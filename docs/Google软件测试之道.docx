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193"/>
        <w:rPr>
          <w:rFonts w:ascii="Times New Roman"/>
          <w:sz w:val="18"/>
          <w:szCs w:val="24"/>
        </w:rPr>
      </w:pPr>
      <w:r>
        <w:rPr>
          <w:rFonts w:ascii="Times New Roman"/>
          <w:sz w:val="18"/>
          <w:szCs w:val="24"/>
        </w:rPr>
        <w:drawing>
          <wp:inline distT="0" distB="0" distL="0" distR="0">
            <wp:extent cx="2959735" cy="38608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0" cstate="print"/>
                    <a:stretch>
                      <a:fillRect/>
                    </a:stretch>
                  </pic:blipFill>
                  <pic:spPr>
                    <a:xfrm>
                      <a:off x="0" y="0"/>
                      <a:ext cx="2959793" cy="3861054"/>
                    </a:xfrm>
                    <a:prstGeom prst="rect">
                      <a:avLst/>
                    </a:prstGeom>
                  </pic:spPr>
                </pic:pic>
              </a:graphicData>
            </a:graphic>
          </wp:inline>
        </w:drawing>
      </w:r>
    </w:p>
    <w:p>
      <w:pPr>
        <w:spacing w:after="0"/>
        <w:rPr>
          <w:rFonts w:ascii="Times New Roman"/>
          <w:sz w:val="18"/>
          <w:szCs w:val="21"/>
        </w:rPr>
        <w:sectPr>
          <w:footerReference r:id="rId5" w:type="default"/>
          <w:type w:val="continuous"/>
          <w:pgSz w:w="5050" w:h="6630"/>
          <w:pgMar w:top="280" w:right="0" w:bottom="0" w:left="0" w:header="720" w:footer="720" w:gutter="0"/>
          <w:pgNumType w:fmt="decimal"/>
          <w:cols w:space="720" w:num="1"/>
        </w:sectPr>
      </w:pPr>
    </w:p>
    <w:p>
      <w:pPr>
        <w:tabs>
          <w:tab w:val="left" w:pos="2521"/>
        </w:tabs>
        <w:spacing w:before="0" w:line="768" w:lineRule="exact"/>
        <w:ind w:left="1307" w:right="0" w:firstLine="0"/>
        <w:jc w:val="left"/>
        <w:rPr>
          <w:sz w:val="52"/>
          <w:szCs w:val="21"/>
        </w:rPr>
      </w:pPr>
      <w:r>
        <w:rPr>
          <w:sz w:val="52"/>
          <w:szCs w:val="21"/>
        </w:rPr>
        <w:t>目</w:t>
      </w:r>
      <w:r>
        <w:rPr>
          <w:sz w:val="52"/>
          <w:szCs w:val="21"/>
        </w:rPr>
        <w:tab/>
      </w:r>
      <w:r>
        <w:rPr>
          <w:sz w:val="52"/>
          <w:szCs w:val="21"/>
        </w:rPr>
        <w:t>录</w:t>
      </w:r>
    </w:p>
    <w:p>
      <w:pPr>
        <w:pStyle w:val="6"/>
        <w:spacing w:line="20" w:lineRule="exact"/>
        <w:ind w:left="99"/>
        <w:rPr>
          <w:sz w:val="2"/>
          <w:szCs w:val="24"/>
        </w:rPr>
      </w:pPr>
      <w:r>
        <w:rPr>
          <w:sz w:val="2"/>
          <w:szCs w:val="24"/>
        </w:rPr>
        <w:pict>
          <v:group id="_x0000_s1026" o:spid="_x0000_s1026" o:spt="203" style="height:0.75pt;width:242.2pt;" coordsize="4844,15">
            <o:lock v:ext="edit"/>
            <v:shape id="_x0000_s1027" o:spid="_x0000_s1027" style="position:absolute;left:0;top:0;height:15;width:15;" fillcolor="#000000" filled="t" stroked="f" coordsize="15,15" path="m12,15l3,15,0,12,0,3,3,0,12,0,15,3,15,12,12,15xe">
              <v:path arrowok="t"/>
              <v:fill on="t" focussize="0,0"/>
              <v:stroke on="f"/>
              <v:imagedata o:title=""/>
              <o:lock v:ext="edit"/>
            </v:shape>
            <v:shape id="_x0000_s1028" o:spid="_x0000_s1028" style="position:absolute;left:4828;top:0;height:15;width:15;" fillcolor="#000000" filled="t" stroked="f" coordorigin="4829,0" coordsize="15,15" path="m4840,15l4832,15,4829,12,4829,3,4832,0,4840,0,4844,3,4844,12,4840,15xe">
              <v:path arrowok="t"/>
              <v:fill on="t" focussize="0,0"/>
              <v:stroke on="f"/>
              <v:imagedata o:title=""/>
              <o:lock v:ext="edit"/>
            </v:shape>
            <v:shape id="_x0000_s1029" o:spid="_x0000_s1029" style="position:absolute;left:7;top:7;height:2;width:4814;" filled="f" stroked="t" coordorigin="7,7" coordsize="4814,0" path="m7,7l4821,7,7,7xe">
              <v:path arrowok="t"/>
              <v:fill on="f" focussize="0,0"/>
              <v:stroke weight="0.749448818897638pt" color="#000000"/>
              <v:imagedata o:title=""/>
              <o:lock v:ext="edit"/>
            </v:shape>
            <w10:wrap type="none"/>
            <w10:anchorlock/>
          </v:group>
        </w:pict>
      </w:r>
    </w:p>
    <w:p>
      <w:pPr>
        <w:pStyle w:val="6"/>
        <w:spacing w:before="305"/>
        <w:ind w:left="699"/>
        <w:rPr>
          <w:sz w:val="24"/>
          <w:szCs w:val="24"/>
        </w:rPr>
      </w:pPr>
      <w:bookmarkStart w:id="0" w:name="目录"/>
      <w:bookmarkEnd w:id="0"/>
      <w:r>
        <w:rPr>
          <w:color w:val="0000ED"/>
          <w:sz w:val="24"/>
          <w:szCs w:val="24"/>
          <w:u w:val="single" w:color="0000ED"/>
        </w:rPr>
        <w:t>封面</w:t>
      </w:r>
    </w:p>
    <w:p>
      <w:pPr>
        <w:pStyle w:val="6"/>
        <w:spacing w:before="66" w:line="280" w:lineRule="auto"/>
        <w:ind w:left="699" w:right="2542"/>
        <w:rPr>
          <w:sz w:val="24"/>
          <w:szCs w:val="24"/>
        </w:rPr>
      </w:pPr>
      <w:bookmarkStart w:id="1" w:name="_bookmark0"/>
      <w:bookmarkEnd w:id="1"/>
      <w:r>
        <w:rPr>
          <w:sz w:val="24"/>
          <w:szCs w:val="24"/>
        </w:rPr>
        <w:fldChar w:fldCharType="begin"/>
      </w:r>
      <w:r>
        <w:rPr>
          <w:sz w:val="24"/>
          <w:szCs w:val="24"/>
        </w:rPr>
        <w:instrText xml:space="preserve"> HYPERLINK \l "_bookmark115" </w:instrText>
      </w:r>
      <w:r>
        <w:rPr>
          <w:sz w:val="24"/>
          <w:szCs w:val="24"/>
        </w:rPr>
        <w:fldChar w:fldCharType="separate"/>
      </w:r>
      <w:r>
        <w:rPr>
          <w:color w:val="0000ED"/>
          <w:spacing w:val="-3"/>
          <w:sz w:val="24"/>
          <w:szCs w:val="24"/>
          <w:u w:val="single" w:color="0000ED"/>
        </w:rPr>
        <w:t>对本书的赞誉</w:t>
      </w:r>
      <w:r>
        <w:rPr>
          <w:color w:val="0000ED"/>
          <w:spacing w:val="-3"/>
          <w:sz w:val="24"/>
          <w:szCs w:val="24"/>
          <w:u w:val="single" w:color="0000ED"/>
        </w:rPr>
        <w:fldChar w:fldCharType="end"/>
      </w:r>
      <w:r>
        <w:rPr>
          <w:sz w:val="24"/>
          <w:szCs w:val="24"/>
        </w:rPr>
        <w:fldChar w:fldCharType="begin"/>
      </w:r>
      <w:r>
        <w:rPr>
          <w:sz w:val="24"/>
          <w:szCs w:val="24"/>
        </w:rPr>
        <w:instrText xml:space="preserve"> HYPERLINK \l "_bookmark116" </w:instrText>
      </w:r>
      <w:r>
        <w:rPr>
          <w:sz w:val="24"/>
          <w:szCs w:val="24"/>
        </w:rPr>
        <w:fldChar w:fldCharType="separate"/>
      </w:r>
      <w:r>
        <w:rPr>
          <w:color w:val="0000ED"/>
          <w:spacing w:val="-280"/>
          <w:sz w:val="24"/>
          <w:szCs w:val="24"/>
          <w:u w:val="single" w:color="0000ED"/>
        </w:rPr>
        <w:t>扉</w:t>
      </w:r>
      <w:r>
        <w:rPr>
          <w:color w:val="0000ED"/>
          <w:sz w:val="24"/>
          <w:szCs w:val="24"/>
          <w:u w:val="single" w:color="0000ED"/>
        </w:rPr>
        <w:t>页</w:t>
      </w:r>
      <w:r>
        <w:rPr>
          <w:color w:val="0000ED"/>
          <w:sz w:val="24"/>
          <w:szCs w:val="24"/>
          <w:u w:val="single" w:color="0000ED"/>
        </w:rPr>
        <w:fldChar w:fldCharType="end"/>
      </w:r>
    </w:p>
    <w:p>
      <w:pPr>
        <w:pStyle w:val="6"/>
        <w:ind w:left="699"/>
        <w:rPr>
          <w:sz w:val="24"/>
          <w:szCs w:val="24"/>
        </w:rPr>
      </w:pPr>
      <w:r>
        <w:rPr>
          <w:sz w:val="24"/>
          <w:szCs w:val="24"/>
        </w:rPr>
        <w:fldChar w:fldCharType="begin"/>
      </w:r>
      <w:r>
        <w:rPr>
          <w:sz w:val="24"/>
          <w:szCs w:val="24"/>
        </w:rPr>
        <w:instrText xml:space="preserve"> HYPERLINK \l "_bookmark117" </w:instrText>
      </w:r>
      <w:r>
        <w:rPr>
          <w:sz w:val="24"/>
          <w:szCs w:val="24"/>
        </w:rPr>
        <w:fldChar w:fldCharType="separate"/>
      </w:r>
      <w:r>
        <w:rPr>
          <w:color w:val="0000ED"/>
          <w:sz w:val="24"/>
          <w:szCs w:val="24"/>
          <w:u w:val="single" w:color="0000ED"/>
        </w:rPr>
        <w:t>版权</w:t>
      </w:r>
      <w:r>
        <w:rPr>
          <w:color w:val="0000ED"/>
          <w:sz w:val="24"/>
          <w:szCs w:val="24"/>
          <w:u w:val="single" w:color="0000ED"/>
        </w:rPr>
        <w:fldChar w:fldCharType="end"/>
      </w:r>
    </w:p>
    <w:p>
      <w:pPr>
        <w:pStyle w:val="6"/>
        <w:spacing w:before="65" w:line="280" w:lineRule="auto"/>
        <w:ind w:left="699" w:right="2842"/>
        <w:rPr>
          <w:sz w:val="24"/>
          <w:szCs w:val="24"/>
        </w:rPr>
      </w:pPr>
      <w:bookmarkStart w:id="2" w:name="_bookmark1"/>
      <w:bookmarkEnd w:id="2"/>
      <w:r>
        <w:rPr>
          <w:sz w:val="24"/>
          <w:szCs w:val="24"/>
        </w:rPr>
        <w:fldChar w:fldCharType="begin"/>
      </w:r>
      <w:r>
        <w:rPr>
          <w:sz w:val="24"/>
          <w:szCs w:val="24"/>
        </w:rPr>
        <w:instrText xml:space="preserve"> HYPERLINK \l "_bookmark118" </w:instrText>
      </w:r>
      <w:r>
        <w:rPr>
          <w:sz w:val="24"/>
          <w:szCs w:val="24"/>
        </w:rPr>
        <w:fldChar w:fldCharType="separate"/>
      </w:r>
      <w:r>
        <w:rPr>
          <w:color w:val="0000ED"/>
          <w:sz w:val="24"/>
          <w:szCs w:val="24"/>
          <w:u w:val="single" w:color="0000ED"/>
        </w:rPr>
        <w:t>内容提要</w:t>
      </w:r>
      <w:r>
        <w:rPr>
          <w:color w:val="0000ED"/>
          <w:sz w:val="24"/>
          <w:szCs w:val="24"/>
          <w:u w:val="single" w:color="0000ED"/>
        </w:rPr>
        <w:fldChar w:fldCharType="end"/>
      </w:r>
      <w:r>
        <w:rPr>
          <w:sz w:val="24"/>
          <w:szCs w:val="24"/>
        </w:rPr>
        <w:fldChar w:fldCharType="begin"/>
      </w:r>
      <w:r>
        <w:rPr>
          <w:sz w:val="24"/>
          <w:szCs w:val="24"/>
        </w:rPr>
        <w:instrText xml:space="preserve"> HYPERLINK \l "_bookmark119" </w:instrText>
      </w:r>
      <w:r>
        <w:rPr>
          <w:sz w:val="24"/>
          <w:szCs w:val="24"/>
        </w:rPr>
        <w:fldChar w:fldCharType="separate"/>
      </w:r>
      <w:r>
        <w:rPr>
          <w:color w:val="0000ED"/>
          <w:spacing w:val="-17"/>
          <w:sz w:val="24"/>
          <w:szCs w:val="24"/>
          <w:u w:val="single" w:color="0000ED"/>
        </w:rPr>
        <w:t>致</w:t>
      </w:r>
      <w:r>
        <w:rPr>
          <w:color w:val="0000ED"/>
          <w:sz w:val="24"/>
          <w:szCs w:val="24"/>
          <w:u w:val="single" w:color="0000ED"/>
        </w:rPr>
        <w:t>中国读者</w:t>
      </w:r>
      <w:bookmarkStart w:id="3" w:name="_bookmark3"/>
      <w:bookmarkEnd w:id="3"/>
      <w:r>
        <w:rPr>
          <w:color w:val="0000ED"/>
          <w:sz w:val="24"/>
          <w:szCs w:val="24"/>
          <w:u w:val="single" w:color="0000ED"/>
        </w:rPr>
        <w:fldChar w:fldCharType="end"/>
      </w:r>
      <w:r>
        <w:rPr>
          <w:sz w:val="24"/>
          <w:szCs w:val="24"/>
        </w:rPr>
        <w:fldChar w:fldCharType="begin"/>
      </w:r>
      <w:r>
        <w:rPr>
          <w:sz w:val="24"/>
          <w:szCs w:val="24"/>
        </w:rPr>
        <w:instrText xml:space="preserve"> HYPERLINK \l "_bookmark120" </w:instrText>
      </w:r>
      <w:r>
        <w:rPr>
          <w:sz w:val="24"/>
          <w:szCs w:val="24"/>
        </w:rPr>
        <w:fldChar w:fldCharType="separate"/>
      </w:r>
      <w:r>
        <w:rPr>
          <w:color w:val="0000ED"/>
          <w:sz w:val="24"/>
          <w:szCs w:val="24"/>
          <w:u w:val="single" w:color="0000ED"/>
        </w:rPr>
        <w:t xml:space="preserve"> 译者序</w:t>
      </w:r>
      <w:r>
        <w:rPr>
          <w:color w:val="0000ED"/>
          <w:sz w:val="24"/>
          <w:szCs w:val="24"/>
          <w:u w:val="single" w:color="0000ED"/>
        </w:rPr>
        <w:fldChar w:fldCharType="end"/>
      </w:r>
    </w:p>
    <w:p>
      <w:pPr>
        <w:pStyle w:val="6"/>
        <w:spacing w:line="280" w:lineRule="auto"/>
        <w:ind w:left="699" w:right="129"/>
        <w:rPr>
          <w:sz w:val="24"/>
          <w:szCs w:val="24"/>
        </w:rPr>
      </w:pPr>
      <w:bookmarkStart w:id="4" w:name="_bookmark4"/>
      <w:bookmarkEnd w:id="4"/>
      <w:r>
        <w:rPr>
          <w:sz w:val="24"/>
          <w:szCs w:val="24"/>
        </w:rPr>
        <w:fldChar w:fldCharType="begin"/>
      </w:r>
      <w:r>
        <w:rPr>
          <w:sz w:val="24"/>
          <w:szCs w:val="24"/>
        </w:rPr>
        <w:instrText xml:space="preserve"> HYPERLINK \l "_bookmark121" </w:instrText>
      </w:r>
      <w:r>
        <w:rPr>
          <w:sz w:val="24"/>
          <w:szCs w:val="24"/>
        </w:rPr>
        <w:fldChar w:fldCharType="separate"/>
      </w:r>
      <w:r>
        <w:rPr>
          <w:color w:val="0000ED"/>
          <w:sz w:val="24"/>
          <w:szCs w:val="24"/>
          <w:u w:val="single" w:color="0000ED"/>
        </w:rPr>
        <w:t>《</w:t>
      </w:r>
      <w:r>
        <w:rPr>
          <w:rFonts w:ascii="Times New Roman" w:eastAsia="Times New Roman"/>
          <w:color w:val="0000ED"/>
          <w:sz w:val="24"/>
          <w:szCs w:val="24"/>
          <w:u w:val="single" w:color="0000ED"/>
        </w:rPr>
        <w:t>Google</w:t>
      </w:r>
      <w:r>
        <w:rPr>
          <w:color w:val="0000ED"/>
          <w:sz w:val="24"/>
          <w:szCs w:val="24"/>
          <w:u w:val="single" w:color="0000ED"/>
        </w:rPr>
        <w:t>软件测试之道》业界热评</w:t>
      </w:r>
      <w:r>
        <w:rPr>
          <w:color w:val="0000ED"/>
          <w:sz w:val="24"/>
          <w:szCs w:val="24"/>
          <w:u w:val="single" w:color="0000ED"/>
        </w:rPr>
        <w:fldChar w:fldCharType="end"/>
      </w:r>
    </w:p>
    <w:p>
      <w:pPr>
        <w:pStyle w:val="6"/>
        <w:spacing w:line="280" w:lineRule="auto"/>
        <w:ind w:left="699" w:right="2842"/>
        <w:rPr>
          <w:sz w:val="24"/>
          <w:szCs w:val="24"/>
        </w:rPr>
      </w:pPr>
      <w:bookmarkStart w:id="5" w:name="_bookmark5"/>
      <w:bookmarkEnd w:id="5"/>
      <w:r>
        <w:rPr>
          <w:sz w:val="24"/>
          <w:szCs w:val="24"/>
        </w:rPr>
        <w:fldChar w:fldCharType="begin"/>
      </w:r>
      <w:r>
        <w:rPr>
          <w:sz w:val="24"/>
          <w:szCs w:val="24"/>
        </w:rPr>
        <w:instrText xml:space="preserve"> HYPERLINK \l "_bookmark122" </w:instrText>
      </w:r>
      <w:r>
        <w:rPr>
          <w:sz w:val="24"/>
          <w:szCs w:val="24"/>
        </w:rPr>
        <w:fldChar w:fldCharType="separate"/>
      </w:r>
      <w:r>
        <w:rPr>
          <w:color w:val="0000ED"/>
          <w:sz w:val="24"/>
          <w:szCs w:val="24"/>
          <w:u w:val="single" w:color="0000ED"/>
        </w:rPr>
        <w:t>关于这本书</w:t>
      </w:r>
      <w:bookmarkStart w:id="6" w:name="_bookmark6"/>
      <w:bookmarkEnd w:id="6"/>
      <w:r>
        <w:rPr>
          <w:color w:val="0000ED"/>
          <w:sz w:val="24"/>
          <w:szCs w:val="24"/>
          <w:u w:val="single" w:color="0000ED"/>
        </w:rPr>
        <w:fldChar w:fldCharType="end"/>
      </w:r>
      <w:r>
        <w:rPr>
          <w:sz w:val="24"/>
          <w:szCs w:val="24"/>
        </w:rPr>
        <w:fldChar w:fldCharType="begin"/>
      </w:r>
      <w:r>
        <w:rPr>
          <w:sz w:val="24"/>
          <w:szCs w:val="24"/>
        </w:rPr>
        <w:instrText xml:space="preserve"> HYPERLINK \l "_bookmark123" </w:instrText>
      </w:r>
      <w:r>
        <w:rPr>
          <w:sz w:val="24"/>
          <w:szCs w:val="24"/>
        </w:rPr>
        <w:fldChar w:fldCharType="separate"/>
      </w:r>
      <w:r>
        <w:rPr>
          <w:color w:val="0000ED"/>
          <w:sz w:val="24"/>
          <w:szCs w:val="24"/>
          <w:u w:val="single" w:color="0000ED"/>
        </w:rPr>
        <w:t>致谢</w:t>
      </w:r>
      <w:r>
        <w:rPr>
          <w:color w:val="0000ED"/>
          <w:sz w:val="24"/>
          <w:szCs w:val="24"/>
          <w:u w:val="single" w:color="0000ED"/>
        </w:rPr>
        <w:fldChar w:fldCharType="end"/>
      </w:r>
    </w:p>
    <w:p>
      <w:pPr>
        <w:spacing w:after="0" w:line="280" w:lineRule="auto"/>
        <w:rPr>
          <w:sz w:val="21"/>
          <w:szCs w:val="21"/>
        </w:rPr>
        <w:sectPr>
          <w:footerReference r:id="rId6" w:type="default"/>
          <w:pgSz w:w="5050" w:h="6630"/>
          <w:pgMar w:top="40" w:right="0" w:bottom="360" w:left="0" w:header="0" w:footer="172" w:gutter="0"/>
          <w:pgNumType w:fmt="decimal"/>
          <w:cols w:space="720" w:num="1"/>
        </w:sectPr>
      </w:pPr>
    </w:p>
    <w:p>
      <w:pPr>
        <w:pStyle w:val="6"/>
        <w:spacing w:before="39" w:line="280" w:lineRule="auto"/>
        <w:ind w:left="699" w:right="3741"/>
        <w:rPr>
          <w:sz w:val="24"/>
          <w:szCs w:val="24"/>
        </w:rPr>
      </w:pPr>
      <w:bookmarkStart w:id="7" w:name="_bookmark7"/>
      <w:bookmarkEnd w:id="7"/>
      <w:r>
        <w:rPr>
          <w:sz w:val="24"/>
          <w:szCs w:val="24"/>
        </w:rPr>
        <w:fldChar w:fldCharType="begin"/>
      </w:r>
      <w:r>
        <w:rPr>
          <w:sz w:val="24"/>
          <w:szCs w:val="24"/>
        </w:rPr>
        <w:instrText xml:space="preserve"> HYPERLINK \l "_bookmark124" </w:instrText>
      </w:r>
      <w:r>
        <w:rPr>
          <w:sz w:val="24"/>
          <w:szCs w:val="24"/>
        </w:rPr>
        <w:fldChar w:fldCharType="separate"/>
      </w:r>
      <w:r>
        <w:rPr>
          <w:color w:val="0000ED"/>
          <w:sz w:val="24"/>
          <w:szCs w:val="24"/>
          <w:u w:val="single" w:color="0000ED"/>
        </w:rPr>
        <w:t>序</w:t>
      </w:r>
      <w:r>
        <w:rPr>
          <w:color w:val="0000ED"/>
          <w:sz w:val="24"/>
          <w:szCs w:val="24"/>
          <w:u w:val="single" w:color="0000ED"/>
        </w:rPr>
        <w:fldChar w:fldCharType="end"/>
      </w:r>
      <w:r>
        <w:rPr>
          <w:sz w:val="24"/>
          <w:szCs w:val="24"/>
        </w:rPr>
        <w:fldChar w:fldCharType="begin"/>
      </w:r>
      <w:r>
        <w:rPr>
          <w:sz w:val="24"/>
          <w:szCs w:val="24"/>
        </w:rPr>
        <w:instrText xml:space="preserve"> HYPERLINK \l "_bookmark125" </w:instrText>
      </w:r>
      <w:r>
        <w:rPr>
          <w:sz w:val="24"/>
          <w:szCs w:val="24"/>
        </w:rPr>
        <w:fldChar w:fldCharType="separate"/>
      </w:r>
      <w:r>
        <w:rPr>
          <w:color w:val="0000ED"/>
          <w:spacing w:val="-17"/>
          <w:sz w:val="24"/>
          <w:szCs w:val="24"/>
          <w:u w:val="single" w:color="0000ED"/>
        </w:rPr>
        <w:t>序</w:t>
      </w:r>
      <w:r>
        <w:rPr>
          <w:color w:val="0000ED"/>
          <w:spacing w:val="-17"/>
          <w:sz w:val="24"/>
          <w:szCs w:val="24"/>
          <w:u w:val="single" w:color="0000ED"/>
        </w:rPr>
        <w:fldChar w:fldCharType="end"/>
      </w:r>
      <w:r>
        <w:rPr>
          <w:sz w:val="24"/>
          <w:szCs w:val="24"/>
        </w:rPr>
        <w:fldChar w:fldCharType="begin"/>
      </w:r>
      <w:r>
        <w:rPr>
          <w:sz w:val="24"/>
          <w:szCs w:val="24"/>
        </w:rPr>
        <w:instrText xml:space="preserve"> HYPERLINK \l "_bookmark126" </w:instrText>
      </w:r>
      <w:r>
        <w:rPr>
          <w:sz w:val="24"/>
          <w:szCs w:val="24"/>
        </w:rPr>
        <w:fldChar w:fldCharType="separate"/>
      </w:r>
      <w:r>
        <w:rPr>
          <w:color w:val="0000ED"/>
          <w:spacing w:val="-280"/>
          <w:sz w:val="24"/>
          <w:szCs w:val="24"/>
          <w:u w:val="single" w:color="0000ED"/>
        </w:rPr>
        <w:t>前</w:t>
      </w:r>
      <w:r>
        <w:rPr>
          <w:color w:val="0000ED"/>
          <w:sz w:val="24"/>
          <w:szCs w:val="24"/>
          <w:u w:val="single" w:color="0000ED"/>
        </w:rPr>
        <w:t>言</w:t>
      </w:r>
      <w:r>
        <w:rPr>
          <w:color w:val="0000ED"/>
          <w:sz w:val="24"/>
          <w:szCs w:val="24"/>
          <w:u w:val="single" w:color="0000ED"/>
        </w:rPr>
        <w:fldChar w:fldCharType="end"/>
      </w:r>
    </w:p>
    <w:p>
      <w:pPr>
        <w:pStyle w:val="6"/>
        <w:ind w:left="699"/>
        <w:rPr>
          <w:sz w:val="24"/>
          <w:szCs w:val="24"/>
        </w:rPr>
      </w:pPr>
      <w:bookmarkStart w:id="8" w:name="_bookmark10"/>
      <w:bookmarkEnd w:id="8"/>
      <w:r>
        <w:rPr>
          <w:sz w:val="24"/>
          <w:szCs w:val="24"/>
        </w:rPr>
        <w:fldChar w:fldCharType="begin"/>
      </w:r>
      <w:r>
        <w:rPr>
          <w:sz w:val="24"/>
          <w:szCs w:val="24"/>
        </w:rPr>
        <w:instrText xml:space="preserve"> HYPERLINK \l "_bookmark127" </w:instrText>
      </w:r>
      <w:r>
        <w:rPr>
          <w:sz w:val="24"/>
          <w:szCs w:val="24"/>
        </w:rPr>
        <w:fldChar w:fldCharType="separate"/>
      </w:r>
      <w:r>
        <w:rPr>
          <w:color w:val="0000ED"/>
          <w:sz w:val="24"/>
          <w:szCs w:val="24"/>
          <w:u w:val="single" w:color="0000ED"/>
        </w:rPr>
        <w:t>第</w:t>
      </w:r>
      <w:r>
        <w:rPr>
          <w:rFonts w:ascii="Times New Roman" w:eastAsia="Times New Roman"/>
          <w:color w:val="0000ED"/>
          <w:sz w:val="24"/>
          <w:szCs w:val="24"/>
          <w:u w:val="single" w:color="0000ED"/>
        </w:rPr>
        <w:t>1</w:t>
      </w:r>
      <w:r>
        <w:rPr>
          <w:color w:val="0000ED"/>
          <w:sz w:val="24"/>
          <w:szCs w:val="24"/>
          <w:u w:val="single" w:color="0000ED"/>
        </w:rPr>
        <w:t xml:space="preserve">章 </w:t>
      </w:r>
      <w:r>
        <w:rPr>
          <w:rFonts w:ascii="Times New Roman" w:eastAsia="Times New Roman"/>
          <w:color w:val="0000ED"/>
          <w:sz w:val="24"/>
          <w:szCs w:val="24"/>
          <w:u w:val="single" w:color="0000ED"/>
        </w:rPr>
        <w:t>Google</w:t>
      </w:r>
      <w:r>
        <w:rPr>
          <w:color w:val="0000ED"/>
          <w:sz w:val="24"/>
          <w:szCs w:val="24"/>
          <w:u w:val="single" w:color="0000ED"/>
        </w:rPr>
        <w:t>软件测试介绍</w:t>
      </w:r>
      <w:r>
        <w:rPr>
          <w:color w:val="0000ED"/>
          <w:sz w:val="24"/>
          <w:szCs w:val="24"/>
          <w:u w:val="single" w:color="0000ED"/>
        </w:rPr>
        <w:fldChar w:fldCharType="end"/>
      </w:r>
    </w:p>
    <w:p>
      <w:pPr>
        <w:pStyle w:val="12"/>
        <w:numPr>
          <w:ilvl w:val="1"/>
          <w:numId w:val="1"/>
        </w:numPr>
        <w:tabs>
          <w:tab w:val="left" w:pos="1750"/>
        </w:tabs>
        <w:spacing w:before="65" w:after="0" w:line="240" w:lineRule="auto"/>
        <w:ind w:left="1749" w:right="0" w:hanging="451"/>
        <w:jc w:val="left"/>
        <w:rPr>
          <w:sz w:val="24"/>
          <w:szCs w:val="21"/>
        </w:rPr>
      </w:pPr>
      <w:bookmarkStart w:id="9" w:name="_bookmark11"/>
      <w:bookmarkEnd w:id="9"/>
      <w:r>
        <w:rPr>
          <w:sz w:val="21"/>
          <w:szCs w:val="21"/>
        </w:rPr>
        <w:fldChar w:fldCharType="begin"/>
      </w:r>
      <w:r>
        <w:rPr>
          <w:sz w:val="21"/>
          <w:szCs w:val="21"/>
        </w:rPr>
        <w:instrText xml:space="preserve"> HYPERLINK \l "_bookmark128" </w:instrText>
      </w:r>
      <w:r>
        <w:rPr>
          <w:sz w:val="21"/>
          <w:szCs w:val="21"/>
        </w:rPr>
        <w:fldChar w:fldCharType="separate"/>
      </w:r>
      <w:bookmarkStart w:id="10" w:name="_bookmark11"/>
      <w:bookmarkEnd w:id="10"/>
      <w:r>
        <w:rPr>
          <w:color w:val="0000ED"/>
          <w:sz w:val="24"/>
          <w:szCs w:val="21"/>
          <w:u w:val="single" w:color="0000ED"/>
        </w:rPr>
        <w:t>质量不等于测试</w:t>
      </w:r>
      <w:r>
        <w:rPr>
          <w:color w:val="0000ED"/>
          <w:sz w:val="24"/>
          <w:szCs w:val="21"/>
          <w:u w:val="single" w:color="0000ED"/>
        </w:rPr>
        <w:fldChar w:fldCharType="end"/>
      </w:r>
    </w:p>
    <w:p>
      <w:pPr>
        <w:pStyle w:val="12"/>
        <w:numPr>
          <w:ilvl w:val="1"/>
          <w:numId w:val="1"/>
        </w:numPr>
        <w:tabs>
          <w:tab w:val="left" w:pos="1750"/>
        </w:tabs>
        <w:spacing w:before="66" w:after="0" w:line="240" w:lineRule="auto"/>
        <w:ind w:left="1749" w:right="0" w:hanging="451"/>
        <w:jc w:val="left"/>
        <w:rPr>
          <w:sz w:val="24"/>
          <w:szCs w:val="21"/>
        </w:rPr>
      </w:pPr>
      <w:bookmarkStart w:id="11" w:name="_bookmark12"/>
      <w:bookmarkEnd w:id="11"/>
      <w:r>
        <w:rPr>
          <w:sz w:val="21"/>
          <w:szCs w:val="21"/>
        </w:rPr>
        <w:fldChar w:fldCharType="begin"/>
      </w:r>
      <w:r>
        <w:rPr>
          <w:sz w:val="21"/>
          <w:szCs w:val="21"/>
        </w:rPr>
        <w:instrText xml:space="preserve"> HYPERLINK \l "_bookmark129" </w:instrText>
      </w:r>
      <w:r>
        <w:rPr>
          <w:sz w:val="21"/>
          <w:szCs w:val="21"/>
        </w:rPr>
        <w:fldChar w:fldCharType="separate"/>
      </w:r>
      <w:bookmarkStart w:id="12" w:name="_bookmark12"/>
      <w:bookmarkEnd w:id="12"/>
      <w:r>
        <w:rPr>
          <w:color w:val="0000ED"/>
          <w:sz w:val="24"/>
          <w:szCs w:val="21"/>
          <w:u w:val="single" w:color="0000ED"/>
        </w:rPr>
        <w:t>角色</w:t>
      </w:r>
      <w:r>
        <w:rPr>
          <w:color w:val="0000ED"/>
          <w:sz w:val="24"/>
          <w:szCs w:val="21"/>
          <w:u w:val="single" w:color="0000ED"/>
        </w:rPr>
        <w:fldChar w:fldCharType="end"/>
      </w:r>
    </w:p>
    <w:p>
      <w:pPr>
        <w:pStyle w:val="12"/>
        <w:numPr>
          <w:ilvl w:val="2"/>
          <w:numId w:val="1"/>
        </w:numPr>
        <w:tabs>
          <w:tab w:val="left" w:pos="2844"/>
          <w:tab w:val="left" w:pos="2845"/>
        </w:tabs>
        <w:spacing w:before="65" w:after="0" w:line="240" w:lineRule="auto"/>
        <w:ind w:left="2844" w:right="0" w:hanging="946"/>
        <w:jc w:val="left"/>
        <w:rPr>
          <w:sz w:val="24"/>
          <w:szCs w:val="21"/>
        </w:rPr>
      </w:pPr>
      <w:bookmarkStart w:id="13" w:name="_bookmark13"/>
      <w:bookmarkEnd w:id="13"/>
      <w:r>
        <w:rPr>
          <w:sz w:val="21"/>
          <w:szCs w:val="21"/>
        </w:rPr>
        <w:fldChar w:fldCharType="begin"/>
      </w:r>
      <w:r>
        <w:rPr>
          <w:sz w:val="21"/>
          <w:szCs w:val="21"/>
        </w:rPr>
        <w:instrText xml:space="preserve"> HYPERLINK \l "_bookmark130" </w:instrText>
      </w:r>
      <w:r>
        <w:rPr>
          <w:sz w:val="21"/>
          <w:szCs w:val="21"/>
        </w:rPr>
        <w:fldChar w:fldCharType="separate"/>
      </w:r>
      <w:bookmarkStart w:id="14" w:name="_bookmark13"/>
      <w:bookmarkEnd w:id="14"/>
      <w:r>
        <w:rPr>
          <w:color w:val="0000ED"/>
          <w:sz w:val="24"/>
          <w:szCs w:val="21"/>
          <w:u w:val="single" w:color="0000ED"/>
        </w:rPr>
        <w:t>软件开发工程师</w:t>
      </w:r>
      <w:r>
        <w:rPr>
          <w:color w:val="0000ED"/>
          <w:sz w:val="24"/>
          <w:szCs w:val="21"/>
          <w:u w:val="single" w:color="0000ED"/>
        </w:rPr>
        <w:fldChar w:fldCharType="end"/>
      </w:r>
    </w:p>
    <w:p>
      <w:pPr>
        <w:pStyle w:val="6"/>
        <w:spacing w:before="65"/>
        <w:ind w:left="1899"/>
        <w:rPr>
          <w:sz w:val="24"/>
          <w:szCs w:val="24"/>
        </w:rPr>
      </w:pPr>
      <w:r>
        <w:rPr>
          <w:sz w:val="24"/>
          <w:szCs w:val="24"/>
        </w:rPr>
        <w:fldChar w:fldCharType="begin"/>
      </w:r>
      <w:r>
        <w:rPr>
          <w:sz w:val="24"/>
          <w:szCs w:val="24"/>
        </w:rPr>
        <w:instrText xml:space="preserve"> HYPERLINK \l "_bookmark130" </w:instrText>
      </w:r>
      <w:r>
        <w:rPr>
          <w:sz w:val="24"/>
          <w:szCs w:val="24"/>
        </w:rPr>
        <w:fldChar w:fldCharType="separate"/>
      </w:r>
      <w:r>
        <w:rPr>
          <w:color w:val="0000ED"/>
          <w:sz w:val="24"/>
          <w:szCs w:val="24"/>
          <w:u w:val="single" w:color="0000ED"/>
        </w:rPr>
        <w:t>（</w:t>
      </w:r>
      <w:r>
        <w:rPr>
          <w:rFonts w:ascii="Times New Roman" w:eastAsia="Times New Roman"/>
          <w:color w:val="0000ED"/>
          <w:sz w:val="24"/>
          <w:szCs w:val="24"/>
          <w:u w:val="single" w:color="0000ED"/>
        </w:rPr>
        <w:t>SWE</w:t>
      </w:r>
      <w:r>
        <w:rPr>
          <w:color w:val="0000ED"/>
          <w:sz w:val="24"/>
          <w:szCs w:val="24"/>
          <w:u w:val="single" w:color="0000ED"/>
        </w:rPr>
        <w:t>）</w:t>
      </w:r>
      <w:r>
        <w:rPr>
          <w:color w:val="0000ED"/>
          <w:sz w:val="24"/>
          <w:szCs w:val="24"/>
          <w:u w:val="single" w:color="0000ED"/>
        </w:rPr>
        <w:fldChar w:fldCharType="end"/>
      </w:r>
    </w:p>
    <w:p>
      <w:pPr>
        <w:pStyle w:val="12"/>
        <w:numPr>
          <w:ilvl w:val="2"/>
          <w:numId w:val="1"/>
        </w:numPr>
        <w:tabs>
          <w:tab w:val="left" w:pos="2844"/>
          <w:tab w:val="left" w:pos="2845"/>
        </w:tabs>
        <w:spacing w:before="66" w:after="0" w:line="280" w:lineRule="auto"/>
        <w:ind w:left="1899" w:right="97" w:firstLine="0"/>
        <w:jc w:val="left"/>
        <w:rPr>
          <w:sz w:val="24"/>
          <w:szCs w:val="21"/>
        </w:rPr>
      </w:pPr>
      <w:bookmarkStart w:id="15" w:name="_bookmark14"/>
      <w:bookmarkEnd w:id="15"/>
      <w:r>
        <w:rPr>
          <w:sz w:val="21"/>
          <w:szCs w:val="21"/>
        </w:rPr>
        <w:fldChar w:fldCharType="begin"/>
      </w:r>
      <w:r>
        <w:rPr>
          <w:sz w:val="21"/>
          <w:szCs w:val="21"/>
        </w:rPr>
        <w:instrText xml:space="preserve"> HYPERLINK \l "_bookmark131" </w:instrText>
      </w:r>
      <w:r>
        <w:rPr>
          <w:sz w:val="21"/>
          <w:szCs w:val="21"/>
        </w:rPr>
        <w:fldChar w:fldCharType="separate"/>
      </w:r>
      <w:bookmarkStart w:id="16" w:name="_bookmark14"/>
      <w:bookmarkEnd w:id="16"/>
      <w:r>
        <w:rPr>
          <w:color w:val="0000ED"/>
          <w:spacing w:val="-3"/>
          <w:sz w:val="24"/>
          <w:szCs w:val="21"/>
          <w:u w:val="single" w:color="0000ED"/>
        </w:rPr>
        <w:t>软件测试开发工</w:t>
      </w:r>
      <w:r>
        <w:rPr>
          <w:color w:val="0000ED"/>
          <w:spacing w:val="-280"/>
          <w:sz w:val="24"/>
          <w:szCs w:val="21"/>
          <w:u w:val="single" w:color="0000ED"/>
        </w:rPr>
        <w:t>程</w:t>
      </w:r>
      <w:r>
        <w:rPr>
          <w:color w:val="0000ED"/>
          <w:sz w:val="24"/>
          <w:szCs w:val="21"/>
          <w:u w:val="single" w:color="0000ED"/>
        </w:rPr>
        <w:t>师（</w:t>
      </w:r>
      <w:r>
        <w:rPr>
          <w:rFonts w:ascii="Times New Roman" w:eastAsia="Times New Roman"/>
          <w:color w:val="0000ED"/>
          <w:sz w:val="24"/>
          <w:szCs w:val="21"/>
          <w:u w:val="single" w:color="0000ED"/>
        </w:rPr>
        <w:t>SET</w:t>
      </w:r>
      <w:r>
        <w:rPr>
          <w:color w:val="0000ED"/>
          <w:sz w:val="24"/>
          <w:szCs w:val="21"/>
          <w:u w:val="single" w:color="0000ED"/>
        </w:rPr>
        <w:t>）</w:t>
      </w:r>
      <w:r>
        <w:rPr>
          <w:color w:val="0000ED"/>
          <w:sz w:val="24"/>
          <w:szCs w:val="21"/>
          <w:u w:val="single" w:color="0000ED"/>
        </w:rPr>
        <w:fldChar w:fldCharType="end"/>
      </w:r>
    </w:p>
    <w:p>
      <w:pPr>
        <w:pStyle w:val="12"/>
        <w:numPr>
          <w:ilvl w:val="2"/>
          <w:numId w:val="1"/>
        </w:numPr>
        <w:tabs>
          <w:tab w:val="left" w:pos="3444"/>
          <w:tab w:val="left" w:pos="3445"/>
        </w:tabs>
        <w:spacing w:before="0" w:after="0" w:line="240" w:lineRule="auto"/>
        <w:ind w:left="3444" w:right="0" w:hanging="1546"/>
        <w:jc w:val="left"/>
        <w:rPr>
          <w:sz w:val="24"/>
          <w:szCs w:val="21"/>
        </w:rPr>
      </w:pPr>
      <w:r>
        <w:rPr>
          <w:sz w:val="21"/>
          <w:szCs w:val="21"/>
        </w:rPr>
        <w:pict>
          <v:shape id="_x0000_s1030" o:spid="_x0000_s1030" style="position:absolute;left:0pt;margin-left:94.95pt;margin-top:16.1pt;height:0.1pt;width:151.5pt;mso-position-horizontal-relative:page;z-index:-251655168;mso-width-relative:page;mso-height-relative:page;" filled="f" stroked="t" coordorigin="1900,322" coordsize="3030,0" path="m1900,322l4929,322,1900,322xe">
            <v:path arrowok="t"/>
            <v:fill on="f" focussize="0,0"/>
            <v:stroke weight="0.749448818897638pt" color="#0000ED"/>
            <v:imagedata o:title=""/>
            <o:lock v:ext="edit"/>
          </v:shape>
        </w:pict>
      </w:r>
      <w:bookmarkStart w:id="17" w:name="_bookmark15"/>
      <w:bookmarkEnd w:id="17"/>
      <w:r>
        <w:rPr>
          <w:sz w:val="21"/>
          <w:szCs w:val="21"/>
        </w:rPr>
        <w:fldChar w:fldCharType="begin"/>
      </w:r>
      <w:r>
        <w:rPr>
          <w:sz w:val="21"/>
          <w:szCs w:val="21"/>
        </w:rPr>
        <w:instrText xml:space="preserve"> HYPERLINK \l "_bookmark132" </w:instrText>
      </w:r>
      <w:r>
        <w:rPr>
          <w:sz w:val="21"/>
          <w:szCs w:val="21"/>
        </w:rPr>
        <w:fldChar w:fldCharType="separate"/>
      </w:r>
      <w:bookmarkStart w:id="18" w:name="_bookmark15"/>
      <w:bookmarkEnd w:id="18"/>
      <w:r>
        <w:rPr>
          <w:color w:val="0000ED"/>
          <w:sz w:val="24"/>
          <w:szCs w:val="21"/>
        </w:rPr>
        <w:t>测试工程师</w:t>
      </w:r>
      <w:r>
        <w:rPr>
          <w:color w:val="0000ED"/>
          <w:sz w:val="24"/>
          <w:szCs w:val="21"/>
        </w:rPr>
        <w:fldChar w:fldCharType="end"/>
      </w:r>
    </w:p>
    <w:p>
      <w:pPr>
        <w:pStyle w:val="6"/>
        <w:spacing w:before="65"/>
        <w:ind w:left="1899"/>
        <w:rPr>
          <w:sz w:val="24"/>
          <w:szCs w:val="24"/>
        </w:rPr>
      </w:pPr>
      <w:r>
        <w:rPr>
          <w:sz w:val="24"/>
          <w:szCs w:val="24"/>
        </w:rPr>
        <w:fldChar w:fldCharType="begin"/>
      </w:r>
      <w:r>
        <w:rPr>
          <w:sz w:val="24"/>
          <w:szCs w:val="24"/>
        </w:rPr>
        <w:instrText xml:space="preserve"> HYPERLINK \l "_bookmark132" </w:instrText>
      </w:r>
      <w:r>
        <w:rPr>
          <w:sz w:val="24"/>
          <w:szCs w:val="24"/>
        </w:rPr>
        <w:fldChar w:fldCharType="separate"/>
      </w:r>
      <w:r>
        <w:rPr>
          <w:color w:val="0000ED"/>
          <w:sz w:val="24"/>
          <w:szCs w:val="24"/>
          <w:u w:val="single" w:color="0000ED"/>
        </w:rPr>
        <w:t>（</w:t>
      </w:r>
      <w:r>
        <w:rPr>
          <w:rFonts w:ascii="Times New Roman" w:eastAsia="Times New Roman"/>
          <w:color w:val="0000ED"/>
          <w:sz w:val="24"/>
          <w:szCs w:val="24"/>
          <w:u w:val="single" w:color="0000ED"/>
        </w:rPr>
        <w:t>TE</w:t>
      </w:r>
      <w:r>
        <w:rPr>
          <w:color w:val="0000ED"/>
          <w:sz w:val="24"/>
          <w:szCs w:val="24"/>
          <w:u w:val="single" w:color="0000ED"/>
        </w:rPr>
        <w:t>）</w:t>
      </w:r>
      <w:r>
        <w:rPr>
          <w:color w:val="0000ED"/>
          <w:sz w:val="24"/>
          <w:szCs w:val="24"/>
          <w:u w:val="single" w:color="0000ED"/>
        </w:rPr>
        <w:fldChar w:fldCharType="end"/>
      </w:r>
    </w:p>
    <w:p>
      <w:pPr>
        <w:pStyle w:val="12"/>
        <w:numPr>
          <w:ilvl w:val="1"/>
          <w:numId w:val="1"/>
        </w:numPr>
        <w:tabs>
          <w:tab w:val="left" w:pos="1750"/>
        </w:tabs>
        <w:spacing w:before="65" w:after="0" w:line="240" w:lineRule="auto"/>
        <w:ind w:left="1749" w:right="0" w:hanging="451"/>
        <w:jc w:val="left"/>
        <w:rPr>
          <w:sz w:val="24"/>
          <w:szCs w:val="21"/>
        </w:rPr>
      </w:pPr>
      <w:bookmarkStart w:id="19" w:name="_bookmark16"/>
      <w:bookmarkEnd w:id="19"/>
      <w:r>
        <w:rPr>
          <w:sz w:val="21"/>
          <w:szCs w:val="21"/>
        </w:rPr>
        <w:fldChar w:fldCharType="begin"/>
      </w:r>
      <w:r>
        <w:rPr>
          <w:sz w:val="21"/>
          <w:szCs w:val="21"/>
        </w:rPr>
        <w:instrText xml:space="preserve"> HYPERLINK \l "_bookmark133" </w:instrText>
      </w:r>
      <w:r>
        <w:rPr>
          <w:sz w:val="21"/>
          <w:szCs w:val="21"/>
        </w:rPr>
        <w:fldChar w:fldCharType="separate"/>
      </w:r>
      <w:bookmarkStart w:id="20" w:name="_bookmark16"/>
      <w:bookmarkEnd w:id="20"/>
      <w:r>
        <w:rPr>
          <w:color w:val="0000ED"/>
          <w:sz w:val="24"/>
          <w:szCs w:val="21"/>
          <w:u w:val="single" w:color="0000ED"/>
        </w:rPr>
        <w:t>组织结构</w:t>
      </w:r>
      <w:r>
        <w:rPr>
          <w:color w:val="0000ED"/>
          <w:sz w:val="24"/>
          <w:szCs w:val="21"/>
          <w:u w:val="single" w:color="0000ED"/>
        </w:rPr>
        <w:fldChar w:fldCharType="end"/>
      </w:r>
    </w:p>
    <w:p>
      <w:pPr>
        <w:spacing w:after="0" w:line="240" w:lineRule="auto"/>
        <w:jc w:val="left"/>
        <w:rPr>
          <w:sz w:val="24"/>
          <w:szCs w:val="21"/>
        </w:rPr>
        <w:sectPr>
          <w:pgSz w:w="5050" w:h="6630"/>
          <w:pgMar w:top="60" w:right="0" w:bottom="360" w:left="0" w:header="0" w:footer="172" w:gutter="0"/>
          <w:pgNumType w:fmt="decimal"/>
          <w:cols w:space="720" w:num="1"/>
        </w:sectPr>
      </w:pPr>
    </w:p>
    <w:p>
      <w:pPr>
        <w:pStyle w:val="12"/>
        <w:numPr>
          <w:ilvl w:val="1"/>
          <w:numId w:val="1"/>
        </w:numPr>
        <w:tabs>
          <w:tab w:val="left" w:pos="1750"/>
        </w:tabs>
        <w:spacing w:before="39" w:after="0" w:line="240" w:lineRule="auto"/>
        <w:ind w:left="1749" w:right="0" w:hanging="451"/>
        <w:jc w:val="left"/>
        <w:rPr>
          <w:sz w:val="24"/>
          <w:szCs w:val="21"/>
        </w:rPr>
      </w:pPr>
      <w:bookmarkStart w:id="21" w:name="_bookmark17"/>
      <w:bookmarkEnd w:id="21"/>
      <w:bookmarkStart w:id="22" w:name="_bookmark18"/>
      <w:bookmarkEnd w:id="22"/>
      <w:r>
        <w:rPr>
          <w:sz w:val="21"/>
          <w:szCs w:val="21"/>
        </w:rPr>
        <w:fldChar w:fldCharType="begin"/>
      </w:r>
      <w:r>
        <w:rPr>
          <w:sz w:val="21"/>
          <w:szCs w:val="21"/>
        </w:rPr>
        <w:instrText xml:space="preserve"> HYPERLINK \l "_bookmark134" </w:instrText>
      </w:r>
      <w:r>
        <w:rPr>
          <w:sz w:val="21"/>
          <w:szCs w:val="21"/>
        </w:rPr>
        <w:fldChar w:fldCharType="separate"/>
      </w:r>
      <w:bookmarkStart w:id="23" w:name="_bookmark18"/>
      <w:bookmarkEnd w:id="23"/>
      <w:r>
        <w:rPr>
          <w:color w:val="0000ED"/>
          <w:sz w:val="24"/>
          <w:szCs w:val="21"/>
          <w:u w:val="single" w:color="0000ED"/>
        </w:rPr>
        <w:t>爬</w:t>
      </w:r>
      <w:r>
        <w:rPr>
          <w:color w:val="0000ED"/>
          <w:sz w:val="24"/>
          <w:szCs w:val="21"/>
          <w:u w:val="single" w:color="0000ED"/>
        </w:rPr>
        <w:fldChar w:fldCharType="end"/>
      </w:r>
      <w:r>
        <w:rPr>
          <w:sz w:val="21"/>
          <w:szCs w:val="21"/>
        </w:rPr>
        <w:fldChar w:fldCharType="begin"/>
      </w:r>
      <w:r>
        <w:rPr>
          <w:sz w:val="21"/>
          <w:szCs w:val="21"/>
        </w:rPr>
        <w:instrText xml:space="preserve"> HYPERLINK \l "_bookmark146" </w:instrText>
      </w:r>
      <w:r>
        <w:rPr>
          <w:sz w:val="21"/>
          <w:szCs w:val="21"/>
        </w:rPr>
        <w:fldChar w:fldCharType="separate"/>
      </w:r>
      <w:r>
        <w:rPr>
          <w:color w:val="0000ED"/>
          <w:sz w:val="24"/>
          <w:szCs w:val="21"/>
          <w:u w:val="single" w:color="0000ED"/>
        </w:rPr>
        <w:t>、</w:t>
      </w:r>
      <w:r>
        <w:rPr>
          <w:color w:val="0000ED"/>
          <w:sz w:val="24"/>
          <w:szCs w:val="21"/>
          <w:u w:val="single" w:color="0000ED"/>
        </w:rPr>
        <w:fldChar w:fldCharType="end"/>
      </w:r>
      <w:r>
        <w:rPr>
          <w:sz w:val="21"/>
          <w:szCs w:val="21"/>
        </w:rPr>
        <w:fldChar w:fldCharType="begin"/>
      </w:r>
      <w:r>
        <w:rPr>
          <w:sz w:val="21"/>
          <w:szCs w:val="21"/>
        </w:rPr>
        <w:instrText xml:space="preserve"> HYPERLINK \l "_bookmark134" </w:instrText>
      </w:r>
      <w:r>
        <w:rPr>
          <w:sz w:val="21"/>
          <w:szCs w:val="21"/>
        </w:rPr>
        <w:fldChar w:fldCharType="separate"/>
      </w:r>
      <w:r>
        <w:rPr>
          <w:color w:val="0000ED"/>
          <w:sz w:val="24"/>
          <w:szCs w:val="21"/>
          <w:u w:val="single" w:color="0000ED"/>
        </w:rPr>
        <w:t>走、跑</w:t>
      </w:r>
      <w:r>
        <w:rPr>
          <w:color w:val="0000ED"/>
          <w:sz w:val="24"/>
          <w:szCs w:val="21"/>
          <w:u w:val="single" w:color="0000ED"/>
        </w:rPr>
        <w:fldChar w:fldCharType="end"/>
      </w:r>
    </w:p>
    <w:p>
      <w:pPr>
        <w:pStyle w:val="12"/>
        <w:numPr>
          <w:ilvl w:val="1"/>
          <w:numId w:val="1"/>
        </w:numPr>
        <w:tabs>
          <w:tab w:val="left" w:pos="1750"/>
        </w:tabs>
        <w:spacing w:before="66" w:after="0" w:line="240" w:lineRule="auto"/>
        <w:ind w:left="1749" w:right="0" w:hanging="451"/>
        <w:jc w:val="left"/>
        <w:rPr>
          <w:sz w:val="24"/>
          <w:szCs w:val="21"/>
        </w:rPr>
      </w:pPr>
      <w:bookmarkStart w:id="24" w:name="_bookmark19"/>
      <w:bookmarkEnd w:id="24"/>
      <w:r>
        <w:rPr>
          <w:sz w:val="21"/>
          <w:szCs w:val="21"/>
        </w:rPr>
        <w:fldChar w:fldCharType="begin"/>
      </w:r>
      <w:r>
        <w:rPr>
          <w:sz w:val="21"/>
          <w:szCs w:val="21"/>
        </w:rPr>
        <w:instrText xml:space="preserve"> HYPERLINK \l "_bookmark135" </w:instrText>
      </w:r>
      <w:r>
        <w:rPr>
          <w:sz w:val="21"/>
          <w:szCs w:val="21"/>
        </w:rPr>
        <w:fldChar w:fldCharType="separate"/>
      </w:r>
      <w:bookmarkStart w:id="25" w:name="_bookmark19"/>
      <w:bookmarkEnd w:id="25"/>
      <w:r>
        <w:rPr>
          <w:color w:val="0000ED"/>
          <w:sz w:val="24"/>
          <w:szCs w:val="21"/>
          <w:u w:val="single" w:color="0000ED"/>
        </w:rPr>
        <w:t>测试类型</w:t>
      </w:r>
      <w:r>
        <w:rPr>
          <w:color w:val="0000ED"/>
          <w:sz w:val="24"/>
          <w:szCs w:val="21"/>
          <w:u w:val="single" w:color="0000ED"/>
        </w:rPr>
        <w:fldChar w:fldCharType="end"/>
      </w:r>
    </w:p>
    <w:p>
      <w:pPr>
        <w:pStyle w:val="6"/>
        <w:spacing w:before="65"/>
        <w:ind w:left="699"/>
        <w:rPr>
          <w:sz w:val="24"/>
          <w:szCs w:val="24"/>
        </w:rPr>
      </w:pPr>
      <w:bookmarkStart w:id="26" w:name="_bookmark20"/>
      <w:bookmarkEnd w:id="26"/>
      <w:r>
        <w:rPr>
          <w:sz w:val="24"/>
          <w:szCs w:val="24"/>
        </w:rPr>
        <w:fldChar w:fldCharType="begin"/>
      </w:r>
      <w:r>
        <w:rPr>
          <w:sz w:val="24"/>
          <w:szCs w:val="24"/>
        </w:rPr>
        <w:instrText xml:space="preserve"> HYPERLINK \l "_bookmark136" </w:instrText>
      </w:r>
      <w:r>
        <w:rPr>
          <w:sz w:val="24"/>
          <w:szCs w:val="24"/>
        </w:rPr>
        <w:fldChar w:fldCharType="separate"/>
      </w:r>
      <w:r>
        <w:rPr>
          <w:color w:val="0000ED"/>
          <w:sz w:val="24"/>
          <w:szCs w:val="24"/>
          <w:u w:val="single" w:color="0000ED"/>
        </w:rPr>
        <w:t>第</w:t>
      </w:r>
      <w:r>
        <w:rPr>
          <w:rFonts w:ascii="Times New Roman" w:eastAsia="Times New Roman"/>
          <w:color w:val="0000ED"/>
          <w:sz w:val="24"/>
          <w:szCs w:val="24"/>
          <w:u w:val="single" w:color="0000ED"/>
        </w:rPr>
        <w:t>2</w:t>
      </w:r>
      <w:r>
        <w:rPr>
          <w:color w:val="0000ED"/>
          <w:sz w:val="24"/>
          <w:szCs w:val="24"/>
          <w:u w:val="single" w:color="0000ED"/>
        </w:rPr>
        <w:t>章 软件测试开发工程师</w:t>
      </w:r>
      <w:r>
        <w:rPr>
          <w:color w:val="0000ED"/>
          <w:sz w:val="24"/>
          <w:szCs w:val="24"/>
          <w:u w:val="single" w:color="0000ED"/>
        </w:rPr>
        <w:fldChar w:fldCharType="end"/>
      </w:r>
    </w:p>
    <w:p>
      <w:pPr>
        <w:pStyle w:val="12"/>
        <w:numPr>
          <w:ilvl w:val="1"/>
          <w:numId w:val="2"/>
        </w:numPr>
        <w:tabs>
          <w:tab w:val="left" w:pos="1750"/>
        </w:tabs>
        <w:spacing w:before="65" w:after="0" w:line="240" w:lineRule="auto"/>
        <w:ind w:left="1749" w:right="0" w:hanging="451"/>
        <w:jc w:val="left"/>
        <w:rPr>
          <w:sz w:val="24"/>
          <w:szCs w:val="21"/>
        </w:rPr>
      </w:pPr>
      <w:bookmarkStart w:id="27" w:name="_bookmark21"/>
      <w:bookmarkEnd w:id="27"/>
      <w:r>
        <w:rPr>
          <w:sz w:val="21"/>
          <w:szCs w:val="21"/>
        </w:rPr>
        <w:fldChar w:fldCharType="begin"/>
      </w:r>
      <w:r>
        <w:rPr>
          <w:sz w:val="21"/>
          <w:szCs w:val="21"/>
        </w:rPr>
        <w:instrText xml:space="preserve"> HYPERLINK \l "_bookmark137" </w:instrText>
      </w:r>
      <w:r>
        <w:rPr>
          <w:sz w:val="21"/>
          <w:szCs w:val="21"/>
        </w:rPr>
        <w:fldChar w:fldCharType="separate"/>
      </w:r>
      <w:bookmarkStart w:id="28" w:name="_bookmark21"/>
      <w:bookmarkEnd w:id="28"/>
      <w:r>
        <w:rPr>
          <w:rFonts w:ascii="Times New Roman" w:eastAsia="Times New Roman"/>
          <w:color w:val="0000ED"/>
          <w:spacing w:val="-4"/>
          <w:sz w:val="24"/>
          <w:szCs w:val="21"/>
          <w:u w:val="single" w:color="0000ED"/>
        </w:rPr>
        <w:t>SET</w:t>
      </w:r>
      <w:r>
        <w:rPr>
          <w:color w:val="0000ED"/>
          <w:sz w:val="24"/>
          <w:szCs w:val="21"/>
          <w:u w:val="single" w:color="0000ED"/>
        </w:rPr>
        <w:t>的工作</w:t>
      </w:r>
      <w:r>
        <w:rPr>
          <w:color w:val="0000ED"/>
          <w:sz w:val="24"/>
          <w:szCs w:val="21"/>
          <w:u w:val="single" w:color="0000ED"/>
        </w:rPr>
        <w:fldChar w:fldCharType="end"/>
      </w:r>
    </w:p>
    <w:p>
      <w:pPr>
        <w:pStyle w:val="12"/>
        <w:numPr>
          <w:ilvl w:val="2"/>
          <w:numId w:val="2"/>
        </w:numPr>
        <w:tabs>
          <w:tab w:val="left" w:pos="2575"/>
        </w:tabs>
        <w:spacing w:before="65" w:after="0" w:line="240" w:lineRule="auto"/>
        <w:ind w:left="2574" w:right="0" w:hanging="676"/>
        <w:jc w:val="left"/>
        <w:rPr>
          <w:sz w:val="24"/>
          <w:szCs w:val="21"/>
        </w:rPr>
      </w:pPr>
      <w:bookmarkStart w:id="29" w:name="_bookmark22"/>
      <w:bookmarkEnd w:id="29"/>
      <w:r>
        <w:rPr>
          <w:sz w:val="21"/>
          <w:szCs w:val="21"/>
        </w:rPr>
        <w:fldChar w:fldCharType="begin"/>
      </w:r>
      <w:r>
        <w:rPr>
          <w:sz w:val="21"/>
          <w:szCs w:val="21"/>
        </w:rPr>
        <w:instrText xml:space="preserve"> HYPERLINK \l "_bookmark138" </w:instrText>
      </w:r>
      <w:r>
        <w:rPr>
          <w:sz w:val="21"/>
          <w:szCs w:val="21"/>
        </w:rPr>
        <w:fldChar w:fldCharType="separate"/>
      </w:r>
      <w:bookmarkStart w:id="30" w:name="_bookmark22"/>
      <w:bookmarkEnd w:id="30"/>
      <w:r>
        <w:rPr>
          <w:color w:val="0000ED"/>
          <w:sz w:val="24"/>
          <w:szCs w:val="21"/>
          <w:u w:val="single" w:color="0000ED"/>
        </w:rPr>
        <w:t>开发和测试流程</w:t>
      </w:r>
      <w:r>
        <w:rPr>
          <w:color w:val="0000ED"/>
          <w:sz w:val="24"/>
          <w:szCs w:val="21"/>
          <w:u w:val="single" w:color="0000ED"/>
        </w:rPr>
        <w:fldChar w:fldCharType="end"/>
      </w:r>
    </w:p>
    <w:p>
      <w:pPr>
        <w:pStyle w:val="12"/>
        <w:numPr>
          <w:ilvl w:val="2"/>
          <w:numId w:val="2"/>
        </w:numPr>
        <w:tabs>
          <w:tab w:val="left" w:pos="2575"/>
        </w:tabs>
        <w:spacing w:before="66" w:after="0" w:line="240" w:lineRule="auto"/>
        <w:ind w:left="2574" w:right="0" w:hanging="676"/>
        <w:jc w:val="left"/>
        <w:rPr>
          <w:sz w:val="24"/>
          <w:szCs w:val="21"/>
        </w:rPr>
      </w:pPr>
      <w:bookmarkStart w:id="31" w:name="_bookmark23"/>
      <w:bookmarkEnd w:id="31"/>
      <w:r>
        <w:rPr>
          <w:sz w:val="21"/>
          <w:szCs w:val="21"/>
        </w:rPr>
        <w:fldChar w:fldCharType="begin"/>
      </w:r>
      <w:r>
        <w:rPr>
          <w:sz w:val="21"/>
          <w:szCs w:val="21"/>
        </w:rPr>
        <w:instrText xml:space="preserve"> HYPERLINK \l "_bookmark139" </w:instrText>
      </w:r>
      <w:r>
        <w:rPr>
          <w:sz w:val="21"/>
          <w:szCs w:val="21"/>
        </w:rPr>
        <w:fldChar w:fldCharType="separate"/>
      </w:r>
      <w:bookmarkStart w:id="32" w:name="_bookmark23"/>
      <w:bookmarkEnd w:id="32"/>
      <w:r>
        <w:rPr>
          <w:rFonts w:ascii="Times New Roman" w:eastAsia="Times New Roman"/>
          <w:color w:val="0000ED"/>
          <w:spacing w:val="-4"/>
          <w:sz w:val="24"/>
          <w:szCs w:val="21"/>
          <w:u w:val="single" w:color="0000ED"/>
        </w:rPr>
        <w:t>SET</w:t>
      </w:r>
      <w:r>
        <w:rPr>
          <w:color w:val="0000ED"/>
          <w:sz w:val="24"/>
          <w:szCs w:val="21"/>
          <w:u w:val="single" w:color="0000ED"/>
        </w:rPr>
        <w:t>究竟是谁</w:t>
      </w:r>
      <w:r>
        <w:rPr>
          <w:color w:val="0000ED"/>
          <w:sz w:val="24"/>
          <w:szCs w:val="21"/>
          <w:u w:val="single" w:color="0000ED"/>
        </w:rPr>
        <w:fldChar w:fldCharType="end"/>
      </w:r>
    </w:p>
    <w:p>
      <w:pPr>
        <w:pStyle w:val="12"/>
        <w:numPr>
          <w:ilvl w:val="2"/>
          <w:numId w:val="2"/>
        </w:numPr>
        <w:tabs>
          <w:tab w:val="left" w:pos="2575"/>
        </w:tabs>
        <w:spacing w:before="65" w:after="0" w:line="240" w:lineRule="auto"/>
        <w:ind w:left="2574" w:right="0" w:hanging="676"/>
        <w:jc w:val="left"/>
        <w:rPr>
          <w:sz w:val="24"/>
          <w:szCs w:val="21"/>
        </w:rPr>
      </w:pPr>
      <w:bookmarkStart w:id="33" w:name="_bookmark24"/>
      <w:bookmarkEnd w:id="33"/>
      <w:r>
        <w:rPr>
          <w:sz w:val="21"/>
          <w:szCs w:val="21"/>
        </w:rPr>
        <w:fldChar w:fldCharType="begin"/>
      </w:r>
      <w:r>
        <w:rPr>
          <w:sz w:val="21"/>
          <w:szCs w:val="21"/>
        </w:rPr>
        <w:instrText xml:space="preserve"> HYPERLINK \l "_bookmark140" </w:instrText>
      </w:r>
      <w:r>
        <w:rPr>
          <w:sz w:val="21"/>
          <w:szCs w:val="21"/>
        </w:rPr>
        <w:fldChar w:fldCharType="separate"/>
      </w:r>
      <w:bookmarkStart w:id="34" w:name="_bookmark24"/>
      <w:bookmarkEnd w:id="34"/>
      <w:r>
        <w:rPr>
          <w:color w:val="0000ED"/>
          <w:sz w:val="24"/>
          <w:szCs w:val="21"/>
          <w:u w:val="single" w:color="0000ED"/>
        </w:rPr>
        <w:t>项目的早期阶段</w:t>
      </w:r>
      <w:r>
        <w:rPr>
          <w:color w:val="0000ED"/>
          <w:sz w:val="24"/>
          <w:szCs w:val="21"/>
          <w:u w:val="single" w:color="0000ED"/>
        </w:rPr>
        <w:fldChar w:fldCharType="end"/>
      </w:r>
    </w:p>
    <w:p>
      <w:pPr>
        <w:pStyle w:val="12"/>
        <w:numPr>
          <w:ilvl w:val="2"/>
          <w:numId w:val="2"/>
        </w:numPr>
        <w:tabs>
          <w:tab w:val="left" w:pos="2575"/>
        </w:tabs>
        <w:spacing w:before="65" w:after="0" w:line="240" w:lineRule="auto"/>
        <w:ind w:left="2574" w:right="0" w:hanging="676"/>
        <w:jc w:val="left"/>
        <w:rPr>
          <w:sz w:val="24"/>
          <w:szCs w:val="21"/>
        </w:rPr>
      </w:pPr>
      <w:bookmarkStart w:id="35" w:name="_bookmark25"/>
      <w:bookmarkEnd w:id="35"/>
      <w:r>
        <w:rPr>
          <w:sz w:val="21"/>
          <w:szCs w:val="21"/>
        </w:rPr>
        <w:fldChar w:fldCharType="begin"/>
      </w:r>
      <w:r>
        <w:rPr>
          <w:sz w:val="21"/>
          <w:szCs w:val="21"/>
        </w:rPr>
        <w:instrText xml:space="preserve"> HYPERLINK \l "_bookmark141" </w:instrText>
      </w:r>
      <w:r>
        <w:rPr>
          <w:sz w:val="21"/>
          <w:szCs w:val="21"/>
        </w:rPr>
        <w:fldChar w:fldCharType="separate"/>
      </w:r>
      <w:bookmarkStart w:id="36" w:name="_bookmark25"/>
      <w:bookmarkEnd w:id="36"/>
      <w:r>
        <w:rPr>
          <w:color w:val="0000ED"/>
          <w:w w:val="95"/>
          <w:sz w:val="24"/>
          <w:szCs w:val="21"/>
          <w:u w:val="single" w:color="0000ED"/>
        </w:rPr>
        <w:t>团队结构</w:t>
      </w:r>
      <w:r>
        <w:rPr>
          <w:color w:val="0000ED"/>
          <w:w w:val="95"/>
          <w:sz w:val="24"/>
          <w:szCs w:val="21"/>
          <w:u w:val="single" w:color="0000ED"/>
        </w:rPr>
        <w:fldChar w:fldCharType="end"/>
      </w:r>
    </w:p>
    <w:p>
      <w:pPr>
        <w:pStyle w:val="12"/>
        <w:numPr>
          <w:ilvl w:val="2"/>
          <w:numId w:val="2"/>
        </w:numPr>
        <w:tabs>
          <w:tab w:val="left" w:pos="2575"/>
        </w:tabs>
        <w:spacing w:before="66" w:after="0" w:line="240" w:lineRule="auto"/>
        <w:ind w:left="2574" w:right="0" w:hanging="676"/>
        <w:jc w:val="left"/>
        <w:rPr>
          <w:sz w:val="24"/>
          <w:szCs w:val="21"/>
        </w:rPr>
      </w:pPr>
      <w:bookmarkStart w:id="37" w:name="_bookmark26"/>
      <w:bookmarkEnd w:id="37"/>
      <w:r>
        <w:rPr>
          <w:sz w:val="21"/>
          <w:szCs w:val="21"/>
        </w:rPr>
        <w:fldChar w:fldCharType="begin"/>
      </w:r>
      <w:r>
        <w:rPr>
          <w:sz w:val="21"/>
          <w:szCs w:val="21"/>
        </w:rPr>
        <w:instrText xml:space="preserve"> HYPERLINK \l "_bookmark142" </w:instrText>
      </w:r>
      <w:r>
        <w:rPr>
          <w:sz w:val="21"/>
          <w:szCs w:val="21"/>
        </w:rPr>
        <w:fldChar w:fldCharType="separate"/>
      </w:r>
      <w:bookmarkStart w:id="38" w:name="_bookmark26"/>
      <w:bookmarkEnd w:id="38"/>
      <w:r>
        <w:rPr>
          <w:color w:val="0000ED"/>
          <w:w w:val="95"/>
          <w:sz w:val="24"/>
          <w:szCs w:val="21"/>
          <w:u w:val="single" w:color="0000ED"/>
        </w:rPr>
        <w:t>设计文档</w:t>
      </w:r>
      <w:r>
        <w:rPr>
          <w:color w:val="0000ED"/>
          <w:w w:val="95"/>
          <w:sz w:val="24"/>
          <w:szCs w:val="21"/>
          <w:u w:val="single" w:color="0000ED"/>
        </w:rPr>
        <w:fldChar w:fldCharType="end"/>
      </w:r>
    </w:p>
    <w:p>
      <w:pPr>
        <w:pStyle w:val="12"/>
        <w:numPr>
          <w:ilvl w:val="2"/>
          <w:numId w:val="2"/>
        </w:numPr>
        <w:tabs>
          <w:tab w:val="left" w:pos="2575"/>
        </w:tabs>
        <w:spacing w:before="65" w:after="0" w:line="240" w:lineRule="auto"/>
        <w:ind w:left="2574" w:right="0" w:hanging="676"/>
        <w:jc w:val="left"/>
        <w:rPr>
          <w:sz w:val="24"/>
          <w:szCs w:val="21"/>
        </w:rPr>
      </w:pPr>
      <w:bookmarkStart w:id="39" w:name="_bookmark27"/>
      <w:bookmarkEnd w:id="39"/>
      <w:r>
        <w:rPr>
          <w:sz w:val="21"/>
          <w:szCs w:val="21"/>
        </w:rPr>
        <w:fldChar w:fldCharType="begin"/>
      </w:r>
      <w:r>
        <w:rPr>
          <w:sz w:val="21"/>
          <w:szCs w:val="21"/>
        </w:rPr>
        <w:instrText xml:space="preserve"> HYPERLINK \l "_bookmark143" </w:instrText>
      </w:r>
      <w:r>
        <w:rPr>
          <w:sz w:val="21"/>
          <w:szCs w:val="21"/>
        </w:rPr>
        <w:fldChar w:fldCharType="separate"/>
      </w:r>
      <w:bookmarkStart w:id="40" w:name="_bookmark27"/>
      <w:bookmarkEnd w:id="40"/>
      <w:r>
        <w:rPr>
          <w:color w:val="0000ED"/>
          <w:w w:val="95"/>
          <w:sz w:val="24"/>
          <w:szCs w:val="21"/>
          <w:u w:val="single" w:color="0000ED"/>
        </w:rPr>
        <w:t>接口与协议</w:t>
      </w:r>
      <w:r>
        <w:rPr>
          <w:color w:val="0000ED"/>
          <w:w w:val="95"/>
          <w:sz w:val="24"/>
          <w:szCs w:val="21"/>
          <w:u w:val="single" w:color="0000ED"/>
        </w:rPr>
        <w:fldChar w:fldCharType="end"/>
      </w:r>
    </w:p>
    <w:p>
      <w:pPr>
        <w:pStyle w:val="12"/>
        <w:numPr>
          <w:ilvl w:val="2"/>
          <w:numId w:val="2"/>
        </w:numPr>
        <w:tabs>
          <w:tab w:val="left" w:pos="2575"/>
        </w:tabs>
        <w:spacing w:before="65" w:after="0" w:line="240" w:lineRule="auto"/>
        <w:ind w:left="2574" w:right="0" w:hanging="676"/>
        <w:jc w:val="left"/>
        <w:rPr>
          <w:sz w:val="24"/>
          <w:szCs w:val="21"/>
        </w:rPr>
      </w:pPr>
      <w:bookmarkStart w:id="41" w:name="_bookmark28"/>
      <w:bookmarkEnd w:id="41"/>
      <w:r>
        <w:rPr>
          <w:sz w:val="21"/>
          <w:szCs w:val="21"/>
        </w:rPr>
        <w:fldChar w:fldCharType="begin"/>
      </w:r>
      <w:r>
        <w:rPr>
          <w:sz w:val="21"/>
          <w:szCs w:val="21"/>
        </w:rPr>
        <w:instrText xml:space="preserve"> HYPERLINK \l "_bookmark144" </w:instrText>
      </w:r>
      <w:r>
        <w:rPr>
          <w:sz w:val="21"/>
          <w:szCs w:val="21"/>
        </w:rPr>
        <w:fldChar w:fldCharType="separate"/>
      </w:r>
      <w:bookmarkStart w:id="42" w:name="_bookmark28"/>
      <w:bookmarkEnd w:id="42"/>
      <w:r>
        <w:rPr>
          <w:color w:val="0000ED"/>
          <w:w w:val="95"/>
          <w:sz w:val="24"/>
          <w:szCs w:val="21"/>
          <w:u w:val="single" w:color="0000ED"/>
        </w:rPr>
        <w:t>自动化计划</w:t>
      </w:r>
      <w:r>
        <w:rPr>
          <w:color w:val="0000ED"/>
          <w:w w:val="95"/>
          <w:sz w:val="24"/>
          <w:szCs w:val="21"/>
          <w:u w:val="single" w:color="0000ED"/>
        </w:rPr>
        <w:fldChar w:fldCharType="end"/>
      </w:r>
    </w:p>
    <w:p>
      <w:pPr>
        <w:pStyle w:val="12"/>
        <w:numPr>
          <w:ilvl w:val="2"/>
          <w:numId w:val="2"/>
        </w:numPr>
        <w:tabs>
          <w:tab w:val="left" w:pos="2575"/>
        </w:tabs>
        <w:spacing w:before="66" w:after="0" w:line="240" w:lineRule="auto"/>
        <w:ind w:left="2574" w:right="0" w:hanging="676"/>
        <w:jc w:val="left"/>
        <w:rPr>
          <w:sz w:val="24"/>
          <w:szCs w:val="21"/>
        </w:rPr>
      </w:pPr>
      <w:bookmarkStart w:id="43" w:name="_bookmark29"/>
      <w:bookmarkEnd w:id="43"/>
      <w:r>
        <w:rPr>
          <w:sz w:val="21"/>
          <w:szCs w:val="21"/>
        </w:rPr>
        <w:fldChar w:fldCharType="begin"/>
      </w:r>
      <w:r>
        <w:rPr>
          <w:sz w:val="21"/>
          <w:szCs w:val="21"/>
        </w:rPr>
        <w:instrText xml:space="preserve"> HYPERLINK \l "_bookmark145" </w:instrText>
      </w:r>
      <w:r>
        <w:rPr>
          <w:sz w:val="21"/>
          <w:szCs w:val="21"/>
        </w:rPr>
        <w:fldChar w:fldCharType="separate"/>
      </w:r>
      <w:bookmarkStart w:id="44" w:name="_bookmark29"/>
      <w:bookmarkEnd w:id="44"/>
      <w:r>
        <w:rPr>
          <w:color w:val="0000ED"/>
          <w:sz w:val="24"/>
          <w:szCs w:val="21"/>
          <w:u w:val="single" w:color="0000ED"/>
        </w:rPr>
        <w:t>可测试性</w:t>
      </w:r>
      <w:r>
        <w:rPr>
          <w:color w:val="0000ED"/>
          <w:sz w:val="24"/>
          <w:szCs w:val="21"/>
          <w:u w:val="single" w:color="0000ED"/>
        </w:rPr>
        <w:fldChar w:fldCharType="end"/>
      </w:r>
    </w:p>
    <w:p>
      <w:pPr>
        <w:pStyle w:val="12"/>
        <w:numPr>
          <w:ilvl w:val="2"/>
          <w:numId w:val="2"/>
        </w:numPr>
        <w:tabs>
          <w:tab w:val="left" w:pos="2620"/>
        </w:tabs>
        <w:spacing w:before="65" w:after="0" w:line="240" w:lineRule="auto"/>
        <w:ind w:left="2619" w:right="0" w:hanging="721"/>
        <w:jc w:val="left"/>
        <w:rPr>
          <w:sz w:val="24"/>
          <w:szCs w:val="21"/>
        </w:rPr>
      </w:pPr>
      <w:r>
        <w:rPr>
          <w:sz w:val="21"/>
          <w:szCs w:val="21"/>
        </w:rPr>
        <w:fldChar w:fldCharType="begin"/>
      </w:r>
      <w:r>
        <w:rPr>
          <w:sz w:val="21"/>
          <w:szCs w:val="21"/>
        </w:rPr>
        <w:instrText xml:space="preserve"> HYPERLINK \l "_bookmark146" </w:instrText>
      </w:r>
      <w:r>
        <w:rPr>
          <w:sz w:val="21"/>
          <w:szCs w:val="21"/>
        </w:rPr>
        <w:fldChar w:fldCharType="separate"/>
      </w:r>
      <w:r>
        <w:rPr>
          <w:rFonts w:ascii="Times New Roman" w:eastAsia="Times New Roman"/>
          <w:color w:val="0000ED"/>
          <w:spacing w:val="-4"/>
          <w:sz w:val="24"/>
          <w:szCs w:val="21"/>
          <w:u w:val="single" w:color="0000ED"/>
        </w:rPr>
        <w:t>SET</w:t>
      </w:r>
      <w:r>
        <w:rPr>
          <w:color w:val="0000ED"/>
          <w:sz w:val="24"/>
          <w:szCs w:val="21"/>
          <w:u w:val="single" w:color="0000ED"/>
        </w:rPr>
        <w:t>的工作流程：</w:t>
      </w:r>
      <w:r>
        <w:rPr>
          <w:color w:val="0000ED"/>
          <w:sz w:val="24"/>
          <w:szCs w:val="21"/>
          <w:u w:val="single" w:color="0000ED"/>
        </w:rPr>
        <w:fldChar w:fldCharType="end"/>
      </w:r>
    </w:p>
    <w:p>
      <w:pPr>
        <w:spacing w:after="0" w:line="240" w:lineRule="auto"/>
        <w:jc w:val="left"/>
        <w:rPr>
          <w:sz w:val="24"/>
          <w:szCs w:val="21"/>
        </w:rPr>
        <w:sectPr>
          <w:pgSz w:w="5050" w:h="6630"/>
          <w:pgMar w:top="60" w:right="0" w:bottom="360" w:left="0" w:header="0" w:footer="172" w:gutter="0"/>
          <w:pgNumType w:fmt="decimal"/>
          <w:cols w:space="720" w:num="1"/>
        </w:sectPr>
      </w:pPr>
    </w:p>
    <w:p>
      <w:pPr>
        <w:pStyle w:val="6"/>
        <w:spacing w:before="39"/>
        <w:ind w:left="1899"/>
        <w:rPr>
          <w:sz w:val="24"/>
          <w:szCs w:val="24"/>
        </w:rPr>
      </w:pPr>
      <w:r>
        <w:rPr>
          <w:color w:val="0000ED"/>
          <w:sz w:val="24"/>
          <w:szCs w:val="24"/>
          <w:u w:val="single" w:color="0000ED"/>
        </w:rPr>
        <w:t>一个实例</w:t>
      </w:r>
    </w:p>
    <w:p>
      <w:pPr>
        <w:pStyle w:val="12"/>
        <w:numPr>
          <w:ilvl w:val="2"/>
          <w:numId w:val="2"/>
        </w:numPr>
        <w:tabs>
          <w:tab w:val="left" w:pos="2725"/>
        </w:tabs>
        <w:spacing w:before="66" w:after="0" w:line="240" w:lineRule="auto"/>
        <w:ind w:left="2724" w:right="0" w:hanging="826"/>
        <w:jc w:val="left"/>
        <w:rPr>
          <w:sz w:val="24"/>
          <w:szCs w:val="21"/>
        </w:rPr>
      </w:pPr>
      <w:bookmarkStart w:id="45" w:name="_bookmark30"/>
      <w:bookmarkEnd w:id="45"/>
      <w:r>
        <w:rPr>
          <w:sz w:val="21"/>
          <w:szCs w:val="21"/>
        </w:rPr>
        <w:fldChar w:fldCharType="begin"/>
      </w:r>
      <w:r>
        <w:rPr>
          <w:sz w:val="21"/>
          <w:szCs w:val="21"/>
        </w:rPr>
        <w:instrText xml:space="preserve"> HYPERLINK \l "_bookmark147" </w:instrText>
      </w:r>
      <w:r>
        <w:rPr>
          <w:sz w:val="21"/>
          <w:szCs w:val="21"/>
        </w:rPr>
        <w:fldChar w:fldCharType="separate"/>
      </w:r>
      <w:bookmarkStart w:id="46" w:name="_bookmark30"/>
      <w:bookmarkEnd w:id="46"/>
      <w:r>
        <w:rPr>
          <w:color w:val="0000ED"/>
          <w:sz w:val="24"/>
          <w:szCs w:val="21"/>
          <w:u w:val="single" w:color="0000ED"/>
        </w:rPr>
        <w:t>测试执行</w:t>
      </w:r>
      <w:r>
        <w:rPr>
          <w:color w:val="0000ED"/>
          <w:sz w:val="24"/>
          <w:szCs w:val="21"/>
          <w:u w:val="single" w:color="0000ED"/>
        </w:rPr>
        <w:fldChar w:fldCharType="end"/>
      </w:r>
    </w:p>
    <w:p>
      <w:pPr>
        <w:pStyle w:val="6"/>
        <w:spacing w:before="6"/>
        <w:ind w:left="0"/>
        <w:rPr>
          <w:sz w:val="24"/>
          <w:szCs w:val="24"/>
        </w:rPr>
      </w:pPr>
    </w:p>
    <w:p>
      <w:pPr>
        <w:pStyle w:val="6"/>
        <w:spacing w:line="292" w:lineRule="auto"/>
        <w:ind w:left="1899" w:right="217"/>
        <w:rPr>
          <w:sz w:val="24"/>
          <w:szCs w:val="24"/>
        </w:rPr>
      </w:pPr>
      <w:r>
        <w:rPr>
          <w:sz w:val="24"/>
          <w:szCs w:val="24"/>
        </w:rPr>
        <w:pict>
          <v:shape id="_x0000_s1031" o:spid="_x0000_s1031" style="position:absolute;left:0pt;margin-left:94.95pt;margin-top:1.1pt;height:0.1pt;width:144.75pt;mso-position-horizontal-relative:page;z-index:251783168;mso-width-relative:page;mso-height-relative:page;" filled="f" stroked="t" coordorigin="1899,23" coordsize="2895,0" path="m1899,23l4794,23,1899,23xe">
            <v:path arrowok="t"/>
            <v:fill on="f" focussize="0,0"/>
            <v:stroke weight="0.749448818897638pt" color="#0000ED"/>
            <v:imagedata o:title=""/>
            <o:lock v:ext="edit"/>
          </v:shape>
        </w:pict>
      </w:r>
      <w:r>
        <w:rPr>
          <w:sz w:val="24"/>
          <w:szCs w:val="24"/>
        </w:rPr>
        <w:pict>
          <v:shape id="_x0000_s1032" o:spid="_x0000_s1032" style="position:absolute;left:0pt;margin-left:94.95pt;margin-top:23.6pt;height:0.1pt;width:151.5pt;mso-position-horizontal-relative:page;z-index:-251652096;mso-width-relative:page;mso-height-relative:page;" filled="f" stroked="t" coordorigin="1899,472" coordsize="3030,0" path="m1899,472l4929,472,1899,472xe">
            <v:path arrowok="t"/>
            <v:fill on="f" focussize="0,0"/>
            <v:stroke weight="0.749448818897638pt" color="#0000ED"/>
            <v:imagedata o:title=""/>
            <o:lock v:ext="edit"/>
          </v:shape>
        </w:pict>
      </w:r>
      <w:r>
        <w:rPr>
          <w:sz w:val="24"/>
          <w:szCs w:val="24"/>
        </w:rPr>
        <w:pict>
          <v:shape id="_x0000_s1033" o:spid="_x0000_s1033" style="position:absolute;left:0pt;margin-left:94.95pt;margin-top:46.1pt;height:0.1pt;width:119.25pt;mso-position-horizontal-relative:page;z-index:-251651072;mso-width-relative:page;mso-height-relative:page;" filled="f" stroked="t" coordorigin="1899,922" coordsize="2385,0" path="m1899,922l4284,922,1899,922xe">
            <v:path arrowok="t"/>
            <v:fill on="f" focussize="0,0"/>
            <v:stroke weight="0.749448818897638pt" color="#0000ED"/>
            <v:imagedata o:title=""/>
            <o:lock v:ext="edit"/>
          </v:shape>
        </w:pict>
      </w:r>
      <w:r>
        <w:rPr>
          <w:sz w:val="24"/>
          <w:szCs w:val="24"/>
        </w:rPr>
        <w:pict>
          <v:shape id="_x0000_s1034" o:spid="_x0000_s1034" o:spt="202" type="#_x0000_t202" style="position:absolute;left:0pt;margin-left:142.2pt;margin-top:9.6pt;height:15pt;width:105pt;mso-position-horizontal-relative:page;z-index:-251649024;mso-width-relative:page;mso-height-relative:page;" filled="f" stroked="f" coordsize="21600,21600">
            <v:path/>
            <v:fill on="f" focussize="0,0"/>
            <v:stroke on="f" joinstyle="miter"/>
            <v:imagedata o:title=""/>
            <o:lock v:ext="edit"/>
            <v:textbox inset="0mm,0mm,0mm,0mm">
              <w:txbxContent>
                <w:p>
                  <w:pPr>
                    <w:pStyle w:val="6"/>
                    <w:spacing w:line="300" w:lineRule="exact"/>
                    <w:ind w:left="0"/>
                  </w:pPr>
                  <w:r>
                    <w:fldChar w:fldCharType="begin"/>
                  </w:r>
                  <w:r>
                    <w:instrText xml:space="preserve"> HYPERLINK \l "_bookmark149" </w:instrText>
                  </w:r>
                  <w:r>
                    <w:fldChar w:fldCharType="separate"/>
                  </w:r>
                  <w:r>
                    <w:rPr>
                      <w:color w:val="0000ED"/>
                    </w:rPr>
                    <w:t>测试规模在共享</w:t>
                  </w:r>
                  <w:r>
                    <w:rPr>
                      <w:color w:val="0000ED"/>
                    </w:rPr>
                    <w:fldChar w:fldCharType="end"/>
                  </w:r>
                </w:p>
              </w:txbxContent>
            </v:textbox>
          </v:shape>
        </w:pict>
      </w:r>
      <w:r>
        <w:rPr>
          <w:rFonts w:ascii="Times New Roman" w:eastAsia="Times New Roman"/>
          <w:color w:val="0000ED"/>
          <w:spacing w:val="-150"/>
          <w:w w:val="99"/>
          <w:position w:val="-14"/>
          <w:sz w:val="24"/>
          <w:szCs w:val="24"/>
        </w:rPr>
        <w:t>2</w:t>
      </w:r>
      <w:bookmarkStart w:id="47" w:name="_bookmark31"/>
      <w:bookmarkEnd w:id="47"/>
      <w:bookmarkStart w:id="48" w:name="_bookmark32"/>
      <w:bookmarkEnd w:id="48"/>
      <w:r>
        <w:rPr>
          <w:rFonts w:ascii="Times New Roman" w:eastAsia="Times New Roman"/>
          <w:color w:val="0000ED"/>
          <w:spacing w:val="-1"/>
          <w:w w:val="99"/>
          <w:sz w:val="24"/>
          <w:szCs w:val="24"/>
        </w:rPr>
        <w:t>2</w:t>
      </w:r>
      <w:r>
        <w:rPr>
          <w:sz w:val="24"/>
          <w:szCs w:val="24"/>
        </w:rPr>
        <w:fldChar w:fldCharType="begin"/>
      </w:r>
      <w:r>
        <w:rPr>
          <w:sz w:val="24"/>
          <w:szCs w:val="24"/>
        </w:rPr>
        <w:instrText xml:space="preserve"> HYPERLINK \l "_bookmark149" </w:instrText>
      </w:r>
      <w:r>
        <w:rPr>
          <w:sz w:val="24"/>
          <w:szCs w:val="24"/>
        </w:rPr>
        <w:fldChar w:fldCharType="separate"/>
      </w:r>
      <w:r>
        <w:rPr>
          <w:rFonts w:ascii="Times New Roman" w:eastAsia="Times New Roman"/>
          <w:color w:val="0000ED"/>
          <w:spacing w:val="-75"/>
          <w:w w:val="99"/>
          <w:position w:val="-14"/>
          <w:sz w:val="24"/>
          <w:szCs w:val="24"/>
        </w:rPr>
        <w:t>.</w:t>
      </w:r>
      <w:r>
        <w:rPr>
          <w:rFonts w:ascii="Times New Roman" w:eastAsia="Times New Roman"/>
          <w:color w:val="0000ED"/>
          <w:spacing w:val="-75"/>
          <w:w w:val="99"/>
          <w:position w:val="-14"/>
          <w:sz w:val="24"/>
          <w:szCs w:val="24"/>
        </w:rPr>
        <w:fldChar w:fldCharType="end"/>
      </w:r>
      <w:r>
        <w:rPr>
          <w:rFonts w:ascii="Times New Roman" w:eastAsia="Times New Roman"/>
          <w:color w:val="0000ED"/>
          <w:spacing w:val="-1"/>
          <w:w w:val="99"/>
          <w:sz w:val="24"/>
          <w:szCs w:val="24"/>
        </w:rPr>
        <w:t>.</w:t>
      </w:r>
      <w:r>
        <w:rPr>
          <w:sz w:val="24"/>
          <w:szCs w:val="24"/>
        </w:rPr>
        <w:fldChar w:fldCharType="begin"/>
      </w:r>
      <w:r>
        <w:rPr>
          <w:sz w:val="24"/>
          <w:szCs w:val="24"/>
        </w:rPr>
        <w:instrText xml:space="preserve"> HYPERLINK \l "_bookmark149" </w:instrText>
      </w:r>
      <w:r>
        <w:rPr>
          <w:sz w:val="24"/>
          <w:szCs w:val="24"/>
        </w:rPr>
        <w:fldChar w:fldCharType="separate"/>
      </w:r>
      <w:r>
        <w:rPr>
          <w:rFonts w:ascii="Times New Roman" w:eastAsia="Times New Roman"/>
          <w:color w:val="0000ED"/>
          <w:spacing w:val="-150"/>
          <w:w w:val="99"/>
          <w:position w:val="-14"/>
          <w:sz w:val="24"/>
          <w:szCs w:val="24"/>
        </w:rPr>
        <w:t>1</w:t>
      </w:r>
      <w:r>
        <w:rPr>
          <w:rFonts w:ascii="Times New Roman" w:eastAsia="Times New Roman"/>
          <w:color w:val="0000ED"/>
          <w:spacing w:val="-150"/>
          <w:w w:val="99"/>
          <w:position w:val="-14"/>
          <w:sz w:val="24"/>
          <w:szCs w:val="24"/>
        </w:rPr>
        <w:fldChar w:fldCharType="end"/>
      </w:r>
      <w:r>
        <w:rPr>
          <w:rFonts w:ascii="Times New Roman" w:eastAsia="Times New Roman"/>
          <w:color w:val="0000ED"/>
          <w:spacing w:val="-1"/>
          <w:w w:val="99"/>
          <w:sz w:val="24"/>
          <w:szCs w:val="24"/>
        </w:rPr>
        <w:t>1</w:t>
      </w:r>
      <w:r>
        <w:rPr>
          <w:sz w:val="24"/>
          <w:szCs w:val="24"/>
        </w:rPr>
        <w:fldChar w:fldCharType="begin"/>
      </w:r>
      <w:r>
        <w:rPr>
          <w:sz w:val="24"/>
          <w:szCs w:val="24"/>
        </w:rPr>
        <w:instrText xml:space="preserve"> HYPERLINK \l "_bookmark149" </w:instrText>
      </w:r>
      <w:r>
        <w:rPr>
          <w:sz w:val="24"/>
          <w:szCs w:val="24"/>
        </w:rPr>
        <w:fldChar w:fldCharType="separate"/>
      </w:r>
      <w:r>
        <w:rPr>
          <w:rFonts w:ascii="Times New Roman" w:eastAsia="Times New Roman"/>
          <w:color w:val="0000ED"/>
          <w:spacing w:val="-75"/>
          <w:w w:val="99"/>
          <w:position w:val="-14"/>
          <w:sz w:val="24"/>
          <w:szCs w:val="24"/>
        </w:rPr>
        <w:t>.</w:t>
      </w:r>
      <w:r>
        <w:rPr>
          <w:rFonts w:ascii="Times New Roman" w:eastAsia="Times New Roman"/>
          <w:color w:val="0000ED"/>
          <w:spacing w:val="-75"/>
          <w:w w:val="99"/>
          <w:position w:val="-14"/>
          <w:sz w:val="24"/>
          <w:szCs w:val="24"/>
        </w:rPr>
        <w:fldChar w:fldCharType="end"/>
      </w:r>
      <w:r>
        <w:rPr>
          <w:rFonts w:ascii="Times New Roman" w:eastAsia="Times New Roman"/>
          <w:color w:val="0000ED"/>
          <w:spacing w:val="-1"/>
          <w:w w:val="99"/>
          <w:sz w:val="24"/>
          <w:szCs w:val="24"/>
        </w:rPr>
        <w:t>.</w:t>
      </w:r>
      <w:r>
        <w:rPr>
          <w:sz w:val="24"/>
          <w:szCs w:val="24"/>
        </w:rPr>
        <w:fldChar w:fldCharType="begin"/>
      </w:r>
      <w:r>
        <w:rPr>
          <w:sz w:val="24"/>
          <w:szCs w:val="24"/>
        </w:rPr>
        <w:instrText xml:space="preserve"> HYPERLINK \l "_bookmark149" </w:instrText>
      </w:r>
      <w:r>
        <w:rPr>
          <w:sz w:val="24"/>
          <w:szCs w:val="24"/>
        </w:rPr>
        <w:fldChar w:fldCharType="separate"/>
      </w:r>
      <w:r>
        <w:rPr>
          <w:rFonts w:ascii="Times New Roman" w:eastAsia="Times New Roman"/>
          <w:color w:val="0000ED"/>
          <w:spacing w:val="-150"/>
          <w:w w:val="99"/>
          <w:position w:val="-14"/>
          <w:sz w:val="24"/>
          <w:szCs w:val="24"/>
        </w:rPr>
        <w:t>1</w:t>
      </w:r>
      <w:r>
        <w:rPr>
          <w:rFonts w:ascii="Times New Roman" w:eastAsia="Times New Roman"/>
          <w:color w:val="0000ED"/>
          <w:spacing w:val="-150"/>
          <w:w w:val="99"/>
          <w:position w:val="-14"/>
          <w:sz w:val="24"/>
          <w:szCs w:val="24"/>
        </w:rPr>
        <w:fldChar w:fldCharType="end"/>
      </w:r>
      <w:r>
        <w:rPr>
          <w:rFonts w:ascii="Times New Roman" w:eastAsia="Times New Roman"/>
          <w:color w:val="0000ED"/>
          <w:spacing w:val="-15"/>
          <w:w w:val="99"/>
          <w:sz w:val="24"/>
          <w:szCs w:val="24"/>
        </w:rPr>
        <w:t>1</w:t>
      </w:r>
      <w:r>
        <w:rPr>
          <w:rFonts w:ascii="Times New Roman" w:eastAsia="Times New Roman"/>
          <w:color w:val="0000ED"/>
          <w:spacing w:val="-135"/>
          <w:w w:val="99"/>
          <w:sz w:val="24"/>
          <w:szCs w:val="24"/>
        </w:rPr>
        <w:t>1</w:t>
      </w:r>
      <w:r>
        <w:rPr>
          <w:sz w:val="24"/>
          <w:szCs w:val="24"/>
        </w:rPr>
        <w:fldChar w:fldCharType="begin"/>
      </w:r>
      <w:r>
        <w:rPr>
          <w:sz w:val="24"/>
          <w:szCs w:val="24"/>
        </w:rPr>
        <w:instrText xml:space="preserve"> HYPERLINK \l "_bookmark149" </w:instrText>
      </w:r>
      <w:r>
        <w:rPr>
          <w:sz w:val="24"/>
          <w:szCs w:val="24"/>
        </w:rPr>
        <w:fldChar w:fldCharType="separate"/>
      </w:r>
      <w:r>
        <w:rPr>
          <w:rFonts w:ascii="Times New Roman" w:eastAsia="Times New Roman"/>
          <w:color w:val="0000ED"/>
          <w:w w:val="99"/>
          <w:position w:val="-14"/>
          <w:sz w:val="24"/>
          <w:szCs w:val="24"/>
        </w:rPr>
        <w:t>2</w:t>
      </w:r>
      <w:r>
        <w:rPr>
          <w:rFonts w:ascii="Times New Roman" w:eastAsia="Times New Roman"/>
          <w:color w:val="0000ED"/>
          <w:position w:val="-14"/>
          <w:sz w:val="24"/>
          <w:szCs w:val="24"/>
        </w:rPr>
        <w:t xml:space="preserve"> </w:t>
      </w:r>
      <w:r>
        <w:rPr>
          <w:rFonts w:ascii="Times New Roman" w:eastAsia="Times New Roman"/>
          <w:color w:val="0000ED"/>
          <w:position w:val="-14"/>
          <w:sz w:val="24"/>
          <w:szCs w:val="24"/>
        </w:rPr>
        <w:fldChar w:fldCharType="end"/>
      </w:r>
      <w:r>
        <w:rPr>
          <w:color w:val="0000ED"/>
          <w:w w:val="99"/>
          <w:sz w:val="24"/>
          <w:szCs w:val="24"/>
        </w:rPr>
        <w:t>测试大小的定义</w:t>
      </w:r>
      <w:r>
        <w:rPr>
          <w:color w:val="0000ED"/>
          <w:spacing w:val="-300"/>
          <w:w w:val="99"/>
          <w:position w:val="15"/>
          <w:sz w:val="24"/>
          <w:szCs w:val="24"/>
        </w:rPr>
        <w:t>测</w:t>
      </w:r>
      <w:bookmarkStart w:id="49" w:name="_bookmark33"/>
      <w:bookmarkEnd w:id="49"/>
      <w:r>
        <w:rPr>
          <w:rFonts w:ascii="Times New Roman" w:eastAsia="Times New Roman"/>
          <w:color w:val="0000ED"/>
          <w:spacing w:val="-26"/>
          <w:sz w:val="24"/>
          <w:szCs w:val="24"/>
        </w:rPr>
        <w:t>2.1</w:t>
      </w:r>
      <w:r>
        <w:rPr>
          <w:sz w:val="24"/>
          <w:szCs w:val="24"/>
        </w:rPr>
        <w:fldChar w:fldCharType="begin"/>
      </w:r>
      <w:r>
        <w:rPr>
          <w:sz w:val="24"/>
          <w:szCs w:val="24"/>
        </w:rPr>
        <w:instrText xml:space="preserve"> HYPERLINK \l "_bookmark149" </w:instrText>
      </w:r>
      <w:r>
        <w:rPr>
          <w:sz w:val="24"/>
          <w:szCs w:val="24"/>
        </w:rPr>
        <w:fldChar w:fldCharType="separate"/>
      </w:r>
      <w:r>
        <w:rPr>
          <w:color w:val="0000ED"/>
          <w:spacing w:val="-225"/>
          <w:position w:val="15"/>
          <w:sz w:val="24"/>
          <w:szCs w:val="24"/>
        </w:rPr>
        <w:t>试</w:t>
      </w:r>
      <w:r>
        <w:rPr>
          <w:color w:val="0000ED"/>
          <w:spacing w:val="-225"/>
          <w:position w:val="15"/>
          <w:sz w:val="24"/>
          <w:szCs w:val="24"/>
        </w:rPr>
        <w:fldChar w:fldCharType="end"/>
      </w:r>
      <w:r>
        <w:rPr>
          <w:rFonts w:ascii="Times New Roman" w:eastAsia="Times New Roman"/>
          <w:color w:val="0000ED"/>
          <w:sz w:val="24"/>
          <w:szCs w:val="24"/>
        </w:rPr>
        <w:t>.1</w:t>
      </w:r>
      <w:r>
        <w:rPr>
          <w:sz w:val="24"/>
          <w:szCs w:val="24"/>
        </w:rPr>
        <w:fldChar w:fldCharType="begin"/>
      </w:r>
      <w:r>
        <w:rPr>
          <w:sz w:val="24"/>
          <w:szCs w:val="24"/>
        </w:rPr>
        <w:instrText xml:space="preserve"> HYPERLINK \l "_bookmark149" </w:instrText>
      </w:r>
      <w:r>
        <w:rPr>
          <w:sz w:val="24"/>
          <w:szCs w:val="24"/>
        </w:rPr>
        <w:fldChar w:fldCharType="separate"/>
      </w:r>
      <w:r>
        <w:rPr>
          <w:color w:val="0000ED"/>
          <w:spacing w:val="-300"/>
          <w:position w:val="15"/>
          <w:sz w:val="24"/>
          <w:szCs w:val="24"/>
        </w:rPr>
        <w:t>平</w:t>
      </w:r>
      <w:r>
        <w:rPr>
          <w:color w:val="0000ED"/>
          <w:spacing w:val="-300"/>
          <w:position w:val="15"/>
          <w:sz w:val="24"/>
          <w:szCs w:val="24"/>
        </w:rPr>
        <w:fldChar w:fldCharType="end"/>
      </w:r>
      <w:r>
        <w:rPr>
          <w:rFonts w:ascii="Times New Roman" w:eastAsia="Times New Roman"/>
          <w:color w:val="0000ED"/>
          <w:sz w:val="24"/>
          <w:szCs w:val="24"/>
        </w:rPr>
        <w:t xml:space="preserve">3 </w:t>
      </w:r>
      <w:r>
        <w:rPr>
          <w:color w:val="0000ED"/>
          <w:spacing w:val="-225"/>
          <w:sz w:val="24"/>
          <w:szCs w:val="24"/>
        </w:rPr>
        <w:t>测</w:t>
      </w:r>
      <w:r>
        <w:rPr>
          <w:sz w:val="24"/>
          <w:szCs w:val="24"/>
        </w:rPr>
        <w:fldChar w:fldCharType="begin"/>
      </w:r>
      <w:r>
        <w:rPr>
          <w:sz w:val="24"/>
          <w:szCs w:val="24"/>
        </w:rPr>
        <w:instrText xml:space="preserve"> HYPERLINK \l "_bookmark149" </w:instrText>
      </w:r>
      <w:r>
        <w:rPr>
          <w:sz w:val="24"/>
          <w:szCs w:val="24"/>
        </w:rPr>
        <w:fldChar w:fldCharType="separate"/>
      </w:r>
      <w:r>
        <w:rPr>
          <w:color w:val="0000ED"/>
          <w:spacing w:val="-75"/>
          <w:position w:val="15"/>
          <w:sz w:val="24"/>
          <w:szCs w:val="24"/>
        </w:rPr>
        <w:t>台</w:t>
      </w:r>
      <w:r>
        <w:rPr>
          <w:color w:val="0000ED"/>
          <w:spacing w:val="-75"/>
          <w:position w:val="15"/>
          <w:sz w:val="24"/>
          <w:szCs w:val="24"/>
        </w:rPr>
        <w:fldChar w:fldCharType="end"/>
      </w:r>
      <w:r>
        <w:rPr>
          <w:color w:val="0000ED"/>
          <w:spacing w:val="-225"/>
          <w:sz w:val="24"/>
          <w:szCs w:val="24"/>
        </w:rPr>
        <w:t>试</w:t>
      </w:r>
      <w:r>
        <w:rPr>
          <w:sz w:val="24"/>
          <w:szCs w:val="24"/>
        </w:rPr>
        <w:fldChar w:fldCharType="begin"/>
      </w:r>
      <w:r>
        <w:rPr>
          <w:sz w:val="24"/>
          <w:szCs w:val="24"/>
        </w:rPr>
        <w:instrText xml:space="preserve"> HYPERLINK \l "_bookmark149" </w:instrText>
      </w:r>
      <w:r>
        <w:rPr>
          <w:sz w:val="24"/>
          <w:szCs w:val="24"/>
        </w:rPr>
        <w:fldChar w:fldCharType="separate"/>
      </w:r>
      <w:r>
        <w:rPr>
          <w:color w:val="0000ED"/>
          <w:spacing w:val="-75"/>
          <w:position w:val="15"/>
          <w:sz w:val="24"/>
          <w:szCs w:val="24"/>
        </w:rPr>
        <w:t>中</w:t>
      </w:r>
      <w:r>
        <w:rPr>
          <w:color w:val="0000ED"/>
          <w:spacing w:val="-75"/>
          <w:position w:val="15"/>
          <w:sz w:val="24"/>
          <w:szCs w:val="24"/>
        </w:rPr>
        <w:fldChar w:fldCharType="end"/>
      </w:r>
      <w:r>
        <w:rPr>
          <w:color w:val="0000ED"/>
          <w:spacing w:val="-225"/>
          <w:sz w:val="24"/>
          <w:szCs w:val="24"/>
        </w:rPr>
        <w:t>规</w:t>
      </w:r>
      <w:r>
        <w:rPr>
          <w:sz w:val="24"/>
          <w:szCs w:val="24"/>
        </w:rPr>
        <w:fldChar w:fldCharType="begin"/>
      </w:r>
      <w:r>
        <w:rPr>
          <w:sz w:val="24"/>
          <w:szCs w:val="24"/>
        </w:rPr>
        <w:instrText xml:space="preserve"> HYPERLINK \l "_bookmark149" </w:instrText>
      </w:r>
      <w:r>
        <w:rPr>
          <w:sz w:val="24"/>
          <w:szCs w:val="24"/>
        </w:rPr>
        <w:fldChar w:fldCharType="separate"/>
      </w:r>
      <w:r>
        <w:rPr>
          <w:color w:val="0000ED"/>
          <w:spacing w:val="-75"/>
          <w:position w:val="15"/>
          <w:sz w:val="24"/>
          <w:szCs w:val="24"/>
        </w:rPr>
        <w:t>的</w:t>
      </w:r>
      <w:r>
        <w:rPr>
          <w:color w:val="0000ED"/>
          <w:spacing w:val="-75"/>
          <w:position w:val="15"/>
          <w:sz w:val="24"/>
          <w:szCs w:val="24"/>
        </w:rPr>
        <w:fldChar w:fldCharType="end"/>
      </w:r>
      <w:r>
        <w:rPr>
          <w:color w:val="0000ED"/>
          <w:spacing w:val="-225"/>
          <w:sz w:val="24"/>
          <w:szCs w:val="24"/>
        </w:rPr>
        <w:t>模</w:t>
      </w:r>
      <w:r>
        <w:rPr>
          <w:sz w:val="24"/>
          <w:szCs w:val="24"/>
        </w:rPr>
        <w:fldChar w:fldCharType="begin"/>
      </w:r>
      <w:r>
        <w:rPr>
          <w:sz w:val="24"/>
          <w:szCs w:val="24"/>
        </w:rPr>
        <w:instrText xml:space="preserve"> HYPERLINK \l "_bookmark149" </w:instrText>
      </w:r>
      <w:r>
        <w:rPr>
          <w:sz w:val="24"/>
          <w:szCs w:val="24"/>
        </w:rPr>
        <w:fldChar w:fldCharType="separate"/>
      </w:r>
      <w:r>
        <w:rPr>
          <w:color w:val="0000ED"/>
          <w:spacing w:val="-75"/>
          <w:position w:val="15"/>
          <w:sz w:val="24"/>
          <w:szCs w:val="24"/>
        </w:rPr>
        <w:t>使</w:t>
      </w:r>
      <w:r>
        <w:rPr>
          <w:color w:val="0000ED"/>
          <w:spacing w:val="-75"/>
          <w:position w:val="15"/>
          <w:sz w:val="24"/>
          <w:szCs w:val="24"/>
        </w:rPr>
        <w:fldChar w:fldCharType="end"/>
      </w:r>
      <w:r>
        <w:rPr>
          <w:color w:val="0000ED"/>
          <w:spacing w:val="-225"/>
          <w:sz w:val="24"/>
          <w:szCs w:val="24"/>
        </w:rPr>
        <w:t>的</w:t>
      </w:r>
      <w:r>
        <w:rPr>
          <w:sz w:val="24"/>
          <w:szCs w:val="24"/>
        </w:rPr>
        <w:fldChar w:fldCharType="begin"/>
      </w:r>
      <w:r>
        <w:rPr>
          <w:sz w:val="24"/>
          <w:szCs w:val="24"/>
        </w:rPr>
        <w:instrText xml:space="preserve"> HYPERLINK \l "_bookmark149" </w:instrText>
      </w:r>
      <w:r>
        <w:rPr>
          <w:sz w:val="24"/>
          <w:szCs w:val="24"/>
        </w:rPr>
        <w:fldChar w:fldCharType="separate"/>
      </w:r>
      <w:r>
        <w:rPr>
          <w:color w:val="0000ED"/>
          <w:spacing w:val="-75"/>
          <w:position w:val="15"/>
          <w:sz w:val="24"/>
          <w:szCs w:val="24"/>
        </w:rPr>
        <w:t>用</w:t>
      </w:r>
      <w:r>
        <w:rPr>
          <w:color w:val="0000ED"/>
          <w:spacing w:val="-75"/>
          <w:position w:val="15"/>
          <w:sz w:val="24"/>
          <w:szCs w:val="24"/>
        </w:rPr>
        <w:fldChar w:fldCharType="end"/>
      </w:r>
      <w:r>
        <w:rPr>
          <w:color w:val="0000ED"/>
          <w:sz w:val="24"/>
          <w:szCs w:val="24"/>
        </w:rPr>
        <w:t>益处</w:t>
      </w:r>
    </w:p>
    <w:p>
      <w:pPr>
        <w:pStyle w:val="6"/>
        <w:spacing w:before="4"/>
        <w:ind w:left="0"/>
        <w:rPr>
          <w:sz w:val="6"/>
          <w:szCs w:val="24"/>
        </w:rPr>
      </w:pPr>
      <w:r>
        <w:rPr>
          <w:sz w:val="24"/>
          <w:szCs w:val="24"/>
        </w:rPr>
        <w:pict>
          <v:shape id="_x0000_s1035" o:spid="_x0000_s1035" style="position:absolute;left:0pt;margin-left:94.95pt;margin-top:7.65pt;height:0.1pt;width:145.5pt;mso-position-horizontal-relative:page;mso-wrap-distance-bottom:0pt;mso-wrap-distance-top:0pt;z-index:-251534336;mso-width-relative:page;mso-height-relative:page;" filled="f" stroked="t" coordorigin="1899,154" coordsize="2910,0" path="m1899,154l4809,154,1899,154xe">
            <v:path arrowok="t"/>
            <v:fill on="f" focussize="0,0"/>
            <v:stroke weight="0.749448818897638pt" color="#0000ED"/>
            <v:imagedata o:title=""/>
            <o:lock v:ext="edit"/>
            <w10:wrap type="topAndBottom"/>
          </v:shape>
        </w:pict>
      </w:r>
    </w:p>
    <w:p>
      <w:pPr>
        <w:pStyle w:val="6"/>
        <w:spacing w:before="90"/>
        <w:ind w:left="1899"/>
        <w:rPr>
          <w:sz w:val="24"/>
          <w:szCs w:val="24"/>
        </w:rPr>
      </w:pPr>
      <w:bookmarkStart w:id="50" w:name="_bookmark34"/>
      <w:bookmarkEnd w:id="50"/>
      <w:r>
        <w:rPr>
          <w:sz w:val="24"/>
          <w:szCs w:val="24"/>
        </w:rPr>
        <w:fldChar w:fldCharType="begin"/>
      </w:r>
      <w:r>
        <w:rPr>
          <w:sz w:val="24"/>
          <w:szCs w:val="24"/>
        </w:rPr>
        <w:instrText xml:space="preserve"> HYPERLINK \l "_bookmark151" </w:instrText>
      </w:r>
      <w:r>
        <w:rPr>
          <w:sz w:val="24"/>
          <w:szCs w:val="24"/>
        </w:rPr>
        <w:fldChar w:fldCharType="separate"/>
      </w:r>
      <w:r>
        <w:rPr>
          <w:rFonts w:ascii="Times New Roman" w:eastAsia="Times New Roman"/>
          <w:color w:val="0000ED"/>
          <w:sz w:val="24"/>
          <w:szCs w:val="24"/>
          <w:u w:val="single" w:color="0000ED"/>
        </w:rPr>
        <w:t xml:space="preserve">2.1.14 </w:t>
      </w:r>
      <w:r>
        <w:rPr>
          <w:color w:val="0000ED"/>
          <w:sz w:val="24"/>
          <w:szCs w:val="24"/>
          <w:u w:val="single" w:color="0000ED"/>
        </w:rPr>
        <w:t>测试运行要求</w:t>
      </w:r>
      <w:r>
        <w:rPr>
          <w:color w:val="0000ED"/>
          <w:sz w:val="24"/>
          <w:szCs w:val="24"/>
          <w:u w:val="single" w:color="0000ED"/>
        </w:rPr>
        <w:fldChar w:fldCharType="end"/>
      </w:r>
    </w:p>
    <w:p>
      <w:pPr>
        <w:pStyle w:val="12"/>
        <w:numPr>
          <w:ilvl w:val="1"/>
          <w:numId w:val="2"/>
        </w:numPr>
        <w:tabs>
          <w:tab w:val="left" w:pos="1750"/>
        </w:tabs>
        <w:spacing w:before="65" w:after="0" w:line="240" w:lineRule="auto"/>
        <w:ind w:left="1749" w:right="0" w:hanging="451"/>
        <w:jc w:val="left"/>
        <w:rPr>
          <w:sz w:val="24"/>
          <w:szCs w:val="21"/>
        </w:rPr>
      </w:pPr>
      <w:bookmarkStart w:id="51" w:name="_bookmark35"/>
      <w:bookmarkEnd w:id="51"/>
      <w:r>
        <w:rPr>
          <w:sz w:val="21"/>
          <w:szCs w:val="21"/>
        </w:rPr>
        <w:fldChar w:fldCharType="begin"/>
      </w:r>
      <w:r>
        <w:rPr>
          <w:sz w:val="21"/>
          <w:szCs w:val="21"/>
        </w:rPr>
        <w:instrText xml:space="preserve"> HYPERLINK \l "_bookmark152" </w:instrText>
      </w:r>
      <w:r>
        <w:rPr>
          <w:sz w:val="21"/>
          <w:szCs w:val="21"/>
        </w:rPr>
        <w:fldChar w:fldCharType="separate"/>
      </w:r>
      <w:bookmarkStart w:id="52" w:name="_bookmark35"/>
      <w:bookmarkEnd w:id="52"/>
      <w:r>
        <w:rPr>
          <w:color w:val="0000ED"/>
          <w:sz w:val="24"/>
          <w:szCs w:val="21"/>
          <w:u w:val="single" w:color="0000ED"/>
        </w:rPr>
        <w:t>测试认证</w:t>
      </w:r>
      <w:r>
        <w:rPr>
          <w:color w:val="0000ED"/>
          <w:sz w:val="24"/>
          <w:szCs w:val="21"/>
          <w:u w:val="single" w:color="0000ED"/>
        </w:rPr>
        <w:fldChar w:fldCharType="end"/>
      </w:r>
    </w:p>
    <w:p>
      <w:pPr>
        <w:pStyle w:val="12"/>
        <w:numPr>
          <w:ilvl w:val="1"/>
          <w:numId w:val="2"/>
        </w:numPr>
        <w:tabs>
          <w:tab w:val="left" w:pos="1750"/>
        </w:tabs>
        <w:spacing w:before="65" w:after="0" w:line="240" w:lineRule="auto"/>
        <w:ind w:left="1749" w:right="0" w:hanging="451"/>
        <w:jc w:val="left"/>
        <w:rPr>
          <w:sz w:val="24"/>
          <w:szCs w:val="21"/>
        </w:rPr>
      </w:pPr>
      <w:bookmarkStart w:id="53" w:name="_bookmark36"/>
      <w:bookmarkEnd w:id="53"/>
      <w:r>
        <w:rPr>
          <w:sz w:val="21"/>
          <w:szCs w:val="21"/>
        </w:rPr>
        <w:fldChar w:fldCharType="begin"/>
      </w:r>
      <w:r>
        <w:rPr>
          <w:sz w:val="21"/>
          <w:szCs w:val="21"/>
        </w:rPr>
        <w:instrText xml:space="preserve"> HYPERLINK \l "_bookmark153" </w:instrText>
      </w:r>
      <w:r>
        <w:rPr>
          <w:sz w:val="21"/>
          <w:szCs w:val="21"/>
        </w:rPr>
        <w:fldChar w:fldCharType="separate"/>
      </w:r>
      <w:bookmarkStart w:id="54" w:name="_bookmark36"/>
      <w:bookmarkEnd w:id="54"/>
      <w:r>
        <w:rPr>
          <w:rFonts w:ascii="Times New Roman" w:eastAsia="Times New Roman"/>
          <w:color w:val="0000ED"/>
          <w:spacing w:val="-4"/>
          <w:sz w:val="24"/>
          <w:szCs w:val="21"/>
          <w:u w:val="single" w:color="0000ED"/>
        </w:rPr>
        <w:t>SET</w:t>
      </w:r>
      <w:r>
        <w:rPr>
          <w:color w:val="0000ED"/>
          <w:sz w:val="24"/>
          <w:szCs w:val="21"/>
          <w:u w:val="single" w:color="0000ED"/>
        </w:rPr>
        <w:t>的招聘</w:t>
      </w:r>
      <w:r>
        <w:rPr>
          <w:color w:val="0000ED"/>
          <w:sz w:val="24"/>
          <w:szCs w:val="21"/>
          <w:u w:val="single" w:color="0000ED"/>
        </w:rPr>
        <w:fldChar w:fldCharType="end"/>
      </w:r>
    </w:p>
    <w:p>
      <w:pPr>
        <w:pStyle w:val="12"/>
        <w:numPr>
          <w:ilvl w:val="1"/>
          <w:numId w:val="2"/>
        </w:numPr>
        <w:tabs>
          <w:tab w:val="left" w:pos="2109"/>
          <w:tab w:val="left" w:pos="2110"/>
        </w:tabs>
        <w:spacing w:before="66" w:after="0" w:line="280" w:lineRule="auto"/>
        <w:ind w:left="1299" w:right="98" w:firstLine="0"/>
        <w:jc w:val="left"/>
        <w:rPr>
          <w:sz w:val="24"/>
          <w:szCs w:val="21"/>
        </w:rPr>
      </w:pPr>
      <w:r>
        <w:rPr>
          <w:sz w:val="21"/>
          <w:szCs w:val="21"/>
        </w:rPr>
        <w:pict>
          <v:shape id="_x0000_s1036" o:spid="_x0000_s1036" style="position:absolute;left:0pt;margin-left:64.95pt;margin-top:19.4pt;height:0.1pt;width:181.5pt;mso-position-horizontal-relative:page;z-index:-251650048;mso-width-relative:page;mso-height-relative:page;" filled="f" stroked="t" coordorigin="1300,388" coordsize="3630,0" path="m1300,388l4929,388,1300,388xe">
            <v:path arrowok="t"/>
            <v:fill on="f" focussize="0,0"/>
            <v:stroke weight="0.749448818897638pt" color="#0000ED"/>
            <v:imagedata o:title=""/>
            <o:lock v:ext="edit"/>
          </v:shape>
        </w:pict>
      </w:r>
      <w:bookmarkStart w:id="55" w:name="_bookmark37"/>
      <w:bookmarkEnd w:id="55"/>
      <w:r>
        <w:rPr>
          <w:sz w:val="21"/>
          <w:szCs w:val="21"/>
        </w:rPr>
        <w:fldChar w:fldCharType="begin"/>
      </w:r>
      <w:r>
        <w:rPr>
          <w:sz w:val="21"/>
          <w:szCs w:val="21"/>
        </w:rPr>
        <w:instrText xml:space="preserve"> HYPERLINK \l "_bookmark154" </w:instrText>
      </w:r>
      <w:r>
        <w:rPr>
          <w:sz w:val="21"/>
          <w:szCs w:val="21"/>
        </w:rPr>
        <w:fldChar w:fldCharType="separate"/>
      </w:r>
      <w:bookmarkStart w:id="56" w:name="_bookmark37"/>
      <w:bookmarkEnd w:id="56"/>
      <w:r>
        <w:rPr>
          <w:color w:val="0000ED"/>
          <w:sz w:val="24"/>
          <w:szCs w:val="21"/>
        </w:rPr>
        <w:t>与工具开发工程师</w:t>
      </w:r>
      <w:r>
        <w:rPr>
          <w:rFonts w:ascii="Times New Roman" w:eastAsia="Times New Roman"/>
          <w:color w:val="0000ED"/>
          <w:spacing w:val="-17"/>
          <w:sz w:val="24"/>
          <w:szCs w:val="21"/>
        </w:rPr>
        <w:t>Ted</w:t>
      </w:r>
      <w:r>
        <w:rPr>
          <w:rFonts w:ascii="Times New Roman" w:eastAsia="Times New Roman"/>
          <w:color w:val="0000ED"/>
          <w:spacing w:val="-17"/>
          <w:sz w:val="24"/>
          <w:szCs w:val="21"/>
          <w:u w:val="single" w:color="0000ED"/>
        </w:rPr>
        <w:t xml:space="preserve"> </w:t>
      </w:r>
      <w:r>
        <w:rPr>
          <w:rFonts w:ascii="Times New Roman" w:eastAsia="Times New Roman"/>
          <w:color w:val="0000ED"/>
          <w:spacing w:val="-4"/>
          <w:sz w:val="24"/>
          <w:szCs w:val="21"/>
          <w:u w:val="single" w:color="0000ED"/>
        </w:rPr>
        <w:t>Mao</w:t>
      </w:r>
      <w:r>
        <w:rPr>
          <w:color w:val="0000ED"/>
          <w:sz w:val="24"/>
          <w:szCs w:val="21"/>
          <w:u w:val="single" w:color="0000ED"/>
        </w:rPr>
        <w:t>的访谈</w:t>
      </w:r>
      <w:r>
        <w:rPr>
          <w:color w:val="0000ED"/>
          <w:sz w:val="24"/>
          <w:szCs w:val="21"/>
          <w:u w:val="single" w:color="0000ED"/>
        </w:rPr>
        <w:fldChar w:fldCharType="end"/>
      </w:r>
    </w:p>
    <w:p>
      <w:pPr>
        <w:pStyle w:val="12"/>
        <w:numPr>
          <w:ilvl w:val="1"/>
          <w:numId w:val="2"/>
        </w:numPr>
        <w:tabs>
          <w:tab w:val="left" w:pos="1899"/>
          <w:tab w:val="left" w:pos="1900"/>
          <w:tab w:val="left" w:pos="2949"/>
        </w:tabs>
        <w:spacing w:before="0" w:after="0" w:line="280" w:lineRule="auto"/>
        <w:ind w:left="1299" w:right="98" w:firstLine="0"/>
        <w:jc w:val="left"/>
        <w:rPr>
          <w:sz w:val="24"/>
          <w:szCs w:val="21"/>
        </w:rPr>
      </w:pPr>
      <w:bookmarkStart w:id="57" w:name="_bookmark38"/>
      <w:bookmarkEnd w:id="57"/>
      <w:r>
        <w:rPr>
          <w:sz w:val="21"/>
          <w:szCs w:val="21"/>
        </w:rPr>
        <w:fldChar w:fldCharType="begin"/>
      </w:r>
      <w:r>
        <w:rPr>
          <w:sz w:val="21"/>
          <w:szCs w:val="21"/>
        </w:rPr>
        <w:instrText xml:space="preserve"> HYPERLINK \l "_bookmark155" </w:instrText>
      </w:r>
      <w:r>
        <w:rPr>
          <w:sz w:val="21"/>
          <w:szCs w:val="21"/>
        </w:rPr>
        <w:fldChar w:fldCharType="separate"/>
      </w:r>
      <w:bookmarkStart w:id="58" w:name="_bookmark38"/>
      <w:bookmarkEnd w:id="58"/>
      <w:r>
        <w:rPr>
          <w:color w:val="0000ED"/>
          <w:sz w:val="24"/>
          <w:szCs w:val="21"/>
          <w:u w:val="single" w:color="0000ED"/>
        </w:rPr>
        <w:t>与</w:t>
      </w:r>
      <w:r>
        <w:rPr>
          <w:rFonts w:ascii="Times New Roman" w:eastAsia="Times New Roman"/>
          <w:color w:val="0000ED"/>
          <w:spacing w:val="-15"/>
          <w:sz w:val="24"/>
          <w:szCs w:val="21"/>
          <w:u w:val="single" w:color="0000ED"/>
        </w:rPr>
        <w:t>Web</w:t>
      </w:r>
      <w:r>
        <w:rPr>
          <w:rFonts w:ascii="Times New Roman" w:eastAsia="Times New Roman"/>
          <w:color w:val="0000ED"/>
          <w:spacing w:val="-15"/>
          <w:sz w:val="24"/>
          <w:szCs w:val="21"/>
          <w:u w:val="single" w:color="0000ED"/>
        </w:rPr>
        <w:tab/>
      </w:r>
      <w:r>
        <w:rPr>
          <w:rFonts w:ascii="Times New Roman" w:eastAsia="Times New Roman"/>
          <w:color w:val="0000ED"/>
          <w:sz w:val="24"/>
          <w:szCs w:val="21"/>
          <w:u w:val="single" w:color="0000ED"/>
        </w:rPr>
        <w:t>Driver</w:t>
      </w:r>
      <w:r>
        <w:rPr>
          <w:color w:val="0000ED"/>
          <w:sz w:val="24"/>
          <w:szCs w:val="21"/>
          <w:u w:val="single" w:color="0000ED"/>
        </w:rPr>
        <w:t>的创建</w:t>
      </w:r>
      <w:r>
        <w:rPr>
          <w:color w:val="0000ED"/>
          <w:spacing w:val="-16"/>
          <w:sz w:val="24"/>
          <w:szCs w:val="21"/>
          <w:u w:val="single" w:color="0000ED"/>
        </w:rPr>
        <w:t>者</w:t>
      </w:r>
      <w:r>
        <w:rPr>
          <w:rFonts w:ascii="Times New Roman" w:eastAsia="Times New Roman"/>
          <w:color w:val="0000ED"/>
          <w:spacing w:val="-4"/>
          <w:sz w:val="24"/>
          <w:szCs w:val="21"/>
          <w:u w:val="single" w:color="0000ED"/>
        </w:rPr>
        <w:t>Simon</w:t>
      </w:r>
      <w:r>
        <w:rPr>
          <w:rFonts w:ascii="Times New Roman" w:eastAsia="Times New Roman"/>
          <w:color w:val="0000ED"/>
          <w:spacing w:val="-17"/>
          <w:sz w:val="24"/>
          <w:szCs w:val="21"/>
          <w:u w:val="single" w:color="0000ED"/>
        </w:rPr>
        <w:t xml:space="preserve"> </w:t>
      </w:r>
      <w:r>
        <w:rPr>
          <w:rFonts w:ascii="Times New Roman" w:eastAsia="Times New Roman"/>
          <w:color w:val="0000ED"/>
          <w:sz w:val="24"/>
          <w:szCs w:val="21"/>
          <w:u w:val="single" w:color="0000ED"/>
        </w:rPr>
        <w:t>Stewart</w:t>
      </w:r>
      <w:r>
        <w:rPr>
          <w:color w:val="0000ED"/>
          <w:sz w:val="24"/>
          <w:szCs w:val="21"/>
          <w:u w:val="single" w:color="0000ED"/>
        </w:rPr>
        <w:t>的对话</w:t>
      </w:r>
      <w:r>
        <w:rPr>
          <w:color w:val="0000ED"/>
          <w:sz w:val="24"/>
          <w:szCs w:val="21"/>
          <w:u w:val="single" w:color="0000ED"/>
        </w:rPr>
        <w:fldChar w:fldCharType="end"/>
      </w:r>
    </w:p>
    <w:p>
      <w:pPr>
        <w:spacing w:after="0" w:line="280" w:lineRule="auto"/>
        <w:jc w:val="left"/>
        <w:rPr>
          <w:sz w:val="24"/>
          <w:szCs w:val="21"/>
        </w:rPr>
        <w:sectPr>
          <w:pgSz w:w="5050" w:h="6630"/>
          <w:pgMar w:top="60" w:right="0" w:bottom="360" w:left="0" w:header="0" w:footer="172" w:gutter="0"/>
          <w:pgNumType w:fmt="decimal"/>
          <w:cols w:space="720" w:num="1"/>
        </w:sectPr>
      </w:pPr>
    </w:p>
    <w:p>
      <w:pPr>
        <w:pStyle w:val="6"/>
        <w:spacing w:before="39"/>
        <w:ind w:left="699"/>
        <w:rPr>
          <w:sz w:val="24"/>
          <w:szCs w:val="24"/>
        </w:rPr>
      </w:pPr>
      <w:bookmarkStart w:id="59" w:name="_bookmark39"/>
      <w:bookmarkEnd w:id="59"/>
      <w:r>
        <w:rPr>
          <w:sz w:val="24"/>
          <w:szCs w:val="24"/>
        </w:rPr>
        <w:fldChar w:fldCharType="begin"/>
      </w:r>
      <w:r>
        <w:rPr>
          <w:sz w:val="24"/>
          <w:szCs w:val="24"/>
        </w:rPr>
        <w:instrText xml:space="preserve"> HYPERLINK \l "_bookmark156" </w:instrText>
      </w:r>
      <w:r>
        <w:rPr>
          <w:sz w:val="24"/>
          <w:szCs w:val="24"/>
        </w:rPr>
        <w:fldChar w:fldCharType="separate"/>
      </w:r>
      <w:r>
        <w:rPr>
          <w:color w:val="0000ED"/>
          <w:sz w:val="24"/>
          <w:szCs w:val="24"/>
          <w:u w:val="single" w:color="0000ED"/>
        </w:rPr>
        <w:t>第</w:t>
      </w:r>
      <w:r>
        <w:rPr>
          <w:rFonts w:ascii="Times New Roman" w:eastAsia="Times New Roman"/>
          <w:color w:val="0000ED"/>
          <w:sz w:val="24"/>
          <w:szCs w:val="24"/>
          <w:u w:val="single" w:color="0000ED"/>
        </w:rPr>
        <w:t>3</w:t>
      </w:r>
      <w:r>
        <w:rPr>
          <w:color w:val="0000ED"/>
          <w:sz w:val="24"/>
          <w:szCs w:val="24"/>
          <w:u w:val="single" w:color="0000ED"/>
        </w:rPr>
        <w:t>章 测试</w:t>
      </w:r>
      <w:r>
        <w:rPr>
          <w:color w:val="0000ED"/>
          <w:sz w:val="24"/>
          <w:szCs w:val="24"/>
          <w:u w:val="single" w:color="0000ED"/>
        </w:rPr>
        <w:fldChar w:fldCharType="end"/>
      </w:r>
      <w:r>
        <w:rPr>
          <w:sz w:val="24"/>
          <w:szCs w:val="24"/>
        </w:rPr>
        <w:fldChar w:fldCharType="begin"/>
      </w:r>
      <w:r>
        <w:rPr>
          <w:sz w:val="24"/>
          <w:szCs w:val="24"/>
        </w:rPr>
        <w:instrText xml:space="preserve"> HYPERLINK \l "_bookmark165" </w:instrText>
      </w:r>
      <w:r>
        <w:rPr>
          <w:sz w:val="24"/>
          <w:szCs w:val="24"/>
        </w:rPr>
        <w:fldChar w:fldCharType="separate"/>
      </w:r>
      <w:r>
        <w:rPr>
          <w:color w:val="0000ED"/>
          <w:sz w:val="24"/>
          <w:szCs w:val="24"/>
          <w:u w:val="single" w:color="0000ED"/>
        </w:rPr>
        <w:t>工</w:t>
      </w:r>
      <w:r>
        <w:rPr>
          <w:color w:val="0000ED"/>
          <w:sz w:val="24"/>
          <w:szCs w:val="24"/>
          <w:u w:val="single" w:color="0000ED"/>
        </w:rPr>
        <w:fldChar w:fldCharType="end"/>
      </w:r>
      <w:r>
        <w:rPr>
          <w:sz w:val="24"/>
          <w:szCs w:val="24"/>
        </w:rPr>
        <w:fldChar w:fldCharType="begin"/>
      </w:r>
      <w:r>
        <w:rPr>
          <w:sz w:val="24"/>
          <w:szCs w:val="24"/>
        </w:rPr>
        <w:instrText xml:space="preserve"> HYPERLINK \l "_bookmark156" </w:instrText>
      </w:r>
      <w:r>
        <w:rPr>
          <w:sz w:val="24"/>
          <w:szCs w:val="24"/>
        </w:rPr>
        <w:fldChar w:fldCharType="separate"/>
      </w:r>
      <w:r>
        <w:rPr>
          <w:color w:val="0000ED"/>
          <w:sz w:val="24"/>
          <w:szCs w:val="24"/>
          <w:u w:val="single" w:color="0000ED"/>
        </w:rPr>
        <w:t>程师</w:t>
      </w:r>
      <w:r>
        <w:rPr>
          <w:color w:val="0000ED"/>
          <w:sz w:val="24"/>
          <w:szCs w:val="24"/>
          <w:u w:val="single" w:color="0000ED"/>
        </w:rPr>
        <w:fldChar w:fldCharType="end"/>
      </w:r>
    </w:p>
    <w:p>
      <w:pPr>
        <w:pStyle w:val="12"/>
        <w:numPr>
          <w:ilvl w:val="1"/>
          <w:numId w:val="3"/>
        </w:numPr>
        <w:tabs>
          <w:tab w:val="left" w:pos="1944"/>
          <w:tab w:val="left" w:pos="1945"/>
        </w:tabs>
        <w:spacing w:before="66" w:after="0" w:line="280" w:lineRule="auto"/>
        <w:ind w:left="1299" w:right="98" w:hanging="1"/>
        <w:jc w:val="left"/>
        <w:rPr>
          <w:sz w:val="24"/>
          <w:szCs w:val="21"/>
        </w:rPr>
      </w:pPr>
      <w:bookmarkStart w:id="60" w:name="_bookmark41"/>
      <w:bookmarkEnd w:id="60"/>
      <w:r>
        <w:rPr>
          <w:sz w:val="21"/>
          <w:szCs w:val="21"/>
        </w:rPr>
        <w:fldChar w:fldCharType="begin"/>
      </w:r>
      <w:r>
        <w:rPr>
          <w:sz w:val="21"/>
          <w:szCs w:val="21"/>
        </w:rPr>
        <w:instrText xml:space="preserve"> HYPERLINK \l "_bookmark157" </w:instrText>
      </w:r>
      <w:r>
        <w:rPr>
          <w:sz w:val="21"/>
          <w:szCs w:val="21"/>
        </w:rPr>
        <w:fldChar w:fldCharType="separate"/>
      </w:r>
      <w:bookmarkStart w:id="61" w:name="_bookmark41"/>
      <w:bookmarkEnd w:id="61"/>
      <w:r>
        <w:rPr>
          <w:color w:val="0000ED"/>
          <w:spacing w:val="-2"/>
          <w:sz w:val="24"/>
          <w:szCs w:val="21"/>
          <w:u w:val="single" w:color="0000ED"/>
        </w:rPr>
        <w:t>一种面向用户的测试角</w:t>
      </w:r>
      <w:r>
        <w:rPr>
          <w:color w:val="0000ED"/>
          <w:sz w:val="24"/>
          <w:szCs w:val="21"/>
          <w:u w:val="single" w:color="0000ED"/>
        </w:rPr>
        <w:t>色</w:t>
      </w:r>
      <w:r>
        <w:rPr>
          <w:color w:val="0000ED"/>
          <w:sz w:val="24"/>
          <w:szCs w:val="21"/>
          <w:u w:val="single" w:color="0000ED"/>
        </w:rPr>
        <w:fldChar w:fldCharType="end"/>
      </w:r>
    </w:p>
    <w:p>
      <w:pPr>
        <w:pStyle w:val="12"/>
        <w:numPr>
          <w:ilvl w:val="1"/>
          <w:numId w:val="3"/>
        </w:numPr>
        <w:tabs>
          <w:tab w:val="left" w:pos="1750"/>
        </w:tabs>
        <w:spacing w:before="0" w:after="0" w:line="240" w:lineRule="auto"/>
        <w:ind w:left="1749" w:right="0" w:hanging="451"/>
        <w:jc w:val="left"/>
        <w:rPr>
          <w:sz w:val="24"/>
          <w:szCs w:val="21"/>
        </w:rPr>
      </w:pPr>
      <w:bookmarkStart w:id="62" w:name="_bookmark42"/>
      <w:bookmarkEnd w:id="62"/>
      <w:r>
        <w:rPr>
          <w:sz w:val="21"/>
          <w:szCs w:val="21"/>
        </w:rPr>
        <w:fldChar w:fldCharType="begin"/>
      </w:r>
      <w:r>
        <w:rPr>
          <w:sz w:val="21"/>
          <w:szCs w:val="21"/>
        </w:rPr>
        <w:instrText xml:space="preserve"> HYPERLINK \l "_bookmark158" </w:instrText>
      </w:r>
      <w:r>
        <w:rPr>
          <w:sz w:val="21"/>
          <w:szCs w:val="21"/>
        </w:rPr>
        <w:fldChar w:fldCharType="separate"/>
      </w:r>
      <w:bookmarkStart w:id="63" w:name="_bookmark42"/>
      <w:bookmarkEnd w:id="63"/>
      <w:r>
        <w:rPr>
          <w:color w:val="0000ED"/>
          <w:sz w:val="24"/>
          <w:szCs w:val="21"/>
          <w:u w:val="single" w:color="0000ED"/>
        </w:rPr>
        <w:t>测试工程师的工作</w:t>
      </w:r>
      <w:r>
        <w:rPr>
          <w:color w:val="0000ED"/>
          <w:sz w:val="24"/>
          <w:szCs w:val="21"/>
          <w:u w:val="single" w:color="0000ED"/>
        </w:rPr>
        <w:fldChar w:fldCharType="end"/>
      </w:r>
    </w:p>
    <w:p>
      <w:pPr>
        <w:pStyle w:val="12"/>
        <w:numPr>
          <w:ilvl w:val="2"/>
          <w:numId w:val="3"/>
        </w:numPr>
        <w:tabs>
          <w:tab w:val="left" w:pos="2575"/>
        </w:tabs>
        <w:spacing w:before="65" w:after="0" w:line="240" w:lineRule="auto"/>
        <w:ind w:left="2574" w:right="0" w:hanging="676"/>
        <w:jc w:val="left"/>
        <w:rPr>
          <w:sz w:val="24"/>
          <w:szCs w:val="21"/>
        </w:rPr>
      </w:pPr>
      <w:bookmarkStart w:id="64" w:name="_bookmark43"/>
      <w:bookmarkEnd w:id="64"/>
      <w:r>
        <w:rPr>
          <w:sz w:val="21"/>
          <w:szCs w:val="21"/>
        </w:rPr>
        <w:fldChar w:fldCharType="begin"/>
      </w:r>
      <w:r>
        <w:rPr>
          <w:sz w:val="21"/>
          <w:szCs w:val="21"/>
        </w:rPr>
        <w:instrText xml:space="preserve"> HYPERLINK \l "_bookmark159" </w:instrText>
      </w:r>
      <w:r>
        <w:rPr>
          <w:sz w:val="21"/>
          <w:szCs w:val="21"/>
        </w:rPr>
        <w:fldChar w:fldCharType="separate"/>
      </w:r>
      <w:bookmarkStart w:id="65" w:name="_bookmark43"/>
      <w:bookmarkEnd w:id="65"/>
      <w:r>
        <w:rPr>
          <w:color w:val="0000ED"/>
          <w:sz w:val="24"/>
          <w:szCs w:val="21"/>
          <w:u w:val="single" w:color="0000ED"/>
        </w:rPr>
        <w:t>测试计划</w:t>
      </w:r>
      <w:r>
        <w:rPr>
          <w:color w:val="0000ED"/>
          <w:sz w:val="24"/>
          <w:szCs w:val="21"/>
          <w:u w:val="single" w:color="0000ED"/>
        </w:rPr>
        <w:fldChar w:fldCharType="end"/>
      </w:r>
    </w:p>
    <w:p>
      <w:pPr>
        <w:pStyle w:val="12"/>
        <w:numPr>
          <w:ilvl w:val="2"/>
          <w:numId w:val="3"/>
        </w:numPr>
        <w:tabs>
          <w:tab w:val="left" w:pos="2575"/>
        </w:tabs>
        <w:spacing w:before="65" w:after="0" w:line="240" w:lineRule="auto"/>
        <w:ind w:left="2574" w:right="0" w:hanging="676"/>
        <w:jc w:val="left"/>
        <w:rPr>
          <w:sz w:val="24"/>
          <w:szCs w:val="21"/>
        </w:rPr>
      </w:pPr>
      <w:bookmarkStart w:id="66" w:name="_bookmark44"/>
      <w:bookmarkEnd w:id="66"/>
      <w:r>
        <w:rPr>
          <w:sz w:val="21"/>
          <w:szCs w:val="21"/>
        </w:rPr>
        <w:fldChar w:fldCharType="begin"/>
      </w:r>
      <w:r>
        <w:rPr>
          <w:sz w:val="21"/>
          <w:szCs w:val="21"/>
        </w:rPr>
        <w:instrText xml:space="preserve"> HYPERLINK \l "_bookmark160" </w:instrText>
      </w:r>
      <w:r>
        <w:rPr>
          <w:sz w:val="21"/>
          <w:szCs w:val="21"/>
        </w:rPr>
        <w:fldChar w:fldCharType="separate"/>
      </w:r>
      <w:bookmarkStart w:id="67" w:name="_bookmark44"/>
      <w:bookmarkEnd w:id="67"/>
      <w:r>
        <w:rPr>
          <w:color w:val="0000ED"/>
          <w:sz w:val="24"/>
          <w:szCs w:val="21"/>
          <w:u w:val="single" w:color="0000ED"/>
        </w:rPr>
        <w:t>风险</w:t>
      </w:r>
      <w:r>
        <w:rPr>
          <w:color w:val="0000ED"/>
          <w:sz w:val="24"/>
          <w:szCs w:val="21"/>
          <w:u w:val="single" w:color="0000ED"/>
        </w:rPr>
        <w:fldChar w:fldCharType="end"/>
      </w:r>
    </w:p>
    <w:p>
      <w:pPr>
        <w:pStyle w:val="12"/>
        <w:numPr>
          <w:ilvl w:val="2"/>
          <w:numId w:val="3"/>
        </w:numPr>
        <w:tabs>
          <w:tab w:val="left" w:pos="2844"/>
          <w:tab w:val="left" w:pos="2845"/>
        </w:tabs>
        <w:spacing w:before="65" w:after="0" w:line="280" w:lineRule="auto"/>
        <w:ind w:left="1899" w:right="98" w:firstLine="0"/>
        <w:jc w:val="left"/>
        <w:rPr>
          <w:sz w:val="24"/>
          <w:szCs w:val="21"/>
        </w:rPr>
      </w:pPr>
      <w:bookmarkStart w:id="68" w:name="_bookmark45"/>
      <w:bookmarkEnd w:id="68"/>
      <w:r>
        <w:rPr>
          <w:sz w:val="21"/>
          <w:szCs w:val="21"/>
        </w:rPr>
        <w:fldChar w:fldCharType="begin"/>
      </w:r>
      <w:r>
        <w:rPr>
          <w:sz w:val="21"/>
          <w:szCs w:val="21"/>
        </w:rPr>
        <w:instrText xml:space="preserve"> HYPERLINK \l "_bookmark161" </w:instrText>
      </w:r>
      <w:r>
        <w:rPr>
          <w:sz w:val="21"/>
          <w:szCs w:val="21"/>
        </w:rPr>
        <w:fldChar w:fldCharType="separate"/>
      </w:r>
      <w:bookmarkStart w:id="69" w:name="_bookmark45"/>
      <w:bookmarkEnd w:id="69"/>
      <w:r>
        <w:rPr>
          <w:color w:val="0000ED"/>
          <w:spacing w:val="-3"/>
          <w:sz w:val="24"/>
          <w:szCs w:val="21"/>
          <w:u w:val="single" w:color="0000ED"/>
        </w:rPr>
        <w:t>测试用例的生命</w:t>
      </w:r>
      <w:r>
        <w:rPr>
          <w:color w:val="0000ED"/>
          <w:spacing w:val="-280"/>
          <w:sz w:val="24"/>
          <w:szCs w:val="21"/>
          <w:u w:val="single" w:color="0000ED"/>
        </w:rPr>
        <w:t>周</w:t>
      </w:r>
      <w:r>
        <w:rPr>
          <w:color w:val="0000ED"/>
          <w:sz w:val="24"/>
          <w:szCs w:val="21"/>
          <w:u w:val="single" w:color="0000ED"/>
        </w:rPr>
        <w:t>期</w:t>
      </w:r>
      <w:r>
        <w:rPr>
          <w:color w:val="0000ED"/>
          <w:sz w:val="24"/>
          <w:szCs w:val="21"/>
          <w:u w:val="single" w:color="0000ED"/>
        </w:rPr>
        <w:fldChar w:fldCharType="end"/>
      </w:r>
    </w:p>
    <w:p>
      <w:pPr>
        <w:pStyle w:val="12"/>
        <w:numPr>
          <w:ilvl w:val="2"/>
          <w:numId w:val="3"/>
        </w:numPr>
        <w:tabs>
          <w:tab w:val="left" w:pos="2575"/>
        </w:tabs>
        <w:spacing w:before="0" w:after="0" w:line="240" w:lineRule="auto"/>
        <w:ind w:left="2574" w:right="0" w:hanging="676"/>
        <w:jc w:val="left"/>
        <w:rPr>
          <w:sz w:val="24"/>
          <w:szCs w:val="21"/>
        </w:rPr>
      </w:pPr>
      <w:bookmarkStart w:id="70" w:name="_bookmark46"/>
      <w:bookmarkEnd w:id="70"/>
      <w:r>
        <w:rPr>
          <w:sz w:val="21"/>
          <w:szCs w:val="21"/>
        </w:rPr>
        <w:fldChar w:fldCharType="begin"/>
      </w:r>
      <w:r>
        <w:rPr>
          <w:sz w:val="21"/>
          <w:szCs w:val="21"/>
        </w:rPr>
        <w:instrText xml:space="preserve"> HYPERLINK \l "_bookmark162" </w:instrText>
      </w:r>
      <w:r>
        <w:rPr>
          <w:sz w:val="21"/>
          <w:szCs w:val="21"/>
        </w:rPr>
        <w:fldChar w:fldCharType="separate"/>
      </w:r>
      <w:bookmarkStart w:id="71" w:name="_bookmark46"/>
      <w:bookmarkEnd w:id="71"/>
      <w:r>
        <w:rPr>
          <w:rFonts w:ascii="Times New Roman" w:eastAsia="Times New Roman"/>
          <w:color w:val="0000ED"/>
          <w:spacing w:val="-10"/>
          <w:sz w:val="24"/>
          <w:szCs w:val="21"/>
          <w:u w:val="single" w:color="0000ED"/>
        </w:rPr>
        <w:t>bug</w:t>
      </w:r>
      <w:r>
        <w:rPr>
          <w:color w:val="0000ED"/>
          <w:sz w:val="24"/>
          <w:szCs w:val="21"/>
          <w:u w:val="single" w:color="0000ED"/>
        </w:rPr>
        <w:t>的生命周期</w:t>
      </w:r>
      <w:r>
        <w:rPr>
          <w:color w:val="0000ED"/>
          <w:sz w:val="24"/>
          <w:szCs w:val="21"/>
          <w:u w:val="single" w:color="0000ED"/>
        </w:rPr>
        <w:fldChar w:fldCharType="end"/>
      </w:r>
    </w:p>
    <w:p>
      <w:pPr>
        <w:pStyle w:val="12"/>
        <w:numPr>
          <w:ilvl w:val="2"/>
          <w:numId w:val="3"/>
        </w:numPr>
        <w:tabs>
          <w:tab w:val="left" w:pos="2575"/>
        </w:tabs>
        <w:spacing w:before="66" w:after="0" w:line="240" w:lineRule="auto"/>
        <w:ind w:left="2574" w:right="0" w:hanging="676"/>
        <w:jc w:val="left"/>
        <w:rPr>
          <w:sz w:val="24"/>
          <w:szCs w:val="21"/>
        </w:rPr>
      </w:pPr>
      <w:bookmarkStart w:id="72" w:name="_bookmark47"/>
      <w:bookmarkEnd w:id="72"/>
      <w:r>
        <w:rPr>
          <w:sz w:val="21"/>
          <w:szCs w:val="21"/>
        </w:rPr>
        <w:fldChar w:fldCharType="begin"/>
      </w:r>
      <w:r>
        <w:rPr>
          <w:sz w:val="21"/>
          <w:szCs w:val="21"/>
        </w:rPr>
        <w:instrText xml:space="preserve"> HYPERLINK \l "_bookmark163" </w:instrText>
      </w:r>
      <w:r>
        <w:rPr>
          <w:sz w:val="21"/>
          <w:szCs w:val="21"/>
        </w:rPr>
        <w:fldChar w:fldCharType="separate"/>
      </w:r>
      <w:bookmarkStart w:id="73" w:name="_bookmark47"/>
      <w:bookmarkEnd w:id="73"/>
      <w:r>
        <w:rPr>
          <w:rFonts w:ascii="Times New Roman" w:eastAsia="Times New Roman"/>
          <w:color w:val="0000ED"/>
          <w:spacing w:val="-4"/>
          <w:sz w:val="24"/>
          <w:szCs w:val="21"/>
          <w:u w:val="single" w:color="0000ED"/>
        </w:rPr>
        <w:t>TE</w:t>
      </w:r>
      <w:r>
        <w:rPr>
          <w:color w:val="0000ED"/>
          <w:sz w:val="24"/>
          <w:szCs w:val="21"/>
          <w:u w:val="single" w:color="0000ED"/>
        </w:rPr>
        <w:t>的招聘</w:t>
      </w:r>
      <w:r>
        <w:rPr>
          <w:color w:val="0000ED"/>
          <w:sz w:val="24"/>
          <w:szCs w:val="21"/>
          <w:u w:val="single" w:color="0000ED"/>
        </w:rPr>
        <w:fldChar w:fldCharType="end"/>
      </w:r>
    </w:p>
    <w:p>
      <w:pPr>
        <w:pStyle w:val="12"/>
        <w:numPr>
          <w:ilvl w:val="2"/>
          <w:numId w:val="3"/>
        </w:numPr>
        <w:tabs>
          <w:tab w:val="left" w:pos="2575"/>
        </w:tabs>
        <w:spacing w:before="65" w:after="0" w:line="280" w:lineRule="auto"/>
        <w:ind w:left="1899" w:right="98" w:firstLine="0"/>
        <w:jc w:val="left"/>
        <w:rPr>
          <w:sz w:val="24"/>
          <w:szCs w:val="21"/>
        </w:rPr>
      </w:pPr>
      <w:bookmarkStart w:id="74" w:name="_bookmark48"/>
      <w:bookmarkEnd w:id="74"/>
      <w:r>
        <w:rPr>
          <w:sz w:val="21"/>
          <w:szCs w:val="21"/>
        </w:rPr>
        <w:fldChar w:fldCharType="begin"/>
      </w:r>
      <w:r>
        <w:rPr>
          <w:sz w:val="21"/>
          <w:szCs w:val="21"/>
        </w:rPr>
        <w:instrText xml:space="preserve"> HYPERLINK \l "_bookmark164" </w:instrText>
      </w:r>
      <w:r>
        <w:rPr>
          <w:sz w:val="21"/>
          <w:szCs w:val="21"/>
        </w:rPr>
        <w:fldChar w:fldCharType="separate"/>
      </w:r>
      <w:bookmarkStart w:id="75" w:name="_bookmark48"/>
      <w:bookmarkEnd w:id="75"/>
      <w:r>
        <w:rPr>
          <w:rFonts w:ascii="Times New Roman" w:eastAsia="Times New Roman"/>
          <w:color w:val="0000ED"/>
          <w:spacing w:val="-3"/>
          <w:sz w:val="24"/>
          <w:szCs w:val="21"/>
          <w:u w:val="single" w:color="0000ED"/>
        </w:rPr>
        <w:t>Google</w:t>
      </w:r>
      <w:r>
        <w:rPr>
          <w:color w:val="0000ED"/>
          <w:spacing w:val="-3"/>
          <w:sz w:val="24"/>
          <w:szCs w:val="21"/>
          <w:u w:val="single" w:color="0000ED"/>
        </w:rPr>
        <w:t>的测试领导</w:t>
      </w:r>
      <w:r>
        <w:rPr>
          <w:color w:val="0000ED"/>
          <w:sz w:val="24"/>
          <w:szCs w:val="21"/>
          <w:u w:val="single" w:color="0000ED"/>
        </w:rPr>
        <w:t>和管理工作</w:t>
      </w:r>
      <w:r>
        <w:rPr>
          <w:color w:val="0000ED"/>
          <w:sz w:val="24"/>
          <w:szCs w:val="21"/>
          <w:u w:val="single" w:color="0000ED"/>
        </w:rPr>
        <w:fldChar w:fldCharType="end"/>
      </w:r>
    </w:p>
    <w:p>
      <w:pPr>
        <w:pStyle w:val="12"/>
        <w:numPr>
          <w:ilvl w:val="2"/>
          <w:numId w:val="3"/>
        </w:numPr>
        <w:tabs>
          <w:tab w:val="left" w:pos="2843"/>
          <w:tab w:val="left" w:pos="2845"/>
        </w:tabs>
        <w:spacing w:before="0" w:after="0" w:line="240" w:lineRule="auto"/>
        <w:ind w:left="2844" w:right="0" w:hanging="946"/>
        <w:jc w:val="left"/>
        <w:rPr>
          <w:sz w:val="24"/>
          <w:szCs w:val="21"/>
        </w:rPr>
      </w:pPr>
      <w:r>
        <w:rPr>
          <w:sz w:val="21"/>
          <w:szCs w:val="21"/>
        </w:rPr>
        <w:fldChar w:fldCharType="begin"/>
      </w:r>
      <w:r>
        <w:rPr>
          <w:sz w:val="21"/>
          <w:szCs w:val="21"/>
        </w:rPr>
        <w:instrText xml:space="preserve"> HYPERLINK \l "_bookmark165" </w:instrText>
      </w:r>
      <w:r>
        <w:rPr>
          <w:sz w:val="21"/>
          <w:szCs w:val="21"/>
        </w:rPr>
        <w:fldChar w:fldCharType="separate"/>
      </w:r>
      <w:r>
        <w:rPr>
          <w:color w:val="0000ED"/>
          <w:sz w:val="24"/>
          <w:szCs w:val="21"/>
          <w:u w:val="single" w:color="0000ED"/>
        </w:rPr>
        <w:t>维护模式的测试</w:t>
      </w:r>
      <w:r>
        <w:rPr>
          <w:color w:val="0000ED"/>
          <w:sz w:val="24"/>
          <w:szCs w:val="21"/>
          <w:u w:val="single" w:color="0000ED"/>
        </w:rPr>
        <w:fldChar w:fldCharType="end"/>
      </w:r>
    </w:p>
    <w:p>
      <w:pPr>
        <w:spacing w:after="0" w:line="240" w:lineRule="auto"/>
        <w:jc w:val="left"/>
        <w:rPr>
          <w:sz w:val="24"/>
          <w:szCs w:val="21"/>
        </w:rPr>
        <w:sectPr>
          <w:pgSz w:w="5050" w:h="6630"/>
          <w:pgMar w:top="60" w:right="0" w:bottom="360" w:left="0" w:header="0" w:footer="172" w:gutter="0"/>
          <w:pgNumType w:fmt="decimal"/>
          <w:cols w:space="720" w:num="1"/>
        </w:sectPr>
      </w:pPr>
    </w:p>
    <w:p>
      <w:pPr>
        <w:pStyle w:val="6"/>
        <w:tabs>
          <w:tab w:val="left" w:pos="4253"/>
        </w:tabs>
        <w:spacing w:before="39" w:line="280" w:lineRule="auto"/>
        <w:ind w:left="1899" w:right="99"/>
        <w:rPr>
          <w:sz w:val="24"/>
          <w:szCs w:val="24"/>
        </w:rPr>
      </w:pPr>
      <w:r>
        <w:rPr>
          <w:sz w:val="24"/>
          <w:szCs w:val="24"/>
        </w:rPr>
        <w:pict>
          <v:shape id="_x0000_s1037" o:spid="_x0000_s1037" style="position:absolute;left:0pt;margin-left:94.95pt;margin-top:18.05pt;height:0.1pt;width:151.5pt;mso-position-horizontal-relative:page;z-index:-251648000;mso-width-relative:page;mso-height-relative:page;" filled="f" stroked="t" coordorigin="1900,361" coordsize="3030,0" path="m1900,361l4929,361,1900,361xe">
            <v:path arrowok="t"/>
            <v:fill on="f" focussize="0,0"/>
            <v:stroke weight="0.749448818897638pt" color="#0000ED"/>
            <v:imagedata o:title=""/>
            <o:lock v:ext="edit"/>
          </v:shape>
        </w:pict>
      </w:r>
      <w:bookmarkStart w:id="76" w:name="_bookmark49"/>
      <w:bookmarkEnd w:id="76"/>
      <w:r>
        <w:rPr>
          <w:sz w:val="24"/>
          <w:szCs w:val="24"/>
        </w:rPr>
        <w:fldChar w:fldCharType="begin"/>
      </w:r>
      <w:r>
        <w:rPr>
          <w:sz w:val="24"/>
          <w:szCs w:val="24"/>
        </w:rPr>
        <w:instrText xml:space="preserve"> HYPERLINK \l "_bookmark172" </w:instrText>
      </w:r>
      <w:r>
        <w:rPr>
          <w:sz w:val="24"/>
          <w:szCs w:val="24"/>
        </w:rPr>
        <w:fldChar w:fldCharType="separate"/>
      </w:r>
      <w:r>
        <w:rPr>
          <w:color w:val="0000ED"/>
          <w:spacing w:val="-5"/>
          <w:sz w:val="24"/>
          <w:szCs w:val="24"/>
        </w:rPr>
        <w:t>（</w:t>
      </w:r>
      <w:r>
        <w:rPr>
          <w:rFonts w:ascii="Times New Roman" w:eastAsia="Times New Roman"/>
          <w:color w:val="0000ED"/>
          <w:spacing w:val="-5"/>
          <w:sz w:val="24"/>
          <w:szCs w:val="24"/>
        </w:rPr>
        <w:t>Maintenance</w:t>
      </w:r>
      <w:r>
        <w:rPr>
          <w:rFonts w:ascii="Times New Roman" w:eastAsia="Times New Roman"/>
          <w:color w:val="0000ED"/>
          <w:spacing w:val="-5"/>
          <w:sz w:val="24"/>
          <w:szCs w:val="24"/>
        </w:rPr>
        <w:tab/>
      </w:r>
      <w:r>
        <w:rPr>
          <w:rFonts w:ascii="Times New Roman" w:eastAsia="Times New Roman"/>
          <w:color w:val="0000ED"/>
          <w:spacing w:val="-8"/>
          <w:sz w:val="24"/>
          <w:szCs w:val="24"/>
        </w:rPr>
        <w:t xml:space="preserve">Mode </w:t>
      </w:r>
      <w:r>
        <w:rPr>
          <w:rFonts w:ascii="Times New Roman" w:eastAsia="Times New Roman"/>
          <w:color w:val="0000ED"/>
          <w:spacing w:val="-8"/>
          <w:sz w:val="24"/>
          <w:szCs w:val="24"/>
          <w:u w:val="single" w:color="0000ED"/>
        </w:rPr>
        <w:t>Testing</w:t>
      </w:r>
      <w:r>
        <w:rPr>
          <w:color w:val="0000ED"/>
          <w:spacing w:val="-8"/>
          <w:sz w:val="24"/>
          <w:szCs w:val="24"/>
          <w:u w:val="single" w:color="0000ED"/>
        </w:rPr>
        <w:t>）</w:t>
      </w:r>
      <w:r>
        <w:rPr>
          <w:color w:val="0000ED"/>
          <w:spacing w:val="-8"/>
          <w:sz w:val="24"/>
          <w:szCs w:val="24"/>
          <w:u w:val="single" w:color="0000ED"/>
        </w:rPr>
        <w:fldChar w:fldCharType="end"/>
      </w:r>
    </w:p>
    <w:p>
      <w:pPr>
        <w:pStyle w:val="12"/>
        <w:numPr>
          <w:ilvl w:val="2"/>
          <w:numId w:val="3"/>
        </w:numPr>
        <w:tabs>
          <w:tab w:val="left" w:pos="3443"/>
          <w:tab w:val="left" w:pos="3445"/>
        </w:tabs>
        <w:spacing w:before="0" w:after="0" w:line="240" w:lineRule="auto"/>
        <w:ind w:left="3444" w:right="0" w:hanging="1546"/>
        <w:jc w:val="left"/>
        <w:rPr>
          <w:sz w:val="24"/>
          <w:szCs w:val="21"/>
        </w:rPr>
      </w:pPr>
      <w:r>
        <w:rPr>
          <w:sz w:val="21"/>
          <w:szCs w:val="21"/>
        </w:rPr>
        <w:pict>
          <v:shape id="_x0000_s1038" o:spid="_x0000_s1038" style="position:absolute;left:0pt;margin-left:94.95pt;margin-top:16.1pt;height:0.1pt;width:151.5pt;mso-position-horizontal-relative:page;z-index:-251646976;mso-width-relative:page;mso-height-relative:page;" filled="f" stroked="t" coordorigin="1900,322" coordsize="3030,0" path="m1900,322l4929,322,1900,322xe">
            <v:path arrowok="t"/>
            <v:fill on="f" focussize="0,0"/>
            <v:stroke weight="0.749448818897638pt" color="#0000ED"/>
            <v:imagedata o:title=""/>
            <o:lock v:ext="edit"/>
          </v:shape>
        </w:pict>
      </w:r>
      <w:bookmarkStart w:id="77" w:name="_bookmark50"/>
      <w:bookmarkEnd w:id="77"/>
      <w:r>
        <w:rPr>
          <w:sz w:val="21"/>
          <w:szCs w:val="21"/>
        </w:rPr>
        <w:fldChar w:fldCharType="begin"/>
      </w:r>
      <w:r>
        <w:rPr>
          <w:sz w:val="21"/>
          <w:szCs w:val="21"/>
        </w:rPr>
        <w:instrText xml:space="preserve"> HYPERLINK \l "_bookmark166" </w:instrText>
      </w:r>
      <w:r>
        <w:rPr>
          <w:sz w:val="21"/>
          <w:szCs w:val="21"/>
        </w:rPr>
        <w:fldChar w:fldCharType="separate"/>
      </w:r>
      <w:bookmarkStart w:id="78" w:name="_bookmark50"/>
      <w:bookmarkEnd w:id="78"/>
      <w:r>
        <w:rPr>
          <w:color w:val="0000ED"/>
          <w:sz w:val="24"/>
          <w:szCs w:val="21"/>
        </w:rPr>
        <w:t>质量机器人</w:t>
      </w:r>
      <w:r>
        <w:rPr>
          <w:color w:val="0000ED"/>
          <w:sz w:val="24"/>
          <w:szCs w:val="21"/>
        </w:rPr>
        <w:fldChar w:fldCharType="end"/>
      </w:r>
    </w:p>
    <w:p>
      <w:pPr>
        <w:pStyle w:val="6"/>
        <w:spacing w:before="66" w:line="280" w:lineRule="auto"/>
        <w:ind w:left="1899" w:right="519"/>
        <w:rPr>
          <w:sz w:val="24"/>
          <w:szCs w:val="24"/>
        </w:rPr>
      </w:pPr>
      <w:r>
        <w:rPr>
          <w:sz w:val="24"/>
          <w:szCs w:val="24"/>
        </w:rPr>
        <w:fldChar w:fldCharType="begin"/>
      </w:r>
      <w:r>
        <w:rPr>
          <w:sz w:val="24"/>
          <w:szCs w:val="24"/>
        </w:rPr>
        <w:instrText xml:space="preserve"> HYPERLINK \l "_bookmark166" </w:instrText>
      </w:r>
      <w:r>
        <w:rPr>
          <w:sz w:val="24"/>
          <w:szCs w:val="24"/>
        </w:rPr>
        <w:fldChar w:fldCharType="separate"/>
      </w:r>
      <w:r>
        <w:rPr>
          <w:color w:val="0000ED"/>
          <w:sz w:val="24"/>
          <w:szCs w:val="24"/>
          <w:u w:val="single" w:color="0000ED"/>
        </w:rPr>
        <w:t>（</w:t>
      </w:r>
      <w:r>
        <w:rPr>
          <w:rFonts w:ascii="Times New Roman" w:eastAsia="Times New Roman"/>
          <w:color w:val="0000ED"/>
          <w:sz w:val="24"/>
          <w:szCs w:val="24"/>
          <w:u w:val="single" w:color="0000ED"/>
        </w:rPr>
        <w:t>Quality Bot</w:t>
      </w:r>
      <w:r>
        <w:rPr>
          <w:color w:val="0000ED"/>
          <w:sz w:val="24"/>
          <w:szCs w:val="24"/>
          <w:u w:val="single" w:color="0000ED"/>
        </w:rPr>
        <w:t>）实验</w:t>
      </w:r>
      <w:r>
        <w:rPr>
          <w:color w:val="0000ED"/>
          <w:sz w:val="24"/>
          <w:szCs w:val="24"/>
          <w:u w:val="single" w:color="0000ED"/>
        </w:rPr>
        <w:fldChar w:fldCharType="end"/>
      </w:r>
      <w:bookmarkStart w:id="79" w:name="_bookmark51"/>
      <w:bookmarkEnd w:id="79"/>
      <w:r>
        <w:rPr>
          <w:sz w:val="24"/>
          <w:szCs w:val="24"/>
        </w:rPr>
        <w:fldChar w:fldCharType="begin"/>
      </w:r>
      <w:r>
        <w:rPr>
          <w:sz w:val="24"/>
          <w:szCs w:val="24"/>
        </w:rPr>
        <w:instrText xml:space="preserve"> HYPERLINK \l "_bookmark167" </w:instrText>
      </w:r>
      <w:r>
        <w:rPr>
          <w:sz w:val="24"/>
          <w:szCs w:val="24"/>
        </w:rPr>
        <w:fldChar w:fldCharType="separate"/>
      </w:r>
      <w:r>
        <w:rPr>
          <w:rFonts w:ascii="Times New Roman" w:eastAsia="Times New Roman"/>
          <w:color w:val="0000ED"/>
          <w:sz w:val="24"/>
          <w:szCs w:val="24"/>
          <w:u w:val="single" w:color="0000ED"/>
        </w:rPr>
        <w:t>3.2.9 BITE</w:t>
      </w:r>
      <w:r>
        <w:rPr>
          <w:color w:val="0000ED"/>
          <w:sz w:val="24"/>
          <w:szCs w:val="24"/>
          <w:u w:val="single" w:color="0000ED"/>
        </w:rPr>
        <w:t>实验</w:t>
      </w:r>
      <w:r>
        <w:rPr>
          <w:color w:val="0000ED"/>
          <w:sz w:val="24"/>
          <w:szCs w:val="24"/>
          <w:u w:val="single" w:color="0000ED"/>
        </w:rPr>
        <w:fldChar w:fldCharType="end"/>
      </w:r>
    </w:p>
    <w:p>
      <w:pPr>
        <w:pStyle w:val="12"/>
        <w:numPr>
          <w:ilvl w:val="2"/>
          <w:numId w:val="4"/>
        </w:numPr>
        <w:tabs>
          <w:tab w:val="left" w:pos="3121"/>
          <w:tab w:val="left" w:pos="3122"/>
          <w:tab w:val="left" w:pos="4463"/>
        </w:tabs>
        <w:spacing w:before="19" w:after="0" w:line="312" w:lineRule="auto"/>
        <w:ind w:left="1899" w:right="89" w:firstLine="0"/>
        <w:jc w:val="left"/>
        <w:rPr>
          <w:rFonts w:ascii="Times New Roman"/>
          <w:sz w:val="24"/>
          <w:szCs w:val="21"/>
        </w:rPr>
      </w:pPr>
      <w:r>
        <w:rPr>
          <w:sz w:val="21"/>
          <w:szCs w:val="21"/>
        </w:rPr>
        <w:pict>
          <v:shape id="_x0000_s1039" o:spid="_x0000_s1039" style="position:absolute;left:0pt;margin-left:94.95pt;margin-top:16.05pt;height:0.1pt;width:151.5pt;mso-position-horizontal-relative:page;z-index:-251645952;mso-width-relative:page;mso-height-relative:page;" filled="f" stroked="t" coordorigin="1900,322" coordsize="3030,0" path="m1900,322l4929,322,1900,322xe">
            <v:path arrowok="t"/>
            <v:fill on="f" focussize="0,0"/>
            <v:stroke weight="0.749448818897638pt" color="#0000ED"/>
            <v:imagedata o:title=""/>
            <o:lock v:ext="edit"/>
          </v:shape>
        </w:pict>
      </w:r>
      <w:bookmarkStart w:id="80" w:name="_bookmark52"/>
      <w:bookmarkEnd w:id="80"/>
      <w:r>
        <w:rPr>
          <w:sz w:val="21"/>
          <w:szCs w:val="21"/>
        </w:rPr>
        <w:fldChar w:fldCharType="begin"/>
      </w:r>
      <w:r>
        <w:rPr>
          <w:sz w:val="21"/>
          <w:szCs w:val="21"/>
        </w:rPr>
        <w:instrText xml:space="preserve"> HYPERLINK \l "_bookmark168" </w:instrText>
      </w:r>
      <w:r>
        <w:rPr>
          <w:sz w:val="21"/>
          <w:szCs w:val="21"/>
        </w:rPr>
        <w:fldChar w:fldCharType="separate"/>
      </w:r>
      <w:bookmarkStart w:id="81" w:name="_bookmark52"/>
      <w:bookmarkEnd w:id="81"/>
      <w:r>
        <w:rPr>
          <w:rFonts w:ascii="Times New Roman"/>
          <w:color w:val="0000ED"/>
          <w:spacing w:val="-3"/>
          <w:sz w:val="24"/>
          <w:szCs w:val="21"/>
        </w:rPr>
        <w:t>Google</w:t>
      </w:r>
      <w:r>
        <w:rPr>
          <w:rFonts w:ascii="Times New Roman"/>
          <w:color w:val="0000ED"/>
          <w:spacing w:val="-3"/>
          <w:sz w:val="24"/>
          <w:szCs w:val="21"/>
        </w:rPr>
        <w:tab/>
      </w:r>
      <w:r>
        <w:rPr>
          <w:rFonts w:ascii="Times New Roman"/>
          <w:color w:val="0000ED"/>
          <w:spacing w:val="-12"/>
          <w:sz w:val="24"/>
          <w:szCs w:val="21"/>
        </w:rPr>
        <w:t>Test</w:t>
      </w:r>
      <w:r>
        <w:rPr>
          <w:rFonts w:ascii="Times New Roman"/>
          <w:color w:val="0000ED"/>
          <w:spacing w:val="-12"/>
          <w:sz w:val="24"/>
          <w:szCs w:val="21"/>
          <w:u w:val="single" w:color="0000ED"/>
        </w:rPr>
        <w:t xml:space="preserve"> </w:t>
      </w:r>
      <w:r>
        <w:rPr>
          <w:rFonts w:ascii="Times New Roman"/>
          <w:color w:val="0000ED"/>
          <w:spacing w:val="-4"/>
          <w:sz w:val="24"/>
          <w:szCs w:val="21"/>
          <w:u w:val="single" w:color="0000ED"/>
        </w:rPr>
        <w:t>Analytics</w:t>
      </w:r>
      <w:r>
        <w:rPr>
          <w:rFonts w:ascii="Times New Roman"/>
          <w:color w:val="0000ED"/>
          <w:spacing w:val="-4"/>
          <w:sz w:val="24"/>
          <w:szCs w:val="21"/>
          <w:u w:val="single" w:color="0000ED"/>
        </w:rPr>
        <w:fldChar w:fldCharType="end"/>
      </w:r>
    </w:p>
    <w:p>
      <w:pPr>
        <w:pStyle w:val="12"/>
        <w:numPr>
          <w:ilvl w:val="2"/>
          <w:numId w:val="4"/>
        </w:numPr>
        <w:tabs>
          <w:tab w:val="left" w:pos="2710"/>
        </w:tabs>
        <w:spacing w:before="0" w:after="0" w:line="367" w:lineRule="exact"/>
        <w:ind w:left="2709" w:right="0" w:hanging="811"/>
        <w:jc w:val="left"/>
        <w:rPr>
          <w:sz w:val="24"/>
          <w:szCs w:val="21"/>
        </w:rPr>
      </w:pPr>
      <w:bookmarkStart w:id="82" w:name="_bookmark53"/>
      <w:bookmarkEnd w:id="82"/>
      <w:r>
        <w:rPr>
          <w:sz w:val="21"/>
          <w:szCs w:val="21"/>
        </w:rPr>
        <w:fldChar w:fldCharType="begin"/>
      </w:r>
      <w:r>
        <w:rPr>
          <w:sz w:val="21"/>
          <w:szCs w:val="21"/>
        </w:rPr>
        <w:instrText xml:space="preserve"> HYPERLINK \l "_bookmark169" </w:instrText>
      </w:r>
      <w:r>
        <w:rPr>
          <w:sz w:val="21"/>
          <w:szCs w:val="21"/>
        </w:rPr>
        <w:fldChar w:fldCharType="separate"/>
      </w:r>
      <w:bookmarkStart w:id="83" w:name="_bookmark53"/>
      <w:bookmarkEnd w:id="83"/>
      <w:r>
        <w:rPr>
          <w:color w:val="0000ED"/>
          <w:sz w:val="24"/>
          <w:szCs w:val="21"/>
          <w:u w:val="single" w:color="0000ED"/>
        </w:rPr>
        <w:t>零成本测试流程</w:t>
      </w:r>
      <w:r>
        <w:rPr>
          <w:color w:val="0000ED"/>
          <w:sz w:val="24"/>
          <w:szCs w:val="21"/>
          <w:u w:val="single" w:color="0000ED"/>
        </w:rPr>
        <w:fldChar w:fldCharType="end"/>
      </w:r>
    </w:p>
    <w:p>
      <w:pPr>
        <w:pStyle w:val="12"/>
        <w:numPr>
          <w:ilvl w:val="2"/>
          <w:numId w:val="4"/>
        </w:numPr>
        <w:tabs>
          <w:tab w:val="left" w:pos="2725"/>
        </w:tabs>
        <w:spacing w:before="66" w:after="0" w:line="240" w:lineRule="auto"/>
        <w:ind w:left="2724" w:right="0" w:hanging="826"/>
        <w:jc w:val="left"/>
        <w:rPr>
          <w:sz w:val="24"/>
          <w:szCs w:val="21"/>
        </w:rPr>
      </w:pPr>
      <w:bookmarkStart w:id="84" w:name="_bookmark54"/>
      <w:bookmarkEnd w:id="84"/>
      <w:r>
        <w:rPr>
          <w:sz w:val="21"/>
          <w:szCs w:val="21"/>
        </w:rPr>
        <w:fldChar w:fldCharType="begin"/>
      </w:r>
      <w:r>
        <w:rPr>
          <w:sz w:val="21"/>
          <w:szCs w:val="21"/>
        </w:rPr>
        <w:instrText xml:space="preserve"> HYPERLINK \l "_bookmark170" </w:instrText>
      </w:r>
      <w:r>
        <w:rPr>
          <w:sz w:val="21"/>
          <w:szCs w:val="21"/>
        </w:rPr>
        <w:fldChar w:fldCharType="separate"/>
      </w:r>
      <w:bookmarkStart w:id="85" w:name="_bookmark54"/>
      <w:bookmarkEnd w:id="85"/>
      <w:r>
        <w:rPr>
          <w:color w:val="0000ED"/>
          <w:sz w:val="24"/>
          <w:szCs w:val="21"/>
          <w:u w:val="single" w:color="0000ED"/>
        </w:rPr>
        <w:t>外部供应商</w:t>
      </w:r>
      <w:r>
        <w:rPr>
          <w:color w:val="0000ED"/>
          <w:sz w:val="24"/>
          <w:szCs w:val="21"/>
          <w:u w:val="single" w:color="0000ED"/>
        </w:rPr>
        <w:fldChar w:fldCharType="end"/>
      </w:r>
    </w:p>
    <w:p>
      <w:pPr>
        <w:pStyle w:val="12"/>
        <w:numPr>
          <w:ilvl w:val="1"/>
          <w:numId w:val="3"/>
        </w:numPr>
        <w:tabs>
          <w:tab w:val="left" w:pos="1818"/>
        </w:tabs>
        <w:spacing w:before="65" w:after="0" w:line="280" w:lineRule="auto"/>
        <w:ind w:left="1299" w:right="97" w:firstLine="0"/>
        <w:jc w:val="left"/>
        <w:rPr>
          <w:sz w:val="24"/>
          <w:szCs w:val="21"/>
        </w:rPr>
      </w:pPr>
      <w:bookmarkStart w:id="86" w:name="_bookmark55"/>
      <w:bookmarkEnd w:id="86"/>
      <w:r>
        <w:rPr>
          <w:sz w:val="21"/>
          <w:szCs w:val="21"/>
        </w:rPr>
        <w:fldChar w:fldCharType="begin"/>
      </w:r>
      <w:r>
        <w:rPr>
          <w:sz w:val="21"/>
          <w:szCs w:val="21"/>
        </w:rPr>
        <w:instrText xml:space="preserve"> HYPERLINK \l "_bookmark171" </w:instrText>
      </w:r>
      <w:r>
        <w:rPr>
          <w:sz w:val="21"/>
          <w:szCs w:val="21"/>
        </w:rPr>
        <w:fldChar w:fldCharType="separate"/>
      </w:r>
      <w:bookmarkStart w:id="87" w:name="_bookmark55"/>
      <w:bookmarkEnd w:id="87"/>
      <w:r>
        <w:rPr>
          <w:color w:val="0000ED"/>
          <w:sz w:val="24"/>
          <w:szCs w:val="21"/>
          <w:u w:val="single" w:color="0000ED"/>
        </w:rPr>
        <w:t>与</w:t>
      </w:r>
      <w:r>
        <w:rPr>
          <w:rFonts w:ascii="Times New Roman" w:hAnsi="Times New Roman" w:eastAsia="Times New Roman"/>
          <w:color w:val="0000ED"/>
          <w:spacing w:val="-3"/>
          <w:sz w:val="24"/>
          <w:szCs w:val="21"/>
          <w:u w:val="single" w:color="0000ED"/>
        </w:rPr>
        <w:t>Google</w:t>
      </w:r>
      <w:r>
        <w:rPr>
          <w:rFonts w:ascii="Times New Roman" w:hAnsi="Times New Roman" w:eastAsia="Times New Roman"/>
          <w:color w:val="0000ED"/>
          <w:spacing w:val="68"/>
          <w:sz w:val="24"/>
          <w:szCs w:val="21"/>
          <w:u w:val="single" w:color="0000ED"/>
        </w:rPr>
        <w:t xml:space="preserve"> </w:t>
      </w:r>
      <w:r>
        <w:rPr>
          <w:rFonts w:ascii="Times New Roman" w:hAnsi="Times New Roman" w:eastAsia="Times New Roman"/>
          <w:color w:val="0000ED"/>
          <w:sz w:val="24"/>
          <w:szCs w:val="21"/>
          <w:u w:val="single" w:color="0000ED"/>
        </w:rPr>
        <w:t>Docs</w:t>
      </w:r>
      <w:r>
        <w:rPr>
          <w:color w:val="0000ED"/>
          <w:spacing w:val="-4"/>
          <w:sz w:val="24"/>
          <w:szCs w:val="21"/>
          <w:u w:val="single" w:color="0000ED"/>
        </w:rPr>
        <w:t>测试工程</w:t>
      </w:r>
      <w:r>
        <w:rPr>
          <w:color w:val="0000ED"/>
          <w:spacing w:val="-280"/>
          <w:sz w:val="24"/>
          <w:szCs w:val="21"/>
          <w:u w:val="single" w:color="0000ED"/>
        </w:rPr>
        <w:t>师</w:t>
      </w:r>
      <w:r>
        <w:rPr>
          <w:color w:val="0000ED"/>
          <w:sz w:val="24"/>
          <w:szCs w:val="21"/>
          <w:u w:val="single" w:color="0000ED"/>
        </w:rPr>
        <w:t>林赛</w:t>
      </w:r>
      <w:r>
        <w:rPr>
          <w:rFonts w:ascii="Times New Roman" w:hAnsi="Times New Roman" w:eastAsia="Times New Roman"/>
          <w:color w:val="0000ED"/>
          <w:spacing w:val="5"/>
          <w:sz w:val="24"/>
          <w:szCs w:val="21"/>
          <w:u w:val="single" w:color="0000ED"/>
        </w:rPr>
        <w:t>·</w:t>
      </w:r>
      <w:r>
        <w:rPr>
          <w:color w:val="0000ED"/>
          <w:sz w:val="24"/>
          <w:szCs w:val="21"/>
          <w:u w:val="single" w:color="0000ED"/>
        </w:rPr>
        <w:t>韦伯斯特</w:t>
      </w:r>
      <w:r>
        <w:rPr>
          <w:color w:val="0000ED"/>
          <w:spacing w:val="-3"/>
          <w:sz w:val="24"/>
          <w:szCs w:val="21"/>
          <w:u w:val="single" w:color="0000ED"/>
        </w:rPr>
        <w:t>（</w:t>
      </w:r>
      <w:r>
        <w:rPr>
          <w:rFonts w:ascii="Times New Roman" w:hAnsi="Times New Roman" w:eastAsia="Times New Roman"/>
          <w:color w:val="0000ED"/>
          <w:spacing w:val="-3"/>
          <w:sz w:val="24"/>
          <w:szCs w:val="21"/>
          <w:u w:val="single" w:color="0000ED"/>
        </w:rPr>
        <w:t xml:space="preserve">Lindsay </w:t>
      </w:r>
      <w:r>
        <w:rPr>
          <w:rFonts w:ascii="Times New Roman" w:hAnsi="Times New Roman" w:eastAsia="Times New Roman"/>
          <w:color w:val="0000ED"/>
          <w:spacing w:val="-6"/>
          <w:sz w:val="24"/>
          <w:szCs w:val="21"/>
          <w:u w:val="single" w:color="0000ED"/>
        </w:rPr>
        <w:t>Webster</w:t>
      </w:r>
      <w:r>
        <w:rPr>
          <w:color w:val="0000ED"/>
          <w:spacing w:val="-6"/>
          <w:sz w:val="24"/>
          <w:szCs w:val="21"/>
          <w:u w:val="single" w:color="0000ED"/>
        </w:rPr>
        <w:t>）</w:t>
      </w:r>
      <w:r>
        <w:rPr>
          <w:color w:val="0000ED"/>
          <w:sz w:val="24"/>
          <w:szCs w:val="21"/>
          <w:u w:val="single" w:color="0000ED"/>
        </w:rPr>
        <w:t>的访谈</w:t>
      </w:r>
      <w:r>
        <w:rPr>
          <w:color w:val="0000ED"/>
          <w:sz w:val="24"/>
          <w:szCs w:val="21"/>
          <w:u w:val="single" w:color="0000ED"/>
        </w:rPr>
        <w:fldChar w:fldCharType="end"/>
      </w:r>
    </w:p>
    <w:p>
      <w:pPr>
        <w:pStyle w:val="12"/>
        <w:numPr>
          <w:ilvl w:val="1"/>
          <w:numId w:val="3"/>
        </w:numPr>
        <w:tabs>
          <w:tab w:val="left" w:pos="1795"/>
        </w:tabs>
        <w:spacing w:before="0" w:after="0" w:line="384" w:lineRule="exact"/>
        <w:ind w:left="1794" w:right="0" w:hanging="496"/>
        <w:jc w:val="left"/>
        <w:rPr>
          <w:sz w:val="24"/>
          <w:szCs w:val="21"/>
        </w:rPr>
      </w:pPr>
      <w:r>
        <w:rPr>
          <w:sz w:val="21"/>
          <w:szCs w:val="21"/>
        </w:rPr>
        <w:fldChar w:fldCharType="begin"/>
      </w:r>
      <w:r>
        <w:rPr>
          <w:sz w:val="21"/>
          <w:szCs w:val="21"/>
        </w:rPr>
        <w:instrText xml:space="preserve"> HYPERLINK \l "_bookmark172" </w:instrText>
      </w:r>
      <w:r>
        <w:rPr>
          <w:sz w:val="21"/>
          <w:szCs w:val="21"/>
        </w:rPr>
        <w:fldChar w:fldCharType="separate"/>
      </w:r>
      <w:r>
        <w:rPr>
          <w:color w:val="0000ED"/>
          <w:sz w:val="24"/>
          <w:szCs w:val="21"/>
          <w:u w:val="single" w:color="0000ED"/>
        </w:rPr>
        <w:t>与</w:t>
      </w:r>
      <w:r>
        <w:rPr>
          <w:rFonts w:ascii="Times New Roman" w:eastAsia="Times New Roman"/>
          <w:color w:val="0000ED"/>
          <w:spacing w:val="-13"/>
          <w:sz w:val="24"/>
          <w:szCs w:val="21"/>
          <w:u w:val="single" w:color="0000ED"/>
        </w:rPr>
        <w:t>YouTube</w:t>
      </w:r>
      <w:r>
        <w:rPr>
          <w:color w:val="0000ED"/>
          <w:sz w:val="24"/>
          <w:szCs w:val="21"/>
          <w:u w:val="single" w:color="0000ED"/>
        </w:rPr>
        <w:t>测试工程师安</w:t>
      </w:r>
      <w:r>
        <w:rPr>
          <w:color w:val="0000ED"/>
          <w:sz w:val="24"/>
          <w:szCs w:val="21"/>
          <w:u w:val="single" w:color="0000ED"/>
        </w:rPr>
        <w:fldChar w:fldCharType="end"/>
      </w:r>
    </w:p>
    <w:p>
      <w:pPr>
        <w:spacing w:after="0" w:line="384" w:lineRule="exact"/>
        <w:jc w:val="left"/>
        <w:rPr>
          <w:sz w:val="24"/>
          <w:szCs w:val="21"/>
        </w:rPr>
        <w:sectPr>
          <w:pgSz w:w="5050" w:h="6630"/>
          <w:pgMar w:top="60" w:right="0" w:bottom="360" w:left="0" w:header="0" w:footer="172" w:gutter="0"/>
          <w:pgNumType w:fmt="decimal"/>
          <w:cols w:space="720" w:num="1"/>
        </w:sectPr>
      </w:pPr>
    </w:p>
    <w:p>
      <w:pPr>
        <w:pStyle w:val="6"/>
        <w:tabs>
          <w:tab w:val="left" w:pos="3338"/>
        </w:tabs>
        <w:spacing w:before="39" w:line="280" w:lineRule="auto"/>
        <w:ind w:left="1299" w:right="98"/>
        <w:rPr>
          <w:sz w:val="24"/>
          <w:szCs w:val="24"/>
        </w:rPr>
      </w:pPr>
      <w:r>
        <w:rPr>
          <w:color w:val="0000ED"/>
          <w:sz w:val="24"/>
          <w:szCs w:val="24"/>
          <w:u w:val="single" w:color="0000ED"/>
        </w:rPr>
        <w:t>普</w:t>
      </w:r>
      <w:r>
        <w:rPr>
          <w:rFonts w:ascii="Times New Roman" w:hAnsi="Times New Roman" w:eastAsia="Times New Roman"/>
          <w:color w:val="0000ED"/>
          <w:spacing w:val="5"/>
          <w:sz w:val="24"/>
          <w:szCs w:val="24"/>
          <w:u w:val="single" w:color="0000ED"/>
        </w:rPr>
        <w:t>·</w:t>
      </w:r>
      <w:r>
        <w:rPr>
          <w:color w:val="0000ED"/>
          <w:sz w:val="24"/>
          <w:szCs w:val="24"/>
          <w:u w:val="single" w:color="0000ED"/>
        </w:rPr>
        <w:t>周（</w:t>
      </w:r>
      <w:r>
        <w:rPr>
          <w:rFonts w:ascii="Times New Roman" w:hAnsi="Times New Roman" w:eastAsia="Times New Roman"/>
          <w:color w:val="0000ED"/>
          <w:sz w:val="24"/>
          <w:szCs w:val="24"/>
          <w:u w:val="single" w:color="0000ED"/>
        </w:rPr>
        <w:t>Apple</w:t>
      </w:r>
      <w:r>
        <w:rPr>
          <w:rFonts w:ascii="Times New Roman" w:hAnsi="Times New Roman" w:eastAsia="Times New Roman"/>
          <w:color w:val="0000ED"/>
          <w:sz w:val="24"/>
          <w:szCs w:val="24"/>
          <w:u w:val="single" w:color="0000ED"/>
        </w:rPr>
        <w:tab/>
      </w:r>
      <w:r>
        <w:rPr>
          <w:rFonts w:ascii="Times New Roman" w:hAnsi="Times New Roman" w:eastAsia="Times New Roman"/>
          <w:color w:val="0000ED"/>
          <w:spacing w:val="-3"/>
          <w:sz w:val="24"/>
          <w:szCs w:val="24"/>
          <w:u w:val="single" w:color="0000ED"/>
        </w:rPr>
        <w:t>Chow</w:t>
      </w:r>
      <w:r>
        <w:rPr>
          <w:color w:val="0000ED"/>
          <w:spacing w:val="-3"/>
          <w:sz w:val="24"/>
          <w:szCs w:val="24"/>
          <w:u w:val="single" w:color="0000ED"/>
        </w:rPr>
        <w:t>）</w:t>
      </w:r>
      <w:r>
        <w:rPr>
          <w:color w:val="0000ED"/>
          <w:sz w:val="24"/>
          <w:szCs w:val="24"/>
          <w:u w:val="single" w:color="0000ED"/>
        </w:rPr>
        <w:t>的</w:t>
      </w:r>
      <w:r>
        <w:rPr>
          <w:color w:val="0000ED"/>
          <w:spacing w:val="-15"/>
          <w:sz w:val="24"/>
          <w:szCs w:val="24"/>
          <w:u w:val="single" w:color="0000ED"/>
        </w:rPr>
        <w:t>访</w:t>
      </w:r>
      <w:r>
        <w:rPr>
          <w:color w:val="0000ED"/>
          <w:spacing w:val="-280"/>
          <w:sz w:val="24"/>
          <w:szCs w:val="24"/>
          <w:u w:val="single" w:color="0000ED"/>
        </w:rPr>
        <w:t>谈</w:t>
      </w:r>
    </w:p>
    <w:p>
      <w:pPr>
        <w:pStyle w:val="6"/>
        <w:ind w:left="699"/>
        <w:rPr>
          <w:sz w:val="24"/>
          <w:szCs w:val="24"/>
        </w:rPr>
      </w:pPr>
      <w:bookmarkStart w:id="88" w:name="_bookmark56"/>
      <w:bookmarkEnd w:id="88"/>
      <w:bookmarkStart w:id="89" w:name="对本书的赞誉"/>
      <w:bookmarkEnd w:id="89"/>
      <w:r>
        <w:rPr>
          <w:sz w:val="24"/>
          <w:szCs w:val="24"/>
        </w:rPr>
        <w:fldChar w:fldCharType="begin"/>
      </w:r>
      <w:r>
        <w:rPr>
          <w:sz w:val="24"/>
          <w:szCs w:val="24"/>
        </w:rPr>
        <w:instrText xml:space="preserve"> HYPERLINK \l "_bookmark173" </w:instrText>
      </w:r>
      <w:r>
        <w:rPr>
          <w:sz w:val="24"/>
          <w:szCs w:val="24"/>
        </w:rPr>
        <w:fldChar w:fldCharType="separate"/>
      </w:r>
      <w:r>
        <w:rPr>
          <w:color w:val="0000ED"/>
          <w:sz w:val="24"/>
          <w:szCs w:val="24"/>
          <w:u w:val="single" w:color="0000ED"/>
        </w:rPr>
        <w:t>第</w:t>
      </w:r>
      <w:r>
        <w:rPr>
          <w:rFonts w:ascii="Times New Roman" w:eastAsia="Times New Roman"/>
          <w:color w:val="0000ED"/>
          <w:sz w:val="24"/>
          <w:szCs w:val="24"/>
          <w:u w:val="single" w:color="0000ED"/>
        </w:rPr>
        <w:t>4</w:t>
      </w:r>
      <w:r>
        <w:rPr>
          <w:color w:val="0000ED"/>
          <w:sz w:val="24"/>
          <w:szCs w:val="24"/>
          <w:u w:val="single" w:color="0000ED"/>
        </w:rPr>
        <w:t>章 测试工程经理</w:t>
      </w:r>
      <w:r>
        <w:rPr>
          <w:color w:val="0000ED"/>
          <w:sz w:val="24"/>
          <w:szCs w:val="24"/>
          <w:u w:val="single" w:color="0000ED"/>
        </w:rPr>
        <w:fldChar w:fldCharType="end"/>
      </w:r>
    </w:p>
    <w:p>
      <w:pPr>
        <w:pStyle w:val="12"/>
        <w:numPr>
          <w:ilvl w:val="1"/>
          <w:numId w:val="5"/>
        </w:numPr>
        <w:tabs>
          <w:tab w:val="left" w:pos="1750"/>
        </w:tabs>
        <w:spacing w:before="66" w:after="0" w:line="240" w:lineRule="auto"/>
        <w:ind w:left="1749" w:right="0" w:hanging="451"/>
        <w:jc w:val="left"/>
        <w:rPr>
          <w:sz w:val="24"/>
          <w:szCs w:val="21"/>
        </w:rPr>
      </w:pPr>
      <w:bookmarkStart w:id="90" w:name="_bookmark57"/>
      <w:bookmarkEnd w:id="90"/>
      <w:r>
        <w:rPr>
          <w:sz w:val="21"/>
          <w:szCs w:val="21"/>
        </w:rPr>
        <w:fldChar w:fldCharType="begin"/>
      </w:r>
      <w:r>
        <w:rPr>
          <w:sz w:val="21"/>
          <w:szCs w:val="21"/>
        </w:rPr>
        <w:instrText xml:space="preserve"> HYPERLINK \l "_bookmark174" </w:instrText>
      </w:r>
      <w:r>
        <w:rPr>
          <w:sz w:val="21"/>
          <w:szCs w:val="21"/>
        </w:rPr>
        <w:fldChar w:fldCharType="separate"/>
      </w:r>
      <w:bookmarkStart w:id="91" w:name="_bookmark57"/>
      <w:bookmarkEnd w:id="91"/>
      <w:r>
        <w:rPr>
          <w:color w:val="0000ED"/>
          <w:sz w:val="24"/>
          <w:szCs w:val="21"/>
          <w:u w:val="single" w:color="0000ED"/>
        </w:rPr>
        <w:t>测试工程经理的工作</w:t>
      </w:r>
      <w:r>
        <w:rPr>
          <w:color w:val="0000ED"/>
          <w:sz w:val="24"/>
          <w:szCs w:val="21"/>
          <w:u w:val="single" w:color="0000ED"/>
        </w:rPr>
        <w:fldChar w:fldCharType="end"/>
      </w:r>
    </w:p>
    <w:p>
      <w:pPr>
        <w:pStyle w:val="12"/>
        <w:numPr>
          <w:ilvl w:val="1"/>
          <w:numId w:val="5"/>
        </w:numPr>
        <w:tabs>
          <w:tab w:val="left" w:pos="1750"/>
        </w:tabs>
        <w:spacing w:before="65" w:after="0" w:line="240" w:lineRule="auto"/>
        <w:ind w:left="1749" w:right="0" w:hanging="451"/>
        <w:jc w:val="left"/>
        <w:rPr>
          <w:sz w:val="24"/>
          <w:szCs w:val="21"/>
        </w:rPr>
      </w:pPr>
      <w:bookmarkStart w:id="92" w:name="_bookmark58"/>
      <w:bookmarkEnd w:id="92"/>
      <w:r>
        <w:rPr>
          <w:sz w:val="21"/>
          <w:szCs w:val="21"/>
        </w:rPr>
        <w:fldChar w:fldCharType="begin"/>
      </w:r>
      <w:r>
        <w:rPr>
          <w:sz w:val="21"/>
          <w:szCs w:val="21"/>
        </w:rPr>
        <w:instrText xml:space="preserve"> HYPERLINK \l "_bookmark175" </w:instrText>
      </w:r>
      <w:r>
        <w:rPr>
          <w:sz w:val="21"/>
          <w:szCs w:val="21"/>
        </w:rPr>
        <w:fldChar w:fldCharType="separate"/>
      </w:r>
      <w:bookmarkStart w:id="93" w:name="_bookmark58"/>
      <w:bookmarkEnd w:id="93"/>
      <w:r>
        <w:rPr>
          <w:color w:val="0000ED"/>
          <w:sz w:val="24"/>
          <w:szCs w:val="21"/>
          <w:u w:val="single" w:color="0000ED"/>
        </w:rPr>
        <w:t>获得项目和人员</w:t>
      </w:r>
      <w:r>
        <w:rPr>
          <w:color w:val="0000ED"/>
          <w:sz w:val="24"/>
          <w:szCs w:val="21"/>
          <w:u w:val="single" w:color="0000ED"/>
        </w:rPr>
        <w:fldChar w:fldCharType="end"/>
      </w:r>
    </w:p>
    <w:p>
      <w:pPr>
        <w:pStyle w:val="12"/>
        <w:numPr>
          <w:ilvl w:val="1"/>
          <w:numId w:val="5"/>
        </w:numPr>
        <w:tabs>
          <w:tab w:val="left" w:pos="1750"/>
        </w:tabs>
        <w:spacing w:before="65" w:after="0" w:line="240" w:lineRule="auto"/>
        <w:ind w:left="1749" w:right="0" w:hanging="451"/>
        <w:jc w:val="left"/>
        <w:rPr>
          <w:sz w:val="24"/>
          <w:szCs w:val="21"/>
        </w:rPr>
      </w:pPr>
      <w:bookmarkStart w:id="94" w:name="_bookmark59"/>
      <w:bookmarkEnd w:id="94"/>
      <w:r>
        <w:rPr>
          <w:sz w:val="21"/>
          <w:szCs w:val="21"/>
        </w:rPr>
        <w:fldChar w:fldCharType="begin"/>
      </w:r>
      <w:r>
        <w:rPr>
          <w:sz w:val="21"/>
          <w:szCs w:val="21"/>
        </w:rPr>
        <w:instrText xml:space="preserve"> HYPERLINK \l "_bookmark176" </w:instrText>
      </w:r>
      <w:r>
        <w:rPr>
          <w:sz w:val="21"/>
          <w:szCs w:val="21"/>
        </w:rPr>
        <w:fldChar w:fldCharType="separate"/>
      </w:r>
      <w:bookmarkStart w:id="95" w:name="_bookmark59"/>
      <w:bookmarkEnd w:id="95"/>
      <w:r>
        <w:rPr>
          <w:color w:val="0000ED"/>
          <w:sz w:val="24"/>
          <w:szCs w:val="21"/>
          <w:u w:val="single" w:color="0000ED"/>
        </w:rPr>
        <w:t>影响力</w:t>
      </w:r>
      <w:r>
        <w:rPr>
          <w:color w:val="0000ED"/>
          <w:sz w:val="24"/>
          <w:szCs w:val="21"/>
          <w:u w:val="single" w:color="0000ED"/>
        </w:rPr>
        <w:fldChar w:fldCharType="end"/>
      </w:r>
    </w:p>
    <w:p>
      <w:pPr>
        <w:pStyle w:val="12"/>
        <w:numPr>
          <w:ilvl w:val="1"/>
          <w:numId w:val="5"/>
        </w:numPr>
        <w:tabs>
          <w:tab w:val="left" w:pos="1765"/>
        </w:tabs>
        <w:spacing w:before="65" w:after="0" w:line="280" w:lineRule="auto"/>
        <w:ind w:left="1299" w:right="89" w:firstLine="0"/>
        <w:jc w:val="left"/>
        <w:rPr>
          <w:sz w:val="24"/>
          <w:szCs w:val="21"/>
        </w:rPr>
      </w:pPr>
      <w:bookmarkStart w:id="96" w:name="_bookmark60"/>
      <w:bookmarkEnd w:id="96"/>
      <w:r>
        <w:rPr>
          <w:sz w:val="21"/>
          <w:szCs w:val="21"/>
        </w:rPr>
        <w:fldChar w:fldCharType="begin"/>
      </w:r>
      <w:r>
        <w:rPr>
          <w:sz w:val="21"/>
          <w:szCs w:val="21"/>
        </w:rPr>
        <w:instrText xml:space="preserve"> HYPERLINK \l "_bookmark177" </w:instrText>
      </w:r>
      <w:r>
        <w:rPr>
          <w:sz w:val="21"/>
          <w:szCs w:val="21"/>
        </w:rPr>
        <w:fldChar w:fldCharType="separate"/>
      </w:r>
      <w:bookmarkStart w:id="97" w:name="_bookmark60"/>
      <w:bookmarkEnd w:id="97"/>
      <w:r>
        <w:rPr>
          <w:rFonts w:ascii="Times New Roman" w:eastAsia="Times New Roman"/>
          <w:color w:val="0000ED"/>
          <w:spacing w:val="-4"/>
          <w:sz w:val="24"/>
          <w:szCs w:val="21"/>
          <w:u w:val="single" w:color="0000ED"/>
        </w:rPr>
        <w:t>Gmail</w:t>
      </w:r>
      <w:r>
        <w:rPr>
          <w:color w:val="0000ED"/>
          <w:sz w:val="24"/>
          <w:szCs w:val="21"/>
          <w:u w:val="single" w:color="0000ED"/>
        </w:rPr>
        <w:t>测试工程经理</w:t>
      </w:r>
      <w:r>
        <w:rPr>
          <w:rFonts w:ascii="Times New Roman" w:eastAsia="Times New Roman"/>
          <w:color w:val="0000ED"/>
          <w:spacing w:val="-7"/>
          <w:sz w:val="24"/>
          <w:szCs w:val="21"/>
          <w:u w:val="single" w:color="0000ED"/>
        </w:rPr>
        <w:t>Ankit Mehta</w:t>
      </w:r>
      <w:r>
        <w:rPr>
          <w:color w:val="0000ED"/>
          <w:sz w:val="24"/>
          <w:szCs w:val="21"/>
          <w:u w:val="single" w:color="0000ED"/>
        </w:rPr>
        <w:t>的访谈</w:t>
      </w:r>
      <w:r>
        <w:rPr>
          <w:color w:val="0000ED"/>
          <w:sz w:val="24"/>
          <w:szCs w:val="21"/>
          <w:u w:val="single" w:color="0000ED"/>
        </w:rPr>
        <w:fldChar w:fldCharType="end"/>
      </w:r>
    </w:p>
    <w:p>
      <w:pPr>
        <w:pStyle w:val="12"/>
        <w:numPr>
          <w:ilvl w:val="1"/>
          <w:numId w:val="5"/>
        </w:numPr>
        <w:tabs>
          <w:tab w:val="left" w:pos="2154"/>
          <w:tab w:val="left" w:pos="2155"/>
        </w:tabs>
        <w:spacing w:before="0" w:after="0" w:line="280" w:lineRule="auto"/>
        <w:ind w:left="1299" w:right="97" w:firstLine="0"/>
        <w:jc w:val="left"/>
        <w:rPr>
          <w:sz w:val="24"/>
          <w:szCs w:val="21"/>
        </w:rPr>
      </w:pPr>
      <w:r>
        <w:rPr>
          <w:sz w:val="21"/>
          <w:szCs w:val="21"/>
        </w:rPr>
        <w:pict>
          <v:shape id="_x0000_s1040" o:spid="_x0000_s1040" style="position:absolute;left:0pt;margin-left:64.95pt;margin-top:16.1pt;height:0.1pt;width:181.5pt;mso-position-horizontal-relative:page;z-index:-251644928;mso-width-relative:page;mso-height-relative:page;" filled="f" stroked="t" coordorigin="1300,322" coordsize="3630,0" path="m1300,322l4929,322,1300,322xe">
            <v:path arrowok="t"/>
            <v:fill on="f" focussize="0,0"/>
            <v:stroke weight="0.749448818897638pt" color="#0000ED"/>
            <v:imagedata o:title=""/>
            <o:lock v:ext="edit"/>
          </v:shape>
        </w:pict>
      </w:r>
      <w:bookmarkStart w:id="98" w:name="_bookmark61"/>
      <w:bookmarkEnd w:id="98"/>
      <w:r>
        <w:rPr>
          <w:sz w:val="21"/>
          <w:szCs w:val="21"/>
        </w:rPr>
        <w:fldChar w:fldCharType="begin"/>
      </w:r>
      <w:r>
        <w:rPr>
          <w:sz w:val="21"/>
          <w:szCs w:val="21"/>
        </w:rPr>
        <w:instrText xml:space="preserve"> HYPERLINK \l "_bookmark178" </w:instrText>
      </w:r>
      <w:r>
        <w:rPr>
          <w:sz w:val="21"/>
          <w:szCs w:val="21"/>
        </w:rPr>
        <w:fldChar w:fldCharType="separate"/>
      </w:r>
      <w:bookmarkStart w:id="99" w:name="_bookmark61"/>
      <w:bookmarkEnd w:id="99"/>
      <w:r>
        <w:rPr>
          <w:rFonts w:ascii="Times New Roman" w:eastAsia="Times New Roman"/>
          <w:color w:val="0000ED"/>
          <w:sz w:val="24"/>
          <w:szCs w:val="21"/>
        </w:rPr>
        <w:t>Android</w:t>
      </w:r>
      <w:r>
        <w:rPr>
          <w:color w:val="0000ED"/>
          <w:spacing w:val="-3"/>
          <w:sz w:val="24"/>
          <w:szCs w:val="21"/>
        </w:rPr>
        <w:t>测试工程经理</w:t>
      </w:r>
      <w:r>
        <w:rPr>
          <w:rFonts w:ascii="Times New Roman" w:eastAsia="Times New Roman"/>
          <w:color w:val="0000ED"/>
          <w:spacing w:val="-10"/>
          <w:sz w:val="24"/>
          <w:szCs w:val="21"/>
          <w:u w:val="single" w:color="0000ED"/>
        </w:rPr>
        <w:t>Hung</w:t>
      </w:r>
      <w:r>
        <w:rPr>
          <w:rFonts w:ascii="Times New Roman" w:eastAsia="Times New Roman"/>
          <w:color w:val="0000ED"/>
          <w:spacing w:val="-15"/>
          <w:sz w:val="24"/>
          <w:szCs w:val="21"/>
          <w:u w:val="single" w:color="0000ED"/>
        </w:rPr>
        <w:t xml:space="preserve"> </w:t>
      </w:r>
      <w:r>
        <w:rPr>
          <w:rFonts w:ascii="Times New Roman" w:eastAsia="Times New Roman"/>
          <w:color w:val="0000ED"/>
          <w:spacing w:val="-9"/>
          <w:sz w:val="24"/>
          <w:szCs w:val="21"/>
          <w:u w:val="single" w:color="0000ED"/>
        </w:rPr>
        <w:t>Dang</w:t>
      </w:r>
      <w:r>
        <w:rPr>
          <w:color w:val="0000ED"/>
          <w:sz w:val="24"/>
          <w:szCs w:val="21"/>
          <w:u w:val="single" w:color="0000ED"/>
        </w:rPr>
        <w:t>的访谈</w:t>
      </w:r>
      <w:r>
        <w:rPr>
          <w:color w:val="0000ED"/>
          <w:sz w:val="24"/>
          <w:szCs w:val="21"/>
          <w:u w:val="single" w:color="0000ED"/>
        </w:rPr>
        <w:fldChar w:fldCharType="end"/>
      </w:r>
    </w:p>
    <w:p>
      <w:pPr>
        <w:pStyle w:val="12"/>
        <w:numPr>
          <w:ilvl w:val="1"/>
          <w:numId w:val="5"/>
        </w:numPr>
        <w:tabs>
          <w:tab w:val="left" w:pos="2214"/>
          <w:tab w:val="left" w:pos="2215"/>
        </w:tabs>
        <w:spacing w:before="0" w:after="0" w:line="280" w:lineRule="auto"/>
        <w:ind w:left="1299" w:right="97" w:firstLine="0"/>
        <w:jc w:val="left"/>
        <w:rPr>
          <w:sz w:val="24"/>
          <w:szCs w:val="21"/>
        </w:rPr>
      </w:pPr>
      <w:r>
        <w:rPr>
          <w:sz w:val="21"/>
          <w:szCs w:val="21"/>
        </w:rPr>
        <w:pict>
          <v:shape id="_x0000_s1041" o:spid="_x0000_s1041" style="position:absolute;left:0pt;margin-left:64.95pt;margin-top:16.1pt;height:0.1pt;width:181.5pt;mso-position-horizontal-relative:page;z-index:-251643904;mso-width-relative:page;mso-height-relative:page;" filled="f" stroked="t" coordorigin="1300,322" coordsize="3630,0" path="m1300,322l4929,322,1300,322xe">
            <v:path arrowok="t"/>
            <v:fill on="f" focussize="0,0"/>
            <v:stroke weight="0.749448818897638pt" color="#0000ED"/>
            <v:imagedata o:title=""/>
            <o:lock v:ext="edit"/>
          </v:shape>
        </w:pict>
      </w:r>
      <w:bookmarkStart w:id="100" w:name="_bookmark62"/>
      <w:bookmarkEnd w:id="100"/>
      <w:r>
        <w:rPr>
          <w:sz w:val="21"/>
          <w:szCs w:val="21"/>
        </w:rPr>
        <w:fldChar w:fldCharType="begin"/>
      </w:r>
      <w:r>
        <w:rPr>
          <w:sz w:val="21"/>
          <w:szCs w:val="21"/>
        </w:rPr>
        <w:instrText xml:space="preserve"> HYPERLINK \l "_bookmark179" </w:instrText>
      </w:r>
      <w:r>
        <w:rPr>
          <w:sz w:val="21"/>
          <w:szCs w:val="21"/>
        </w:rPr>
        <w:fldChar w:fldCharType="separate"/>
      </w:r>
      <w:bookmarkStart w:id="101" w:name="_bookmark62"/>
      <w:bookmarkEnd w:id="101"/>
      <w:r>
        <w:rPr>
          <w:rFonts w:ascii="Times New Roman" w:eastAsia="Times New Roman"/>
          <w:color w:val="0000ED"/>
          <w:spacing w:val="-7"/>
          <w:sz w:val="24"/>
          <w:szCs w:val="21"/>
        </w:rPr>
        <w:t>Chrome</w:t>
      </w:r>
      <w:r>
        <w:rPr>
          <w:color w:val="0000ED"/>
          <w:spacing w:val="-3"/>
          <w:sz w:val="24"/>
          <w:szCs w:val="21"/>
        </w:rPr>
        <w:t>测试工程经理</w:t>
      </w:r>
      <w:r>
        <w:rPr>
          <w:rFonts w:ascii="Times New Roman" w:eastAsia="Times New Roman"/>
          <w:color w:val="0000ED"/>
          <w:sz w:val="24"/>
          <w:szCs w:val="21"/>
          <w:u w:val="single" w:color="0000ED"/>
        </w:rPr>
        <w:t>Joel</w:t>
      </w:r>
      <w:r>
        <w:rPr>
          <w:rFonts w:ascii="Times New Roman" w:eastAsia="Times New Roman"/>
          <w:color w:val="0000ED"/>
          <w:spacing w:val="6"/>
          <w:sz w:val="24"/>
          <w:szCs w:val="21"/>
          <w:u w:val="single" w:color="0000ED"/>
        </w:rPr>
        <w:t xml:space="preserve"> </w:t>
      </w:r>
      <w:r>
        <w:rPr>
          <w:rFonts w:ascii="Times New Roman" w:eastAsia="Times New Roman"/>
          <w:color w:val="0000ED"/>
          <w:spacing w:val="-7"/>
          <w:sz w:val="24"/>
          <w:szCs w:val="21"/>
          <w:u w:val="single" w:color="0000ED"/>
        </w:rPr>
        <w:t>Hynoski</w:t>
      </w:r>
      <w:r>
        <w:rPr>
          <w:color w:val="0000ED"/>
          <w:sz w:val="24"/>
          <w:szCs w:val="21"/>
          <w:u w:val="single" w:color="0000ED"/>
        </w:rPr>
        <w:t>的访谈</w:t>
      </w:r>
      <w:r>
        <w:rPr>
          <w:color w:val="0000ED"/>
          <w:sz w:val="24"/>
          <w:szCs w:val="21"/>
          <w:u w:val="single" w:color="0000ED"/>
        </w:rPr>
        <w:fldChar w:fldCharType="end"/>
      </w:r>
    </w:p>
    <w:p>
      <w:pPr>
        <w:pStyle w:val="12"/>
        <w:numPr>
          <w:ilvl w:val="1"/>
          <w:numId w:val="5"/>
        </w:numPr>
        <w:tabs>
          <w:tab w:val="left" w:pos="1750"/>
        </w:tabs>
        <w:spacing w:before="0" w:after="0" w:line="240" w:lineRule="auto"/>
        <w:ind w:left="1749" w:right="0" w:hanging="451"/>
        <w:jc w:val="left"/>
        <w:rPr>
          <w:sz w:val="24"/>
          <w:szCs w:val="21"/>
        </w:rPr>
      </w:pPr>
      <w:bookmarkStart w:id="102" w:name="_bookmark63"/>
      <w:bookmarkEnd w:id="102"/>
      <w:r>
        <w:rPr>
          <w:sz w:val="21"/>
          <w:szCs w:val="21"/>
        </w:rPr>
        <w:fldChar w:fldCharType="begin"/>
      </w:r>
      <w:r>
        <w:rPr>
          <w:sz w:val="21"/>
          <w:szCs w:val="21"/>
        </w:rPr>
        <w:instrText xml:space="preserve"> HYPERLINK \l "_bookmark180" </w:instrText>
      </w:r>
      <w:r>
        <w:rPr>
          <w:sz w:val="21"/>
          <w:szCs w:val="21"/>
        </w:rPr>
        <w:fldChar w:fldCharType="separate"/>
      </w:r>
      <w:bookmarkStart w:id="103" w:name="_bookmark63"/>
      <w:bookmarkEnd w:id="103"/>
      <w:r>
        <w:rPr>
          <w:color w:val="0000ED"/>
          <w:sz w:val="24"/>
          <w:szCs w:val="21"/>
          <w:u w:val="single" w:color="0000ED"/>
        </w:rPr>
        <w:t>测试总监</w:t>
      </w:r>
      <w:r>
        <w:rPr>
          <w:color w:val="0000ED"/>
          <w:sz w:val="24"/>
          <w:szCs w:val="21"/>
          <w:u w:val="single" w:color="0000ED"/>
        </w:rPr>
        <w:fldChar w:fldCharType="end"/>
      </w:r>
    </w:p>
    <w:p>
      <w:pPr>
        <w:spacing w:after="0" w:line="240" w:lineRule="auto"/>
        <w:jc w:val="left"/>
        <w:rPr>
          <w:sz w:val="24"/>
          <w:szCs w:val="21"/>
        </w:rPr>
        <w:sectPr>
          <w:pgSz w:w="5050" w:h="6630"/>
          <w:pgMar w:top="60" w:right="0" w:bottom="360" w:left="0" w:header="0" w:footer="172" w:gutter="0"/>
          <w:pgNumType w:fmt="decimal"/>
          <w:cols w:space="720" w:num="1"/>
        </w:sectPr>
      </w:pPr>
    </w:p>
    <w:p>
      <w:pPr>
        <w:pStyle w:val="12"/>
        <w:numPr>
          <w:ilvl w:val="1"/>
          <w:numId w:val="5"/>
        </w:numPr>
        <w:tabs>
          <w:tab w:val="left" w:pos="1944"/>
          <w:tab w:val="left" w:pos="1945"/>
        </w:tabs>
        <w:spacing w:before="39" w:after="0" w:line="280" w:lineRule="auto"/>
        <w:ind w:left="1299" w:right="97" w:hanging="1"/>
        <w:jc w:val="left"/>
        <w:rPr>
          <w:sz w:val="24"/>
          <w:szCs w:val="21"/>
        </w:rPr>
      </w:pPr>
      <w:bookmarkStart w:id="104" w:name="_bookmark64"/>
      <w:bookmarkEnd w:id="104"/>
      <w:r>
        <w:rPr>
          <w:sz w:val="21"/>
          <w:szCs w:val="21"/>
        </w:rPr>
        <w:fldChar w:fldCharType="begin"/>
      </w:r>
      <w:r>
        <w:rPr>
          <w:sz w:val="21"/>
          <w:szCs w:val="21"/>
        </w:rPr>
        <w:instrText xml:space="preserve"> HYPERLINK \l "_bookmark181" </w:instrText>
      </w:r>
      <w:r>
        <w:rPr>
          <w:sz w:val="21"/>
          <w:szCs w:val="21"/>
        </w:rPr>
        <w:fldChar w:fldCharType="separate"/>
      </w:r>
      <w:bookmarkStart w:id="105" w:name="_bookmark64"/>
      <w:bookmarkEnd w:id="105"/>
      <w:r>
        <w:rPr>
          <w:color w:val="0000ED"/>
          <w:spacing w:val="-2"/>
          <w:sz w:val="24"/>
          <w:szCs w:val="21"/>
          <w:u w:val="single" w:color="0000ED"/>
        </w:rPr>
        <w:t>搜索和地理信息测试总</w:t>
      </w:r>
      <w:r>
        <w:rPr>
          <w:color w:val="0000ED"/>
          <w:spacing w:val="-280"/>
          <w:sz w:val="24"/>
          <w:szCs w:val="21"/>
          <w:u w:val="single" w:color="0000ED"/>
        </w:rPr>
        <w:t>监</w:t>
      </w:r>
      <w:r>
        <w:rPr>
          <w:rFonts w:ascii="Times New Roman" w:eastAsia="Times New Roman"/>
          <w:color w:val="0000ED"/>
          <w:spacing w:val="-3"/>
          <w:sz w:val="24"/>
          <w:szCs w:val="21"/>
          <w:u w:val="single" w:color="0000ED"/>
        </w:rPr>
        <w:t>Shelton</w:t>
      </w:r>
      <w:r>
        <w:rPr>
          <w:rFonts w:ascii="Times New Roman" w:eastAsia="Times New Roman"/>
          <w:color w:val="0000ED"/>
          <w:spacing w:val="-17"/>
          <w:sz w:val="24"/>
          <w:szCs w:val="21"/>
          <w:u w:val="single" w:color="0000ED"/>
        </w:rPr>
        <w:t xml:space="preserve"> </w:t>
      </w:r>
      <w:r>
        <w:rPr>
          <w:rFonts w:ascii="Times New Roman" w:eastAsia="Times New Roman"/>
          <w:color w:val="0000ED"/>
          <w:sz w:val="24"/>
          <w:szCs w:val="21"/>
          <w:u w:val="single" w:color="0000ED"/>
        </w:rPr>
        <w:t>Mar</w:t>
      </w:r>
      <w:r>
        <w:rPr>
          <w:color w:val="0000ED"/>
          <w:sz w:val="24"/>
          <w:szCs w:val="21"/>
          <w:u w:val="single" w:color="0000ED"/>
        </w:rPr>
        <w:t>的访谈</w:t>
      </w:r>
      <w:r>
        <w:rPr>
          <w:color w:val="0000ED"/>
          <w:sz w:val="24"/>
          <w:szCs w:val="21"/>
          <w:u w:val="single" w:color="0000ED"/>
        </w:rPr>
        <w:fldChar w:fldCharType="end"/>
      </w:r>
    </w:p>
    <w:p>
      <w:pPr>
        <w:pStyle w:val="12"/>
        <w:numPr>
          <w:ilvl w:val="1"/>
          <w:numId w:val="5"/>
        </w:numPr>
        <w:tabs>
          <w:tab w:val="left" w:pos="2334"/>
          <w:tab w:val="left" w:pos="2335"/>
        </w:tabs>
        <w:spacing w:before="0" w:after="0" w:line="280" w:lineRule="auto"/>
        <w:ind w:left="1299" w:right="82" w:hanging="1"/>
        <w:jc w:val="left"/>
        <w:rPr>
          <w:sz w:val="24"/>
          <w:szCs w:val="21"/>
        </w:rPr>
      </w:pPr>
      <w:r>
        <w:rPr>
          <w:sz w:val="21"/>
          <w:szCs w:val="21"/>
        </w:rPr>
        <w:pict>
          <v:shape id="_x0000_s1042" o:spid="_x0000_s1042" style="position:absolute;left:0pt;margin-left:64.95pt;margin-top:16.1pt;height:0.1pt;width:181.45pt;mso-position-horizontal-relative:page;z-index:-251642880;mso-width-relative:page;mso-height-relative:page;" filled="f" stroked="t" coordorigin="1300,322" coordsize="3629,0" path="m1300,322l4929,322,1300,322xe">
            <v:path arrowok="t"/>
            <v:fill on="f" focussize="0,0"/>
            <v:stroke weight="0.749448818897638pt" color="#0000ED"/>
            <v:imagedata o:title=""/>
            <o:lock v:ext="edit"/>
          </v:shape>
        </w:pict>
      </w:r>
      <w:bookmarkStart w:id="106" w:name="_bookmark65"/>
      <w:bookmarkEnd w:id="106"/>
      <w:r>
        <w:rPr>
          <w:sz w:val="21"/>
          <w:szCs w:val="21"/>
        </w:rPr>
        <w:fldChar w:fldCharType="begin"/>
      </w:r>
      <w:r>
        <w:rPr>
          <w:sz w:val="21"/>
          <w:szCs w:val="21"/>
        </w:rPr>
        <w:instrText xml:space="preserve"> HYPERLINK \l "_bookmark182" </w:instrText>
      </w:r>
      <w:r>
        <w:rPr>
          <w:sz w:val="21"/>
          <w:szCs w:val="21"/>
        </w:rPr>
        <w:fldChar w:fldCharType="separate"/>
      </w:r>
      <w:bookmarkStart w:id="107" w:name="_bookmark65"/>
      <w:bookmarkEnd w:id="107"/>
      <w:r>
        <w:rPr>
          <w:color w:val="0000ED"/>
          <w:sz w:val="24"/>
          <w:szCs w:val="21"/>
        </w:rPr>
        <w:t>工程工具总监</w:t>
      </w:r>
      <w:r>
        <w:rPr>
          <w:rFonts w:ascii="Times New Roman" w:eastAsia="Times New Roman"/>
          <w:color w:val="0000ED"/>
          <w:spacing w:val="-5"/>
          <w:sz w:val="24"/>
          <w:szCs w:val="21"/>
        </w:rPr>
        <w:t>Ashish</w:t>
      </w:r>
      <w:r>
        <w:rPr>
          <w:rFonts w:ascii="Times New Roman" w:eastAsia="Times New Roman"/>
          <w:color w:val="0000ED"/>
          <w:spacing w:val="-5"/>
          <w:sz w:val="24"/>
          <w:szCs w:val="21"/>
          <w:u w:val="single" w:color="0000ED"/>
        </w:rPr>
        <w:t xml:space="preserve"> </w:t>
      </w:r>
      <w:r>
        <w:rPr>
          <w:rFonts w:ascii="Times New Roman" w:eastAsia="Times New Roman"/>
          <w:color w:val="0000ED"/>
          <w:spacing w:val="-8"/>
          <w:sz w:val="24"/>
          <w:szCs w:val="21"/>
          <w:u w:val="single" w:color="0000ED"/>
        </w:rPr>
        <w:t>Kumar</w:t>
      </w:r>
      <w:r>
        <w:rPr>
          <w:color w:val="0000ED"/>
          <w:sz w:val="24"/>
          <w:szCs w:val="21"/>
          <w:u w:val="single" w:color="0000ED"/>
        </w:rPr>
        <w:t>的访谈</w:t>
      </w:r>
      <w:r>
        <w:rPr>
          <w:color w:val="0000ED"/>
          <w:sz w:val="24"/>
          <w:szCs w:val="21"/>
          <w:u w:val="single" w:color="0000ED"/>
        </w:rPr>
        <w:fldChar w:fldCharType="end"/>
      </w:r>
    </w:p>
    <w:p>
      <w:pPr>
        <w:pStyle w:val="12"/>
        <w:numPr>
          <w:ilvl w:val="1"/>
          <w:numId w:val="5"/>
        </w:numPr>
        <w:tabs>
          <w:tab w:val="left" w:pos="2274"/>
          <w:tab w:val="left" w:pos="2275"/>
        </w:tabs>
        <w:spacing w:before="0" w:after="0" w:line="240" w:lineRule="auto"/>
        <w:ind w:left="2274" w:right="0" w:hanging="976"/>
        <w:jc w:val="left"/>
        <w:rPr>
          <w:sz w:val="24"/>
          <w:szCs w:val="21"/>
        </w:rPr>
      </w:pPr>
      <w:r>
        <w:rPr>
          <w:sz w:val="21"/>
          <w:szCs w:val="21"/>
        </w:rPr>
        <w:pict>
          <v:shape id="_x0000_s1043" o:spid="_x0000_s1043" style="position:absolute;left:0pt;margin-left:64.95pt;margin-top:16.1pt;height:0.1pt;width:181.45pt;mso-position-horizontal-relative:page;z-index:-251641856;mso-width-relative:page;mso-height-relative:page;" filled="f" stroked="t" coordorigin="1300,322" coordsize="3629,0" path="m1300,322l4929,322,1300,322xe">
            <v:path arrowok="t"/>
            <v:fill on="f" focussize="0,0"/>
            <v:stroke weight="0.749448818897638pt" color="#0000ED"/>
            <v:imagedata o:title=""/>
            <o:lock v:ext="edit"/>
          </v:shape>
        </w:pict>
      </w:r>
      <w:bookmarkStart w:id="108" w:name="_bookmark66"/>
      <w:bookmarkEnd w:id="108"/>
      <w:r>
        <w:rPr>
          <w:sz w:val="21"/>
          <w:szCs w:val="21"/>
        </w:rPr>
        <w:fldChar w:fldCharType="begin"/>
      </w:r>
      <w:r>
        <w:rPr>
          <w:sz w:val="21"/>
          <w:szCs w:val="21"/>
        </w:rPr>
        <w:instrText xml:space="preserve"> HYPERLINK \l "_bookmark183" </w:instrText>
      </w:r>
      <w:r>
        <w:rPr>
          <w:sz w:val="21"/>
          <w:szCs w:val="21"/>
        </w:rPr>
        <w:fldChar w:fldCharType="separate"/>
      </w:r>
      <w:bookmarkStart w:id="109" w:name="_bookmark66"/>
      <w:bookmarkEnd w:id="109"/>
      <w:r>
        <w:rPr>
          <w:color w:val="0000ED"/>
          <w:sz w:val="24"/>
          <w:szCs w:val="21"/>
        </w:rPr>
        <w:t>印度</w:t>
      </w:r>
      <w:r>
        <w:rPr>
          <w:rFonts w:ascii="Times New Roman" w:eastAsia="Times New Roman"/>
          <w:color w:val="0000ED"/>
          <w:spacing w:val="-3"/>
          <w:sz w:val="24"/>
          <w:szCs w:val="21"/>
        </w:rPr>
        <w:t>Google</w:t>
      </w:r>
      <w:r>
        <w:rPr>
          <w:color w:val="0000ED"/>
          <w:sz w:val="24"/>
          <w:szCs w:val="21"/>
        </w:rPr>
        <w:t>测试总监</w:t>
      </w:r>
      <w:r>
        <w:rPr>
          <w:color w:val="0000ED"/>
          <w:sz w:val="24"/>
          <w:szCs w:val="21"/>
        </w:rPr>
        <w:fldChar w:fldCharType="end"/>
      </w:r>
    </w:p>
    <w:p>
      <w:pPr>
        <w:pStyle w:val="6"/>
        <w:spacing w:before="65"/>
        <w:ind w:left="1299"/>
        <w:rPr>
          <w:sz w:val="24"/>
          <w:szCs w:val="24"/>
        </w:rPr>
      </w:pPr>
      <w:r>
        <w:rPr>
          <w:sz w:val="24"/>
          <w:szCs w:val="24"/>
        </w:rPr>
        <w:fldChar w:fldCharType="begin"/>
      </w:r>
      <w:r>
        <w:rPr>
          <w:sz w:val="24"/>
          <w:szCs w:val="24"/>
        </w:rPr>
        <w:instrText xml:space="preserve"> HYPERLINK \l "_bookmark183" </w:instrText>
      </w:r>
      <w:r>
        <w:rPr>
          <w:sz w:val="24"/>
          <w:szCs w:val="24"/>
        </w:rPr>
        <w:fldChar w:fldCharType="separate"/>
      </w:r>
      <w:r>
        <w:rPr>
          <w:rFonts w:ascii="Times New Roman" w:eastAsia="Times New Roman"/>
          <w:color w:val="0000ED"/>
          <w:sz w:val="24"/>
          <w:szCs w:val="24"/>
          <w:u w:val="single" w:color="0000ED"/>
        </w:rPr>
        <w:t>SujaySahni</w:t>
      </w:r>
      <w:r>
        <w:rPr>
          <w:color w:val="0000ED"/>
          <w:sz w:val="24"/>
          <w:szCs w:val="24"/>
          <w:u w:val="single" w:color="0000ED"/>
        </w:rPr>
        <w:t>访谈</w:t>
      </w:r>
      <w:r>
        <w:rPr>
          <w:color w:val="0000ED"/>
          <w:sz w:val="24"/>
          <w:szCs w:val="24"/>
          <w:u w:val="single" w:color="0000ED"/>
        </w:rPr>
        <w:fldChar w:fldCharType="end"/>
      </w:r>
    </w:p>
    <w:p>
      <w:pPr>
        <w:pStyle w:val="12"/>
        <w:numPr>
          <w:ilvl w:val="1"/>
          <w:numId w:val="5"/>
        </w:numPr>
        <w:tabs>
          <w:tab w:val="left" w:pos="1975"/>
        </w:tabs>
        <w:spacing w:before="66" w:after="0" w:line="280" w:lineRule="auto"/>
        <w:ind w:left="1299" w:right="97" w:hanging="1"/>
        <w:jc w:val="left"/>
        <w:rPr>
          <w:sz w:val="24"/>
          <w:szCs w:val="21"/>
        </w:rPr>
      </w:pPr>
      <w:bookmarkStart w:id="110" w:name="_bookmark67"/>
      <w:bookmarkEnd w:id="110"/>
      <w:r>
        <w:rPr>
          <w:sz w:val="21"/>
          <w:szCs w:val="21"/>
        </w:rPr>
        <w:fldChar w:fldCharType="begin"/>
      </w:r>
      <w:r>
        <w:rPr>
          <w:sz w:val="21"/>
          <w:szCs w:val="21"/>
        </w:rPr>
        <w:instrText xml:space="preserve"> HYPERLINK \l "_bookmark184" </w:instrText>
      </w:r>
      <w:r>
        <w:rPr>
          <w:sz w:val="21"/>
          <w:szCs w:val="21"/>
        </w:rPr>
        <w:fldChar w:fldCharType="separate"/>
      </w:r>
      <w:bookmarkStart w:id="111" w:name="_bookmark67"/>
      <w:bookmarkEnd w:id="111"/>
      <w:r>
        <w:rPr>
          <w:color w:val="0000ED"/>
          <w:sz w:val="24"/>
          <w:szCs w:val="21"/>
          <w:u w:val="single" w:color="0000ED"/>
        </w:rPr>
        <w:t>工程经理</w:t>
      </w:r>
      <w:r>
        <w:rPr>
          <w:rFonts w:ascii="Times New Roman" w:eastAsia="Times New Roman"/>
          <w:color w:val="0000ED"/>
          <w:sz w:val="24"/>
          <w:szCs w:val="21"/>
          <w:u w:val="single" w:color="0000ED"/>
        </w:rPr>
        <w:t>Brad</w:t>
      </w:r>
      <w:r>
        <w:rPr>
          <w:rFonts w:ascii="Times New Roman" w:eastAsia="Times New Roman"/>
          <w:color w:val="0000ED"/>
          <w:spacing w:val="13"/>
          <w:sz w:val="24"/>
          <w:szCs w:val="21"/>
          <w:u w:val="single" w:color="0000ED"/>
        </w:rPr>
        <w:t xml:space="preserve"> </w:t>
      </w:r>
      <w:r>
        <w:rPr>
          <w:rFonts w:ascii="Times New Roman" w:eastAsia="Times New Roman"/>
          <w:color w:val="0000ED"/>
          <w:spacing w:val="-3"/>
          <w:sz w:val="24"/>
          <w:szCs w:val="21"/>
          <w:u w:val="single" w:color="0000ED"/>
        </w:rPr>
        <w:t>Green</w:t>
      </w:r>
      <w:r>
        <w:rPr>
          <w:color w:val="0000ED"/>
          <w:sz w:val="24"/>
          <w:szCs w:val="21"/>
          <w:u w:val="single" w:color="0000ED"/>
        </w:rPr>
        <w:t>访谈</w:t>
      </w:r>
      <w:r>
        <w:rPr>
          <w:color w:val="0000ED"/>
          <w:sz w:val="24"/>
          <w:szCs w:val="21"/>
          <w:u w:val="single" w:color="0000ED"/>
        </w:rPr>
        <w:fldChar w:fldCharType="end"/>
      </w:r>
    </w:p>
    <w:p>
      <w:pPr>
        <w:pStyle w:val="12"/>
        <w:numPr>
          <w:ilvl w:val="1"/>
          <w:numId w:val="5"/>
        </w:numPr>
        <w:tabs>
          <w:tab w:val="left" w:pos="1900"/>
        </w:tabs>
        <w:spacing w:before="0" w:after="0" w:line="280" w:lineRule="auto"/>
        <w:ind w:left="699" w:right="592" w:firstLine="599"/>
        <w:jc w:val="left"/>
        <w:rPr>
          <w:sz w:val="24"/>
          <w:szCs w:val="21"/>
        </w:rPr>
      </w:pPr>
      <w:bookmarkStart w:id="112" w:name="_bookmark68"/>
      <w:bookmarkEnd w:id="112"/>
      <w:r>
        <w:rPr>
          <w:sz w:val="21"/>
          <w:szCs w:val="21"/>
        </w:rPr>
        <w:fldChar w:fldCharType="begin"/>
      </w:r>
      <w:r>
        <w:rPr>
          <w:sz w:val="21"/>
          <w:szCs w:val="21"/>
        </w:rPr>
        <w:instrText xml:space="preserve"> HYPERLINK \l "_bookmark185" </w:instrText>
      </w:r>
      <w:r>
        <w:rPr>
          <w:sz w:val="21"/>
          <w:szCs w:val="21"/>
        </w:rPr>
        <w:fldChar w:fldCharType="separate"/>
      </w:r>
      <w:bookmarkStart w:id="113" w:name="_bookmark68"/>
      <w:bookmarkEnd w:id="113"/>
      <w:r>
        <w:rPr>
          <w:rFonts w:ascii="Times New Roman" w:eastAsia="Times New Roman"/>
          <w:color w:val="0000ED"/>
          <w:spacing w:val="-4"/>
          <w:sz w:val="24"/>
          <w:szCs w:val="21"/>
          <w:u w:val="single" w:color="0000ED"/>
        </w:rPr>
        <w:t>James</w:t>
      </w:r>
      <w:r>
        <w:rPr>
          <w:rFonts w:ascii="Times New Roman" w:eastAsia="Times New Roman"/>
          <w:color w:val="0000ED"/>
          <w:spacing w:val="7"/>
          <w:sz w:val="24"/>
          <w:szCs w:val="21"/>
          <w:u w:val="single" w:color="0000ED"/>
        </w:rPr>
        <w:t xml:space="preserve"> </w:t>
      </w:r>
      <w:r>
        <w:rPr>
          <w:rFonts w:ascii="Times New Roman" w:eastAsia="Times New Roman"/>
          <w:color w:val="0000ED"/>
          <w:spacing w:val="-6"/>
          <w:sz w:val="24"/>
          <w:szCs w:val="21"/>
          <w:u w:val="single" w:color="0000ED"/>
        </w:rPr>
        <w:t>Whittaker</w:t>
      </w:r>
      <w:r>
        <w:rPr>
          <w:color w:val="0000ED"/>
          <w:sz w:val="24"/>
          <w:szCs w:val="21"/>
          <w:u w:val="single" w:color="0000ED"/>
        </w:rPr>
        <w:t>访谈</w:t>
      </w:r>
      <w:r>
        <w:rPr>
          <w:color w:val="0000ED"/>
          <w:sz w:val="24"/>
          <w:szCs w:val="21"/>
          <w:u w:val="single" w:color="0000ED"/>
        </w:rPr>
        <w:fldChar w:fldCharType="end"/>
      </w:r>
      <w:r>
        <w:rPr>
          <w:sz w:val="21"/>
          <w:szCs w:val="21"/>
        </w:rPr>
        <w:fldChar w:fldCharType="begin"/>
      </w:r>
      <w:r>
        <w:rPr>
          <w:sz w:val="21"/>
          <w:szCs w:val="21"/>
        </w:rPr>
        <w:instrText xml:space="preserve"> HYPERLINK \l "_bookmark186" </w:instrText>
      </w:r>
      <w:r>
        <w:rPr>
          <w:sz w:val="21"/>
          <w:szCs w:val="21"/>
        </w:rPr>
        <w:fldChar w:fldCharType="separate"/>
      </w:r>
      <w:r>
        <w:rPr>
          <w:color w:val="0000ED"/>
          <w:spacing w:val="-300"/>
          <w:sz w:val="24"/>
          <w:szCs w:val="21"/>
          <w:u w:val="single" w:color="0000ED"/>
        </w:rPr>
        <w:t>第</w:t>
      </w:r>
      <w:r>
        <w:rPr>
          <w:rFonts w:ascii="Times New Roman" w:eastAsia="Times New Roman"/>
          <w:color w:val="0000ED"/>
          <w:sz w:val="24"/>
          <w:szCs w:val="21"/>
          <w:u w:val="single" w:color="0000ED"/>
        </w:rPr>
        <w:t>5</w:t>
      </w:r>
      <w:r>
        <w:rPr>
          <w:color w:val="0000ED"/>
          <w:spacing w:val="-38"/>
          <w:sz w:val="24"/>
          <w:szCs w:val="21"/>
          <w:u w:val="single" w:color="0000ED"/>
        </w:rPr>
        <w:t xml:space="preserve">章 </w:t>
      </w:r>
      <w:r>
        <w:rPr>
          <w:rFonts w:ascii="Times New Roman" w:eastAsia="Times New Roman"/>
          <w:color w:val="0000ED"/>
          <w:spacing w:val="-3"/>
          <w:sz w:val="24"/>
          <w:szCs w:val="21"/>
          <w:u w:val="single" w:color="0000ED"/>
        </w:rPr>
        <w:t>Google</w:t>
      </w:r>
      <w:r>
        <w:rPr>
          <w:color w:val="0000ED"/>
          <w:sz w:val="24"/>
          <w:szCs w:val="21"/>
          <w:u w:val="single" w:color="0000ED"/>
        </w:rPr>
        <w:t>软件测试改进</w:t>
      </w:r>
      <w:r>
        <w:rPr>
          <w:color w:val="0000ED"/>
          <w:sz w:val="24"/>
          <w:szCs w:val="21"/>
          <w:u w:val="single" w:color="0000ED"/>
        </w:rPr>
        <w:fldChar w:fldCharType="end"/>
      </w:r>
    </w:p>
    <w:p>
      <w:pPr>
        <w:pStyle w:val="12"/>
        <w:numPr>
          <w:ilvl w:val="1"/>
          <w:numId w:val="6"/>
        </w:numPr>
        <w:tabs>
          <w:tab w:val="left" w:pos="1974"/>
          <w:tab w:val="left" w:pos="1975"/>
        </w:tabs>
        <w:spacing w:before="0" w:after="0" w:line="280" w:lineRule="auto"/>
        <w:ind w:left="1299" w:right="97" w:firstLine="0"/>
        <w:jc w:val="left"/>
        <w:rPr>
          <w:sz w:val="24"/>
          <w:szCs w:val="21"/>
        </w:rPr>
      </w:pPr>
      <w:bookmarkStart w:id="114" w:name="_bookmark70"/>
      <w:bookmarkEnd w:id="114"/>
      <w:r>
        <w:rPr>
          <w:sz w:val="21"/>
          <w:szCs w:val="21"/>
        </w:rPr>
        <w:fldChar w:fldCharType="begin"/>
      </w:r>
      <w:r>
        <w:rPr>
          <w:sz w:val="21"/>
          <w:szCs w:val="21"/>
        </w:rPr>
        <w:instrText xml:space="preserve"> HYPERLINK \l "_bookmark187" </w:instrText>
      </w:r>
      <w:r>
        <w:rPr>
          <w:sz w:val="21"/>
          <w:szCs w:val="21"/>
        </w:rPr>
        <w:fldChar w:fldCharType="separate"/>
      </w:r>
      <w:bookmarkStart w:id="115" w:name="_bookmark70"/>
      <w:bookmarkEnd w:id="115"/>
      <w:r>
        <w:rPr>
          <w:rFonts w:ascii="Times New Roman" w:eastAsia="Times New Roman"/>
          <w:color w:val="0000ED"/>
          <w:spacing w:val="-3"/>
          <w:sz w:val="24"/>
          <w:szCs w:val="21"/>
          <w:u w:val="single" w:color="0000ED"/>
        </w:rPr>
        <w:t>Google</w:t>
      </w:r>
      <w:r>
        <w:rPr>
          <w:color w:val="0000ED"/>
          <w:spacing w:val="-3"/>
          <w:sz w:val="24"/>
          <w:szCs w:val="21"/>
          <w:u w:val="single" w:color="0000ED"/>
        </w:rPr>
        <w:t>流程中的致命缺</w:t>
      </w:r>
      <w:r>
        <w:rPr>
          <w:color w:val="0000ED"/>
          <w:spacing w:val="-280"/>
          <w:sz w:val="24"/>
          <w:szCs w:val="21"/>
          <w:u w:val="single" w:color="0000ED"/>
        </w:rPr>
        <w:t>陷</w:t>
      </w:r>
      <w:r>
        <w:rPr>
          <w:color w:val="0000ED"/>
          <w:spacing w:val="-280"/>
          <w:sz w:val="24"/>
          <w:szCs w:val="21"/>
          <w:u w:val="single" w:color="0000ED"/>
        </w:rPr>
        <w:fldChar w:fldCharType="end"/>
      </w:r>
    </w:p>
    <w:p>
      <w:pPr>
        <w:pStyle w:val="12"/>
        <w:numPr>
          <w:ilvl w:val="1"/>
          <w:numId w:val="6"/>
        </w:numPr>
        <w:tabs>
          <w:tab w:val="left" w:pos="1750"/>
        </w:tabs>
        <w:spacing w:before="0" w:after="0" w:line="240" w:lineRule="auto"/>
        <w:ind w:left="1749" w:right="0" w:hanging="451"/>
        <w:jc w:val="left"/>
        <w:rPr>
          <w:sz w:val="24"/>
          <w:szCs w:val="21"/>
        </w:rPr>
      </w:pPr>
      <w:bookmarkStart w:id="116" w:name="_bookmark71"/>
      <w:bookmarkEnd w:id="116"/>
      <w:r>
        <w:rPr>
          <w:sz w:val="21"/>
          <w:szCs w:val="21"/>
        </w:rPr>
        <w:fldChar w:fldCharType="begin"/>
      </w:r>
      <w:r>
        <w:rPr>
          <w:sz w:val="21"/>
          <w:szCs w:val="21"/>
        </w:rPr>
        <w:instrText xml:space="preserve"> HYPERLINK \l "_bookmark188" </w:instrText>
      </w:r>
      <w:r>
        <w:rPr>
          <w:sz w:val="21"/>
          <w:szCs w:val="21"/>
        </w:rPr>
        <w:fldChar w:fldCharType="separate"/>
      </w:r>
      <w:bookmarkStart w:id="117" w:name="_bookmark71"/>
      <w:bookmarkEnd w:id="117"/>
      <w:r>
        <w:rPr>
          <w:rFonts w:ascii="Times New Roman" w:eastAsia="Times New Roman"/>
          <w:color w:val="0000ED"/>
          <w:spacing w:val="-4"/>
          <w:sz w:val="24"/>
          <w:szCs w:val="21"/>
          <w:u w:val="single" w:color="0000ED"/>
        </w:rPr>
        <w:t>SET</w:t>
      </w:r>
      <w:r>
        <w:rPr>
          <w:color w:val="0000ED"/>
          <w:sz w:val="24"/>
          <w:szCs w:val="21"/>
          <w:u w:val="single" w:color="0000ED"/>
        </w:rPr>
        <w:t>的未来</w:t>
      </w:r>
      <w:r>
        <w:rPr>
          <w:color w:val="0000ED"/>
          <w:sz w:val="24"/>
          <w:szCs w:val="21"/>
          <w:u w:val="single" w:color="0000ED"/>
        </w:rPr>
        <w:fldChar w:fldCharType="end"/>
      </w:r>
    </w:p>
    <w:p>
      <w:pPr>
        <w:spacing w:after="0" w:line="240" w:lineRule="auto"/>
        <w:jc w:val="left"/>
        <w:rPr>
          <w:sz w:val="24"/>
          <w:szCs w:val="21"/>
        </w:rPr>
        <w:sectPr>
          <w:pgSz w:w="5050" w:h="6630"/>
          <w:pgMar w:top="60" w:right="0" w:bottom="360" w:left="0" w:header="0" w:footer="172" w:gutter="0"/>
          <w:pgNumType w:fmt="decimal"/>
          <w:cols w:space="720" w:num="1"/>
        </w:sectPr>
      </w:pPr>
    </w:p>
    <w:p>
      <w:pPr>
        <w:pStyle w:val="12"/>
        <w:numPr>
          <w:ilvl w:val="1"/>
          <w:numId w:val="6"/>
        </w:numPr>
        <w:tabs>
          <w:tab w:val="left" w:pos="1750"/>
        </w:tabs>
        <w:spacing w:before="39" w:after="0" w:line="240" w:lineRule="auto"/>
        <w:ind w:left="1749" w:right="0" w:hanging="451"/>
        <w:jc w:val="left"/>
        <w:rPr>
          <w:sz w:val="24"/>
          <w:szCs w:val="21"/>
        </w:rPr>
      </w:pPr>
      <w:bookmarkStart w:id="118" w:name="_bookmark72"/>
      <w:bookmarkEnd w:id="118"/>
      <w:r>
        <w:rPr>
          <w:sz w:val="21"/>
          <w:szCs w:val="21"/>
        </w:rPr>
        <w:fldChar w:fldCharType="begin"/>
      </w:r>
      <w:r>
        <w:rPr>
          <w:sz w:val="21"/>
          <w:szCs w:val="21"/>
        </w:rPr>
        <w:instrText xml:space="preserve"> HYPERLINK \l "_bookmark189" </w:instrText>
      </w:r>
      <w:r>
        <w:rPr>
          <w:sz w:val="21"/>
          <w:szCs w:val="21"/>
        </w:rPr>
        <w:fldChar w:fldCharType="separate"/>
      </w:r>
      <w:bookmarkStart w:id="119" w:name="_bookmark72"/>
      <w:bookmarkEnd w:id="119"/>
      <w:r>
        <w:rPr>
          <w:rFonts w:ascii="Times New Roman" w:eastAsia="Times New Roman"/>
          <w:color w:val="0000ED"/>
          <w:spacing w:val="-4"/>
          <w:sz w:val="24"/>
          <w:szCs w:val="21"/>
          <w:u w:val="single" w:color="0000ED"/>
        </w:rPr>
        <w:t>TE</w:t>
      </w:r>
      <w:r>
        <w:rPr>
          <w:color w:val="0000ED"/>
          <w:sz w:val="24"/>
          <w:szCs w:val="21"/>
          <w:u w:val="single" w:color="0000ED"/>
        </w:rPr>
        <w:t>的未来</w:t>
      </w:r>
      <w:r>
        <w:rPr>
          <w:color w:val="0000ED"/>
          <w:sz w:val="24"/>
          <w:szCs w:val="21"/>
          <w:u w:val="single" w:color="0000ED"/>
        </w:rPr>
        <w:fldChar w:fldCharType="end"/>
      </w:r>
    </w:p>
    <w:p>
      <w:pPr>
        <w:pStyle w:val="12"/>
        <w:numPr>
          <w:ilvl w:val="1"/>
          <w:numId w:val="6"/>
        </w:numPr>
        <w:tabs>
          <w:tab w:val="left" w:pos="1750"/>
        </w:tabs>
        <w:spacing w:before="66" w:after="0" w:line="240" w:lineRule="auto"/>
        <w:ind w:left="1749" w:right="0" w:hanging="451"/>
        <w:jc w:val="left"/>
        <w:rPr>
          <w:sz w:val="24"/>
          <w:szCs w:val="21"/>
        </w:rPr>
      </w:pPr>
      <w:bookmarkStart w:id="120" w:name="_bookmark73"/>
      <w:bookmarkEnd w:id="120"/>
      <w:r>
        <w:rPr>
          <w:sz w:val="21"/>
          <w:szCs w:val="21"/>
        </w:rPr>
        <w:fldChar w:fldCharType="begin"/>
      </w:r>
      <w:r>
        <w:rPr>
          <w:sz w:val="21"/>
          <w:szCs w:val="21"/>
        </w:rPr>
        <w:instrText xml:space="preserve"> HYPERLINK \l "_bookmark190" </w:instrText>
      </w:r>
      <w:r>
        <w:rPr>
          <w:sz w:val="21"/>
          <w:szCs w:val="21"/>
        </w:rPr>
        <w:fldChar w:fldCharType="separate"/>
      </w:r>
      <w:bookmarkStart w:id="121" w:name="_bookmark73"/>
      <w:bookmarkEnd w:id="121"/>
      <w:r>
        <w:rPr>
          <w:color w:val="0000ED"/>
          <w:sz w:val="24"/>
          <w:szCs w:val="21"/>
          <w:u w:val="single" w:color="0000ED"/>
        </w:rPr>
        <w:t>测试总监和经理的未来</w:t>
      </w:r>
      <w:r>
        <w:rPr>
          <w:color w:val="0000ED"/>
          <w:sz w:val="24"/>
          <w:szCs w:val="21"/>
          <w:u w:val="single" w:color="0000ED"/>
        </w:rPr>
        <w:fldChar w:fldCharType="end"/>
      </w:r>
    </w:p>
    <w:p>
      <w:pPr>
        <w:pStyle w:val="12"/>
        <w:numPr>
          <w:ilvl w:val="1"/>
          <w:numId w:val="6"/>
        </w:numPr>
        <w:tabs>
          <w:tab w:val="left" w:pos="1750"/>
        </w:tabs>
        <w:spacing w:before="65" w:after="0" w:line="240" w:lineRule="auto"/>
        <w:ind w:left="1749" w:right="0" w:hanging="451"/>
        <w:jc w:val="left"/>
        <w:rPr>
          <w:sz w:val="24"/>
          <w:szCs w:val="21"/>
        </w:rPr>
      </w:pPr>
      <w:bookmarkStart w:id="122" w:name="_bookmark74"/>
      <w:bookmarkEnd w:id="122"/>
      <w:r>
        <w:rPr>
          <w:sz w:val="21"/>
          <w:szCs w:val="21"/>
        </w:rPr>
        <w:fldChar w:fldCharType="begin"/>
      </w:r>
      <w:r>
        <w:rPr>
          <w:sz w:val="21"/>
          <w:szCs w:val="21"/>
        </w:rPr>
        <w:instrText xml:space="preserve"> HYPERLINK \l "_bookmark191" </w:instrText>
      </w:r>
      <w:r>
        <w:rPr>
          <w:sz w:val="21"/>
          <w:szCs w:val="21"/>
        </w:rPr>
        <w:fldChar w:fldCharType="separate"/>
      </w:r>
      <w:bookmarkStart w:id="123" w:name="_bookmark74"/>
      <w:bookmarkEnd w:id="123"/>
      <w:r>
        <w:rPr>
          <w:color w:val="0000ED"/>
          <w:sz w:val="24"/>
          <w:szCs w:val="21"/>
          <w:u w:val="single" w:color="0000ED"/>
        </w:rPr>
        <w:t>未来的测试基础设施</w:t>
      </w:r>
      <w:r>
        <w:rPr>
          <w:color w:val="0000ED"/>
          <w:sz w:val="24"/>
          <w:szCs w:val="21"/>
          <w:u w:val="single" w:color="0000ED"/>
        </w:rPr>
        <w:fldChar w:fldCharType="end"/>
      </w:r>
    </w:p>
    <w:p>
      <w:pPr>
        <w:pStyle w:val="12"/>
        <w:numPr>
          <w:ilvl w:val="1"/>
          <w:numId w:val="6"/>
        </w:numPr>
        <w:tabs>
          <w:tab w:val="left" w:pos="1750"/>
        </w:tabs>
        <w:spacing w:before="65" w:after="0" w:line="240" w:lineRule="auto"/>
        <w:ind w:left="1749" w:right="0" w:hanging="451"/>
        <w:jc w:val="left"/>
        <w:rPr>
          <w:sz w:val="24"/>
          <w:szCs w:val="21"/>
        </w:rPr>
      </w:pPr>
      <w:bookmarkStart w:id="124" w:name="_bookmark75"/>
      <w:bookmarkEnd w:id="124"/>
      <w:r>
        <w:rPr>
          <w:sz w:val="21"/>
          <w:szCs w:val="21"/>
        </w:rPr>
        <w:fldChar w:fldCharType="begin"/>
      </w:r>
      <w:r>
        <w:rPr>
          <w:sz w:val="21"/>
          <w:szCs w:val="21"/>
        </w:rPr>
        <w:instrText xml:space="preserve"> HYPERLINK \l "_bookmark192" </w:instrText>
      </w:r>
      <w:r>
        <w:rPr>
          <w:sz w:val="21"/>
          <w:szCs w:val="21"/>
        </w:rPr>
        <w:fldChar w:fldCharType="separate"/>
      </w:r>
      <w:bookmarkStart w:id="125" w:name="_bookmark75"/>
      <w:bookmarkEnd w:id="125"/>
      <w:r>
        <w:rPr>
          <w:color w:val="0000ED"/>
          <w:sz w:val="24"/>
          <w:szCs w:val="21"/>
          <w:u w:val="single" w:color="0000ED"/>
        </w:rPr>
        <w:t>结论</w:t>
      </w:r>
      <w:r>
        <w:rPr>
          <w:color w:val="0000ED"/>
          <w:sz w:val="24"/>
          <w:szCs w:val="21"/>
          <w:u w:val="single" w:color="0000ED"/>
        </w:rPr>
        <w:fldChar w:fldCharType="end"/>
      </w:r>
    </w:p>
    <w:p>
      <w:pPr>
        <w:pStyle w:val="6"/>
        <w:spacing w:before="65" w:line="280" w:lineRule="auto"/>
        <w:ind w:left="1299" w:right="823" w:hanging="600"/>
        <w:rPr>
          <w:sz w:val="24"/>
          <w:szCs w:val="24"/>
        </w:rPr>
      </w:pPr>
      <w:bookmarkStart w:id="126" w:name="_bookmark76"/>
      <w:bookmarkEnd w:id="126"/>
      <w:r>
        <w:rPr>
          <w:sz w:val="24"/>
          <w:szCs w:val="24"/>
        </w:rPr>
        <w:fldChar w:fldCharType="begin"/>
      </w:r>
      <w:r>
        <w:rPr>
          <w:sz w:val="24"/>
          <w:szCs w:val="24"/>
        </w:rPr>
        <w:instrText xml:space="preserve"> HYPERLINK \l "_bookmark193" </w:instrText>
      </w:r>
      <w:r>
        <w:rPr>
          <w:sz w:val="24"/>
          <w:szCs w:val="24"/>
        </w:rPr>
        <w:fldChar w:fldCharType="separate"/>
      </w:r>
      <w:r>
        <w:rPr>
          <w:color w:val="0000ED"/>
          <w:sz w:val="24"/>
          <w:szCs w:val="24"/>
          <w:u w:val="single" w:color="0000ED"/>
        </w:rPr>
        <w:t>附录</w:t>
      </w:r>
      <w:r>
        <w:rPr>
          <w:rFonts w:ascii="Times New Roman" w:eastAsia="Times New Roman"/>
          <w:color w:val="0000ED"/>
          <w:sz w:val="24"/>
          <w:szCs w:val="24"/>
          <w:u w:val="single" w:color="0000ED"/>
        </w:rPr>
        <w:t>A Chrome OS</w:t>
      </w:r>
      <w:r>
        <w:rPr>
          <w:color w:val="0000ED"/>
          <w:sz w:val="24"/>
          <w:szCs w:val="24"/>
          <w:u w:val="single" w:color="0000ED"/>
        </w:rPr>
        <w:t>测试计划</w:t>
      </w:r>
      <w:r>
        <w:rPr>
          <w:color w:val="0000ED"/>
          <w:sz w:val="24"/>
          <w:szCs w:val="24"/>
          <w:u w:val="single" w:color="0000ED"/>
        </w:rPr>
        <w:fldChar w:fldCharType="end"/>
      </w:r>
      <w:bookmarkStart w:id="127" w:name="_bookmark77"/>
      <w:bookmarkEnd w:id="127"/>
      <w:r>
        <w:rPr>
          <w:sz w:val="24"/>
          <w:szCs w:val="24"/>
        </w:rPr>
        <w:fldChar w:fldCharType="begin"/>
      </w:r>
      <w:r>
        <w:rPr>
          <w:sz w:val="24"/>
          <w:szCs w:val="24"/>
        </w:rPr>
        <w:instrText xml:space="preserve"> HYPERLINK \l "_bookmark193" </w:instrText>
      </w:r>
      <w:r>
        <w:rPr>
          <w:sz w:val="24"/>
          <w:szCs w:val="24"/>
        </w:rPr>
        <w:fldChar w:fldCharType="separate"/>
      </w:r>
      <w:r>
        <w:rPr>
          <w:rFonts w:ascii="Times New Roman" w:eastAsia="Times New Roman"/>
          <w:color w:val="0000ED"/>
          <w:sz w:val="24"/>
          <w:szCs w:val="24"/>
          <w:u w:val="single" w:color="0000ED"/>
        </w:rPr>
        <w:t xml:space="preserve">A.1  </w:t>
      </w:r>
      <w:r>
        <w:rPr>
          <w:color w:val="0000ED"/>
          <w:sz w:val="24"/>
          <w:szCs w:val="24"/>
          <w:u w:val="single" w:color="0000ED"/>
        </w:rPr>
        <w:t>测试主题概述</w:t>
      </w:r>
      <w:r>
        <w:rPr>
          <w:color w:val="0000ED"/>
          <w:sz w:val="24"/>
          <w:szCs w:val="24"/>
          <w:u w:val="single" w:color="0000ED"/>
        </w:rPr>
        <w:fldChar w:fldCharType="end"/>
      </w:r>
      <w:r>
        <w:rPr>
          <w:sz w:val="24"/>
          <w:szCs w:val="24"/>
        </w:rPr>
        <w:fldChar w:fldCharType="begin"/>
      </w:r>
      <w:r>
        <w:rPr>
          <w:sz w:val="24"/>
          <w:szCs w:val="24"/>
        </w:rPr>
        <w:instrText xml:space="preserve"> HYPERLINK \l "_bookmark194" </w:instrText>
      </w:r>
      <w:r>
        <w:rPr>
          <w:sz w:val="24"/>
          <w:szCs w:val="24"/>
        </w:rPr>
        <w:fldChar w:fldCharType="separate"/>
      </w:r>
      <w:r>
        <w:rPr>
          <w:rFonts w:ascii="Times New Roman" w:eastAsia="Times New Roman"/>
          <w:color w:val="0000ED"/>
          <w:sz w:val="24"/>
          <w:szCs w:val="24"/>
          <w:u w:val="single" w:color="0000ED"/>
        </w:rPr>
        <w:t xml:space="preserve">A.2 </w:t>
      </w:r>
      <w:r>
        <w:rPr>
          <w:color w:val="0000ED"/>
          <w:sz w:val="24"/>
          <w:szCs w:val="24"/>
          <w:u w:val="single" w:color="0000ED"/>
        </w:rPr>
        <w:t>风险分析</w:t>
      </w:r>
      <w:r>
        <w:rPr>
          <w:color w:val="0000ED"/>
          <w:sz w:val="24"/>
          <w:szCs w:val="24"/>
          <w:u w:val="single" w:color="0000ED"/>
        </w:rPr>
        <w:fldChar w:fldCharType="end"/>
      </w:r>
    </w:p>
    <w:p>
      <w:pPr>
        <w:pStyle w:val="12"/>
        <w:numPr>
          <w:ilvl w:val="1"/>
          <w:numId w:val="7"/>
        </w:numPr>
        <w:tabs>
          <w:tab w:val="left" w:pos="1944"/>
          <w:tab w:val="left" w:pos="1945"/>
        </w:tabs>
        <w:spacing w:before="0" w:after="0" w:line="280" w:lineRule="auto"/>
        <w:ind w:left="1299" w:right="97" w:hanging="1"/>
        <w:jc w:val="left"/>
        <w:rPr>
          <w:sz w:val="24"/>
          <w:szCs w:val="21"/>
        </w:rPr>
      </w:pPr>
      <w:bookmarkStart w:id="128" w:name="_bookmark79"/>
      <w:bookmarkEnd w:id="128"/>
      <w:r>
        <w:rPr>
          <w:sz w:val="21"/>
          <w:szCs w:val="21"/>
        </w:rPr>
        <w:fldChar w:fldCharType="begin"/>
      </w:r>
      <w:r>
        <w:rPr>
          <w:sz w:val="21"/>
          <w:szCs w:val="21"/>
        </w:rPr>
        <w:instrText xml:space="preserve"> HYPERLINK \l "_bookmark195" </w:instrText>
      </w:r>
      <w:r>
        <w:rPr>
          <w:sz w:val="21"/>
          <w:szCs w:val="21"/>
        </w:rPr>
        <w:fldChar w:fldCharType="separate"/>
      </w:r>
      <w:bookmarkStart w:id="129" w:name="_bookmark79"/>
      <w:bookmarkEnd w:id="129"/>
      <w:r>
        <w:rPr>
          <w:color w:val="0000ED"/>
          <w:spacing w:val="-2"/>
          <w:sz w:val="24"/>
          <w:szCs w:val="21"/>
          <w:u w:val="single" w:color="0000ED"/>
        </w:rPr>
        <w:t>每次构建版本的基线测</w:t>
      </w:r>
      <w:r>
        <w:rPr>
          <w:color w:val="0000ED"/>
          <w:sz w:val="24"/>
          <w:szCs w:val="21"/>
          <w:u w:val="single" w:color="0000ED"/>
        </w:rPr>
        <w:t>试</w:t>
      </w:r>
      <w:r>
        <w:rPr>
          <w:color w:val="0000ED"/>
          <w:sz w:val="24"/>
          <w:szCs w:val="21"/>
          <w:u w:val="single" w:color="0000ED"/>
        </w:rPr>
        <w:fldChar w:fldCharType="end"/>
      </w:r>
    </w:p>
    <w:p>
      <w:pPr>
        <w:pStyle w:val="12"/>
        <w:numPr>
          <w:ilvl w:val="1"/>
          <w:numId w:val="7"/>
        </w:numPr>
        <w:tabs>
          <w:tab w:val="left" w:pos="2050"/>
        </w:tabs>
        <w:spacing w:before="0" w:after="0" w:line="280" w:lineRule="auto"/>
        <w:ind w:left="1299" w:right="89" w:firstLine="0"/>
        <w:jc w:val="both"/>
        <w:rPr>
          <w:sz w:val="24"/>
          <w:szCs w:val="21"/>
        </w:rPr>
      </w:pPr>
      <w:bookmarkStart w:id="130" w:name="_bookmark80"/>
      <w:bookmarkEnd w:id="130"/>
      <w:r>
        <w:rPr>
          <w:sz w:val="21"/>
          <w:szCs w:val="21"/>
        </w:rPr>
        <w:fldChar w:fldCharType="begin"/>
      </w:r>
      <w:r>
        <w:rPr>
          <w:sz w:val="21"/>
          <w:szCs w:val="21"/>
        </w:rPr>
        <w:instrText xml:space="preserve"> HYPERLINK \l "_bookmark196" </w:instrText>
      </w:r>
      <w:r>
        <w:rPr>
          <w:sz w:val="21"/>
          <w:szCs w:val="21"/>
        </w:rPr>
        <w:fldChar w:fldCharType="separate"/>
      </w:r>
      <w:bookmarkStart w:id="131" w:name="_bookmark80"/>
      <w:bookmarkEnd w:id="131"/>
      <w:r>
        <w:rPr>
          <w:color w:val="0000ED"/>
          <w:sz w:val="24"/>
          <w:szCs w:val="21"/>
          <w:u w:val="single" w:color="0000ED"/>
        </w:rPr>
        <w:t>最新可测试版本</w:t>
      </w:r>
      <w:r>
        <w:rPr>
          <w:color w:val="0000ED"/>
          <w:spacing w:val="-7"/>
          <w:sz w:val="24"/>
          <w:szCs w:val="21"/>
          <w:u w:val="single" w:color="0000ED"/>
        </w:rPr>
        <w:t>（</w:t>
      </w:r>
      <w:r>
        <w:rPr>
          <w:rFonts w:ascii="Times New Roman" w:eastAsia="Times New Roman"/>
          <w:color w:val="0000ED"/>
          <w:spacing w:val="-7"/>
          <w:sz w:val="24"/>
          <w:szCs w:val="21"/>
          <w:u w:val="single" w:color="0000ED"/>
        </w:rPr>
        <w:t xml:space="preserve">Last </w:t>
      </w:r>
      <w:r>
        <w:rPr>
          <w:rFonts w:ascii="Times New Roman" w:eastAsia="Times New Roman"/>
          <w:color w:val="0000ED"/>
          <w:spacing w:val="-3"/>
          <w:sz w:val="24"/>
          <w:szCs w:val="21"/>
          <w:u w:val="single" w:color="0000ED"/>
        </w:rPr>
        <w:t>Known</w:t>
      </w:r>
      <w:r>
        <w:rPr>
          <w:rFonts w:ascii="Times New Roman" w:eastAsia="Times New Roman"/>
          <w:color w:val="0000ED"/>
          <w:spacing w:val="40"/>
          <w:sz w:val="24"/>
          <w:szCs w:val="21"/>
          <w:u w:val="single" w:color="0000ED"/>
        </w:rPr>
        <w:t xml:space="preserve"> </w:t>
      </w:r>
      <w:r>
        <w:rPr>
          <w:rFonts w:ascii="Times New Roman" w:eastAsia="Times New Roman"/>
          <w:color w:val="0000ED"/>
          <w:spacing w:val="-5"/>
          <w:sz w:val="24"/>
          <w:szCs w:val="21"/>
          <w:u w:val="single" w:color="0000ED"/>
        </w:rPr>
        <w:t>Good</w:t>
      </w:r>
      <w:r>
        <w:rPr>
          <w:color w:val="0000ED"/>
          <w:spacing w:val="-5"/>
          <w:sz w:val="24"/>
          <w:szCs w:val="21"/>
          <w:u w:val="single" w:color="0000ED"/>
        </w:rPr>
        <w:t>，</w:t>
      </w:r>
      <w:r>
        <w:rPr>
          <w:rFonts w:ascii="Times New Roman" w:eastAsia="Times New Roman"/>
          <w:color w:val="0000ED"/>
          <w:spacing w:val="-5"/>
          <w:sz w:val="24"/>
          <w:szCs w:val="21"/>
          <w:u w:val="single" w:color="0000ED"/>
        </w:rPr>
        <w:t>LKG</w:t>
      </w:r>
      <w:r>
        <w:rPr>
          <w:color w:val="0000ED"/>
          <w:spacing w:val="-5"/>
          <w:sz w:val="24"/>
          <w:szCs w:val="21"/>
          <w:u w:val="single" w:color="0000ED"/>
        </w:rPr>
        <w:t>）</w:t>
      </w:r>
      <w:r>
        <w:rPr>
          <w:color w:val="0000ED"/>
          <w:sz w:val="24"/>
          <w:szCs w:val="21"/>
          <w:u w:val="single" w:color="0000ED"/>
        </w:rPr>
        <w:t>的每日测试</w:t>
      </w:r>
      <w:r>
        <w:rPr>
          <w:color w:val="0000ED"/>
          <w:sz w:val="24"/>
          <w:szCs w:val="21"/>
          <w:u w:val="single" w:color="0000ED"/>
        </w:rPr>
        <w:fldChar w:fldCharType="end"/>
      </w:r>
    </w:p>
    <w:p>
      <w:pPr>
        <w:pStyle w:val="12"/>
        <w:numPr>
          <w:ilvl w:val="1"/>
          <w:numId w:val="7"/>
        </w:numPr>
        <w:tabs>
          <w:tab w:val="left" w:pos="1810"/>
        </w:tabs>
        <w:spacing w:before="0" w:after="0" w:line="240" w:lineRule="auto"/>
        <w:ind w:left="1809" w:right="0" w:hanging="511"/>
        <w:jc w:val="left"/>
        <w:rPr>
          <w:sz w:val="24"/>
          <w:szCs w:val="21"/>
        </w:rPr>
      </w:pPr>
      <w:bookmarkStart w:id="132" w:name="_bookmark81"/>
      <w:bookmarkEnd w:id="132"/>
      <w:r>
        <w:rPr>
          <w:sz w:val="21"/>
          <w:szCs w:val="21"/>
        </w:rPr>
        <w:fldChar w:fldCharType="begin"/>
      </w:r>
      <w:r>
        <w:rPr>
          <w:sz w:val="21"/>
          <w:szCs w:val="21"/>
        </w:rPr>
        <w:instrText xml:space="preserve"> HYPERLINK \l "_bookmark197" </w:instrText>
      </w:r>
      <w:r>
        <w:rPr>
          <w:sz w:val="21"/>
          <w:szCs w:val="21"/>
        </w:rPr>
        <w:fldChar w:fldCharType="separate"/>
      </w:r>
      <w:bookmarkStart w:id="133" w:name="_bookmark81"/>
      <w:bookmarkEnd w:id="133"/>
      <w:r>
        <w:rPr>
          <w:color w:val="0000ED"/>
          <w:sz w:val="24"/>
          <w:szCs w:val="21"/>
          <w:u w:val="single" w:color="0000ED"/>
        </w:rPr>
        <w:t>发布版本测试</w:t>
      </w:r>
      <w:r>
        <w:rPr>
          <w:color w:val="0000ED"/>
          <w:sz w:val="24"/>
          <w:szCs w:val="21"/>
          <w:u w:val="single" w:color="0000ED"/>
        </w:rPr>
        <w:fldChar w:fldCharType="end"/>
      </w:r>
    </w:p>
    <w:p>
      <w:pPr>
        <w:spacing w:after="0" w:line="240" w:lineRule="auto"/>
        <w:jc w:val="left"/>
        <w:rPr>
          <w:sz w:val="24"/>
          <w:szCs w:val="21"/>
        </w:rPr>
        <w:sectPr>
          <w:pgSz w:w="5050" w:h="6630"/>
          <w:pgMar w:top="60" w:right="0" w:bottom="360" w:left="0" w:header="0" w:footer="172" w:gutter="0"/>
          <w:pgNumType w:fmt="decimal"/>
          <w:cols w:space="720" w:num="1"/>
        </w:sectPr>
      </w:pPr>
    </w:p>
    <w:p>
      <w:pPr>
        <w:pStyle w:val="12"/>
        <w:numPr>
          <w:ilvl w:val="1"/>
          <w:numId w:val="7"/>
        </w:numPr>
        <w:tabs>
          <w:tab w:val="left" w:pos="1810"/>
          <w:tab w:val="left" w:pos="1944"/>
        </w:tabs>
        <w:spacing w:before="39" w:after="0" w:line="280" w:lineRule="auto"/>
        <w:ind w:left="1299" w:right="97" w:hanging="1"/>
        <w:jc w:val="left"/>
        <w:rPr>
          <w:sz w:val="24"/>
          <w:szCs w:val="21"/>
        </w:rPr>
      </w:pPr>
      <w:bookmarkStart w:id="134" w:name="_bookmark82"/>
      <w:bookmarkEnd w:id="134"/>
      <w:r>
        <w:rPr>
          <w:sz w:val="21"/>
          <w:szCs w:val="21"/>
        </w:rPr>
        <w:fldChar w:fldCharType="begin"/>
      </w:r>
      <w:r>
        <w:rPr>
          <w:sz w:val="21"/>
          <w:szCs w:val="21"/>
        </w:rPr>
        <w:instrText xml:space="preserve"> HYPERLINK \l "_bookmark198" </w:instrText>
      </w:r>
      <w:r>
        <w:rPr>
          <w:sz w:val="21"/>
          <w:szCs w:val="21"/>
        </w:rPr>
        <w:fldChar w:fldCharType="separate"/>
      </w:r>
      <w:bookmarkStart w:id="135" w:name="_bookmark82"/>
      <w:bookmarkEnd w:id="135"/>
      <w:r>
        <w:rPr>
          <w:color w:val="0000ED"/>
          <w:sz w:val="24"/>
          <w:szCs w:val="21"/>
          <w:u w:val="single" w:color="0000ED"/>
        </w:rPr>
        <w:t>手工测试与自动化测试</w:t>
      </w:r>
      <w:r>
        <w:rPr>
          <w:color w:val="0000ED"/>
          <w:sz w:val="24"/>
          <w:szCs w:val="21"/>
          <w:u w:val="single" w:color="0000ED"/>
        </w:rPr>
        <w:fldChar w:fldCharType="end"/>
      </w:r>
      <w:bookmarkStart w:id="136" w:name="_bookmark83"/>
      <w:bookmarkEnd w:id="136"/>
      <w:r>
        <w:rPr>
          <w:sz w:val="21"/>
          <w:szCs w:val="21"/>
        </w:rPr>
        <w:fldChar w:fldCharType="begin"/>
      </w:r>
      <w:r>
        <w:rPr>
          <w:sz w:val="21"/>
          <w:szCs w:val="21"/>
        </w:rPr>
        <w:instrText xml:space="preserve"> HYPERLINK \l "_bookmark199" </w:instrText>
      </w:r>
      <w:r>
        <w:rPr>
          <w:sz w:val="21"/>
          <w:szCs w:val="21"/>
        </w:rPr>
        <w:fldChar w:fldCharType="separate"/>
      </w:r>
      <w:r>
        <w:rPr>
          <w:rFonts w:ascii="Times New Roman" w:eastAsia="Times New Roman"/>
          <w:color w:val="0000ED"/>
          <w:spacing w:val="-3"/>
          <w:sz w:val="24"/>
          <w:szCs w:val="21"/>
          <w:u w:val="single" w:color="0000ED"/>
        </w:rPr>
        <w:t>A.7</w:t>
      </w:r>
      <w:r>
        <w:rPr>
          <w:rFonts w:ascii="Times New Roman" w:eastAsia="Times New Roman"/>
          <w:color w:val="0000ED"/>
          <w:spacing w:val="-3"/>
          <w:sz w:val="24"/>
          <w:szCs w:val="21"/>
          <w:u w:val="single" w:color="0000ED"/>
        </w:rPr>
        <w:tab/>
      </w:r>
      <w:r>
        <w:rPr>
          <w:color w:val="0000ED"/>
          <w:sz w:val="24"/>
          <w:szCs w:val="21"/>
          <w:u w:val="single" w:color="0000ED"/>
        </w:rPr>
        <w:t>开发和测试的质量关</w:t>
      </w:r>
      <w:r>
        <w:rPr>
          <w:color w:val="0000ED"/>
          <w:spacing w:val="-15"/>
          <w:sz w:val="24"/>
          <w:szCs w:val="21"/>
          <w:u w:val="single" w:color="0000ED"/>
        </w:rPr>
        <w:t>注</w:t>
      </w:r>
      <w:r>
        <w:rPr>
          <w:color w:val="0000ED"/>
          <w:spacing w:val="-280"/>
          <w:sz w:val="24"/>
          <w:szCs w:val="21"/>
          <w:u w:val="single" w:color="0000ED"/>
        </w:rPr>
        <w:t>点</w:t>
      </w:r>
      <w:r>
        <w:rPr>
          <w:color w:val="0000ED"/>
          <w:spacing w:val="-280"/>
          <w:sz w:val="24"/>
          <w:szCs w:val="21"/>
          <w:u w:val="single" w:color="0000ED"/>
        </w:rPr>
        <w:fldChar w:fldCharType="end"/>
      </w:r>
    </w:p>
    <w:p>
      <w:pPr>
        <w:pStyle w:val="6"/>
        <w:spacing w:line="280" w:lineRule="auto"/>
        <w:ind w:left="1299" w:right="1582" w:hanging="1"/>
        <w:rPr>
          <w:sz w:val="24"/>
          <w:szCs w:val="24"/>
        </w:rPr>
      </w:pPr>
      <w:bookmarkStart w:id="137" w:name="_bookmark84"/>
      <w:bookmarkEnd w:id="137"/>
      <w:r>
        <w:rPr>
          <w:sz w:val="24"/>
          <w:szCs w:val="24"/>
        </w:rPr>
        <w:fldChar w:fldCharType="begin"/>
      </w:r>
      <w:r>
        <w:rPr>
          <w:sz w:val="24"/>
          <w:szCs w:val="24"/>
        </w:rPr>
        <w:instrText xml:space="preserve"> HYPERLINK \l "_bookmark200" </w:instrText>
      </w:r>
      <w:r>
        <w:rPr>
          <w:sz w:val="24"/>
          <w:szCs w:val="24"/>
        </w:rPr>
        <w:fldChar w:fldCharType="separate"/>
      </w:r>
      <w:r>
        <w:rPr>
          <w:rFonts w:ascii="Times New Roman" w:eastAsia="Times New Roman"/>
          <w:color w:val="0000ED"/>
          <w:spacing w:val="-3"/>
          <w:sz w:val="24"/>
          <w:szCs w:val="24"/>
          <w:u w:val="single" w:color="0000ED"/>
        </w:rPr>
        <w:t>A.8</w:t>
      </w:r>
      <w:r>
        <w:rPr>
          <w:rFonts w:ascii="Times New Roman" w:eastAsia="Times New Roman"/>
          <w:color w:val="0000ED"/>
          <w:spacing w:val="29"/>
          <w:sz w:val="24"/>
          <w:szCs w:val="24"/>
          <w:u w:val="single" w:color="0000ED"/>
        </w:rPr>
        <w:t xml:space="preserve"> </w:t>
      </w:r>
      <w:r>
        <w:rPr>
          <w:color w:val="0000ED"/>
          <w:sz w:val="24"/>
          <w:szCs w:val="24"/>
          <w:u w:val="single" w:color="0000ED"/>
        </w:rPr>
        <w:t>发布通道</w:t>
      </w:r>
      <w:r>
        <w:rPr>
          <w:color w:val="0000ED"/>
          <w:sz w:val="24"/>
          <w:szCs w:val="24"/>
          <w:u w:val="single" w:color="0000ED"/>
        </w:rPr>
        <w:fldChar w:fldCharType="end"/>
      </w:r>
      <w:r>
        <w:rPr>
          <w:sz w:val="24"/>
          <w:szCs w:val="24"/>
        </w:rPr>
        <w:fldChar w:fldCharType="begin"/>
      </w:r>
      <w:r>
        <w:rPr>
          <w:sz w:val="24"/>
          <w:szCs w:val="24"/>
        </w:rPr>
        <w:instrText xml:space="preserve"> HYPERLINK \l "_bookmark201" </w:instrText>
      </w:r>
      <w:r>
        <w:rPr>
          <w:sz w:val="24"/>
          <w:szCs w:val="24"/>
        </w:rPr>
        <w:fldChar w:fldCharType="separate"/>
      </w:r>
      <w:r>
        <w:rPr>
          <w:rFonts w:ascii="Times New Roman" w:eastAsia="Times New Roman"/>
          <w:color w:val="0000ED"/>
          <w:spacing w:val="-3"/>
          <w:sz w:val="24"/>
          <w:szCs w:val="24"/>
          <w:u w:val="single" w:color="0000ED"/>
        </w:rPr>
        <w:t>A.9</w:t>
      </w:r>
      <w:r>
        <w:rPr>
          <w:rFonts w:ascii="Times New Roman" w:eastAsia="Times New Roman"/>
          <w:color w:val="0000ED"/>
          <w:spacing w:val="-1"/>
          <w:sz w:val="24"/>
          <w:szCs w:val="24"/>
          <w:u w:val="single" w:color="0000ED"/>
        </w:rPr>
        <w:t xml:space="preserve"> </w:t>
      </w:r>
      <w:r>
        <w:rPr>
          <w:color w:val="0000ED"/>
          <w:sz w:val="24"/>
          <w:szCs w:val="24"/>
          <w:u w:val="single" w:color="0000ED"/>
        </w:rPr>
        <w:t>用户输入</w:t>
      </w:r>
      <w:r>
        <w:rPr>
          <w:color w:val="0000ED"/>
          <w:sz w:val="24"/>
          <w:szCs w:val="24"/>
          <w:u w:val="single" w:color="0000ED"/>
        </w:rPr>
        <w:fldChar w:fldCharType="end"/>
      </w:r>
      <w:r>
        <w:rPr>
          <w:sz w:val="24"/>
          <w:szCs w:val="24"/>
        </w:rPr>
        <w:fldChar w:fldCharType="begin"/>
      </w:r>
      <w:r>
        <w:rPr>
          <w:sz w:val="24"/>
          <w:szCs w:val="24"/>
        </w:rPr>
        <w:instrText xml:space="preserve"> HYPERLINK \l "_bookmark202" </w:instrText>
      </w:r>
      <w:r>
        <w:rPr>
          <w:sz w:val="24"/>
          <w:szCs w:val="24"/>
        </w:rPr>
        <w:fldChar w:fldCharType="separate"/>
      </w:r>
      <w:r>
        <w:rPr>
          <w:rFonts w:ascii="Times New Roman" w:eastAsia="Times New Roman"/>
          <w:color w:val="0000ED"/>
          <w:sz w:val="24"/>
          <w:szCs w:val="24"/>
          <w:u w:val="single" w:color="0000ED"/>
        </w:rPr>
        <w:t>A.10</w:t>
      </w:r>
      <w:r>
        <w:rPr>
          <w:rFonts w:ascii="Times New Roman" w:eastAsia="Times New Roman"/>
          <w:color w:val="0000ED"/>
          <w:spacing w:val="-8"/>
          <w:sz w:val="24"/>
          <w:szCs w:val="24"/>
          <w:u w:val="single" w:color="0000ED"/>
        </w:rPr>
        <w:t xml:space="preserve"> </w:t>
      </w:r>
      <w:r>
        <w:rPr>
          <w:color w:val="0000ED"/>
          <w:sz w:val="24"/>
          <w:szCs w:val="24"/>
          <w:u w:val="single" w:color="0000ED"/>
        </w:rPr>
        <w:t>测</w:t>
      </w:r>
      <w:r>
        <w:rPr>
          <w:color w:val="0000ED"/>
          <w:spacing w:val="-4"/>
          <w:sz w:val="24"/>
          <w:szCs w:val="24"/>
          <w:u w:val="single" w:color="0000ED"/>
        </w:rPr>
        <w:t>试用例库</w:t>
      </w:r>
      <w:r>
        <w:rPr>
          <w:color w:val="0000ED"/>
          <w:spacing w:val="-4"/>
          <w:sz w:val="24"/>
          <w:szCs w:val="24"/>
          <w:u w:val="single" w:color="0000ED"/>
        </w:rPr>
        <w:fldChar w:fldCharType="end"/>
      </w:r>
      <w:r>
        <w:rPr>
          <w:sz w:val="24"/>
          <w:szCs w:val="24"/>
        </w:rPr>
        <w:fldChar w:fldCharType="begin"/>
      </w:r>
      <w:r>
        <w:rPr>
          <w:sz w:val="24"/>
          <w:szCs w:val="24"/>
        </w:rPr>
        <w:instrText xml:space="preserve"> HYPERLINK \l "_bookmark203" </w:instrText>
      </w:r>
      <w:r>
        <w:rPr>
          <w:sz w:val="24"/>
          <w:szCs w:val="24"/>
        </w:rPr>
        <w:fldChar w:fldCharType="separate"/>
      </w:r>
      <w:r>
        <w:rPr>
          <w:rFonts w:ascii="Times New Roman" w:eastAsia="Times New Roman"/>
          <w:color w:val="0000ED"/>
          <w:spacing w:val="-6"/>
          <w:sz w:val="24"/>
          <w:szCs w:val="24"/>
          <w:u w:val="single" w:color="0000ED"/>
        </w:rPr>
        <w:t>A.11</w:t>
      </w:r>
      <w:r>
        <w:rPr>
          <w:rFonts w:ascii="Times New Roman" w:eastAsia="Times New Roman"/>
          <w:color w:val="0000ED"/>
          <w:spacing w:val="-2"/>
          <w:sz w:val="24"/>
          <w:szCs w:val="24"/>
          <w:u w:val="single" w:color="0000ED"/>
        </w:rPr>
        <w:t xml:space="preserve"> </w:t>
      </w:r>
      <w:r>
        <w:rPr>
          <w:color w:val="0000ED"/>
          <w:sz w:val="24"/>
          <w:szCs w:val="24"/>
          <w:u w:val="single" w:color="0000ED"/>
        </w:rPr>
        <w:t>测试仪表盘</w:t>
      </w:r>
      <w:r>
        <w:rPr>
          <w:color w:val="0000ED"/>
          <w:sz w:val="24"/>
          <w:szCs w:val="24"/>
          <w:u w:val="single" w:color="0000ED"/>
        </w:rPr>
        <w:fldChar w:fldCharType="end"/>
      </w:r>
      <w:r>
        <w:rPr>
          <w:sz w:val="24"/>
          <w:szCs w:val="24"/>
        </w:rPr>
        <w:fldChar w:fldCharType="begin"/>
      </w:r>
      <w:r>
        <w:rPr>
          <w:sz w:val="24"/>
          <w:szCs w:val="24"/>
        </w:rPr>
        <w:instrText xml:space="preserve"> HYPERLINK \l "_bookmark204" </w:instrText>
      </w:r>
      <w:r>
        <w:rPr>
          <w:sz w:val="24"/>
          <w:szCs w:val="24"/>
        </w:rPr>
        <w:fldChar w:fldCharType="separate"/>
      </w:r>
      <w:r>
        <w:rPr>
          <w:rFonts w:ascii="Times New Roman" w:eastAsia="Times New Roman"/>
          <w:color w:val="0000ED"/>
          <w:sz w:val="24"/>
          <w:szCs w:val="24"/>
          <w:u w:val="single" w:color="0000ED"/>
        </w:rPr>
        <w:t>A.12</w:t>
      </w:r>
      <w:r>
        <w:rPr>
          <w:rFonts w:ascii="Times New Roman" w:eastAsia="Times New Roman"/>
          <w:color w:val="0000ED"/>
          <w:spacing w:val="10"/>
          <w:sz w:val="24"/>
          <w:szCs w:val="24"/>
          <w:u w:val="single" w:color="0000ED"/>
        </w:rPr>
        <w:t xml:space="preserve"> </w:t>
      </w:r>
      <w:r>
        <w:rPr>
          <w:color w:val="0000ED"/>
          <w:sz w:val="24"/>
          <w:szCs w:val="24"/>
          <w:u w:val="single" w:color="0000ED"/>
        </w:rPr>
        <w:t>虚拟化</w:t>
      </w:r>
      <w:r>
        <w:rPr>
          <w:color w:val="0000ED"/>
          <w:sz w:val="24"/>
          <w:szCs w:val="24"/>
          <w:u w:val="single" w:color="0000ED"/>
        </w:rPr>
        <w:fldChar w:fldCharType="end"/>
      </w:r>
      <w:r>
        <w:rPr>
          <w:sz w:val="24"/>
          <w:szCs w:val="24"/>
        </w:rPr>
        <w:fldChar w:fldCharType="begin"/>
      </w:r>
      <w:r>
        <w:rPr>
          <w:sz w:val="24"/>
          <w:szCs w:val="24"/>
        </w:rPr>
        <w:instrText xml:space="preserve"> HYPERLINK \l "_bookmark205" </w:instrText>
      </w:r>
      <w:r>
        <w:rPr>
          <w:sz w:val="24"/>
          <w:szCs w:val="24"/>
        </w:rPr>
        <w:fldChar w:fldCharType="separate"/>
      </w:r>
      <w:r>
        <w:rPr>
          <w:rFonts w:ascii="Times New Roman" w:eastAsia="Times New Roman"/>
          <w:color w:val="0000ED"/>
          <w:sz w:val="24"/>
          <w:szCs w:val="24"/>
          <w:u w:val="single" w:color="0000ED"/>
        </w:rPr>
        <w:t>A.13</w:t>
      </w:r>
      <w:r>
        <w:rPr>
          <w:rFonts w:ascii="Times New Roman" w:eastAsia="Times New Roman"/>
          <w:color w:val="0000ED"/>
          <w:spacing w:val="-2"/>
          <w:sz w:val="24"/>
          <w:szCs w:val="24"/>
          <w:u w:val="single" w:color="0000ED"/>
        </w:rPr>
        <w:t xml:space="preserve"> </w:t>
      </w:r>
      <w:r>
        <w:rPr>
          <w:color w:val="0000ED"/>
          <w:sz w:val="24"/>
          <w:szCs w:val="24"/>
          <w:u w:val="single" w:color="0000ED"/>
        </w:rPr>
        <w:t>性能</w:t>
      </w:r>
      <w:r>
        <w:rPr>
          <w:color w:val="0000ED"/>
          <w:sz w:val="24"/>
          <w:szCs w:val="24"/>
          <w:u w:val="single" w:color="0000ED"/>
        </w:rPr>
        <w:fldChar w:fldCharType="end"/>
      </w:r>
    </w:p>
    <w:p>
      <w:pPr>
        <w:pStyle w:val="12"/>
        <w:numPr>
          <w:ilvl w:val="1"/>
          <w:numId w:val="8"/>
        </w:numPr>
        <w:tabs>
          <w:tab w:val="left" w:pos="2244"/>
          <w:tab w:val="left" w:pos="2245"/>
        </w:tabs>
        <w:spacing w:before="0" w:after="0" w:line="280" w:lineRule="auto"/>
        <w:ind w:left="1299" w:right="97" w:hanging="1"/>
        <w:jc w:val="left"/>
        <w:rPr>
          <w:sz w:val="24"/>
          <w:szCs w:val="21"/>
        </w:rPr>
      </w:pPr>
      <w:bookmarkStart w:id="138" w:name="_bookmark90"/>
      <w:bookmarkEnd w:id="138"/>
      <w:r>
        <w:rPr>
          <w:sz w:val="21"/>
          <w:szCs w:val="21"/>
        </w:rPr>
        <w:fldChar w:fldCharType="begin"/>
      </w:r>
      <w:r>
        <w:rPr>
          <w:sz w:val="21"/>
          <w:szCs w:val="21"/>
        </w:rPr>
        <w:instrText xml:space="preserve"> HYPERLINK \l "_bookmark206" </w:instrText>
      </w:r>
      <w:r>
        <w:rPr>
          <w:sz w:val="21"/>
          <w:szCs w:val="21"/>
        </w:rPr>
        <w:fldChar w:fldCharType="separate"/>
      </w:r>
      <w:bookmarkStart w:id="139" w:name="_bookmark90"/>
      <w:bookmarkEnd w:id="139"/>
      <w:r>
        <w:rPr>
          <w:color w:val="0000ED"/>
          <w:spacing w:val="-2"/>
          <w:sz w:val="24"/>
          <w:szCs w:val="21"/>
          <w:u w:val="single" w:color="0000ED"/>
        </w:rPr>
        <w:t>压力、长时运行和稳</w:t>
      </w:r>
      <w:r>
        <w:rPr>
          <w:color w:val="0000ED"/>
          <w:spacing w:val="-280"/>
          <w:sz w:val="24"/>
          <w:szCs w:val="21"/>
          <w:u w:val="single" w:color="0000ED"/>
        </w:rPr>
        <w:t>定</w:t>
      </w:r>
      <w:r>
        <w:rPr>
          <w:color w:val="0000ED"/>
          <w:sz w:val="24"/>
          <w:szCs w:val="21"/>
          <w:u w:val="single" w:color="0000ED"/>
        </w:rPr>
        <w:t>性测试</w:t>
      </w:r>
      <w:r>
        <w:rPr>
          <w:color w:val="0000ED"/>
          <w:sz w:val="24"/>
          <w:szCs w:val="21"/>
          <w:u w:val="single" w:color="0000ED"/>
        </w:rPr>
        <w:fldChar w:fldCharType="end"/>
      </w:r>
    </w:p>
    <w:p>
      <w:pPr>
        <w:pStyle w:val="12"/>
        <w:numPr>
          <w:ilvl w:val="1"/>
          <w:numId w:val="8"/>
        </w:numPr>
        <w:tabs>
          <w:tab w:val="left" w:pos="3144"/>
          <w:tab w:val="left" w:pos="3145"/>
        </w:tabs>
        <w:spacing w:before="0" w:after="0" w:line="240" w:lineRule="auto"/>
        <w:ind w:left="3144" w:right="0" w:hanging="1846"/>
        <w:jc w:val="left"/>
        <w:rPr>
          <w:sz w:val="24"/>
          <w:szCs w:val="21"/>
        </w:rPr>
      </w:pPr>
      <w:r>
        <w:rPr>
          <w:sz w:val="21"/>
          <w:szCs w:val="21"/>
        </w:rPr>
        <w:pict>
          <v:shape id="_x0000_s1044" o:spid="_x0000_s1044" style="position:absolute;left:0pt;margin-left:64.95pt;margin-top:16.1pt;height:0.1pt;width:181.5pt;mso-position-horizontal-relative:page;z-index:-251640832;mso-width-relative:page;mso-height-relative:page;" filled="f" stroked="t" coordorigin="1300,322" coordsize="3630,0" path="m1300,322l4929,322,1300,322xe">
            <v:path arrowok="t"/>
            <v:fill on="f" focussize="0,0"/>
            <v:stroke weight="0.749448818897638pt" color="#0000ED"/>
            <v:imagedata o:title=""/>
            <o:lock v:ext="edit"/>
          </v:shape>
        </w:pict>
      </w:r>
      <w:bookmarkStart w:id="140" w:name="_bookmark91"/>
      <w:bookmarkEnd w:id="140"/>
      <w:r>
        <w:rPr>
          <w:sz w:val="21"/>
          <w:szCs w:val="21"/>
        </w:rPr>
        <w:fldChar w:fldCharType="begin"/>
      </w:r>
      <w:r>
        <w:rPr>
          <w:sz w:val="21"/>
          <w:szCs w:val="21"/>
        </w:rPr>
        <w:instrText xml:space="preserve"> HYPERLINK \l "_bookmark207" </w:instrText>
      </w:r>
      <w:r>
        <w:rPr>
          <w:sz w:val="21"/>
          <w:szCs w:val="21"/>
        </w:rPr>
        <w:fldChar w:fldCharType="separate"/>
      </w:r>
      <w:bookmarkStart w:id="141" w:name="_bookmark91"/>
      <w:bookmarkEnd w:id="141"/>
      <w:r>
        <w:rPr>
          <w:color w:val="0000ED"/>
          <w:sz w:val="24"/>
          <w:szCs w:val="21"/>
        </w:rPr>
        <w:t>测试执行框架</w:t>
      </w:r>
      <w:r>
        <w:rPr>
          <w:color w:val="0000ED"/>
          <w:sz w:val="24"/>
          <w:szCs w:val="21"/>
        </w:rPr>
        <w:fldChar w:fldCharType="end"/>
      </w:r>
    </w:p>
    <w:p>
      <w:pPr>
        <w:pStyle w:val="6"/>
        <w:spacing w:before="65"/>
        <w:ind w:left="1299"/>
        <w:rPr>
          <w:sz w:val="24"/>
          <w:szCs w:val="24"/>
        </w:rPr>
      </w:pPr>
      <w:r>
        <w:rPr>
          <w:sz w:val="24"/>
          <w:szCs w:val="24"/>
        </w:rPr>
        <w:fldChar w:fldCharType="begin"/>
      </w:r>
      <w:r>
        <w:rPr>
          <w:sz w:val="24"/>
          <w:szCs w:val="24"/>
        </w:rPr>
        <w:instrText xml:space="preserve"> HYPERLINK \l "_bookmark207" </w:instrText>
      </w:r>
      <w:r>
        <w:rPr>
          <w:sz w:val="24"/>
          <w:szCs w:val="24"/>
        </w:rPr>
        <w:fldChar w:fldCharType="separate"/>
      </w:r>
      <w:r>
        <w:rPr>
          <w:color w:val="0000ED"/>
          <w:sz w:val="24"/>
          <w:szCs w:val="24"/>
          <w:u w:val="single" w:color="0000ED"/>
        </w:rPr>
        <w:t>（</w:t>
      </w:r>
      <w:r>
        <w:rPr>
          <w:rFonts w:ascii="Times New Roman" w:eastAsia="Times New Roman"/>
          <w:color w:val="0000ED"/>
          <w:sz w:val="24"/>
          <w:szCs w:val="24"/>
          <w:u w:val="single" w:color="0000ED"/>
        </w:rPr>
        <w:t>Autotest</w:t>
      </w:r>
      <w:r>
        <w:rPr>
          <w:color w:val="0000ED"/>
          <w:sz w:val="24"/>
          <w:szCs w:val="24"/>
          <w:u w:val="single" w:color="0000ED"/>
        </w:rPr>
        <w:t>）</w:t>
      </w:r>
      <w:r>
        <w:rPr>
          <w:color w:val="0000ED"/>
          <w:sz w:val="24"/>
          <w:szCs w:val="24"/>
          <w:u w:val="single" w:color="0000ED"/>
        </w:rPr>
        <w:fldChar w:fldCharType="end"/>
      </w:r>
    </w:p>
    <w:p>
      <w:pPr>
        <w:spacing w:after="0"/>
        <w:rPr>
          <w:sz w:val="21"/>
          <w:szCs w:val="21"/>
        </w:rPr>
        <w:sectPr>
          <w:pgSz w:w="5050" w:h="6630"/>
          <w:pgMar w:top="60" w:right="0" w:bottom="360" w:left="0" w:header="0" w:footer="172" w:gutter="0"/>
          <w:pgNumType w:fmt="decimal"/>
          <w:cols w:space="720" w:num="1"/>
        </w:sectPr>
      </w:pPr>
    </w:p>
    <w:p>
      <w:pPr>
        <w:pStyle w:val="12"/>
        <w:numPr>
          <w:ilvl w:val="1"/>
          <w:numId w:val="8"/>
        </w:numPr>
        <w:tabs>
          <w:tab w:val="left" w:pos="1960"/>
        </w:tabs>
        <w:spacing w:before="39" w:after="0" w:line="240" w:lineRule="auto"/>
        <w:ind w:left="1959" w:right="0" w:hanging="661"/>
        <w:jc w:val="left"/>
        <w:rPr>
          <w:sz w:val="24"/>
          <w:szCs w:val="21"/>
        </w:rPr>
      </w:pPr>
      <w:bookmarkStart w:id="142" w:name="_bookmark92"/>
      <w:bookmarkEnd w:id="142"/>
      <w:r>
        <w:rPr>
          <w:sz w:val="21"/>
          <w:szCs w:val="21"/>
        </w:rPr>
        <w:fldChar w:fldCharType="begin"/>
      </w:r>
      <w:r>
        <w:rPr>
          <w:sz w:val="21"/>
          <w:szCs w:val="21"/>
        </w:rPr>
        <w:instrText xml:space="preserve"> HYPERLINK \l "_bookmark208" </w:instrText>
      </w:r>
      <w:r>
        <w:rPr>
          <w:sz w:val="21"/>
          <w:szCs w:val="21"/>
        </w:rPr>
        <w:fldChar w:fldCharType="separate"/>
      </w:r>
      <w:bookmarkStart w:id="143" w:name="_bookmark92"/>
      <w:bookmarkEnd w:id="143"/>
      <w:r>
        <w:rPr>
          <w:rFonts w:ascii="Times New Roman" w:eastAsia="Times New Roman"/>
          <w:color w:val="0000ED"/>
          <w:spacing w:val="-8"/>
          <w:sz w:val="24"/>
          <w:szCs w:val="21"/>
          <w:u w:val="single" w:color="0000ED"/>
        </w:rPr>
        <w:t>OEM</w:t>
      </w:r>
      <w:r>
        <w:rPr>
          <w:color w:val="0000ED"/>
          <w:sz w:val="24"/>
          <w:szCs w:val="21"/>
          <w:u w:val="single" w:color="0000ED"/>
        </w:rPr>
        <w:t>厂商</w:t>
      </w:r>
      <w:r>
        <w:rPr>
          <w:color w:val="0000ED"/>
          <w:sz w:val="24"/>
          <w:szCs w:val="21"/>
          <w:u w:val="single" w:color="0000ED"/>
        </w:rPr>
        <w:fldChar w:fldCharType="end"/>
      </w:r>
    </w:p>
    <w:p>
      <w:pPr>
        <w:pStyle w:val="12"/>
        <w:numPr>
          <w:ilvl w:val="1"/>
          <w:numId w:val="8"/>
        </w:numPr>
        <w:tabs>
          <w:tab w:val="left" w:pos="1960"/>
        </w:tabs>
        <w:spacing w:before="66" w:after="0" w:line="240" w:lineRule="auto"/>
        <w:ind w:left="1959" w:right="0" w:hanging="661"/>
        <w:jc w:val="left"/>
        <w:rPr>
          <w:sz w:val="24"/>
          <w:szCs w:val="21"/>
        </w:rPr>
      </w:pPr>
      <w:bookmarkStart w:id="144" w:name="_bookmark93"/>
      <w:bookmarkEnd w:id="144"/>
      <w:r>
        <w:rPr>
          <w:sz w:val="21"/>
          <w:szCs w:val="21"/>
        </w:rPr>
        <w:fldChar w:fldCharType="begin"/>
      </w:r>
      <w:r>
        <w:rPr>
          <w:sz w:val="21"/>
          <w:szCs w:val="21"/>
        </w:rPr>
        <w:instrText xml:space="preserve"> HYPERLINK \l "_bookmark209" </w:instrText>
      </w:r>
      <w:r>
        <w:rPr>
          <w:sz w:val="21"/>
          <w:szCs w:val="21"/>
        </w:rPr>
        <w:fldChar w:fldCharType="separate"/>
      </w:r>
      <w:bookmarkStart w:id="145" w:name="_bookmark93"/>
      <w:bookmarkEnd w:id="145"/>
      <w:r>
        <w:rPr>
          <w:color w:val="0000ED"/>
          <w:sz w:val="24"/>
          <w:szCs w:val="21"/>
          <w:u w:val="single" w:color="0000ED"/>
        </w:rPr>
        <w:t>硬件实验田</w:t>
      </w:r>
      <w:r>
        <w:rPr>
          <w:color w:val="0000ED"/>
          <w:sz w:val="24"/>
          <w:szCs w:val="21"/>
          <w:u w:val="single" w:color="0000ED"/>
        </w:rPr>
        <w:fldChar w:fldCharType="end"/>
      </w:r>
    </w:p>
    <w:p>
      <w:pPr>
        <w:pStyle w:val="12"/>
        <w:numPr>
          <w:ilvl w:val="1"/>
          <w:numId w:val="8"/>
        </w:numPr>
        <w:tabs>
          <w:tab w:val="left" w:pos="2244"/>
          <w:tab w:val="left" w:pos="2245"/>
        </w:tabs>
        <w:spacing w:before="65" w:after="0" w:line="280" w:lineRule="auto"/>
        <w:ind w:left="1299" w:right="97" w:hanging="1"/>
        <w:jc w:val="left"/>
        <w:rPr>
          <w:sz w:val="24"/>
          <w:szCs w:val="21"/>
        </w:rPr>
      </w:pPr>
      <w:bookmarkStart w:id="146" w:name="_bookmark94"/>
      <w:bookmarkEnd w:id="146"/>
      <w:r>
        <w:rPr>
          <w:sz w:val="21"/>
          <w:szCs w:val="21"/>
        </w:rPr>
        <w:fldChar w:fldCharType="begin"/>
      </w:r>
      <w:r>
        <w:rPr>
          <w:sz w:val="21"/>
          <w:szCs w:val="21"/>
        </w:rPr>
        <w:instrText xml:space="preserve"> HYPERLINK \l "_bookmark210" </w:instrText>
      </w:r>
      <w:r>
        <w:rPr>
          <w:sz w:val="21"/>
          <w:szCs w:val="21"/>
        </w:rPr>
        <w:fldChar w:fldCharType="separate"/>
      </w:r>
      <w:bookmarkStart w:id="147" w:name="_bookmark94"/>
      <w:bookmarkEnd w:id="147"/>
      <w:r>
        <w:rPr>
          <w:color w:val="0000ED"/>
          <w:spacing w:val="-2"/>
          <w:sz w:val="24"/>
          <w:szCs w:val="21"/>
          <w:u w:val="single" w:color="0000ED"/>
        </w:rPr>
        <w:t>端到端测试自动化集</w:t>
      </w:r>
      <w:r>
        <w:rPr>
          <w:color w:val="0000ED"/>
          <w:sz w:val="24"/>
          <w:szCs w:val="21"/>
          <w:u w:val="single" w:color="0000ED"/>
        </w:rPr>
        <w:t>群</w:t>
      </w:r>
      <w:r>
        <w:rPr>
          <w:color w:val="0000ED"/>
          <w:sz w:val="24"/>
          <w:szCs w:val="21"/>
          <w:u w:val="single" w:color="0000ED"/>
        </w:rPr>
        <w:fldChar w:fldCharType="end"/>
      </w:r>
    </w:p>
    <w:p>
      <w:pPr>
        <w:pStyle w:val="12"/>
        <w:numPr>
          <w:ilvl w:val="1"/>
          <w:numId w:val="8"/>
        </w:numPr>
        <w:tabs>
          <w:tab w:val="left" w:pos="2244"/>
          <w:tab w:val="left" w:pos="2245"/>
        </w:tabs>
        <w:spacing w:before="0" w:after="0" w:line="280" w:lineRule="auto"/>
        <w:ind w:left="1299" w:right="97" w:hanging="1"/>
        <w:jc w:val="left"/>
        <w:rPr>
          <w:sz w:val="24"/>
          <w:szCs w:val="21"/>
        </w:rPr>
      </w:pPr>
      <w:bookmarkStart w:id="148" w:name="_bookmark95"/>
      <w:bookmarkEnd w:id="148"/>
      <w:r>
        <w:rPr>
          <w:sz w:val="21"/>
          <w:szCs w:val="21"/>
        </w:rPr>
        <w:fldChar w:fldCharType="begin"/>
      </w:r>
      <w:r>
        <w:rPr>
          <w:sz w:val="21"/>
          <w:szCs w:val="21"/>
        </w:rPr>
        <w:instrText xml:space="preserve"> HYPERLINK \l "_bookmark211" </w:instrText>
      </w:r>
      <w:r>
        <w:rPr>
          <w:sz w:val="21"/>
          <w:szCs w:val="21"/>
        </w:rPr>
        <w:fldChar w:fldCharType="separate"/>
      </w:r>
      <w:bookmarkStart w:id="149" w:name="_bookmark95"/>
      <w:bookmarkEnd w:id="149"/>
      <w:r>
        <w:rPr>
          <w:color w:val="0000ED"/>
          <w:spacing w:val="-2"/>
          <w:sz w:val="24"/>
          <w:szCs w:val="21"/>
          <w:u w:val="single" w:color="0000ED"/>
        </w:rPr>
        <w:t>测试浏览器的应用管</w:t>
      </w:r>
      <w:r>
        <w:rPr>
          <w:color w:val="0000ED"/>
          <w:sz w:val="24"/>
          <w:szCs w:val="21"/>
          <w:u w:val="single" w:color="0000ED"/>
        </w:rPr>
        <w:t>理器</w:t>
      </w:r>
      <w:r>
        <w:rPr>
          <w:color w:val="0000ED"/>
          <w:sz w:val="24"/>
          <w:szCs w:val="21"/>
          <w:u w:val="single" w:color="0000ED"/>
        </w:rPr>
        <w:fldChar w:fldCharType="end"/>
      </w:r>
    </w:p>
    <w:p>
      <w:pPr>
        <w:pStyle w:val="12"/>
        <w:numPr>
          <w:ilvl w:val="1"/>
          <w:numId w:val="8"/>
        </w:numPr>
        <w:tabs>
          <w:tab w:val="left" w:pos="1960"/>
        </w:tabs>
        <w:spacing w:before="0" w:after="0" w:line="280" w:lineRule="auto"/>
        <w:ind w:left="1299" w:right="682" w:firstLine="0"/>
        <w:jc w:val="left"/>
        <w:rPr>
          <w:sz w:val="24"/>
          <w:szCs w:val="21"/>
        </w:rPr>
      </w:pPr>
      <w:bookmarkStart w:id="150" w:name="_bookmark96"/>
      <w:bookmarkEnd w:id="150"/>
      <w:r>
        <w:rPr>
          <w:sz w:val="21"/>
          <w:szCs w:val="21"/>
        </w:rPr>
        <w:fldChar w:fldCharType="begin"/>
      </w:r>
      <w:r>
        <w:rPr>
          <w:sz w:val="21"/>
          <w:szCs w:val="21"/>
        </w:rPr>
        <w:instrText xml:space="preserve"> HYPERLINK \l "_bookmark212" </w:instrText>
      </w:r>
      <w:r>
        <w:rPr>
          <w:sz w:val="21"/>
          <w:szCs w:val="21"/>
        </w:rPr>
        <w:fldChar w:fldCharType="separate"/>
      </w:r>
      <w:bookmarkStart w:id="151" w:name="_bookmark96"/>
      <w:bookmarkEnd w:id="151"/>
      <w:r>
        <w:rPr>
          <w:color w:val="0000ED"/>
          <w:spacing w:val="-2"/>
          <w:sz w:val="24"/>
          <w:szCs w:val="21"/>
          <w:u w:val="single" w:color="0000ED"/>
        </w:rPr>
        <w:t>浏览器的可测试性</w:t>
      </w:r>
      <w:r>
        <w:rPr>
          <w:color w:val="0000ED"/>
          <w:spacing w:val="-2"/>
          <w:sz w:val="24"/>
          <w:szCs w:val="21"/>
          <w:u w:val="single" w:color="0000ED"/>
        </w:rPr>
        <w:fldChar w:fldCharType="end"/>
      </w:r>
      <w:bookmarkStart w:id="152" w:name="_bookmark97"/>
      <w:bookmarkEnd w:id="152"/>
      <w:r>
        <w:rPr>
          <w:sz w:val="21"/>
          <w:szCs w:val="21"/>
        </w:rPr>
        <w:fldChar w:fldCharType="begin"/>
      </w:r>
      <w:r>
        <w:rPr>
          <w:sz w:val="21"/>
          <w:szCs w:val="21"/>
        </w:rPr>
        <w:instrText xml:space="preserve"> HYPERLINK \l "_bookmark213" </w:instrText>
      </w:r>
      <w:r>
        <w:rPr>
          <w:sz w:val="21"/>
          <w:szCs w:val="21"/>
        </w:rPr>
        <w:fldChar w:fldCharType="separate"/>
      </w:r>
      <w:r>
        <w:rPr>
          <w:rFonts w:ascii="Times New Roman" w:eastAsia="Times New Roman"/>
          <w:color w:val="0000ED"/>
          <w:sz w:val="24"/>
          <w:szCs w:val="21"/>
          <w:u w:val="single" w:color="0000ED"/>
        </w:rPr>
        <w:t>A.21</w:t>
      </w:r>
      <w:r>
        <w:rPr>
          <w:rFonts w:ascii="Times New Roman" w:eastAsia="Times New Roman"/>
          <w:color w:val="0000ED"/>
          <w:spacing w:val="-2"/>
          <w:sz w:val="24"/>
          <w:szCs w:val="21"/>
          <w:u w:val="single" w:color="0000ED"/>
        </w:rPr>
        <w:t xml:space="preserve"> </w:t>
      </w:r>
      <w:r>
        <w:rPr>
          <w:color w:val="0000ED"/>
          <w:sz w:val="24"/>
          <w:szCs w:val="21"/>
          <w:u w:val="single" w:color="0000ED"/>
        </w:rPr>
        <w:t>硬件</w:t>
      </w:r>
      <w:r>
        <w:rPr>
          <w:color w:val="0000ED"/>
          <w:sz w:val="24"/>
          <w:szCs w:val="21"/>
          <w:u w:val="single" w:color="0000ED"/>
        </w:rPr>
        <w:fldChar w:fldCharType="end"/>
      </w:r>
    </w:p>
    <w:p>
      <w:pPr>
        <w:pStyle w:val="12"/>
        <w:numPr>
          <w:ilvl w:val="1"/>
          <w:numId w:val="9"/>
        </w:numPr>
        <w:tabs>
          <w:tab w:val="left" w:pos="1960"/>
        </w:tabs>
        <w:spacing w:before="0" w:after="0" w:line="240" w:lineRule="auto"/>
        <w:ind w:left="1959" w:right="0" w:hanging="661"/>
        <w:jc w:val="left"/>
        <w:rPr>
          <w:sz w:val="24"/>
          <w:szCs w:val="21"/>
        </w:rPr>
      </w:pPr>
      <w:bookmarkStart w:id="153" w:name="_bookmark98"/>
      <w:bookmarkEnd w:id="153"/>
      <w:r>
        <w:rPr>
          <w:sz w:val="21"/>
          <w:szCs w:val="21"/>
        </w:rPr>
        <w:fldChar w:fldCharType="begin"/>
      </w:r>
      <w:r>
        <w:rPr>
          <w:sz w:val="21"/>
          <w:szCs w:val="21"/>
        </w:rPr>
        <w:instrText xml:space="preserve"> HYPERLINK \l "_bookmark214" </w:instrText>
      </w:r>
      <w:r>
        <w:rPr>
          <w:sz w:val="21"/>
          <w:szCs w:val="21"/>
        </w:rPr>
        <w:fldChar w:fldCharType="separate"/>
      </w:r>
      <w:bookmarkStart w:id="154" w:name="_bookmark98"/>
      <w:bookmarkEnd w:id="154"/>
      <w:r>
        <w:rPr>
          <w:color w:val="0000ED"/>
          <w:sz w:val="24"/>
          <w:szCs w:val="21"/>
          <w:u w:val="single" w:color="0000ED"/>
        </w:rPr>
        <w:t>时间线</w:t>
      </w:r>
      <w:r>
        <w:rPr>
          <w:color w:val="0000ED"/>
          <w:sz w:val="24"/>
          <w:szCs w:val="21"/>
          <w:u w:val="single" w:color="0000ED"/>
        </w:rPr>
        <w:fldChar w:fldCharType="end"/>
      </w:r>
    </w:p>
    <w:p>
      <w:pPr>
        <w:pStyle w:val="12"/>
        <w:numPr>
          <w:ilvl w:val="1"/>
          <w:numId w:val="9"/>
        </w:numPr>
        <w:tabs>
          <w:tab w:val="left" w:pos="1960"/>
        </w:tabs>
        <w:spacing w:before="65" w:after="0" w:line="280" w:lineRule="auto"/>
        <w:ind w:left="1299" w:right="682" w:firstLine="0"/>
        <w:jc w:val="left"/>
        <w:rPr>
          <w:sz w:val="24"/>
          <w:szCs w:val="21"/>
        </w:rPr>
      </w:pPr>
      <w:bookmarkStart w:id="155" w:name="_bookmark99"/>
      <w:bookmarkEnd w:id="155"/>
      <w:r>
        <w:rPr>
          <w:sz w:val="21"/>
          <w:szCs w:val="21"/>
        </w:rPr>
        <w:fldChar w:fldCharType="begin"/>
      </w:r>
      <w:r>
        <w:rPr>
          <w:sz w:val="21"/>
          <w:szCs w:val="21"/>
        </w:rPr>
        <w:instrText xml:space="preserve"> HYPERLINK \l "_bookmark215" </w:instrText>
      </w:r>
      <w:r>
        <w:rPr>
          <w:sz w:val="21"/>
          <w:szCs w:val="21"/>
        </w:rPr>
        <w:fldChar w:fldCharType="separate"/>
      </w:r>
      <w:bookmarkStart w:id="156" w:name="_bookmark99"/>
      <w:bookmarkEnd w:id="156"/>
      <w:r>
        <w:rPr>
          <w:color w:val="0000ED"/>
          <w:spacing w:val="-2"/>
          <w:sz w:val="24"/>
          <w:szCs w:val="21"/>
          <w:u w:val="single" w:color="0000ED"/>
        </w:rPr>
        <w:t>主要的测试驱动力</w:t>
      </w:r>
      <w:r>
        <w:rPr>
          <w:color w:val="0000ED"/>
          <w:spacing w:val="-2"/>
          <w:sz w:val="24"/>
          <w:szCs w:val="21"/>
          <w:u w:val="single" w:color="0000ED"/>
        </w:rPr>
        <w:fldChar w:fldCharType="end"/>
      </w:r>
      <w:bookmarkStart w:id="157" w:name="_bookmark100"/>
      <w:bookmarkEnd w:id="157"/>
      <w:r>
        <w:rPr>
          <w:sz w:val="21"/>
          <w:szCs w:val="21"/>
        </w:rPr>
        <w:fldChar w:fldCharType="begin"/>
      </w:r>
      <w:r>
        <w:rPr>
          <w:sz w:val="21"/>
          <w:szCs w:val="21"/>
        </w:rPr>
        <w:instrText xml:space="preserve"> HYPERLINK \l "_bookmark216" </w:instrText>
      </w:r>
      <w:r>
        <w:rPr>
          <w:sz w:val="21"/>
          <w:szCs w:val="21"/>
        </w:rPr>
        <w:fldChar w:fldCharType="separate"/>
      </w:r>
      <w:r>
        <w:rPr>
          <w:rFonts w:ascii="Times New Roman" w:eastAsia="Times New Roman"/>
          <w:color w:val="0000ED"/>
          <w:sz w:val="24"/>
          <w:szCs w:val="21"/>
          <w:u w:val="single" w:color="0000ED"/>
        </w:rPr>
        <w:t>A.24</w:t>
      </w:r>
      <w:r>
        <w:rPr>
          <w:rFonts w:ascii="Times New Roman" w:eastAsia="Times New Roman"/>
          <w:color w:val="0000ED"/>
          <w:spacing w:val="-2"/>
          <w:sz w:val="24"/>
          <w:szCs w:val="21"/>
          <w:u w:val="single" w:color="0000ED"/>
        </w:rPr>
        <w:t xml:space="preserve"> </w:t>
      </w:r>
      <w:r>
        <w:rPr>
          <w:color w:val="0000ED"/>
          <w:sz w:val="24"/>
          <w:szCs w:val="21"/>
          <w:u w:val="single" w:color="0000ED"/>
        </w:rPr>
        <w:t>相关文档</w:t>
      </w:r>
      <w:r>
        <w:rPr>
          <w:color w:val="0000ED"/>
          <w:sz w:val="24"/>
          <w:szCs w:val="21"/>
          <w:u w:val="single" w:color="0000ED"/>
        </w:rPr>
        <w:fldChar w:fldCharType="end"/>
      </w:r>
    </w:p>
    <w:p>
      <w:pPr>
        <w:pStyle w:val="6"/>
        <w:spacing w:line="280" w:lineRule="auto"/>
        <w:ind w:left="1299" w:right="985" w:hanging="600"/>
        <w:rPr>
          <w:sz w:val="24"/>
          <w:szCs w:val="24"/>
        </w:rPr>
      </w:pPr>
      <w:bookmarkStart w:id="158" w:name="_bookmark101"/>
      <w:bookmarkEnd w:id="158"/>
      <w:r>
        <w:rPr>
          <w:sz w:val="24"/>
          <w:szCs w:val="24"/>
        </w:rPr>
        <w:fldChar w:fldCharType="begin"/>
      </w:r>
      <w:r>
        <w:rPr>
          <w:sz w:val="24"/>
          <w:szCs w:val="24"/>
        </w:rPr>
        <w:instrText xml:space="preserve"> HYPERLINK \l "_bookmark217" </w:instrText>
      </w:r>
      <w:r>
        <w:rPr>
          <w:sz w:val="24"/>
          <w:szCs w:val="24"/>
        </w:rPr>
        <w:fldChar w:fldCharType="separate"/>
      </w:r>
      <w:r>
        <w:rPr>
          <w:color w:val="0000ED"/>
          <w:sz w:val="24"/>
          <w:szCs w:val="24"/>
          <w:u w:val="single" w:color="0000ED"/>
        </w:rPr>
        <w:t>附录</w:t>
      </w:r>
      <w:r>
        <w:rPr>
          <w:rFonts w:ascii="Times New Roman" w:eastAsia="Times New Roman"/>
          <w:color w:val="0000ED"/>
          <w:sz w:val="24"/>
          <w:szCs w:val="24"/>
          <w:u w:val="single" w:color="0000ED"/>
        </w:rPr>
        <w:t>B Chrome</w:t>
      </w:r>
      <w:r>
        <w:rPr>
          <w:color w:val="0000ED"/>
          <w:sz w:val="24"/>
          <w:szCs w:val="24"/>
          <w:u w:val="single" w:color="0000ED"/>
        </w:rPr>
        <w:t>的漫游测试</w:t>
      </w:r>
      <w:r>
        <w:rPr>
          <w:color w:val="0000ED"/>
          <w:sz w:val="24"/>
          <w:szCs w:val="24"/>
          <w:u w:val="single" w:color="0000ED"/>
        </w:rPr>
        <w:fldChar w:fldCharType="end"/>
      </w:r>
      <w:bookmarkStart w:id="159" w:name="_bookmark102"/>
      <w:bookmarkEnd w:id="159"/>
      <w:r>
        <w:rPr>
          <w:sz w:val="24"/>
          <w:szCs w:val="24"/>
        </w:rPr>
        <w:fldChar w:fldCharType="begin"/>
      </w:r>
      <w:r>
        <w:rPr>
          <w:sz w:val="24"/>
          <w:szCs w:val="24"/>
        </w:rPr>
        <w:instrText xml:space="preserve"> HYPERLINK \l "_bookmark218" </w:instrText>
      </w:r>
      <w:r>
        <w:rPr>
          <w:sz w:val="24"/>
          <w:szCs w:val="24"/>
        </w:rPr>
        <w:fldChar w:fldCharType="separate"/>
      </w:r>
      <w:r>
        <w:rPr>
          <w:rFonts w:ascii="Times New Roman" w:eastAsia="Times New Roman"/>
          <w:color w:val="0000ED"/>
          <w:sz w:val="24"/>
          <w:szCs w:val="24"/>
          <w:u w:val="single" w:color="0000ED"/>
        </w:rPr>
        <w:t xml:space="preserve">B.1 </w:t>
      </w:r>
      <w:r>
        <w:rPr>
          <w:color w:val="0000ED"/>
          <w:sz w:val="24"/>
          <w:szCs w:val="24"/>
          <w:u w:val="single" w:color="0000ED"/>
        </w:rPr>
        <w:t>购物漫游</w:t>
      </w:r>
      <w:r>
        <w:rPr>
          <w:color w:val="0000ED"/>
          <w:sz w:val="24"/>
          <w:szCs w:val="24"/>
          <w:u w:val="single" w:color="0000ED"/>
        </w:rPr>
        <w:fldChar w:fldCharType="end"/>
      </w:r>
    </w:p>
    <w:p>
      <w:pPr>
        <w:spacing w:after="0" w:line="280" w:lineRule="auto"/>
        <w:rPr>
          <w:sz w:val="21"/>
          <w:szCs w:val="21"/>
        </w:rPr>
        <w:sectPr>
          <w:pgSz w:w="5050" w:h="6630"/>
          <w:pgMar w:top="60" w:right="0" w:bottom="360" w:left="0" w:header="0" w:footer="172" w:gutter="0"/>
          <w:pgNumType w:fmt="decimal"/>
          <w:cols w:space="720" w:num="1"/>
        </w:sectPr>
      </w:pPr>
    </w:p>
    <w:p>
      <w:pPr>
        <w:pStyle w:val="12"/>
        <w:numPr>
          <w:ilvl w:val="1"/>
          <w:numId w:val="10"/>
        </w:numPr>
        <w:tabs>
          <w:tab w:val="left" w:pos="1795"/>
        </w:tabs>
        <w:spacing w:before="39" w:after="0" w:line="240" w:lineRule="auto"/>
        <w:ind w:left="1794" w:right="0" w:hanging="496"/>
        <w:jc w:val="left"/>
        <w:rPr>
          <w:sz w:val="24"/>
          <w:szCs w:val="21"/>
        </w:rPr>
      </w:pPr>
      <w:bookmarkStart w:id="160" w:name="_bookmark103"/>
      <w:bookmarkEnd w:id="160"/>
      <w:r>
        <w:rPr>
          <w:sz w:val="21"/>
          <w:szCs w:val="21"/>
        </w:rPr>
        <w:fldChar w:fldCharType="begin"/>
      </w:r>
      <w:r>
        <w:rPr>
          <w:sz w:val="21"/>
          <w:szCs w:val="21"/>
        </w:rPr>
        <w:instrText xml:space="preserve"> HYPERLINK \l "_bookmark219" </w:instrText>
      </w:r>
      <w:r>
        <w:rPr>
          <w:sz w:val="21"/>
          <w:szCs w:val="21"/>
        </w:rPr>
        <w:fldChar w:fldCharType="separate"/>
      </w:r>
      <w:bookmarkStart w:id="161" w:name="_bookmark103"/>
      <w:bookmarkEnd w:id="161"/>
      <w:r>
        <w:rPr>
          <w:color w:val="0000ED"/>
          <w:sz w:val="24"/>
          <w:szCs w:val="21"/>
          <w:u w:val="single" w:color="0000ED"/>
        </w:rPr>
        <w:t>学生漫游</w:t>
      </w:r>
      <w:r>
        <w:rPr>
          <w:color w:val="0000ED"/>
          <w:sz w:val="24"/>
          <w:szCs w:val="21"/>
          <w:u w:val="single" w:color="0000ED"/>
        </w:rPr>
        <w:fldChar w:fldCharType="end"/>
      </w:r>
    </w:p>
    <w:p>
      <w:pPr>
        <w:pStyle w:val="12"/>
        <w:numPr>
          <w:ilvl w:val="1"/>
          <w:numId w:val="10"/>
        </w:numPr>
        <w:tabs>
          <w:tab w:val="left" w:pos="1795"/>
        </w:tabs>
        <w:spacing w:before="66" w:after="0" w:line="280" w:lineRule="auto"/>
        <w:ind w:left="1299" w:right="847" w:firstLine="0"/>
        <w:jc w:val="left"/>
        <w:rPr>
          <w:sz w:val="24"/>
          <w:szCs w:val="21"/>
        </w:rPr>
      </w:pPr>
      <w:bookmarkStart w:id="162" w:name="_bookmark104"/>
      <w:bookmarkEnd w:id="162"/>
      <w:r>
        <w:rPr>
          <w:sz w:val="21"/>
          <w:szCs w:val="21"/>
        </w:rPr>
        <w:fldChar w:fldCharType="begin"/>
      </w:r>
      <w:r>
        <w:rPr>
          <w:sz w:val="21"/>
          <w:szCs w:val="21"/>
        </w:rPr>
        <w:instrText xml:space="preserve"> HYPERLINK \l "_bookmark220" </w:instrText>
      </w:r>
      <w:r>
        <w:rPr>
          <w:sz w:val="21"/>
          <w:szCs w:val="21"/>
        </w:rPr>
        <w:fldChar w:fldCharType="separate"/>
      </w:r>
      <w:bookmarkStart w:id="163" w:name="_bookmark104"/>
      <w:bookmarkEnd w:id="163"/>
      <w:r>
        <w:rPr>
          <w:color w:val="0000ED"/>
          <w:spacing w:val="-2"/>
          <w:sz w:val="24"/>
          <w:szCs w:val="21"/>
          <w:u w:val="single" w:color="0000ED"/>
        </w:rPr>
        <w:t>国际长途电话漫游</w:t>
      </w:r>
      <w:r>
        <w:rPr>
          <w:color w:val="0000ED"/>
          <w:spacing w:val="-2"/>
          <w:sz w:val="24"/>
          <w:szCs w:val="21"/>
          <w:u w:val="single" w:color="0000ED"/>
        </w:rPr>
        <w:fldChar w:fldCharType="end"/>
      </w:r>
      <w:bookmarkStart w:id="164" w:name="_bookmark105"/>
      <w:bookmarkEnd w:id="164"/>
      <w:r>
        <w:rPr>
          <w:sz w:val="21"/>
          <w:szCs w:val="21"/>
        </w:rPr>
        <w:fldChar w:fldCharType="begin"/>
      </w:r>
      <w:r>
        <w:rPr>
          <w:sz w:val="21"/>
          <w:szCs w:val="21"/>
        </w:rPr>
        <w:instrText xml:space="preserve"> HYPERLINK \l "_bookmark221" </w:instrText>
      </w:r>
      <w:r>
        <w:rPr>
          <w:sz w:val="21"/>
          <w:szCs w:val="21"/>
        </w:rPr>
        <w:fldChar w:fldCharType="separate"/>
      </w:r>
      <w:r>
        <w:rPr>
          <w:rFonts w:ascii="Times New Roman" w:eastAsia="Times New Roman"/>
          <w:color w:val="0000ED"/>
          <w:sz w:val="24"/>
          <w:szCs w:val="21"/>
          <w:u w:val="single" w:color="0000ED"/>
        </w:rPr>
        <w:t>B.4</w:t>
      </w:r>
      <w:r>
        <w:rPr>
          <w:rFonts w:ascii="Times New Roman" w:eastAsia="Times New Roman"/>
          <w:color w:val="0000ED"/>
          <w:spacing w:val="-2"/>
          <w:sz w:val="24"/>
          <w:szCs w:val="21"/>
          <w:u w:val="single" w:color="0000ED"/>
        </w:rPr>
        <w:t xml:space="preserve"> </w:t>
      </w:r>
      <w:r>
        <w:rPr>
          <w:color w:val="0000ED"/>
          <w:sz w:val="24"/>
          <w:szCs w:val="21"/>
          <w:u w:val="single" w:color="0000ED"/>
        </w:rPr>
        <w:t>地标漫游</w:t>
      </w:r>
      <w:r>
        <w:rPr>
          <w:color w:val="0000ED"/>
          <w:sz w:val="24"/>
          <w:szCs w:val="21"/>
          <w:u w:val="single" w:color="0000ED"/>
        </w:rPr>
        <w:fldChar w:fldCharType="end"/>
      </w:r>
    </w:p>
    <w:p>
      <w:pPr>
        <w:pStyle w:val="6"/>
        <w:spacing w:line="280" w:lineRule="auto"/>
        <w:ind w:left="1299" w:right="1447"/>
        <w:rPr>
          <w:sz w:val="24"/>
          <w:szCs w:val="24"/>
        </w:rPr>
      </w:pPr>
      <w:bookmarkStart w:id="165" w:name="_bookmark106"/>
      <w:bookmarkEnd w:id="165"/>
      <w:r>
        <w:rPr>
          <w:sz w:val="24"/>
          <w:szCs w:val="24"/>
        </w:rPr>
        <w:fldChar w:fldCharType="begin"/>
      </w:r>
      <w:r>
        <w:rPr>
          <w:sz w:val="24"/>
          <w:szCs w:val="24"/>
        </w:rPr>
        <w:instrText xml:space="preserve"> HYPERLINK \l "_bookmark222" </w:instrText>
      </w:r>
      <w:r>
        <w:rPr>
          <w:sz w:val="24"/>
          <w:szCs w:val="24"/>
        </w:rPr>
        <w:fldChar w:fldCharType="separate"/>
      </w:r>
      <w:r>
        <w:rPr>
          <w:rFonts w:ascii="Times New Roman" w:eastAsia="Times New Roman"/>
          <w:color w:val="0000ED"/>
          <w:sz w:val="24"/>
          <w:szCs w:val="24"/>
          <w:u w:val="single" w:color="0000ED"/>
        </w:rPr>
        <w:t xml:space="preserve">B.5 </w:t>
      </w:r>
      <w:r>
        <w:rPr>
          <w:color w:val="0000ED"/>
          <w:sz w:val="24"/>
          <w:szCs w:val="24"/>
          <w:u w:val="single" w:color="0000ED"/>
        </w:rPr>
        <w:t>通 宵 漫 游</w:t>
      </w:r>
      <w:r>
        <w:rPr>
          <w:color w:val="0000ED"/>
          <w:sz w:val="24"/>
          <w:szCs w:val="24"/>
          <w:u w:val="single" w:color="0000ED"/>
        </w:rPr>
        <w:fldChar w:fldCharType="end"/>
      </w:r>
      <w:bookmarkStart w:id="166" w:name="_bookmark107"/>
      <w:bookmarkEnd w:id="166"/>
      <w:r>
        <w:rPr>
          <w:sz w:val="24"/>
          <w:szCs w:val="24"/>
        </w:rPr>
        <w:fldChar w:fldCharType="begin"/>
      </w:r>
      <w:r>
        <w:rPr>
          <w:sz w:val="24"/>
          <w:szCs w:val="24"/>
        </w:rPr>
        <w:instrText xml:space="preserve"> HYPERLINK \l "_bookmark223" </w:instrText>
      </w:r>
      <w:r>
        <w:rPr>
          <w:sz w:val="24"/>
          <w:szCs w:val="24"/>
        </w:rPr>
        <w:fldChar w:fldCharType="separate"/>
      </w:r>
      <w:r>
        <w:rPr>
          <w:color w:val="0000ED"/>
          <w:sz w:val="24"/>
          <w:szCs w:val="24"/>
          <w:u w:val="single" w:color="0000ED"/>
        </w:rPr>
        <w:t xml:space="preserve"> </w:t>
      </w:r>
      <w:r>
        <w:rPr>
          <w:rFonts w:ascii="Times New Roman" w:eastAsia="Times New Roman"/>
          <w:color w:val="0000ED"/>
          <w:sz w:val="24"/>
          <w:szCs w:val="24"/>
          <w:u w:val="single" w:color="0000ED"/>
        </w:rPr>
        <w:t xml:space="preserve">B.6 </w:t>
      </w:r>
      <w:r>
        <w:rPr>
          <w:color w:val="0000ED"/>
          <w:sz w:val="24"/>
          <w:szCs w:val="24"/>
          <w:u w:val="single" w:color="0000ED"/>
        </w:rPr>
        <w:t>公务漫游测试</w:t>
      </w:r>
      <w:r>
        <w:rPr>
          <w:color w:val="0000ED"/>
          <w:sz w:val="24"/>
          <w:szCs w:val="24"/>
          <w:u w:val="single" w:color="0000ED"/>
        </w:rPr>
        <w:fldChar w:fldCharType="end"/>
      </w:r>
      <w:bookmarkStart w:id="167" w:name="_bookmark108"/>
      <w:bookmarkEnd w:id="167"/>
      <w:r>
        <w:rPr>
          <w:sz w:val="24"/>
          <w:szCs w:val="24"/>
        </w:rPr>
        <w:fldChar w:fldCharType="begin"/>
      </w:r>
      <w:r>
        <w:rPr>
          <w:sz w:val="24"/>
          <w:szCs w:val="24"/>
        </w:rPr>
        <w:instrText xml:space="preserve"> HYPERLINK \l "_bookmark224" </w:instrText>
      </w:r>
      <w:r>
        <w:rPr>
          <w:sz w:val="24"/>
          <w:szCs w:val="24"/>
        </w:rPr>
        <w:fldChar w:fldCharType="separate"/>
      </w:r>
      <w:r>
        <w:rPr>
          <w:rFonts w:ascii="Times New Roman" w:eastAsia="Times New Roman"/>
          <w:color w:val="0000ED"/>
          <w:sz w:val="24"/>
          <w:szCs w:val="24"/>
          <w:u w:val="single" w:color="0000ED"/>
        </w:rPr>
        <w:t xml:space="preserve">B.7 </w:t>
      </w:r>
      <w:r>
        <w:rPr>
          <w:color w:val="0000ED"/>
          <w:sz w:val="24"/>
          <w:szCs w:val="24"/>
          <w:u w:val="single" w:color="0000ED"/>
        </w:rPr>
        <w:t>危险地带漫游</w:t>
      </w:r>
      <w:r>
        <w:rPr>
          <w:color w:val="0000ED"/>
          <w:sz w:val="24"/>
          <w:szCs w:val="24"/>
          <w:u w:val="single" w:color="0000ED"/>
        </w:rPr>
        <w:fldChar w:fldCharType="end"/>
      </w:r>
      <w:bookmarkStart w:id="168" w:name="_bookmark109"/>
      <w:bookmarkEnd w:id="168"/>
      <w:r>
        <w:rPr>
          <w:sz w:val="24"/>
          <w:szCs w:val="24"/>
        </w:rPr>
        <w:fldChar w:fldCharType="begin"/>
      </w:r>
      <w:r>
        <w:rPr>
          <w:sz w:val="24"/>
          <w:szCs w:val="24"/>
        </w:rPr>
        <w:instrText xml:space="preserve"> HYPERLINK \l "_bookmark225" </w:instrText>
      </w:r>
      <w:r>
        <w:rPr>
          <w:sz w:val="24"/>
          <w:szCs w:val="24"/>
        </w:rPr>
        <w:fldChar w:fldCharType="separate"/>
      </w:r>
      <w:r>
        <w:rPr>
          <w:rFonts w:ascii="Times New Roman" w:eastAsia="Times New Roman"/>
          <w:color w:val="0000ED"/>
          <w:sz w:val="24"/>
          <w:szCs w:val="24"/>
          <w:u w:val="single" w:color="0000ED"/>
        </w:rPr>
        <w:t xml:space="preserve">B.8 </w:t>
      </w:r>
      <w:r>
        <w:rPr>
          <w:color w:val="0000ED"/>
          <w:sz w:val="24"/>
          <w:szCs w:val="24"/>
          <w:u w:val="single" w:color="0000ED"/>
        </w:rPr>
        <w:t>个性化漫游</w:t>
      </w:r>
      <w:r>
        <w:rPr>
          <w:color w:val="0000ED"/>
          <w:sz w:val="24"/>
          <w:szCs w:val="24"/>
          <w:u w:val="single" w:color="0000ED"/>
        </w:rPr>
        <w:fldChar w:fldCharType="end"/>
      </w:r>
    </w:p>
    <w:p>
      <w:pPr>
        <w:pStyle w:val="6"/>
        <w:spacing w:line="280" w:lineRule="auto"/>
        <w:ind w:left="699" w:right="97"/>
        <w:rPr>
          <w:sz w:val="24"/>
          <w:szCs w:val="24"/>
        </w:rPr>
      </w:pPr>
      <w:bookmarkStart w:id="169" w:name="_bookmark110"/>
      <w:bookmarkEnd w:id="169"/>
      <w:r>
        <w:rPr>
          <w:sz w:val="24"/>
          <w:szCs w:val="24"/>
        </w:rPr>
        <w:fldChar w:fldCharType="begin"/>
      </w:r>
      <w:r>
        <w:rPr>
          <w:sz w:val="24"/>
          <w:szCs w:val="24"/>
        </w:rPr>
        <w:instrText xml:space="preserve"> HYPERLINK \l "_bookmark226" </w:instrText>
      </w:r>
      <w:r>
        <w:rPr>
          <w:sz w:val="24"/>
          <w:szCs w:val="24"/>
        </w:rPr>
        <w:fldChar w:fldCharType="separate"/>
      </w:r>
      <w:r>
        <w:rPr>
          <w:color w:val="0000ED"/>
          <w:sz w:val="24"/>
          <w:szCs w:val="24"/>
          <w:u w:val="single" w:color="0000ED"/>
        </w:rPr>
        <w:t>附录</w:t>
      </w:r>
      <w:r>
        <w:rPr>
          <w:rFonts w:ascii="Times New Roman" w:eastAsia="Times New Roman"/>
          <w:color w:val="0000ED"/>
          <w:sz w:val="24"/>
          <w:szCs w:val="24"/>
          <w:u w:val="single" w:color="0000ED"/>
        </w:rPr>
        <w:t>C</w:t>
      </w:r>
      <w:r>
        <w:rPr>
          <w:rFonts w:ascii="Times New Roman" w:eastAsia="Times New Roman"/>
          <w:color w:val="0000ED"/>
          <w:spacing w:val="68"/>
          <w:sz w:val="24"/>
          <w:szCs w:val="24"/>
          <w:u w:val="single" w:color="0000ED"/>
        </w:rPr>
        <w:t xml:space="preserve"> </w:t>
      </w:r>
      <w:r>
        <w:rPr>
          <w:color w:val="0000ED"/>
          <w:spacing w:val="-2"/>
          <w:sz w:val="24"/>
          <w:szCs w:val="24"/>
          <w:u w:val="single" w:color="0000ED"/>
        </w:rPr>
        <w:t>有关工具和代码的博客文</w:t>
      </w:r>
      <w:r>
        <w:rPr>
          <w:color w:val="0000ED"/>
          <w:spacing w:val="-280"/>
          <w:sz w:val="24"/>
          <w:szCs w:val="24"/>
          <w:u w:val="single" w:color="0000ED"/>
        </w:rPr>
        <w:t>章</w:t>
      </w:r>
      <w:r>
        <w:rPr>
          <w:color w:val="0000ED"/>
          <w:spacing w:val="-280"/>
          <w:sz w:val="24"/>
          <w:szCs w:val="24"/>
          <w:u w:val="single" w:color="0000ED"/>
        </w:rPr>
        <w:fldChar w:fldCharType="end"/>
      </w:r>
    </w:p>
    <w:p>
      <w:pPr>
        <w:pStyle w:val="12"/>
        <w:numPr>
          <w:ilvl w:val="1"/>
          <w:numId w:val="11"/>
        </w:numPr>
        <w:tabs>
          <w:tab w:val="left" w:pos="2079"/>
          <w:tab w:val="left" w:pos="2080"/>
        </w:tabs>
        <w:spacing w:before="0" w:after="0" w:line="280" w:lineRule="auto"/>
        <w:ind w:left="1299" w:right="97" w:hanging="1"/>
        <w:jc w:val="left"/>
        <w:rPr>
          <w:sz w:val="24"/>
          <w:szCs w:val="21"/>
        </w:rPr>
      </w:pPr>
      <w:bookmarkStart w:id="170" w:name="_bookmark111"/>
      <w:bookmarkEnd w:id="170"/>
      <w:r>
        <w:rPr>
          <w:sz w:val="21"/>
          <w:szCs w:val="21"/>
        </w:rPr>
        <w:fldChar w:fldCharType="begin"/>
      </w:r>
      <w:r>
        <w:rPr>
          <w:sz w:val="21"/>
          <w:szCs w:val="21"/>
        </w:rPr>
        <w:instrText xml:space="preserve"> HYPERLINK \l "_bookmark226" </w:instrText>
      </w:r>
      <w:r>
        <w:rPr>
          <w:sz w:val="21"/>
          <w:szCs w:val="21"/>
        </w:rPr>
        <w:fldChar w:fldCharType="separate"/>
      </w:r>
      <w:bookmarkStart w:id="171" w:name="_bookmark111"/>
      <w:bookmarkEnd w:id="171"/>
      <w:r>
        <w:rPr>
          <w:color w:val="0000ED"/>
          <w:sz w:val="24"/>
          <w:szCs w:val="21"/>
          <w:u w:val="single" w:color="0000ED"/>
        </w:rPr>
        <w:t>使用</w:t>
      </w:r>
      <w:r>
        <w:rPr>
          <w:rFonts w:ascii="Times New Roman" w:eastAsia="Times New Roman"/>
          <w:color w:val="0000ED"/>
          <w:spacing w:val="-6"/>
          <w:sz w:val="24"/>
          <w:szCs w:val="21"/>
          <w:u w:val="single" w:color="0000ED"/>
        </w:rPr>
        <w:t>BITE</w:t>
      </w:r>
      <w:r>
        <w:rPr>
          <w:color w:val="0000ED"/>
          <w:sz w:val="24"/>
          <w:szCs w:val="21"/>
          <w:u w:val="single" w:color="0000ED"/>
        </w:rPr>
        <w:t>从</w:t>
      </w:r>
      <w:r>
        <w:rPr>
          <w:rFonts w:ascii="Times New Roman" w:eastAsia="Times New Roman"/>
          <w:color w:val="0000ED"/>
          <w:spacing w:val="-10"/>
          <w:sz w:val="24"/>
          <w:szCs w:val="21"/>
          <w:u w:val="single" w:color="0000ED"/>
        </w:rPr>
        <w:t>bug</w:t>
      </w:r>
      <w:r>
        <w:rPr>
          <w:color w:val="0000ED"/>
          <w:spacing w:val="-5"/>
          <w:sz w:val="24"/>
          <w:szCs w:val="21"/>
          <w:u w:val="single" w:color="0000ED"/>
        </w:rPr>
        <w:t>和冗余</w:t>
      </w:r>
      <w:r>
        <w:rPr>
          <w:color w:val="0000ED"/>
          <w:spacing w:val="-280"/>
          <w:sz w:val="24"/>
          <w:szCs w:val="21"/>
          <w:u w:val="single" w:color="0000ED"/>
        </w:rPr>
        <w:t>的</w:t>
      </w:r>
      <w:r>
        <w:rPr>
          <w:color w:val="0000ED"/>
          <w:sz w:val="24"/>
          <w:szCs w:val="21"/>
          <w:u w:val="single" w:color="0000ED"/>
        </w:rPr>
        <w:t>工作中解脱出来</w:t>
      </w:r>
      <w:r>
        <w:rPr>
          <w:color w:val="0000ED"/>
          <w:sz w:val="24"/>
          <w:szCs w:val="21"/>
          <w:u w:val="single" w:color="0000ED"/>
        </w:rPr>
        <w:fldChar w:fldCharType="end"/>
      </w:r>
    </w:p>
    <w:p>
      <w:pPr>
        <w:pStyle w:val="12"/>
        <w:numPr>
          <w:ilvl w:val="1"/>
          <w:numId w:val="11"/>
        </w:numPr>
        <w:tabs>
          <w:tab w:val="left" w:pos="1795"/>
        </w:tabs>
        <w:spacing w:before="0" w:after="0" w:line="240" w:lineRule="auto"/>
        <w:ind w:left="1794" w:right="0" w:hanging="496"/>
        <w:jc w:val="left"/>
        <w:rPr>
          <w:rFonts w:ascii="Times New Roman" w:eastAsia="Times New Roman"/>
          <w:sz w:val="24"/>
          <w:szCs w:val="21"/>
        </w:rPr>
      </w:pPr>
      <w:bookmarkStart w:id="172" w:name="_bookmark112"/>
      <w:bookmarkEnd w:id="172"/>
      <w:r>
        <w:rPr>
          <w:sz w:val="21"/>
          <w:szCs w:val="21"/>
        </w:rPr>
        <w:fldChar w:fldCharType="begin"/>
      </w:r>
      <w:r>
        <w:rPr>
          <w:sz w:val="21"/>
          <w:szCs w:val="21"/>
        </w:rPr>
        <w:instrText xml:space="preserve"> HYPERLINK \l "_bookmark227" </w:instrText>
      </w:r>
      <w:r>
        <w:rPr>
          <w:sz w:val="21"/>
          <w:szCs w:val="21"/>
        </w:rPr>
        <w:fldChar w:fldCharType="separate"/>
      </w:r>
      <w:bookmarkStart w:id="173" w:name="_bookmark112"/>
      <w:bookmarkEnd w:id="173"/>
      <w:r>
        <w:rPr>
          <w:color w:val="0000ED"/>
          <w:sz w:val="24"/>
          <w:szCs w:val="21"/>
          <w:u w:val="single" w:color="0000ED"/>
        </w:rPr>
        <w:t>发布</w:t>
      </w:r>
      <w:r>
        <w:rPr>
          <w:rFonts w:ascii="Times New Roman" w:eastAsia="Times New Roman"/>
          <w:color w:val="0000ED"/>
          <w:spacing w:val="-4"/>
          <w:sz w:val="24"/>
          <w:szCs w:val="21"/>
          <w:u w:val="single" w:color="0000ED"/>
        </w:rPr>
        <w:t>QualityBot</w:t>
      </w:r>
      <w:r>
        <w:rPr>
          <w:rFonts w:ascii="Times New Roman" w:eastAsia="Times New Roman"/>
          <w:color w:val="0000ED"/>
          <w:spacing w:val="-4"/>
          <w:sz w:val="24"/>
          <w:szCs w:val="21"/>
          <w:u w:val="single" w:color="0000ED"/>
        </w:rPr>
        <w:fldChar w:fldCharType="end"/>
      </w:r>
    </w:p>
    <w:p>
      <w:pPr>
        <w:pStyle w:val="12"/>
        <w:numPr>
          <w:ilvl w:val="1"/>
          <w:numId w:val="11"/>
        </w:numPr>
        <w:tabs>
          <w:tab w:val="left" w:pos="2049"/>
          <w:tab w:val="left" w:pos="2050"/>
        </w:tabs>
        <w:spacing w:before="64" w:after="0" w:line="240" w:lineRule="auto"/>
        <w:ind w:left="2049" w:right="0" w:hanging="750"/>
        <w:jc w:val="left"/>
        <w:rPr>
          <w:sz w:val="24"/>
          <w:szCs w:val="21"/>
        </w:rPr>
      </w:pPr>
      <w:r>
        <w:rPr>
          <w:sz w:val="21"/>
          <w:szCs w:val="21"/>
        </w:rPr>
        <w:fldChar w:fldCharType="begin"/>
      </w:r>
      <w:r>
        <w:rPr>
          <w:sz w:val="21"/>
          <w:szCs w:val="21"/>
        </w:rPr>
        <w:instrText xml:space="preserve"> HYPERLINK \l "_bookmark228" </w:instrText>
      </w:r>
      <w:r>
        <w:rPr>
          <w:sz w:val="21"/>
          <w:szCs w:val="21"/>
        </w:rPr>
        <w:fldChar w:fldCharType="separate"/>
      </w:r>
      <w:r>
        <w:rPr>
          <w:rFonts w:ascii="Times New Roman" w:eastAsia="Times New Roman"/>
          <w:color w:val="0000ED"/>
          <w:spacing w:val="-3"/>
          <w:sz w:val="24"/>
          <w:szCs w:val="21"/>
          <w:u w:val="single" w:color="0000ED"/>
        </w:rPr>
        <w:t>RPF</w:t>
      </w:r>
      <w:r>
        <w:rPr>
          <w:color w:val="0000ED"/>
          <w:spacing w:val="-3"/>
          <w:sz w:val="24"/>
          <w:szCs w:val="21"/>
          <w:u w:val="single" w:color="0000ED"/>
        </w:rPr>
        <w:t>：</w:t>
      </w:r>
      <w:r>
        <w:rPr>
          <w:rFonts w:ascii="Times New Roman" w:eastAsia="Times New Roman"/>
          <w:color w:val="0000ED"/>
          <w:spacing w:val="-3"/>
          <w:sz w:val="24"/>
          <w:szCs w:val="21"/>
          <w:u w:val="single" w:color="0000ED"/>
        </w:rPr>
        <w:t>Google</w:t>
      </w:r>
      <w:r>
        <w:rPr>
          <w:color w:val="0000ED"/>
          <w:sz w:val="24"/>
          <w:szCs w:val="21"/>
          <w:u w:val="single" w:color="0000ED"/>
        </w:rPr>
        <w:t>的录制回</w:t>
      </w:r>
      <w:r>
        <w:rPr>
          <w:color w:val="0000ED"/>
          <w:sz w:val="24"/>
          <w:szCs w:val="21"/>
          <w:u w:val="single" w:color="0000ED"/>
        </w:rPr>
        <w:fldChar w:fldCharType="end"/>
      </w:r>
    </w:p>
    <w:p>
      <w:pPr>
        <w:spacing w:after="0" w:line="240" w:lineRule="auto"/>
        <w:jc w:val="left"/>
        <w:rPr>
          <w:sz w:val="24"/>
          <w:szCs w:val="21"/>
        </w:rPr>
        <w:sectPr>
          <w:pgSz w:w="5050" w:h="6630"/>
          <w:pgMar w:top="60" w:right="0" w:bottom="360" w:left="0" w:header="0" w:footer="172" w:gutter="0"/>
          <w:pgNumType w:fmt="decimal"/>
          <w:cols w:space="720" w:num="1"/>
        </w:sectPr>
      </w:pPr>
    </w:p>
    <w:p>
      <w:pPr>
        <w:pStyle w:val="6"/>
        <w:spacing w:before="39"/>
        <w:ind w:left="1299"/>
        <w:rPr>
          <w:sz w:val="24"/>
          <w:szCs w:val="24"/>
        </w:rPr>
      </w:pPr>
      <w:r>
        <w:rPr>
          <w:color w:val="0000ED"/>
          <w:sz w:val="24"/>
          <w:szCs w:val="24"/>
          <w:u w:val="single" w:color="0000ED"/>
        </w:rPr>
        <w:t>放框架</w:t>
      </w:r>
    </w:p>
    <w:p>
      <w:pPr>
        <w:pStyle w:val="12"/>
        <w:numPr>
          <w:ilvl w:val="1"/>
          <w:numId w:val="11"/>
        </w:numPr>
        <w:tabs>
          <w:tab w:val="left" w:pos="2274"/>
          <w:tab w:val="left" w:pos="2275"/>
        </w:tabs>
        <w:spacing w:before="66" w:after="0" w:line="240" w:lineRule="auto"/>
        <w:ind w:left="2274" w:right="0" w:hanging="976"/>
        <w:jc w:val="left"/>
        <w:rPr>
          <w:sz w:val="24"/>
          <w:szCs w:val="21"/>
        </w:rPr>
      </w:pPr>
      <w:r>
        <w:rPr>
          <w:sz w:val="21"/>
          <w:szCs w:val="21"/>
        </w:rPr>
        <w:pict>
          <v:shape id="_x0000_s1045" o:spid="_x0000_s1045" style="position:absolute;left:0pt;margin-left:64.95pt;margin-top:19.4pt;height:0.1pt;width:181.45pt;mso-position-horizontal-relative:page;z-index:-251639808;mso-width-relative:page;mso-height-relative:page;" filled="f" stroked="t" coordorigin="1300,388" coordsize="3629,0" path="m1300,388l4929,388,1300,388xe">
            <v:path arrowok="t"/>
            <v:fill on="f" focussize="0,0"/>
            <v:stroke weight="0.749448818897638pt" color="#0000ED"/>
            <v:imagedata o:title=""/>
            <o:lock v:ext="edit"/>
          </v:shape>
        </w:pict>
      </w:r>
      <w:bookmarkStart w:id="174" w:name="扉页"/>
      <w:bookmarkEnd w:id="174"/>
      <w:bookmarkStart w:id="175" w:name="_bookmark113"/>
      <w:bookmarkEnd w:id="175"/>
      <w:r>
        <w:rPr>
          <w:sz w:val="21"/>
          <w:szCs w:val="21"/>
        </w:rPr>
        <w:fldChar w:fldCharType="begin"/>
      </w:r>
      <w:r>
        <w:rPr>
          <w:sz w:val="21"/>
          <w:szCs w:val="21"/>
        </w:rPr>
        <w:instrText xml:space="preserve"> HYPERLINK \l "_bookmark229" </w:instrText>
      </w:r>
      <w:r>
        <w:rPr>
          <w:sz w:val="21"/>
          <w:szCs w:val="21"/>
        </w:rPr>
        <w:fldChar w:fldCharType="separate"/>
      </w:r>
      <w:bookmarkStart w:id="176" w:name="_bookmark113"/>
      <w:bookmarkEnd w:id="176"/>
      <w:r>
        <w:rPr>
          <w:rFonts w:ascii="Times New Roman" w:eastAsia="Times New Roman"/>
          <w:color w:val="0000ED"/>
          <w:spacing w:val="-3"/>
          <w:sz w:val="24"/>
          <w:szCs w:val="21"/>
        </w:rPr>
        <w:t>Google</w:t>
      </w:r>
      <w:r>
        <w:rPr>
          <w:color w:val="0000ED"/>
          <w:sz w:val="24"/>
          <w:szCs w:val="21"/>
        </w:rPr>
        <w:t>测试分析系统</w:t>
      </w:r>
      <w:r>
        <w:rPr>
          <w:color w:val="0000ED"/>
          <w:sz w:val="24"/>
          <w:szCs w:val="21"/>
        </w:rPr>
        <w:fldChar w:fldCharType="end"/>
      </w:r>
    </w:p>
    <w:p>
      <w:pPr>
        <w:pStyle w:val="6"/>
        <w:tabs>
          <w:tab w:val="left" w:pos="2754"/>
          <w:tab w:val="left" w:pos="3519"/>
        </w:tabs>
        <w:spacing w:before="65"/>
        <w:ind w:left="1299"/>
        <w:rPr>
          <w:sz w:val="24"/>
          <w:szCs w:val="24"/>
        </w:rPr>
      </w:pPr>
      <w:r>
        <w:rPr>
          <w:sz w:val="24"/>
          <w:szCs w:val="24"/>
        </w:rPr>
        <w:fldChar w:fldCharType="begin"/>
      </w:r>
      <w:r>
        <w:rPr>
          <w:sz w:val="24"/>
          <w:szCs w:val="24"/>
        </w:rPr>
        <w:instrText xml:space="preserve"> HYPERLINK \l "_bookmark229" </w:instrText>
      </w:r>
      <w:r>
        <w:rPr>
          <w:sz w:val="24"/>
          <w:szCs w:val="24"/>
        </w:rPr>
        <w:fldChar w:fldCharType="separate"/>
      </w:r>
      <w:r>
        <w:rPr>
          <w:color w:val="0000ED"/>
          <w:spacing w:val="-3"/>
          <w:sz w:val="24"/>
          <w:szCs w:val="24"/>
          <w:u w:val="single" w:color="0000ED"/>
        </w:rPr>
        <w:t>（</w:t>
      </w:r>
      <w:r>
        <w:rPr>
          <w:rFonts w:ascii="Times New Roman" w:eastAsia="Times New Roman"/>
          <w:color w:val="0000ED"/>
          <w:spacing w:val="-3"/>
          <w:sz w:val="24"/>
          <w:szCs w:val="24"/>
          <w:u w:val="single" w:color="0000ED"/>
        </w:rPr>
        <w:t>Google</w:t>
      </w:r>
      <w:r>
        <w:rPr>
          <w:rFonts w:ascii="Times New Roman" w:eastAsia="Times New Roman"/>
          <w:color w:val="0000ED"/>
          <w:spacing w:val="-3"/>
          <w:sz w:val="24"/>
          <w:szCs w:val="24"/>
          <w:u w:val="single" w:color="0000ED"/>
        </w:rPr>
        <w:tab/>
      </w:r>
      <w:r>
        <w:rPr>
          <w:rFonts w:ascii="Times New Roman" w:eastAsia="Times New Roman"/>
          <w:color w:val="0000ED"/>
          <w:spacing w:val="-8"/>
          <w:sz w:val="24"/>
          <w:szCs w:val="24"/>
          <w:u w:val="single" w:color="0000ED"/>
        </w:rPr>
        <w:t>Test</w:t>
      </w:r>
      <w:r>
        <w:rPr>
          <w:rFonts w:ascii="Times New Roman" w:eastAsia="Times New Roman"/>
          <w:color w:val="0000ED"/>
          <w:spacing w:val="-8"/>
          <w:sz w:val="24"/>
          <w:szCs w:val="24"/>
          <w:u w:val="single" w:color="0000ED"/>
        </w:rPr>
        <w:tab/>
      </w:r>
      <w:r>
        <w:rPr>
          <w:rFonts w:ascii="Times New Roman" w:eastAsia="Times New Roman"/>
          <w:color w:val="0000ED"/>
          <w:spacing w:val="-3"/>
          <w:sz w:val="24"/>
          <w:szCs w:val="24"/>
          <w:u w:val="single" w:color="0000ED"/>
        </w:rPr>
        <w:t>Analytics</w:t>
      </w:r>
      <w:r>
        <w:rPr>
          <w:color w:val="0000ED"/>
          <w:spacing w:val="-3"/>
          <w:sz w:val="24"/>
          <w:szCs w:val="24"/>
          <w:u w:val="single" w:color="0000ED"/>
        </w:rPr>
        <w:t>）</w:t>
      </w:r>
      <w:r>
        <w:rPr>
          <w:color w:val="0000ED"/>
          <w:spacing w:val="-3"/>
          <w:sz w:val="24"/>
          <w:szCs w:val="24"/>
          <w:u w:val="single" w:color="0000ED"/>
        </w:rPr>
        <w:fldChar w:fldCharType="end"/>
      </w:r>
    </w:p>
    <w:p>
      <w:pPr>
        <w:pStyle w:val="6"/>
        <w:spacing w:before="65" w:line="280" w:lineRule="auto"/>
        <w:ind w:left="699" w:right="1642" w:firstLine="599"/>
        <w:rPr>
          <w:sz w:val="24"/>
          <w:szCs w:val="24"/>
        </w:rPr>
      </w:pPr>
      <w:r>
        <w:rPr>
          <w:sz w:val="24"/>
          <w:szCs w:val="24"/>
        </w:rPr>
        <w:fldChar w:fldCharType="begin"/>
      </w:r>
      <w:r>
        <w:rPr>
          <w:sz w:val="24"/>
          <w:szCs w:val="24"/>
        </w:rPr>
        <w:instrText xml:space="preserve"> HYPERLINK \l "_bookmark229" </w:instrText>
      </w:r>
      <w:r>
        <w:rPr>
          <w:sz w:val="24"/>
          <w:szCs w:val="24"/>
        </w:rPr>
        <w:fldChar w:fldCharType="separate"/>
      </w:r>
      <w:r>
        <w:rPr>
          <w:rFonts w:ascii="Times New Roman" w:hAnsi="Times New Roman" w:eastAsia="Times New Roman"/>
          <w:color w:val="0000ED"/>
          <w:sz w:val="24"/>
          <w:szCs w:val="24"/>
          <w:u w:val="single" w:color="0000ED"/>
        </w:rPr>
        <w:t>——</w:t>
      </w:r>
      <w:r>
        <w:rPr>
          <w:color w:val="0000ED"/>
          <w:spacing w:val="-3"/>
          <w:sz w:val="24"/>
          <w:szCs w:val="24"/>
          <w:u w:val="single" w:color="0000ED"/>
        </w:rPr>
        <w:t>现在开源了</w:t>
      </w:r>
      <w:r>
        <w:rPr>
          <w:color w:val="0000ED"/>
          <w:spacing w:val="-3"/>
          <w:sz w:val="24"/>
          <w:szCs w:val="24"/>
          <w:u w:val="single" w:color="0000ED"/>
        </w:rPr>
        <w:fldChar w:fldCharType="end"/>
      </w:r>
      <w:r>
        <w:rPr>
          <w:sz w:val="24"/>
          <w:szCs w:val="24"/>
        </w:rPr>
        <w:fldChar w:fldCharType="begin"/>
      </w:r>
      <w:r>
        <w:rPr>
          <w:sz w:val="24"/>
          <w:szCs w:val="24"/>
        </w:rPr>
        <w:instrText xml:space="preserve"> HYPERLINK \l "_bookmark230" </w:instrText>
      </w:r>
      <w:r>
        <w:rPr>
          <w:sz w:val="24"/>
          <w:szCs w:val="24"/>
        </w:rPr>
        <w:fldChar w:fldCharType="separate"/>
      </w:r>
      <w:r>
        <w:rPr>
          <w:color w:val="0000ED"/>
          <w:spacing w:val="-280"/>
          <w:sz w:val="24"/>
          <w:szCs w:val="24"/>
          <w:u w:val="single" w:color="0000ED"/>
        </w:rPr>
        <w:t>附</w:t>
      </w:r>
      <w:r>
        <w:rPr>
          <w:color w:val="0000ED"/>
          <w:sz w:val="24"/>
          <w:szCs w:val="24"/>
          <w:u w:val="single" w:color="0000ED"/>
        </w:rPr>
        <w:t>录</w:t>
      </w:r>
      <w:r>
        <w:rPr>
          <w:rFonts w:ascii="Times New Roman" w:hAnsi="Times New Roman" w:eastAsia="Times New Roman"/>
          <w:color w:val="0000ED"/>
          <w:sz w:val="24"/>
          <w:szCs w:val="24"/>
          <w:u w:val="single" w:color="0000ED"/>
        </w:rPr>
        <w:t xml:space="preserve">D </w:t>
      </w:r>
      <w:r>
        <w:rPr>
          <w:color w:val="0000ED"/>
          <w:sz w:val="24"/>
          <w:szCs w:val="24"/>
          <w:u w:val="single" w:color="0000ED"/>
        </w:rPr>
        <w:t>术语表</w:t>
      </w:r>
      <w:r>
        <w:rPr>
          <w:color w:val="0000ED"/>
          <w:sz w:val="24"/>
          <w:szCs w:val="24"/>
          <w:u w:val="single" w:color="0000ED"/>
        </w:rPr>
        <w:fldChar w:fldCharType="end"/>
      </w:r>
    </w:p>
    <w:p>
      <w:pPr>
        <w:spacing w:after="0" w:line="280" w:lineRule="auto"/>
        <w:rPr>
          <w:sz w:val="21"/>
          <w:szCs w:val="21"/>
        </w:rPr>
        <w:sectPr>
          <w:pgSz w:w="5050" w:h="6630"/>
          <w:pgMar w:top="60" w:right="0" w:bottom="360" w:left="0" w:header="0" w:footer="172" w:gutter="0"/>
          <w:pgNumType w:fmt="decimal"/>
          <w:cols w:space="720" w:num="1"/>
        </w:sectPr>
      </w:pPr>
    </w:p>
    <w:p>
      <w:pPr>
        <w:pStyle w:val="2"/>
        <w:ind w:left="677"/>
        <w:rPr>
          <w:sz w:val="52"/>
          <w:szCs w:val="52"/>
          <w:u w:val="none"/>
        </w:rPr>
      </w:pPr>
      <w:bookmarkStart w:id="177" w:name="版权"/>
      <w:bookmarkEnd w:id="177"/>
      <w:bookmarkStart w:id="178" w:name="_bookmark115"/>
      <w:bookmarkEnd w:id="178"/>
      <w:r>
        <w:rPr>
          <w:sz w:val="52"/>
          <w:szCs w:val="52"/>
        </w:rPr>
        <w:fldChar w:fldCharType="begin"/>
      </w:r>
      <w:r>
        <w:rPr>
          <w:sz w:val="52"/>
          <w:szCs w:val="52"/>
        </w:rPr>
        <w:instrText xml:space="preserve"> HYPERLINK \l "_bookmark0" </w:instrText>
      </w:r>
      <w:r>
        <w:rPr>
          <w:sz w:val="52"/>
          <w:szCs w:val="52"/>
        </w:rPr>
        <w:fldChar w:fldCharType="separate"/>
      </w:r>
      <w:r>
        <w:rPr>
          <w:color w:val="0000ED"/>
          <w:sz w:val="52"/>
          <w:szCs w:val="52"/>
          <w:u w:val="single" w:color="0000ED"/>
        </w:rPr>
        <w:t>对本书的赞誉</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spacing w:before="7"/>
        <w:ind w:left="0"/>
        <w:rPr>
          <w:sz w:val="15"/>
          <w:szCs w:val="24"/>
        </w:rPr>
      </w:pPr>
    </w:p>
    <w:p>
      <w:pPr>
        <w:pStyle w:val="6"/>
        <w:spacing w:before="68" w:line="300" w:lineRule="auto"/>
        <w:ind w:right="97" w:firstLine="599"/>
        <w:jc w:val="both"/>
        <w:rPr>
          <w:rFonts w:ascii="Times New Roman" w:hAnsi="Times New Roman" w:eastAsia="Times New Roman"/>
          <w:sz w:val="24"/>
          <w:szCs w:val="24"/>
        </w:rPr>
      </w:pPr>
      <w:r>
        <w:rPr>
          <w:rFonts w:ascii="Times New Roman" w:hAnsi="Times New Roman" w:eastAsia="Times New Roman"/>
          <w:spacing w:val="-3"/>
          <w:sz w:val="24"/>
          <w:szCs w:val="24"/>
        </w:rPr>
        <w:t>“James</w:t>
      </w:r>
      <w:r>
        <w:rPr>
          <w:rFonts w:ascii="Times New Roman" w:hAnsi="Times New Roman" w:eastAsia="Times New Roman"/>
          <w:spacing w:val="66"/>
          <w:sz w:val="24"/>
          <w:szCs w:val="24"/>
        </w:rPr>
        <w:t xml:space="preserve"> </w:t>
      </w:r>
      <w:r>
        <w:rPr>
          <w:rFonts w:ascii="Times New Roman" w:hAnsi="Times New Roman" w:eastAsia="Times New Roman"/>
          <w:spacing w:val="-6"/>
          <w:sz w:val="24"/>
          <w:szCs w:val="24"/>
        </w:rPr>
        <w:t>Whittaker</w:t>
      </w:r>
      <w:r>
        <w:rPr>
          <w:sz w:val="24"/>
          <w:szCs w:val="24"/>
        </w:rPr>
        <w:t>长期以来一直都能准确把握测试领域的发展脉搏，在这个云计算变革浪潮汹涌的时代，不论对</w:t>
      </w:r>
      <w:r>
        <w:rPr>
          <w:rFonts w:ascii="Times New Roman" w:hAnsi="Times New Roman" w:eastAsia="Times New Roman"/>
          <w:spacing w:val="-3"/>
          <w:sz w:val="24"/>
          <w:szCs w:val="24"/>
        </w:rPr>
        <w:t>Google</w:t>
      </w:r>
      <w:r>
        <w:rPr>
          <w:sz w:val="24"/>
          <w:szCs w:val="24"/>
        </w:rPr>
        <w:t>员工，还是对其他任何测试人员来说，这本书都是紧跟时代、保持竞争力的必读书籍。</w:t>
      </w:r>
      <w:r>
        <w:rPr>
          <w:rFonts w:ascii="Times New Roman" w:hAnsi="Times New Roman" w:eastAsia="Times New Roman"/>
          <w:sz w:val="24"/>
          <w:szCs w:val="24"/>
        </w:rPr>
        <w:t>”</w:t>
      </w:r>
    </w:p>
    <w:p>
      <w:pPr>
        <w:spacing w:before="0" w:line="379" w:lineRule="exact"/>
        <w:ind w:left="699" w:right="0" w:firstLine="0"/>
        <w:jc w:val="left"/>
        <w:rPr>
          <w:sz w:val="24"/>
          <w:szCs w:val="21"/>
        </w:rPr>
      </w:pPr>
      <w:r>
        <w:rPr>
          <w:rFonts w:ascii="Times New Roman" w:hAnsi="Times New Roman" w:eastAsia="Times New Roman"/>
          <w:spacing w:val="9"/>
          <w:sz w:val="24"/>
          <w:szCs w:val="21"/>
        </w:rPr>
        <w:t xml:space="preserve">—— </w:t>
      </w:r>
      <w:r>
        <w:rPr>
          <w:rFonts w:ascii="Times New Roman" w:hAnsi="Times New Roman" w:eastAsia="Times New Roman"/>
          <w:b/>
          <w:sz w:val="24"/>
          <w:szCs w:val="21"/>
        </w:rPr>
        <w:t>Sam</w:t>
      </w:r>
      <w:r>
        <w:rPr>
          <w:rFonts w:ascii="Times New Roman" w:hAnsi="Times New Roman" w:eastAsia="Times New Roman"/>
          <w:b/>
          <w:spacing w:val="20"/>
          <w:sz w:val="24"/>
          <w:szCs w:val="21"/>
        </w:rPr>
        <w:t xml:space="preserve"> </w:t>
      </w:r>
      <w:r>
        <w:rPr>
          <w:rFonts w:ascii="Times New Roman" w:hAnsi="Times New Roman" w:eastAsia="Times New Roman"/>
          <w:b/>
          <w:spacing w:val="-3"/>
          <w:sz w:val="24"/>
          <w:szCs w:val="21"/>
        </w:rPr>
        <w:t>Guckenheimer</w:t>
      </w:r>
      <w:r>
        <w:rPr>
          <w:rFonts w:ascii="Times New Roman" w:hAnsi="Times New Roman" w:eastAsia="Times New Roman"/>
          <w:b/>
          <w:spacing w:val="31"/>
          <w:sz w:val="24"/>
          <w:szCs w:val="21"/>
        </w:rPr>
        <w:t xml:space="preserve"> </w:t>
      </w:r>
      <w:r>
        <w:rPr>
          <w:sz w:val="24"/>
          <w:szCs w:val="21"/>
        </w:rPr>
        <w:t>，微软</w:t>
      </w:r>
    </w:p>
    <w:p>
      <w:pPr>
        <w:pStyle w:val="6"/>
        <w:tabs>
          <w:tab w:val="left" w:pos="1944"/>
        </w:tabs>
        <w:spacing w:before="95" w:line="300" w:lineRule="auto"/>
        <w:ind w:left="699" w:right="97" w:hanging="600"/>
        <w:rPr>
          <w:sz w:val="24"/>
          <w:szCs w:val="24"/>
        </w:rPr>
      </w:pPr>
      <w:r>
        <w:rPr>
          <w:rFonts w:ascii="Times New Roman" w:hAnsi="Times New Roman" w:eastAsia="Times New Roman"/>
          <w:spacing w:val="-7"/>
          <w:sz w:val="24"/>
          <w:szCs w:val="24"/>
        </w:rPr>
        <w:t>Visual</w:t>
      </w:r>
      <w:r>
        <w:rPr>
          <w:rFonts w:ascii="Times New Roman" w:hAnsi="Times New Roman" w:eastAsia="Times New Roman"/>
          <w:spacing w:val="6"/>
          <w:sz w:val="24"/>
          <w:szCs w:val="24"/>
        </w:rPr>
        <w:t xml:space="preserve"> </w:t>
      </w:r>
      <w:r>
        <w:rPr>
          <w:rFonts w:ascii="Times New Roman" w:hAnsi="Times New Roman" w:eastAsia="Times New Roman"/>
          <w:spacing w:val="-4"/>
          <w:sz w:val="24"/>
          <w:szCs w:val="24"/>
        </w:rPr>
        <w:t>Studio</w:t>
      </w:r>
      <w:r>
        <w:rPr>
          <w:sz w:val="24"/>
          <w:szCs w:val="24"/>
        </w:rPr>
        <w:t>产品及战略负责人</w:t>
      </w:r>
      <w:r>
        <w:rPr>
          <w:rFonts w:ascii="Times New Roman" w:hAnsi="Times New Roman" w:eastAsia="Times New Roman"/>
          <w:spacing w:val="-3"/>
          <w:sz w:val="24"/>
          <w:szCs w:val="24"/>
        </w:rPr>
        <w:t>“Google</w:t>
      </w:r>
      <w:r>
        <w:rPr>
          <w:rFonts w:ascii="Times New Roman" w:hAnsi="Times New Roman" w:eastAsia="Times New Roman"/>
          <w:spacing w:val="-3"/>
          <w:sz w:val="24"/>
          <w:szCs w:val="24"/>
        </w:rPr>
        <w:tab/>
      </w:r>
      <w:r>
        <w:rPr>
          <w:w w:val="95"/>
          <w:sz w:val="24"/>
          <w:szCs w:val="24"/>
        </w:rPr>
        <w:t>一贯是测试领域的创</w:t>
      </w:r>
      <w:r>
        <w:rPr>
          <w:spacing w:val="-17"/>
          <w:w w:val="95"/>
          <w:sz w:val="24"/>
          <w:szCs w:val="24"/>
        </w:rPr>
        <w:t>新</w:t>
      </w:r>
    </w:p>
    <w:p>
      <w:pPr>
        <w:spacing w:after="0" w:line="300" w:lineRule="auto"/>
        <w:rPr>
          <w:sz w:val="21"/>
          <w:szCs w:val="21"/>
        </w:rPr>
        <w:sectPr>
          <w:pgSz w:w="5050" w:h="6630"/>
          <w:pgMar w:top="220" w:right="0" w:bottom="360" w:left="0" w:header="0" w:footer="172" w:gutter="0"/>
          <w:pgNumType w:fmt="decimal"/>
          <w:cols w:space="720" w:num="1"/>
        </w:sectPr>
      </w:pPr>
    </w:p>
    <w:p>
      <w:pPr>
        <w:pStyle w:val="6"/>
        <w:spacing w:before="54" w:line="300" w:lineRule="auto"/>
        <w:ind w:right="97"/>
        <w:jc w:val="both"/>
        <w:rPr>
          <w:rFonts w:ascii="Times New Roman" w:hAnsi="Times New Roman" w:eastAsia="Times New Roman"/>
          <w:sz w:val="24"/>
          <w:szCs w:val="24"/>
        </w:rPr>
      </w:pPr>
      <w:r>
        <w:rPr>
          <w:sz w:val="24"/>
          <w:szCs w:val="24"/>
        </w:rPr>
        <w:t>者</w:t>
      </w:r>
      <w:r>
        <w:rPr>
          <w:rFonts w:ascii="Times New Roman" w:hAnsi="Times New Roman" w:eastAsia="Times New Roman"/>
          <w:sz w:val="24"/>
          <w:szCs w:val="24"/>
        </w:rPr>
        <w:t>——</w:t>
      </w:r>
      <w:r>
        <w:rPr>
          <w:sz w:val="24"/>
          <w:szCs w:val="24"/>
        </w:rPr>
        <w:t>无论是对手工测试与自动化测试的结合、本地团队与外包资源的融合，还是近来开创性地用真实场景测试补充实验室场景测试等方面。这种对创新的渴望帮助</w:t>
      </w:r>
      <w:r>
        <w:rPr>
          <w:rFonts w:ascii="Times New Roman" w:hAnsi="Times New Roman" w:eastAsia="Times New Roman"/>
          <w:spacing w:val="-3"/>
          <w:sz w:val="24"/>
          <w:szCs w:val="24"/>
        </w:rPr>
        <w:t>Google</w:t>
      </w:r>
      <w:r>
        <w:rPr>
          <w:sz w:val="24"/>
          <w:szCs w:val="24"/>
        </w:rPr>
        <w:t>解决了很多新问题，更好地发布了产品应用。这</w:t>
      </w:r>
      <w:r>
        <w:rPr>
          <w:spacing w:val="-1"/>
          <w:sz w:val="24"/>
          <w:szCs w:val="24"/>
        </w:rPr>
        <w:t>本书中，</w:t>
      </w:r>
      <w:r>
        <w:rPr>
          <w:rFonts w:ascii="Times New Roman" w:hAnsi="Times New Roman" w:eastAsia="Times New Roman"/>
          <w:spacing w:val="-4"/>
          <w:sz w:val="24"/>
          <w:szCs w:val="24"/>
        </w:rPr>
        <w:t>James</w:t>
      </w:r>
      <w:r>
        <w:rPr>
          <w:rFonts w:ascii="Times New Roman" w:hAnsi="Times New Roman" w:eastAsia="Times New Roman"/>
          <w:spacing w:val="63"/>
          <w:sz w:val="24"/>
          <w:szCs w:val="24"/>
        </w:rPr>
        <w:t xml:space="preserve"> </w:t>
      </w:r>
      <w:r>
        <w:rPr>
          <w:rFonts w:ascii="Times New Roman" w:hAnsi="Times New Roman" w:eastAsia="Times New Roman"/>
          <w:spacing w:val="-6"/>
          <w:sz w:val="24"/>
          <w:szCs w:val="24"/>
        </w:rPr>
        <w:t>Whittaker</w:t>
      </w:r>
      <w:r>
        <w:rPr>
          <w:sz w:val="24"/>
          <w:szCs w:val="24"/>
        </w:rPr>
        <w:t>系统地描绘了</w:t>
      </w:r>
      <w:r>
        <w:rPr>
          <w:rFonts w:ascii="Times New Roman" w:hAnsi="Times New Roman" w:eastAsia="Times New Roman"/>
          <w:spacing w:val="-3"/>
          <w:sz w:val="24"/>
          <w:szCs w:val="24"/>
        </w:rPr>
        <w:t>Google</w:t>
      </w:r>
      <w:r>
        <w:rPr>
          <w:sz w:val="24"/>
          <w:szCs w:val="24"/>
        </w:rPr>
        <w:t>是如何在快速发展的软件测试领域取得成功的。</w:t>
      </w:r>
      <w:r>
        <w:rPr>
          <w:rFonts w:ascii="Times New Roman" w:hAnsi="Times New Roman" w:eastAsia="Times New Roman"/>
          <w:sz w:val="24"/>
          <w:szCs w:val="24"/>
        </w:rPr>
        <w:t>”</w:t>
      </w:r>
    </w:p>
    <w:p>
      <w:pPr>
        <w:spacing w:before="0" w:line="377" w:lineRule="exact"/>
        <w:ind w:left="699" w:right="0" w:firstLine="0"/>
        <w:jc w:val="left"/>
        <w:rPr>
          <w:rFonts w:ascii="Times New Roman" w:hAnsi="Times New Roman" w:eastAsia="Times New Roman"/>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Doron Reuveni </w:t>
      </w:r>
      <w:r>
        <w:rPr>
          <w:sz w:val="24"/>
          <w:szCs w:val="21"/>
        </w:rPr>
        <w:t>，</w:t>
      </w:r>
      <w:r>
        <w:rPr>
          <w:rFonts w:ascii="Times New Roman" w:hAnsi="Times New Roman" w:eastAsia="Times New Roman"/>
          <w:sz w:val="24"/>
          <w:szCs w:val="21"/>
        </w:rPr>
        <w:t>uTest CEO</w:t>
      </w:r>
    </w:p>
    <w:p>
      <w:pPr>
        <w:pStyle w:val="6"/>
        <w:spacing w:before="96"/>
        <w:ind w:left="36" w:right="3078"/>
        <w:jc w:val="center"/>
        <w:rPr>
          <w:sz w:val="24"/>
          <w:szCs w:val="24"/>
        </w:rPr>
      </w:pPr>
      <w:r>
        <w:rPr>
          <w:sz w:val="24"/>
          <w:szCs w:val="24"/>
        </w:rPr>
        <w:t>及联合创始人</w:t>
      </w:r>
    </w:p>
    <w:p>
      <w:pPr>
        <w:pStyle w:val="6"/>
        <w:spacing w:before="95"/>
        <w:ind w:left="699"/>
        <w:rPr>
          <w:sz w:val="24"/>
          <w:szCs w:val="24"/>
        </w:rPr>
      </w:pPr>
      <w:r>
        <w:rPr>
          <w:rFonts w:ascii="Times New Roman" w:hAnsi="Times New Roman" w:eastAsia="Times New Roman"/>
          <w:sz w:val="24"/>
          <w:szCs w:val="24"/>
        </w:rPr>
        <w:t>“</w:t>
      </w:r>
      <w:r>
        <w:rPr>
          <w:sz w:val="24"/>
          <w:szCs w:val="24"/>
        </w:rPr>
        <w:t>这本书改变了游戏规则，从版</w:t>
      </w:r>
    </w:p>
    <w:p>
      <w:pPr>
        <w:spacing w:after="0"/>
        <w:rPr>
          <w:sz w:val="21"/>
          <w:szCs w:val="21"/>
        </w:rPr>
        <w:sectPr>
          <w:pgSz w:w="5050" w:h="6630"/>
          <w:pgMar w:top="60" w:right="0" w:bottom="360" w:left="0" w:header="0" w:footer="172" w:gutter="0"/>
          <w:pgNumType w:fmt="decimal"/>
          <w:cols w:space="720" w:num="1"/>
        </w:sectPr>
      </w:pPr>
    </w:p>
    <w:p>
      <w:pPr>
        <w:pStyle w:val="6"/>
        <w:spacing w:before="34" w:line="300" w:lineRule="auto"/>
        <w:ind w:right="97"/>
        <w:jc w:val="both"/>
        <w:rPr>
          <w:sz w:val="24"/>
          <w:szCs w:val="24"/>
        </w:rPr>
      </w:pPr>
      <w:r>
        <w:rPr>
          <w:sz w:val="24"/>
          <w:szCs w:val="24"/>
        </w:rPr>
        <w:t>本的每日发布到平视显示器（译注： 平视显示器是一种飞行辅助仪器。飞行员透过座舱正前方组合玻璃上的光电显示装置观察舱外景物时，可以同时看到叠加在外景上的字符、图像等信息，方便随时察看飞行参数。这里指软件系统参数的集中显示面板）。</w:t>
      </w:r>
      <w:r>
        <w:rPr>
          <w:rFonts w:ascii="Times New Roman" w:eastAsia="Times New Roman"/>
          <w:spacing w:val="-4"/>
          <w:sz w:val="24"/>
          <w:szCs w:val="24"/>
        </w:rPr>
        <w:t>James</w:t>
      </w:r>
      <w:r>
        <w:rPr>
          <w:rFonts w:ascii="Times New Roman" w:eastAsia="Times New Roman"/>
          <w:spacing w:val="60"/>
          <w:sz w:val="24"/>
          <w:szCs w:val="24"/>
        </w:rPr>
        <w:t xml:space="preserve"> </w:t>
      </w:r>
      <w:r>
        <w:rPr>
          <w:rFonts w:ascii="Times New Roman" w:eastAsia="Times New Roman"/>
          <w:spacing w:val="-6"/>
          <w:sz w:val="24"/>
          <w:szCs w:val="24"/>
        </w:rPr>
        <w:t>Whittaker</w:t>
      </w:r>
      <w:r>
        <w:rPr>
          <w:sz w:val="24"/>
          <w:szCs w:val="24"/>
        </w:rPr>
        <w:t>把计算机科学的方法应用到软件测试领域，这将成为未来软件企业的标准。本书以平实而饶有趣味的语言风格描述了</w:t>
      </w:r>
      <w:r>
        <w:rPr>
          <w:rFonts w:ascii="Times New Roman" w:eastAsia="Times New Roman"/>
          <w:spacing w:val="-3"/>
          <w:sz w:val="24"/>
          <w:szCs w:val="24"/>
        </w:rPr>
        <w:t>Google</w:t>
      </w:r>
      <w:r>
        <w:rPr>
          <w:sz w:val="24"/>
          <w:szCs w:val="24"/>
        </w:rPr>
        <w:t>在流程和技术上的创新。对每个做软件开发</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的人来说，这都是一本不可多得的好书。</w:t>
      </w:r>
      <w:r>
        <w:rPr>
          <w:rFonts w:ascii="Times New Roman" w:hAnsi="Times New Roman" w:eastAsia="Times New Roman"/>
          <w:sz w:val="24"/>
          <w:szCs w:val="24"/>
        </w:rPr>
        <w:t>”</w:t>
      </w:r>
    </w:p>
    <w:p>
      <w:pPr>
        <w:spacing w:before="0" w:line="300" w:lineRule="auto"/>
        <w:ind w:left="100" w:right="99" w:firstLine="599"/>
        <w:jc w:val="both"/>
        <w:rPr>
          <w:sz w:val="24"/>
          <w:szCs w:val="21"/>
        </w:rPr>
      </w:pPr>
      <w:r>
        <w:rPr>
          <w:rFonts w:ascii="Times New Roman" w:hAnsi="Times New Roman" w:eastAsia="Times New Roman"/>
          <w:sz w:val="24"/>
          <w:szCs w:val="21"/>
        </w:rPr>
        <w:t xml:space="preserve">—— </w:t>
      </w:r>
      <w:r>
        <w:rPr>
          <w:rFonts w:ascii="Times New Roman" w:hAnsi="Times New Roman" w:eastAsia="Times New Roman"/>
          <w:b/>
          <w:spacing w:val="-4"/>
          <w:sz w:val="24"/>
          <w:szCs w:val="21"/>
        </w:rPr>
        <w:t xml:space="preserve">Michael </w:t>
      </w:r>
      <w:r>
        <w:rPr>
          <w:rFonts w:ascii="Times New Roman" w:hAnsi="Times New Roman" w:eastAsia="Times New Roman"/>
          <w:b/>
          <w:spacing w:val="-8"/>
          <w:sz w:val="24"/>
          <w:szCs w:val="21"/>
        </w:rPr>
        <w:t>Bachman</w:t>
      </w:r>
      <w:r>
        <w:rPr>
          <w:spacing w:val="-8"/>
          <w:sz w:val="24"/>
          <w:szCs w:val="21"/>
        </w:rPr>
        <w:t xml:space="preserve">， </w:t>
      </w:r>
      <w:r>
        <w:rPr>
          <w:rFonts w:ascii="Times New Roman" w:hAnsi="Times New Roman" w:eastAsia="Times New Roman"/>
          <w:spacing w:val="-3"/>
          <w:sz w:val="24"/>
          <w:szCs w:val="21"/>
        </w:rPr>
        <w:t xml:space="preserve">Google </w:t>
      </w:r>
      <w:r>
        <w:rPr>
          <w:rFonts w:ascii="Times New Roman" w:hAnsi="Times New Roman" w:eastAsia="Times New Roman"/>
          <w:sz w:val="24"/>
          <w:szCs w:val="21"/>
        </w:rPr>
        <w:t>AdSense/Display</w:t>
      </w:r>
      <w:r>
        <w:rPr>
          <w:sz w:val="24"/>
          <w:szCs w:val="21"/>
        </w:rPr>
        <w:t>部门高级工程经理</w:t>
      </w:r>
    </w:p>
    <w:p>
      <w:pPr>
        <w:pStyle w:val="6"/>
        <w:spacing w:line="300" w:lineRule="auto"/>
        <w:ind w:right="97" w:firstLine="599"/>
        <w:jc w:val="both"/>
        <w:rPr>
          <w:sz w:val="24"/>
          <w:szCs w:val="24"/>
        </w:rPr>
      </w:pPr>
      <w:r>
        <w:rPr>
          <w:rFonts w:ascii="Times New Roman" w:hAnsi="Times New Roman" w:eastAsia="Times New Roman"/>
          <w:sz w:val="24"/>
          <w:szCs w:val="24"/>
        </w:rPr>
        <w:t>“</w:t>
      </w:r>
      <w:r>
        <w:rPr>
          <w:sz w:val="24"/>
          <w:szCs w:val="24"/>
        </w:rPr>
        <w:t xml:space="preserve">通过记录 </w:t>
      </w:r>
      <w:r>
        <w:rPr>
          <w:rFonts w:ascii="Times New Roman" w:hAnsi="Times New Roman" w:eastAsia="Times New Roman"/>
          <w:sz w:val="24"/>
          <w:szCs w:val="24"/>
        </w:rPr>
        <w:t xml:space="preserve">Google </w:t>
      </w:r>
      <w:r>
        <w:rPr>
          <w:sz w:val="24"/>
          <w:szCs w:val="24"/>
        </w:rPr>
        <w:t>测试工程实践中的大量奇思妙想，作者已经把本书打造成了现代软件测试领域的圣</w:t>
      </w:r>
    </w:p>
    <w:p>
      <w:pPr>
        <w:pStyle w:val="6"/>
        <w:spacing w:line="382" w:lineRule="exact"/>
        <w:rPr>
          <w:rFonts w:ascii="Times New Roman" w:hAnsi="Times New Roman" w:eastAsia="Times New Roman"/>
          <w:sz w:val="24"/>
          <w:szCs w:val="24"/>
        </w:rPr>
      </w:pPr>
      <w:r>
        <w:rPr>
          <w:sz w:val="24"/>
          <w:szCs w:val="24"/>
        </w:rPr>
        <w:t>经。</w:t>
      </w:r>
      <w:r>
        <w:rPr>
          <w:rFonts w:ascii="Times New Roman" w:hAnsi="Times New Roman" w:eastAsia="Times New Roman"/>
          <w:sz w:val="24"/>
          <w:szCs w:val="24"/>
        </w:rPr>
        <w:t>”</w:t>
      </w:r>
    </w:p>
    <w:p>
      <w:pPr>
        <w:spacing w:before="92" w:line="300" w:lineRule="auto"/>
        <w:ind w:left="100" w:right="97" w:firstLine="599"/>
        <w:jc w:val="both"/>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Alberto Savoia </w:t>
      </w:r>
      <w:r>
        <w:rPr>
          <w:sz w:val="24"/>
          <w:szCs w:val="21"/>
        </w:rPr>
        <w:t>，</w:t>
      </w:r>
      <w:r>
        <w:rPr>
          <w:rFonts w:ascii="Times New Roman" w:hAnsi="Times New Roman" w:eastAsia="Times New Roman"/>
          <w:sz w:val="24"/>
          <w:szCs w:val="21"/>
        </w:rPr>
        <w:t xml:space="preserve">Google </w:t>
      </w:r>
      <w:r>
        <w:rPr>
          <w:sz w:val="24"/>
          <w:szCs w:val="21"/>
        </w:rPr>
        <w:t>工程总监</w:t>
      </w:r>
    </w:p>
    <w:p>
      <w:pPr>
        <w:pStyle w:val="6"/>
        <w:spacing w:line="300" w:lineRule="auto"/>
        <w:ind w:right="142" w:firstLine="599"/>
        <w:rPr>
          <w:sz w:val="24"/>
          <w:szCs w:val="24"/>
        </w:rPr>
      </w:pPr>
      <w:r>
        <w:rPr>
          <w:rFonts w:ascii="Times New Roman" w:hAnsi="Times New Roman" w:eastAsia="Times New Roman"/>
          <w:sz w:val="24"/>
          <w:szCs w:val="24"/>
        </w:rPr>
        <w:t>“</w:t>
      </w:r>
      <w:r>
        <w:rPr>
          <w:sz w:val="24"/>
          <w:szCs w:val="24"/>
        </w:rPr>
        <w:t>如果你要在云端发布代码并尝试建立一套保证产品质量和用户满意</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度的策略，你必须仔细研究和思考本书中的方法。</w:t>
      </w:r>
      <w:r>
        <w:rPr>
          <w:rFonts w:ascii="Times New Roman" w:hAnsi="Times New Roman" w:eastAsia="Times New Roman"/>
          <w:sz w:val="24"/>
          <w:szCs w:val="24"/>
        </w:rPr>
        <w:t>”</w:t>
      </w:r>
    </w:p>
    <w:p>
      <w:pPr>
        <w:tabs>
          <w:tab w:val="left" w:pos="1869"/>
          <w:tab w:val="left" w:pos="2919"/>
          <w:tab w:val="left" w:pos="4643"/>
        </w:tabs>
        <w:spacing w:before="0" w:line="383" w:lineRule="exact"/>
        <w:ind w:left="699" w:right="0" w:firstLine="0"/>
        <w:jc w:val="left"/>
        <w:rPr>
          <w:sz w:val="24"/>
          <w:szCs w:val="21"/>
        </w:rPr>
      </w:pPr>
      <w:r>
        <w:rPr>
          <w:rFonts w:ascii="Times New Roman" w:hAnsi="Times New Roman" w:eastAsia="Times New Roman"/>
          <w:sz w:val="24"/>
          <w:szCs w:val="21"/>
        </w:rPr>
        <w:t>——</w:t>
      </w:r>
      <w:r>
        <w:rPr>
          <w:rFonts w:ascii="Times New Roman" w:hAnsi="Times New Roman" w:eastAsia="Times New Roman"/>
          <w:sz w:val="24"/>
          <w:szCs w:val="21"/>
        </w:rPr>
        <w:tab/>
      </w:r>
      <w:r>
        <w:rPr>
          <w:rFonts w:ascii="Times New Roman" w:hAnsi="Times New Roman" w:eastAsia="Times New Roman"/>
          <w:b/>
          <w:spacing w:val="-8"/>
          <w:sz w:val="24"/>
          <w:szCs w:val="21"/>
        </w:rPr>
        <w:t>Phil</w:t>
      </w:r>
      <w:r>
        <w:rPr>
          <w:rFonts w:ascii="Times New Roman" w:hAnsi="Times New Roman" w:eastAsia="Times New Roman"/>
          <w:b/>
          <w:spacing w:val="-8"/>
          <w:sz w:val="24"/>
          <w:szCs w:val="21"/>
        </w:rPr>
        <w:tab/>
      </w:r>
      <w:r>
        <w:rPr>
          <w:rFonts w:ascii="Times New Roman" w:hAnsi="Times New Roman" w:eastAsia="Times New Roman"/>
          <w:b/>
          <w:spacing w:val="-8"/>
          <w:sz w:val="24"/>
          <w:szCs w:val="21"/>
        </w:rPr>
        <w:t>Waligora</w:t>
      </w:r>
      <w:r>
        <w:rPr>
          <w:rFonts w:ascii="Times New Roman" w:hAnsi="Times New Roman" w:eastAsia="Times New Roman"/>
          <w:b/>
          <w:spacing w:val="-8"/>
          <w:sz w:val="24"/>
          <w:szCs w:val="21"/>
        </w:rPr>
        <w:tab/>
      </w:r>
      <w:r>
        <w:rPr>
          <w:sz w:val="24"/>
          <w:szCs w:val="21"/>
        </w:rPr>
        <w:t>，</w:t>
      </w:r>
    </w:p>
    <w:p>
      <w:pPr>
        <w:pStyle w:val="6"/>
        <w:spacing w:before="116"/>
        <w:rPr>
          <w:rFonts w:ascii="Times New Roman"/>
          <w:sz w:val="24"/>
          <w:szCs w:val="24"/>
        </w:rPr>
      </w:pPr>
      <w:r>
        <w:rPr>
          <w:rFonts w:ascii="Times New Roman"/>
          <w:sz w:val="24"/>
          <w:szCs w:val="24"/>
        </w:rPr>
        <w:t>Salesforce.com</w:t>
      </w:r>
    </w:p>
    <w:p>
      <w:pPr>
        <w:pStyle w:val="6"/>
        <w:spacing w:before="114" w:line="300" w:lineRule="auto"/>
        <w:ind w:right="97" w:firstLine="599"/>
        <w:rPr>
          <w:rFonts w:ascii="Times New Roman" w:hAnsi="Times New Roman" w:eastAsia="Times New Roman"/>
          <w:sz w:val="24"/>
          <w:szCs w:val="24"/>
        </w:rPr>
      </w:pPr>
      <w:r>
        <w:rPr>
          <w:rFonts w:ascii="Times New Roman" w:hAnsi="Times New Roman" w:eastAsia="Times New Roman"/>
          <w:spacing w:val="-3"/>
          <w:sz w:val="24"/>
          <w:szCs w:val="24"/>
        </w:rPr>
        <w:t>“James</w:t>
      </w:r>
      <w:r>
        <w:rPr>
          <w:rFonts w:ascii="Times New Roman" w:hAnsi="Times New Roman" w:eastAsia="Times New Roman"/>
          <w:spacing w:val="66"/>
          <w:sz w:val="24"/>
          <w:szCs w:val="24"/>
        </w:rPr>
        <w:t xml:space="preserve"> </w:t>
      </w:r>
      <w:r>
        <w:rPr>
          <w:rFonts w:ascii="Times New Roman" w:hAnsi="Times New Roman" w:eastAsia="Times New Roman"/>
          <w:spacing w:val="-6"/>
          <w:sz w:val="24"/>
          <w:szCs w:val="24"/>
        </w:rPr>
        <w:t>Whittaker</w:t>
      </w:r>
      <w:r>
        <w:rPr>
          <w:sz w:val="24"/>
          <w:szCs w:val="24"/>
        </w:rPr>
        <w:t>在测试领域是很多人的导师和灵感源泉。如果没有他的贡献，我们在测试领域不可能拥有今天这样的人才和技术。我一直敬畏他的魄力和激情。作为业界巨擘，他的作品绝对值得每位</w:t>
      </w:r>
      <w:r>
        <w:rPr>
          <w:rFonts w:ascii="Times New Roman" w:hAnsi="Times New Roman" w:eastAsia="Times New Roman"/>
          <w:spacing w:val="-7"/>
          <w:sz w:val="24"/>
          <w:szCs w:val="24"/>
        </w:rPr>
        <w:t>IT</w:t>
      </w:r>
      <w:r>
        <w:rPr>
          <w:sz w:val="24"/>
          <w:szCs w:val="24"/>
        </w:rPr>
        <w:t>行业的人阅 读。</w:t>
      </w:r>
      <w:r>
        <w:rPr>
          <w:rFonts w:ascii="Times New Roman" w:hAnsi="Times New Roman" w:eastAsia="Times New Roman"/>
          <w:sz w:val="24"/>
          <w:szCs w:val="24"/>
        </w:rPr>
        <w:t>”</w:t>
      </w:r>
    </w:p>
    <w:p>
      <w:pPr>
        <w:spacing w:before="0" w:line="379" w:lineRule="exact"/>
        <w:ind w:left="699" w:right="0" w:firstLine="0"/>
        <w:jc w:val="left"/>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Stewart Noakes </w:t>
      </w:r>
      <w:r>
        <w:rPr>
          <w:sz w:val="24"/>
          <w:szCs w:val="21"/>
        </w:rPr>
        <w:t>，英国</w:t>
      </w:r>
    </w:p>
    <w:p>
      <w:pPr>
        <w:spacing w:after="0" w:line="379" w:lineRule="exact"/>
        <w:jc w:val="left"/>
        <w:rPr>
          <w:sz w:val="24"/>
          <w:szCs w:val="21"/>
        </w:rPr>
        <w:sectPr>
          <w:footerReference r:id="rId7" w:type="default"/>
          <w:pgSz w:w="5050" w:h="6630"/>
          <w:pgMar w:top="80" w:right="0" w:bottom="360" w:left="0" w:header="0" w:footer="172" w:gutter="0"/>
          <w:pgNumType w:fmt="decimal"/>
          <w:cols w:space="720" w:num="1"/>
        </w:sectPr>
      </w:pPr>
    </w:p>
    <w:p>
      <w:pPr>
        <w:pStyle w:val="6"/>
        <w:spacing w:before="34"/>
        <w:rPr>
          <w:sz w:val="24"/>
          <w:szCs w:val="24"/>
        </w:rPr>
      </w:pPr>
      <w:r>
        <w:rPr>
          <w:sz w:val="24"/>
          <w:szCs w:val="24"/>
        </w:rPr>
        <w:t>集团总裁</w:t>
      </w:r>
    </w:p>
    <w:p>
      <w:pPr>
        <w:pStyle w:val="6"/>
        <w:spacing w:before="96" w:line="300" w:lineRule="auto"/>
        <w:ind w:right="98" w:firstLine="599"/>
        <w:jc w:val="both"/>
        <w:rPr>
          <w:rFonts w:ascii="Times New Roman" w:hAnsi="Times New Roman" w:eastAsia="Times New Roman"/>
          <w:sz w:val="24"/>
          <w:szCs w:val="24"/>
        </w:rPr>
      </w:pPr>
      <w:r>
        <w:rPr>
          <w:rFonts w:ascii="Times New Roman" w:hAnsi="Times New Roman" w:eastAsia="Times New Roman"/>
          <w:sz w:val="24"/>
          <w:szCs w:val="24"/>
        </w:rPr>
        <w:t>“</w:t>
      </w:r>
      <w:r>
        <w:rPr>
          <w:sz w:val="24"/>
          <w:szCs w:val="24"/>
        </w:rPr>
        <w:t xml:space="preserve">当 </w:t>
      </w:r>
      <w:r>
        <w:rPr>
          <w:rFonts w:ascii="Times New Roman" w:hAnsi="Times New Roman" w:eastAsia="Times New Roman"/>
          <w:sz w:val="24"/>
          <w:szCs w:val="24"/>
        </w:rPr>
        <w:t xml:space="preserve">James Whittaker </w:t>
      </w:r>
      <w:r>
        <w:rPr>
          <w:sz w:val="24"/>
          <w:szCs w:val="24"/>
        </w:rPr>
        <w:t>在微软工作的时候我曾与他共事。虽然我怀念与他一起在微软的日子，但我知道他在</w:t>
      </w:r>
      <w:r>
        <w:rPr>
          <w:rFonts w:ascii="Times New Roman" w:hAnsi="Times New Roman" w:eastAsia="Times New Roman"/>
          <w:sz w:val="24"/>
          <w:szCs w:val="24"/>
        </w:rPr>
        <w:t>Google</w:t>
      </w:r>
      <w:r>
        <w:rPr>
          <w:sz w:val="24"/>
          <w:szCs w:val="24"/>
        </w:rPr>
        <w:t>会从事伟大的工作。这本书包含了各种创新的测试理念、实践案例及对</w:t>
      </w:r>
      <w:r>
        <w:rPr>
          <w:rFonts w:ascii="Times New Roman" w:hAnsi="Times New Roman" w:eastAsia="Times New Roman"/>
          <w:sz w:val="24"/>
          <w:szCs w:val="24"/>
        </w:rPr>
        <w:t>Google</w:t>
      </w:r>
      <w:r>
        <w:rPr>
          <w:sz w:val="24"/>
          <w:szCs w:val="24"/>
        </w:rPr>
        <w:t>测试体系的深刻洞察。任何对</w:t>
      </w:r>
      <w:r>
        <w:rPr>
          <w:rFonts w:ascii="Times New Roman" w:hAnsi="Times New Roman" w:eastAsia="Times New Roman"/>
          <w:sz w:val="24"/>
          <w:szCs w:val="24"/>
        </w:rPr>
        <w:t>Google</w:t>
      </w:r>
      <w:r>
        <w:rPr>
          <w:sz w:val="24"/>
          <w:szCs w:val="24"/>
        </w:rPr>
        <w:t>测试和质量技术稍感好奇的人，或有意发现一些崭新测试思路的人，都能从这本书中有所收获。</w:t>
      </w:r>
      <w:r>
        <w:rPr>
          <w:rFonts w:ascii="Times New Roman" w:hAnsi="Times New Roman" w:eastAsia="Times New Roman"/>
          <w:sz w:val="24"/>
          <w:szCs w:val="24"/>
        </w:rPr>
        <w:t>”</w:t>
      </w:r>
    </w:p>
    <w:p>
      <w:pPr>
        <w:spacing w:before="0" w:line="377" w:lineRule="exact"/>
        <w:ind w:left="599" w:right="0" w:firstLine="0"/>
        <w:jc w:val="center"/>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Alan Page </w:t>
      </w:r>
      <w:r>
        <w:rPr>
          <w:sz w:val="24"/>
          <w:szCs w:val="21"/>
        </w:rPr>
        <w:t>，微软</w:t>
      </w:r>
      <w:r>
        <w:rPr>
          <w:rFonts w:ascii="Times New Roman" w:hAnsi="Times New Roman" w:eastAsia="Times New Roman"/>
          <w:sz w:val="24"/>
          <w:szCs w:val="21"/>
        </w:rPr>
        <w:t>XBox</w:t>
      </w:r>
      <w:r>
        <w:rPr>
          <w:sz w:val="24"/>
          <w:szCs w:val="21"/>
        </w:rPr>
        <w:t>，</w:t>
      </w:r>
    </w:p>
    <w:p>
      <w:pPr>
        <w:pStyle w:val="6"/>
        <w:spacing w:before="95"/>
        <w:rPr>
          <w:sz w:val="24"/>
          <w:szCs w:val="24"/>
        </w:rPr>
      </w:pPr>
      <w:r>
        <w:rPr>
          <w:sz w:val="24"/>
          <w:szCs w:val="24"/>
        </w:rPr>
        <w:t>《微软的软件测试之道》的作者</w:t>
      </w:r>
    </w:p>
    <w:p>
      <w:pPr>
        <w:spacing w:after="0"/>
        <w:rPr>
          <w:sz w:val="21"/>
          <w:szCs w:val="21"/>
        </w:rPr>
        <w:sectPr>
          <w:footerReference r:id="rId8" w:type="default"/>
          <w:pgSz w:w="5050" w:h="6630"/>
          <w:pgMar w:top="80" w:right="0" w:bottom="260" w:left="0" w:header="0" w:footer="80" w:gutter="0"/>
          <w:pgNumType w:fmt="decimal"/>
          <w:cols w:space="720" w:num="1"/>
        </w:sectPr>
      </w:pPr>
    </w:p>
    <w:p>
      <w:pPr>
        <w:pStyle w:val="6"/>
        <w:spacing w:before="74"/>
        <w:ind w:left="6"/>
        <w:jc w:val="center"/>
        <w:rPr>
          <w:rFonts w:ascii="Times New Roman"/>
          <w:sz w:val="24"/>
          <w:szCs w:val="24"/>
        </w:rPr>
      </w:pPr>
      <w:bookmarkStart w:id="179" w:name="内容提要"/>
      <w:bookmarkEnd w:id="179"/>
      <w:bookmarkStart w:id="180" w:name="_bookmark116"/>
      <w:bookmarkEnd w:id="180"/>
      <w:r>
        <w:rPr>
          <w:rFonts w:ascii="Times New Roman"/>
          <w:sz w:val="24"/>
          <w:szCs w:val="24"/>
        </w:rPr>
        <w:t>PEARSON</w:t>
      </w:r>
    </w:p>
    <w:p>
      <w:pPr>
        <w:pStyle w:val="6"/>
        <w:ind w:left="0"/>
        <w:rPr>
          <w:rFonts w:ascii="Times New Roman"/>
          <w:sz w:val="28"/>
          <w:szCs w:val="24"/>
        </w:rPr>
      </w:pPr>
    </w:p>
    <w:p>
      <w:pPr>
        <w:pStyle w:val="6"/>
        <w:spacing w:before="11"/>
        <w:ind w:left="0"/>
        <w:rPr>
          <w:rFonts w:ascii="Times New Roman"/>
          <w:sz w:val="32"/>
          <w:szCs w:val="24"/>
        </w:rPr>
      </w:pPr>
    </w:p>
    <w:p>
      <w:pPr>
        <w:pStyle w:val="6"/>
        <w:ind w:left="0"/>
        <w:jc w:val="center"/>
        <w:rPr>
          <w:sz w:val="24"/>
          <w:szCs w:val="24"/>
        </w:rPr>
      </w:pPr>
      <w:r>
        <w:rPr>
          <w:sz w:val="24"/>
          <w:szCs w:val="24"/>
        </w:rPr>
        <w:t>软件测试之道</w:t>
      </w:r>
    </w:p>
    <w:p>
      <w:pPr>
        <w:pStyle w:val="6"/>
        <w:spacing w:before="95"/>
        <w:ind w:left="0"/>
        <w:jc w:val="center"/>
        <w:rPr>
          <w:sz w:val="24"/>
          <w:szCs w:val="24"/>
        </w:rPr>
      </w:pPr>
      <w:r>
        <w:rPr>
          <w:sz w:val="24"/>
          <w:szCs w:val="24"/>
        </w:rPr>
        <w:t>像</w:t>
      </w:r>
      <w:r>
        <w:rPr>
          <w:rFonts w:ascii="Times New Roman" w:eastAsia="Times New Roman"/>
          <w:sz w:val="24"/>
          <w:szCs w:val="24"/>
        </w:rPr>
        <w:t>Google</w:t>
      </w:r>
      <w:r>
        <w:rPr>
          <w:sz w:val="24"/>
          <w:szCs w:val="24"/>
        </w:rPr>
        <w:t>一样进行软件测试</w:t>
      </w:r>
    </w:p>
    <w:p>
      <w:pPr>
        <w:pStyle w:val="6"/>
        <w:tabs>
          <w:tab w:val="left" w:pos="1666"/>
          <w:tab w:val="left" w:pos="3391"/>
          <w:tab w:val="left" w:pos="3766"/>
        </w:tabs>
        <w:spacing w:before="96" w:line="300" w:lineRule="auto"/>
        <w:ind w:left="617" w:right="600"/>
        <w:jc w:val="center"/>
        <w:rPr>
          <w:sz w:val="24"/>
          <w:szCs w:val="24"/>
        </w:rPr>
      </w:pPr>
      <w:r>
        <w:rPr>
          <w:sz w:val="24"/>
          <w:szCs w:val="24"/>
        </w:rPr>
        <w:t>【美】</w:t>
      </w:r>
      <w:r>
        <w:rPr>
          <w:rFonts w:ascii="Times New Roman" w:eastAsia="Times New Roman"/>
          <w:spacing w:val="-4"/>
          <w:sz w:val="24"/>
          <w:szCs w:val="24"/>
        </w:rPr>
        <w:t>James</w:t>
      </w:r>
      <w:r>
        <w:rPr>
          <w:rFonts w:ascii="Times New Roman" w:eastAsia="Times New Roman"/>
          <w:spacing w:val="3"/>
          <w:sz w:val="24"/>
          <w:szCs w:val="24"/>
        </w:rPr>
        <w:t xml:space="preserve"> </w:t>
      </w:r>
      <w:r>
        <w:rPr>
          <w:rFonts w:ascii="Times New Roman" w:eastAsia="Times New Roman"/>
          <w:spacing w:val="-6"/>
          <w:sz w:val="24"/>
          <w:szCs w:val="24"/>
        </w:rPr>
        <w:t>Whittaker</w:t>
      </w:r>
      <w:r>
        <w:rPr>
          <w:rFonts w:ascii="Times New Roman" w:eastAsia="Times New Roman"/>
          <w:spacing w:val="-6"/>
          <w:sz w:val="24"/>
          <w:szCs w:val="24"/>
        </w:rPr>
        <w:tab/>
      </w:r>
      <w:r>
        <w:rPr>
          <w:rFonts w:ascii="Times New Roman" w:eastAsia="Times New Roman"/>
          <w:spacing w:val="-3"/>
          <w:sz w:val="24"/>
          <w:szCs w:val="24"/>
        </w:rPr>
        <w:t xml:space="preserve">Jason </w:t>
      </w:r>
      <w:r>
        <w:rPr>
          <w:rFonts w:ascii="Times New Roman" w:eastAsia="Times New Roman"/>
          <w:sz w:val="24"/>
          <w:szCs w:val="24"/>
        </w:rPr>
        <w:t>Arbon</w:t>
      </w:r>
      <w:r>
        <w:rPr>
          <w:rFonts w:ascii="Times New Roman" w:eastAsia="Times New Roman"/>
          <w:sz w:val="24"/>
          <w:szCs w:val="24"/>
        </w:rPr>
        <w:tab/>
      </w:r>
      <w:r>
        <w:rPr>
          <w:rFonts w:ascii="Times New Roman" w:eastAsia="Times New Roman"/>
          <w:sz w:val="24"/>
          <w:szCs w:val="24"/>
        </w:rPr>
        <w:t>Jeff</w:t>
      </w:r>
      <w:r>
        <w:rPr>
          <w:rFonts w:ascii="Times New Roman" w:eastAsia="Times New Roman"/>
          <w:spacing w:val="-9"/>
          <w:sz w:val="24"/>
          <w:szCs w:val="24"/>
        </w:rPr>
        <w:t xml:space="preserve"> </w:t>
      </w:r>
      <w:r>
        <w:rPr>
          <w:rFonts w:ascii="Times New Roman" w:eastAsia="Times New Roman"/>
          <w:sz w:val="24"/>
          <w:szCs w:val="24"/>
        </w:rPr>
        <w:t>Carollo</w:t>
      </w:r>
      <w:r>
        <w:rPr>
          <w:rFonts w:ascii="Times New Roman" w:eastAsia="Times New Roman"/>
          <w:sz w:val="24"/>
          <w:szCs w:val="24"/>
        </w:rPr>
        <w:tab/>
      </w:r>
      <w:r>
        <w:rPr>
          <w:sz w:val="24"/>
          <w:szCs w:val="24"/>
        </w:rPr>
        <w:t>著</w:t>
      </w:r>
    </w:p>
    <w:p>
      <w:pPr>
        <w:pStyle w:val="6"/>
        <w:tabs>
          <w:tab w:val="left" w:pos="899"/>
          <w:tab w:val="left" w:pos="2099"/>
          <w:tab w:val="left" w:pos="2999"/>
        </w:tabs>
        <w:spacing w:line="383" w:lineRule="exact"/>
        <w:ind w:left="0"/>
        <w:jc w:val="center"/>
        <w:rPr>
          <w:sz w:val="24"/>
          <w:szCs w:val="24"/>
        </w:rPr>
      </w:pPr>
      <w:r>
        <w:rPr>
          <w:sz w:val="24"/>
          <w:szCs w:val="24"/>
        </w:rPr>
        <w:t>黄利</w:t>
      </w:r>
      <w:r>
        <w:rPr>
          <w:sz w:val="24"/>
          <w:szCs w:val="24"/>
        </w:rPr>
        <w:tab/>
      </w:r>
      <w:r>
        <w:rPr>
          <w:sz w:val="24"/>
          <w:szCs w:val="24"/>
        </w:rPr>
        <w:t>李中杰</w:t>
      </w:r>
      <w:r>
        <w:rPr>
          <w:sz w:val="24"/>
          <w:szCs w:val="24"/>
        </w:rPr>
        <w:tab/>
      </w:r>
      <w:r>
        <w:rPr>
          <w:sz w:val="24"/>
          <w:szCs w:val="24"/>
        </w:rPr>
        <w:t>薛明</w:t>
      </w:r>
      <w:r>
        <w:rPr>
          <w:sz w:val="24"/>
          <w:szCs w:val="24"/>
        </w:rPr>
        <w:tab/>
      </w:r>
      <w:r>
        <w:rPr>
          <w:sz w:val="24"/>
          <w:szCs w:val="24"/>
        </w:rPr>
        <w:t>译</w:t>
      </w:r>
    </w:p>
    <w:p>
      <w:pPr>
        <w:pStyle w:val="6"/>
        <w:ind w:left="0"/>
        <w:rPr>
          <w:sz w:val="18"/>
          <w:szCs w:val="24"/>
        </w:rPr>
      </w:pPr>
    </w:p>
    <w:p>
      <w:pPr>
        <w:pStyle w:val="6"/>
        <w:ind w:left="0"/>
        <w:rPr>
          <w:sz w:val="18"/>
          <w:szCs w:val="24"/>
        </w:rPr>
      </w:pPr>
    </w:p>
    <w:p>
      <w:pPr>
        <w:pStyle w:val="6"/>
        <w:ind w:left="0"/>
        <w:rPr>
          <w:sz w:val="18"/>
          <w:szCs w:val="24"/>
        </w:rPr>
      </w:pPr>
    </w:p>
    <w:p>
      <w:pPr>
        <w:pStyle w:val="6"/>
        <w:ind w:left="0"/>
        <w:rPr>
          <w:sz w:val="18"/>
          <w:szCs w:val="24"/>
        </w:rPr>
      </w:pPr>
    </w:p>
    <w:p>
      <w:pPr>
        <w:pStyle w:val="6"/>
        <w:ind w:left="0"/>
        <w:rPr>
          <w:sz w:val="18"/>
          <w:szCs w:val="24"/>
        </w:rPr>
      </w:pPr>
    </w:p>
    <w:p>
      <w:pPr>
        <w:pStyle w:val="6"/>
        <w:ind w:left="0"/>
        <w:rPr>
          <w:sz w:val="18"/>
          <w:szCs w:val="24"/>
        </w:rPr>
      </w:pPr>
    </w:p>
    <w:p>
      <w:pPr>
        <w:pStyle w:val="6"/>
        <w:spacing w:before="5"/>
        <w:ind w:left="0"/>
        <w:rPr>
          <w:sz w:val="15"/>
          <w:szCs w:val="24"/>
        </w:rPr>
      </w:pPr>
    </w:p>
    <w:p>
      <w:pPr>
        <w:pStyle w:val="6"/>
        <w:spacing w:before="58"/>
        <w:ind w:left="1472"/>
        <w:rPr>
          <w:sz w:val="24"/>
          <w:szCs w:val="24"/>
        </w:rPr>
      </w:pPr>
      <w:r>
        <w:rPr>
          <w:sz w:val="24"/>
          <w:szCs w:val="24"/>
        </w:rPr>
        <w:t>人民邮电出版社</w:t>
      </w:r>
    </w:p>
    <w:p>
      <w:pPr>
        <w:spacing w:after="0"/>
        <w:rPr>
          <w:sz w:val="21"/>
          <w:szCs w:val="21"/>
        </w:rPr>
        <w:sectPr>
          <w:pgSz w:w="5050" w:h="6630"/>
          <w:pgMar w:top="60" w:right="0" w:bottom="360" w:left="0" w:header="0" w:footer="80" w:gutter="0"/>
          <w:pgNumType w:fmt="decimal"/>
          <w:cols w:space="720" w:num="1"/>
        </w:sectPr>
      </w:pPr>
    </w:p>
    <w:p>
      <w:pPr>
        <w:pStyle w:val="6"/>
        <w:spacing w:before="34"/>
        <w:ind w:left="0"/>
        <w:jc w:val="center"/>
        <w:rPr>
          <w:sz w:val="24"/>
          <w:szCs w:val="24"/>
        </w:rPr>
      </w:pPr>
      <w:r>
        <w:rPr>
          <w:sz w:val="24"/>
          <w:szCs w:val="24"/>
        </w:rPr>
        <w:t>北京</w:t>
      </w:r>
    </w:p>
    <w:p>
      <w:pPr>
        <w:spacing w:after="0"/>
        <w:jc w:val="center"/>
        <w:rPr>
          <w:sz w:val="21"/>
          <w:szCs w:val="21"/>
        </w:rPr>
        <w:sectPr>
          <w:pgSz w:w="5050" w:h="6630"/>
          <w:pgMar w:top="80" w:right="0" w:bottom="360" w:left="0" w:header="0" w:footer="80" w:gutter="0"/>
          <w:pgNumType w:fmt="decimal"/>
          <w:cols w:space="720" w:num="1"/>
        </w:sectPr>
      </w:pPr>
    </w:p>
    <w:p>
      <w:pPr>
        <w:spacing w:before="54"/>
        <w:ind w:left="699" w:right="0" w:firstLine="0"/>
        <w:jc w:val="left"/>
        <w:rPr>
          <w:sz w:val="24"/>
          <w:szCs w:val="21"/>
        </w:rPr>
      </w:pPr>
      <w:bookmarkStart w:id="181" w:name="致中国读者"/>
      <w:bookmarkEnd w:id="181"/>
      <w:bookmarkStart w:id="182" w:name="_bookmark117"/>
      <w:bookmarkEnd w:id="182"/>
      <w:r>
        <w:rPr>
          <w:sz w:val="24"/>
          <w:szCs w:val="21"/>
        </w:rPr>
        <w:t>图书在版编目（</w:t>
      </w:r>
      <w:r>
        <w:rPr>
          <w:rFonts w:ascii="Times New Roman" w:eastAsia="Times New Roman"/>
          <w:b/>
          <w:sz w:val="24"/>
          <w:szCs w:val="21"/>
        </w:rPr>
        <w:t>CIP</w:t>
      </w:r>
      <w:r>
        <w:rPr>
          <w:sz w:val="24"/>
          <w:szCs w:val="21"/>
        </w:rPr>
        <w:t>）数据</w:t>
      </w:r>
    </w:p>
    <w:p>
      <w:pPr>
        <w:pStyle w:val="6"/>
        <w:spacing w:before="96" w:line="300" w:lineRule="auto"/>
        <w:ind w:right="372" w:firstLine="599"/>
        <w:rPr>
          <w:rFonts w:ascii="Times New Roman" w:eastAsia="Times New Roman"/>
          <w:sz w:val="24"/>
          <w:szCs w:val="24"/>
        </w:rPr>
      </w:pPr>
      <w:r>
        <w:rPr>
          <w:rFonts w:ascii="Times New Roman" w:eastAsia="Times New Roman"/>
          <w:sz w:val="24"/>
          <w:szCs w:val="24"/>
        </w:rPr>
        <w:t>Google</w:t>
      </w:r>
      <w:r>
        <w:rPr>
          <w:sz w:val="24"/>
          <w:szCs w:val="24"/>
        </w:rPr>
        <w:t>软件测试之道</w:t>
      </w:r>
      <w:r>
        <w:rPr>
          <w:rFonts w:ascii="Times New Roman" w:eastAsia="Times New Roman"/>
          <w:sz w:val="24"/>
          <w:szCs w:val="24"/>
        </w:rPr>
        <w:t>/</w:t>
      </w:r>
      <w:r>
        <w:rPr>
          <w:sz w:val="24"/>
          <w:szCs w:val="24"/>
        </w:rPr>
        <w:t>（美）惠特克</w:t>
      </w:r>
      <w:r>
        <w:rPr>
          <w:rFonts w:ascii="Times New Roman" w:eastAsia="Times New Roman"/>
          <w:sz w:val="24"/>
          <w:szCs w:val="24"/>
        </w:rPr>
        <w:t>(Whittaker,J.)</w:t>
      </w:r>
      <w:r>
        <w:rPr>
          <w:sz w:val="24"/>
          <w:szCs w:val="24"/>
        </w:rPr>
        <w:t>，（美）阿尔邦</w:t>
      </w:r>
      <w:r>
        <w:rPr>
          <w:rFonts w:ascii="Times New Roman" w:eastAsia="Times New Roman"/>
          <w:sz w:val="24"/>
          <w:szCs w:val="24"/>
        </w:rPr>
        <w:t>(Arbon,J)</w:t>
      </w:r>
      <w:r>
        <w:rPr>
          <w:sz w:val="24"/>
          <w:szCs w:val="24"/>
        </w:rPr>
        <w:t>，（美）卡罗洛</w:t>
      </w:r>
      <w:r>
        <w:rPr>
          <w:rFonts w:ascii="Times New Roman" w:eastAsia="Times New Roman"/>
          <w:sz w:val="24"/>
          <w:szCs w:val="24"/>
        </w:rPr>
        <w:t xml:space="preserve">(Carollo,J) </w:t>
      </w:r>
      <w:r>
        <w:rPr>
          <w:sz w:val="24"/>
          <w:szCs w:val="24"/>
        </w:rPr>
        <w:t>著；黄利，李中杰，薛明译，</w:t>
      </w:r>
      <w:r>
        <w:rPr>
          <w:rFonts w:ascii="Times New Roman" w:eastAsia="Times New Roman"/>
          <w:sz w:val="24"/>
          <w:szCs w:val="24"/>
        </w:rPr>
        <w:t>--</w:t>
      </w:r>
      <w:r>
        <w:rPr>
          <w:sz w:val="24"/>
          <w:szCs w:val="24"/>
        </w:rPr>
        <w:t>北京：人民邮电出版社，</w:t>
      </w:r>
      <w:r>
        <w:rPr>
          <w:rFonts w:ascii="Times New Roman" w:eastAsia="Times New Roman"/>
          <w:sz w:val="24"/>
          <w:szCs w:val="24"/>
        </w:rPr>
        <w:t>2013.10</w:t>
      </w:r>
    </w:p>
    <w:p>
      <w:pPr>
        <w:pStyle w:val="6"/>
        <w:tabs>
          <w:tab w:val="left" w:pos="1659"/>
        </w:tabs>
        <w:spacing w:before="15"/>
        <w:ind w:left="699"/>
        <w:rPr>
          <w:rFonts w:ascii="Times New Roman"/>
          <w:sz w:val="24"/>
          <w:szCs w:val="24"/>
        </w:rPr>
      </w:pPr>
      <w:r>
        <w:rPr>
          <w:rFonts w:ascii="Times New Roman"/>
          <w:spacing w:val="-5"/>
          <w:sz w:val="24"/>
          <w:szCs w:val="24"/>
        </w:rPr>
        <w:t>ISBN</w:t>
      </w:r>
      <w:r>
        <w:rPr>
          <w:rFonts w:ascii="Times New Roman"/>
          <w:spacing w:val="-5"/>
          <w:sz w:val="24"/>
          <w:szCs w:val="24"/>
        </w:rPr>
        <w:tab/>
      </w:r>
      <w:r>
        <w:rPr>
          <w:rFonts w:ascii="Times New Roman"/>
          <w:sz w:val="24"/>
          <w:szCs w:val="24"/>
        </w:rPr>
        <w:t>978-7-115-33024-6</w:t>
      </w:r>
    </w:p>
    <w:p>
      <w:pPr>
        <w:pStyle w:val="6"/>
        <w:spacing w:before="115" w:line="300" w:lineRule="auto"/>
        <w:ind w:right="367" w:firstLine="599"/>
        <w:jc w:val="both"/>
        <w:rPr>
          <w:rFonts w:ascii="Times New Roman" w:hAnsi="Times New Roman" w:eastAsia="Times New Roman"/>
          <w:sz w:val="24"/>
          <w:szCs w:val="24"/>
        </w:rPr>
      </w:pPr>
      <w:r>
        <w:rPr>
          <w:sz w:val="24"/>
          <w:szCs w:val="24"/>
        </w:rPr>
        <w:t>Ⅰ</w:t>
      </w:r>
      <w:r>
        <w:rPr>
          <w:rFonts w:ascii="Times New Roman" w:hAnsi="Times New Roman" w:eastAsia="Times New Roman"/>
          <w:sz w:val="24"/>
          <w:szCs w:val="24"/>
        </w:rPr>
        <w:t>.</w:t>
      </w:r>
      <w:r>
        <w:rPr>
          <w:sz w:val="24"/>
          <w:szCs w:val="24"/>
        </w:rPr>
        <w:t>①</w:t>
      </w:r>
      <w:r>
        <w:rPr>
          <w:rFonts w:ascii="Times New Roman" w:hAnsi="Times New Roman" w:eastAsia="Times New Roman"/>
          <w:sz w:val="24"/>
          <w:szCs w:val="24"/>
        </w:rPr>
        <w:t xml:space="preserve">G… </w:t>
      </w:r>
      <w:r>
        <w:rPr>
          <w:sz w:val="24"/>
          <w:szCs w:val="24"/>
        </w:rPr>
        <w:t>Ⅱ</w:t>
      </w:r>
      <w:r>
        <w:rPr>
          <w:rFonts w:ascii="Times New Roman" w:hAnsi="Times New Roman" w:eastAsia="Times New Roman"/>
          <w:sz w:val="24"/>
          <w:szCs w:val="24"/>
        </w:rPr>
        <w:t>.</w:t>
      </w:r>
      <w:r>
        <w:rPr>
          <w:sz w:val="24"/>
          <w:szCs w:val="24"/>
        </w:rPr>
        <w:t>①惠</w:t>
      </w:r>
      <w:r>
        <w:rPr>
          <w:rFonts w:ascii="Times New Roman" w:hAnsi="Times New Roman" w:eastAsia="Times New Roman"/>
          <w:sz w:val="24"/>
          <w:szCs w:val="24"/>
        </w:rPr>
        <w:t>…</w:t>
      </w:r>
      <w:r>
        <w:rPr>
          <w:sz w:val="24"/>
          <w:szCs w:val="24"/>
        </w:rPr>
        <w:t>②阿</w:t>
      </w:r>
      <w:r>
        <w:rPr>
          <w:rFonts w:ascii="Times New Roman" w:hAnsi="Times New Roman" w:eastAsia="Times New Roman"/>
          <w:sz w:val="24"/>
          <w:szCs w:val="24"/>
        </w:rPr>
        <w:t>…</w:t>
      </w:r>
      <w:r>
        <w:rPr>
          <w:sz w:val="24"/>
          <w:szCs w:val="24"/>
        </w:rPr>
        <w:t>③ 卡</w:t>
      </w:r>
      <w:r>
        <w:rPr>
          <w:rFonts w:ascii="Times New Roman" w:hAnsi="Times New Roman" w:eastAsia="Times New Roman"/>
          <w:sz w:val="24"/>
          <w:szCs w:val="24"/>
        </w:rPr>
        <w:t>…</w:t>
      </w:r>
      <w:r>
        <w:rPr>
          <w:sz w:val="24"/>
          <w:szCs w:val="24"/>
        </w:rPr>
        <w:t>④黄</w:t>
      </w:r>
      <w:r>
        <w:rPr>
          <w:rFonts w:ascii="Times New Roman" w:hAnsi="Times New Roman" w:eastAsia="Times New Roman"/>
          <w:sz w:val="24"/>
          <w:szCs w:val="24"/>
        </w:rPr>
        <w:t>…</w:t>
      </w:r>
      <w:r>
        <w:rPr>
          <w:sz w:val="24"/>
          <w:szCs w:val="24"/>
        </w:rPr>
        <w:t>⑤李</w:t>
      </w:r>
      <w:r>
        <w:rPr>
          <w:rFonts w:ascii="Times New Roman" w:hAnsi="Times New Roman" w:eastAsia="Times New Roman"/>
          <w:sz w:val="24"/>
          <w:szCs w:val="24"/>
        </w:rPr>
        <w:t>…</w:t>
      </w:r>
      <w:r>
        <w:rPr>
          <w:sz w:val="24"/>
          <w:szCs w:val="24"/>
        </w:rPr>
        <w:t>⑥薛</w:t>
      </w:r>
      <w:r>
        <w:rPr>
          <w:rFonts w:ascii="Times New Roman" w:hAnsi="Times New Roman" w:eastAsia="Times New Roman"/>
          <w:sz w:val="24"/>
          <w:szCs w:val="24"/>
        </w:rPr>
        <w:t xml:space="preserve">… </w:t>
      </w:r>
      <w:r>
        <w:rPr>
          <w:sz w:val="24"/>
          <w:szCs w:val="24"/>
        </w:rPr>
        <w:t>Ⅲ</w:t>
      </w:r>
      <w:r>
        <w:rPr>
          <w:rFonts w:ascii="Times New Roman" w:hAnsi="Times New Roman" w:eastAsia="Times New Roman"/>
          <w:sz w:val="24"/>
          <w:szCs w:val="24"/>
        </w:rPr>
        <w:t>.</w:t>
      </w:r>
      <w:r>
        <w:rPr>
          <w:sz w:val="24"/>
          <w:szCs w:val="24"/>
        </w:rPr>
        <w:t>①软件一测试 Ⅳ</w:t>
      </w:r>
      <w:r>
        <w:rPr>
          <w:rFonts w:ascii="Times New Roman" w:hAnsi="Times New Roman" w:eastAsia="Times New Roman"/>
          <w:sz w:val="24"/>
          <w:szCs w:val="24"/>
        </w:rPr>
        <w:t>.</w:t>
      </w:r>
      <w:r>
        <w:rPr>
          <w:sz w:val="24"/>
          <w:szCs w:val="24"/>
        </w:rPr>
        <w:t>①</w:t>
      </w:r>
      <w:r>
        <w:rPr>
          <w:rFonts w:ascii="Times New Roman" w:hAnsi="Times New Roman" w:eastAsia="Times New Roman"/>
          <w:sz w:val="24"/>
          <w:szCs w:val="24"/>
        </w:rPr>
        <w:t>TP311.5</w:t>
      </w:r>
    </w:p>
    <w:p>
      <w:pPr>
        <w:pStyle w:val="6"/>
        <w:spacing w:line="382" w:lineRule="exact"/>
        <w:ind w:left="699"/>
        <w:rPr>
          <w:sz w:val="24"/>
          <w:szCs w:val="24"/>
        </w:rPr>
      </w:pPr>
      <w:r>
        <w:rPr>
          <w:sz w:val="24"/>
          <w:szCs w:val="24"/>
        </w:rPr>
        <w:t>中国版本图书馆</w:t>
      </w:r>
      <w:r>
        <w:rPr>
          <w:rFonts w:ascii="Times New Roman" w:eastAsia="Times New Roman"/>
          <w:sz w:val="24"/>
          <w:szCs w:val="24"/>
        </w:rPr>
        <w:t>CIP</w:t>
      </w:r>
      <w:r>
        <w:rPr>
          <w:sz w:val="24"/>
          <w:szCs w:val="24"/>
        </w:rPr>
        <w:t>数据核字</w:t>
      </w:r>
    </w:p>
    <w:p>
      <w:pPr>
        <w:pStyle w:val="6"/>
        <w:spacing w:before="95"/>
        <w:rPr>
          <w:sz w:val="24"/>
          <w:szCs w:val="24"/>
        </w:rPr>
      </w:pPr>
      <w:r>
        <w:rPr>
          <w:sz w:val="24"/>
          <w:szCs w:val="24"/>
        </w:rPr>
        <w:t>（</w:t>
      </w:r>
      <w:r>
        <w:rPr>
          <w:rFonts w:ascii="Times New Roman" w:eastAsia="Times New Roman"/>
          <w:sz w:val="24"/>
          <w:szCs w:val="24"/>
        </w:rPr>
        <w:t>2013</w:t>
      </w:r>
      <w:r>
        <w:rPr>
          <w:sz w:val="24"/>
          <w:szCs w:val="24"/>
        </w:rPr>
        <w:t>）第</w:t>
      </w:r>
      <w:r>
        <w:rPr>
          <w:rFonts w:ascii="Times New Roman" w:eastAsia="Times New Roman"/>
          <w:sz w:val="24"/>
          <w:szCs w:val="24"/>
        </w:rPr>
        <w:t>209033</w:t>
      </w:r>
      <w:r>
        <w:rPr>
          <w:sz w:val="24"/>
          <w:szCs w:val="24"/>
        </w:rPr>
        <w:t>号</w:t>
      </w:r>
    </w:p>
    <w:p>
      <w:pPr>
        <w:spacing w:after="0"/>
        <w:rPr>
          <w:sz w:val="21"/>
          <w:szCs w:val="21"/>
        </w:rPr>
        <w:sectPr>
          <w:pgSz w:w="5050" w:h="6630"/>
          <w:pgMar w:top="60" w:right="0" w:bottom="360" w:left="0" w:header="0" w:footer="80" w:gutter="0"/>
          <w:pgNumType w:fmt="decimal"/>
          <w:cols w:space="720" w:num="1"/>
        </w:sectPr>
      </w:pPr>
    </w:p>
    <w:p>
      <w:pPr>
        <w:pStyle w:val="6"/>
        <w:spacing w:before="34"/>
        <w:ind w:left="699"/>
        <w:rPr>
          <w:sz w:val="24"/>
          <w:szCs w:val="24"/>
        </w:rPr>
      </w:pPr>
      <w:r>
        <w:rPr>
          <w:sz w:val="24"/>
          <w:szCs w:val="24"/>
        </w:rPr>
        <w:t>版权声明</w:t>
      </w:r>
    </w:p>
    <w:p>
      <w:pPr>
        <w:pStyle w:val="6"/>
        <w:tabs>
          <w:tab w:val="left" w:pos="619"/>
          <w:tab w:val="left" w:pos="1217"/>
          <w:tab w:val="left" w:pos="1574"/>
          <w:tab w:val="left" w:pos="2269"/>
          <w:tab w:val="left" w:pos="2484"/>
          <w:tab w:val="left" w:pos="2979"/>
          <w:tab w:val="left" w:pos="3683"/>
          <w:tab w:val="left" w:pos="3778"/>
          <w:tab w:val="left" w:pos="3998"/>
          <w:tab w:val="left" w:pos="4598"/>
        </w:tabs>
        <w:spacing w:before="116" w:line="333" w:lineRule="auto"/>
        <w:ind w:right="82" w:firstLine="599"/>
        <w:rPr>
          <w:rFonts w:ascii="Times New Roman" w:hAnsi="Times New Roman"/>
          <w:sz w:val="24"/>
          <w:szCs w:val="24"/>
        </w:rPr>
      </w:pPr>
      <w:r>
        <w:rPr>
          <w:rFonts w:ascii="Times New Roman" w:hAnsi="Times New Roman"/>
          <w:spacing w:val="-5"/>
          <w:sz w:val="24"/>
          <w:szCs w:val="24"/>
        </w:rPr>
        <w:t>Authorized</w:t>
      </w:r>
      <w:r>
        <w:rPr>
          <w:rFonts w:ascii="Times New Roman" w:hAnsi="Times New Roman"/>
          <w:spacing w:val="-5"/>
          <w:sz w:val="24"/>
          <w:szCs w:val="24"/>
        </w:rPr>
        <w:tab/>
      </w:r>
      <w:r>
        <w:rPr>
          <w:rFonts w:ascii="Times New Roman" w:hAnsi="Times New Roman"/>
          <w:sz w:val="24"/>
          <w:szCs w:val="24"/>
        </w:rPr>
        <w:t>translation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from</w:t>
      </w:r>
      <w:r>
        <w:rPr>
          <w:rFonts w:ascii="Times New Roman" w:hAnsi="Times New Roman"/>
          <w:sz w:val="24"/>
          <w:szCs w:val="24"/>
        </w:rPr>
        <w:tab/>
      </w:r>
      <w:r>
        <w:rPr>
          <w:rFonts w:ascii="Times New Roman" w:hAnsi="Times New Roman"/>
          <w:spacing w:val="-8"/>
          <w:sz w:val="24"/>
          <w:szCs w:val="24"/>
        </w:rPr>
        <w:t xml:space="preserve">the </w:t>
      </w:r>
      <w:r>
        <w:rPr>
          <w:rFonts w:ascii="Times New Roman" w:hAnsi="Times New Roman"/>
          <w:spacing w:val="-3"/>
          <w:sz w:val="24"/>
          <w:szCs w:val="24"/>
        </w:rPr>
        <w:t>English</w:t>
      </w:r>
      <w:r>
        <w:rPr>
          <w:rFonts w:ascii="Times New Roman" w:hAnsi="Times New Roman"/>
          <w:spacing w:val="-3"/>
          <w:sz w:val="24"/>
          <w:szCs w:val="24"/>
        </w:rPr>
        <w:tab/>
      </w:r>
      <w:r>
        <w:rPr>
          <w:rFonts w:ascii="Times New Roman" w:hAnsi="Times New Roman"/>
          <w:spacing w:val="-7"/>
          <w:sz w:val="24"/>
          <w:szCs w:val="24"/>
        </w:rPr>
        <w:t>language</w:t>
      </w:r>
      <w:r>
        <w:rPr>
          <w:rFonts w:ascii="Times New Roman" w:hAnsi="Times New Roman"/>
          <w:spacing w:val="-7"/>
          <w:sz w:val="24"/>
          <w:szCs w:val="24"/>
        </w:rPr>
        <w:tab/>
      </w:r>
      <w:r>
        <w:rPr>
          <w:rFonts w:ascii="Times New Roman" w:hAnsi="Times New Roman"/>
          <w:spacing w:val="-7"/>
          <w:sz w:val="24"/>
          <w:szCs w:val="24"/>
        </w:rPr>
        <w:tab/>
      </w:r>
      <w:r>
        <w:rPr>
          <w:rFonts w:ascii="Times New Roman" w:hAnsi="Times New Roman"/>
          <w:spacing w:val="-1"/>
          <w:sz w:val="24"/>
          <w:szCs w:val="24"/>
        </w:rPr>
        <w:t xml:space="preserve">edition,entitled:How </w:t>
      </w:r>
      <w:r>
        <w:rPr>
          <w:rFonts w:ascii="Times New Roman" w:hAnsi="Times New Roman"/>
          <w:spacing w:val="-3"/>
          <w:sz w:val="24"/>
          <w:szCs w:val="24"/>
        </w:rPr>
        <w:t xml:space="preserve">Google </w:t>
      </w:r>
      <w:r>
        <w:rPr>
          <w:rFonts w:ascii="Times New Roman" w:hAnsi="Times New Roman"/>
          <w:spacing w:val="-8"/>
          <w:sz w:val="24"/>
          <w:szCs w:val="24"/>
        </w:rPr>
        <w:t xml:space="preserve">Tests </w:t>
      </w:r>
      <w:r>
        <w:rPr>
          <w:rFonts w:ascii="Times New Roman" w:hAnsi="Times New Roman"/>
          <w:sz w:val="24"/>
          <w:szCs w:val="24"/>
        </w:rPr>
        <w:t>Software,9780321803023 by</w:t>
      </w:r>
      <w:r>
        <w:rPr>
          <w:rFonts w:ascii="Times New Roman" w:hAnsi="Times New Roman"/>
          <w:sz w:val="24"/>
          <w:szCs w:val="24"/>
        </w:rPr>
        <w:tab/>
      </w:r>
      <w:r>
        <w:rPr>
          <w:rFonts w:ascii="Times New Roman" w:hAnsi="Times New Roman"/>
          <w:spacing w:val="-4"/>
          <w:sz w:val="24"/>
          <w:szCs w:val="24"/>
        </w:rPr>
        <w:t>James</w:t>
      </w:r>
      <w:r>
        <w:rPr>
          <w:rFonts w:ascii="Times New Roman" w:hAnsi="Times New Roman"/>
          <w:spacing w:val="-4"/>
          <w:sz w:val="24"/>
          <w:szCs w:val="24"/>
        </w:rPr>
        <w:tab/>
      </w:r>
      <w:r>
        <w:rPr>
          <w:rFonts w:ascii="Times New Roman" w:hAnsi="Times New Roman"/>
          <w:spacing w:val="-4"/>
          <w:sz w:val="24"/>
          <w:szCs w:val="24"/>
        </w:rPr>
        <w:t>Whittaker,Jason</w:t>
      </w:r>
      <w:r>
        <w:rPr>
          <w:rFonts w:ascii="Times New Roman" w:hAnsi="Times New Roman"/>
          <w:spacing w:val="-4"/>
          <w:sz w:val="24"/>
          <w:szCs w:val="24"/>
        </w:rPr>
        <w:tab/>
      </w:r>
      <w:r>
        <w:rPr>
          <w:rFonts w:ascii="Times New Roman" w:hAnsi="Times New Roman"/>
          <w:spacing w:val="-3"/>
          <w:sz w:val="24"/>
          <w:szCs w:val="24"/>
        </w:rPr>
        <w:t xml:space="preserve">Arbon,Jeff </w:t>
      </w:r>
      <w:r>
        <w:rPr>
          <w:rFonts w:ascii="Times New Roman" w:hAnsi="Times New Roman"/>
          <w:sz w:val="24"/>
          <w:szCs w:val="24"/>
        </w:rPr>
        <w:t>Carollo,published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by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Pearson </w:t>
      </w:r>
      <w:r>
        <w:rPr>
          <w:rFonts w:ascii="Times New Roman" w:hAnsi="Times New Roman"/>
          <w:spacing w:val="-3"/>
          <w:sz w:val="24"/>
          <w:szCs w:val="24"/>
        </w:rPr>
        <w:t xml:space="preserve">Education,Inc.,copyright©2012.Pearson </w:t>
      </w:r>
      <w:r>
        <w:rPr>
          <w:rFonts w:ascii="Times New Roman" w:hAnsi="Times New Roman"/>
          <w:spacing w:val="-5"/>
          <w:sz w:val="24"/>
          <w:szCs w:val="24"/>
        </w:rPr>
        <w:t>Education,Inc.</w:t>
      </w:r>
    </w:p>
    <w:p>
      <w:pPr>
        <w:pStyle w:val="6"/>
        <w:tabs>
          <w:tab w:val="left" w:pos="2439"/>
        </w:tabs>
        <w:spacing w:line="333" w:lineRule="auto"/>
        <w:ind w:right="84" w:firstLine="599"/>
        <w:jc w:val="both"/>
        <w:rPr>
          <w:rFonts w:ascii="Times New Roman"/>
          <w:sz w:val="24"/>
          <w:szCs w:val="24"/>
        </w:rPr>
      </w:pPr>
      <w:r>
        <w:rPr>
          <w:rFonts w:ascii="Times New Roman"/>
          <w:sz w:val="24"/>
          <w:szCs w:val="24"/>
        </w:rPr>
        <w:t xml:space="preserve">All </w:t>
      </w:r>
      <w:r>
        <w:rPr>
          <w:rFonts w:ascii="Times New Roman"/>
          <w:spacing w:val="-5"/>
          <w:sz w:val="24"/>
          <w:szCs w:val="24"/>
        </w:rPr>
        <w:t xml:space="preserve">rights </w:t>
      </w:r>
      <w:r>
        <w:rPr>
          <w:rFonts w:ascii="Times New Roman"/>
          <w:sz w:val="24"/>
          <w:szCs w:val="24"/>
        </w:rPr>
        <w:t xml:space="preserve">reserved.No part of </w:t>
      </w:r>
      <w:r>
        <w:rPr>
          <w:rFonts w:ascii="Times New Roman"/>
          <w:spacing w:val="-5"/>
          <w:sz w:val="24"/>
          <w:szCs w:val="24"/>
        </w:rPr>
        <w:t xml:space="preserve">this </w:t>
      </w:r>
      <w:r>
        <w:rPr>
          <w:rFonts w:ascii="Times New Roman"/>
          <w:sz w:val="24"/>
          <w:szCs w:val="24"/>
        </w:rPr>
        <w:t xml:space="preserve">book </w:t>
      </w:r>
      <w:r>
        <w:rPr>
          <w:rFonts w:ascii="Times New Roman"/>
          <w:spacing w:val="-8"/>
          <w:sz w:val="24"/>
          <w:szCs w:val="24"/>
        </w:rPr>
        <w:t xml:space="preserve">may </w:t>
      </w:r>
      <w:r>
        <w:rPr>
          <w:rFonts w:ascii="Times New Roman"/>
          <w:sz w:val="24"/>
          <w:szCs w:val="24"/>
        </w:rPr>
        <w:t xml:space="preserve">be reproduced or </w:t>
      </w:r>
      <w:r>
        <w:rPr>
          <w:rFonts w:ascii="Times New Roman"/>
          <w:spacing w:val="-5"/>
          <w:sz w:val="24"/>
          <w:szCs w:val="24"/>
        </w:rPr>
        <w:t xml:space="preserve">transmitted </w:t>
      </w:r>
      <w:r>
        <w:rPr>
          <w:rFonts w:ascii="Times New Roman"/>
          <w:spacing w:val="3"/>
          <w:sz w:val="24"/>
          <w:szCs w:val="24"/>
        </w:rPr>
        <w:t xml:space="preserve">in </w:t>
      </w:r>
      <w:r>
        <w:rPr>
          <w:rFonts w:ascii="Times New Roman"/>
          <w:spacing w:val="-5"/>
          <w:sz w:val="24"/>
          <w:szCs w:val="24"/>
        </w:rPr>
        <w:t xml:space="preserve">any </w:t>
      </w:r>
      <w:r>
        <w:rPr>
          <w:rFonts w:ascii="Times New Roman"/>
          <w:sz w:val="24"/>
          <w:szCs w:val="24"/>
        </w:rPr>
        <w:t xml:space="preserve">form or by </w:t>
      </w:r>
      <w:r>
        <w:rPr>
          <w:rFonts w:ascii="Times New Roman"/>
          <w:spacing w:val="-5"/>
          <w:sz w:val="24"/>
          <w:szCs w:val="24"/>
        </w:rPr>
        <w:t xml:space="preserve">any </w:t>
      </w:r>
      <w:r>
        <w:rPr>
          <w:rFonts w:ascii="Times New Roman"/>
          <w:spacing w:val="-3"/>
          <w:sz w:val="24"/>
          <w:szCs w:val="24"/>
        </w:rPr>
        <w:t xml:space="preserve">means,electronic </w:t>
      </w:r>
      <w:r>
        <w:rPr>
          <w:rFonts w:ascii="Times New Roman"/>
          <w:sz w:val="24"/>
          <w:szCs w:val="24"/>
        </w:rPr>
        <w:t>or</w:t>
      </w:r>
      <w:r>
        <w:rPr>
          <w:rFonts w:ascii="Times New Roman"/>
          <w:sz w:val="24"/>
          <w:szCs w:val="24"/>
        </w:rPr>
        <w:tab/>
      </w:r>
      <w:r>
        <w:rPr>
          <w:rFonts w:ascii="Times New Roman"/>
          <w:spacing w:val="-4"/>
          <w:sz w:val="24"/>
          <w:szCs w:val="24"/>
        </w:rPr>
        <w:t>mechanical,including</w:t>
      </w:r>
    </w:p>
    <w:p>
      <w:pPr>
        <w:spacing w:after="0" w:line="333" w:lineRule="auto"/>
        <w:jc w:val="both"/>
        <w:rPr>
          <w:rFonts w:ascii="Times New Roman"/>
          <w:sz w:val="21"/>
          <w:szCs w:val="21"/>
        </w:rPr>
        <w:sectPr>
          <w:pgSz w:w="5050" w:h="6630"/>
          <w:pgMar w:top="80" w:right="0" w:bottom="360" w:left="0" w:header="0" w:footer="80" w:gutter="0"/>
          <w:pgNumType w:fmt="decimal"/>
          <w:cols w:space="720" w:num="1"/>
        </w:sectPr>
      </w:pPr>
    </w:p>
    <w:p>
      <w:pPr>
        <w:pStyle w:val="6"/>
        <w:tabs>
          <w:tab w:val="left" w:pos="3923"/>
        </w:tabs>
        <w:spacing w:before="74" w:line="333" w:lineRule="auto"/>
        <w:ind w:right="82"/>
        <w:jc w:val="both"/>
        <w:rPr>
          <w:rFonts w:ascii="Times New Roman"/>
          <w:sz w:val="24"/>
          <w:szCs w:val="24"/>
        </w:rPr>
      </w:pPr>
      <w:r>
        <w:rPr>
          <w:rFonts w:ascii="Times New Roman"/>
          <w:spacing w:val="-3"/>
          <w:sz w:val="24"/>
          <w:szCs w:val="24"/>
        </w:rPr>
        <w:t xml:space="preserve">photocopying,recording </w:t>
      </w:r>
      <w:r>
        <w:rPr>
          <w:rFonts w:ascii="Times New Roman"/>
          <w:sz w:val="24"/>
          <w:szCs w:val="24"/>
        </w:rPr>
        <w:t xml:space="preserve">or by </w:t>
      </w:r>
      <w:r>
        <w:rPr>
          <w:rFonts w:ascii="Times New Roman"/>
          <w:spacing w:val="-5"/>
          <w:sz w:val="24"/>
          <w:szCs w:val="24"/>
        </w:rPr>
        <w:t xml:space="preserve">any </w:t>
      </w:r>
      <w:r>
        <w:rPr>
          <w:rFonts w:ascii="Times New Roman"/>
          <w:spacing w:val="-4"/>
          <w:sz w:val="24"/>
          <w:szCs w:val="24"/>
        </w:rPr>
        <w:t xml:space="preserve">information          </w:t>
      </w:r>
      <w:r>
        <w:rPr>
          <w:rFonts w:ascii="Times New Roman"/>
          <w:spacing w:val="9"/>
          <w:sz w:val="24"/>
          <w:szCs w:val="24"/>
        </w:rPr>
        <w:t xml:space="preserve"> </w:t>
      </w:r>
      <w:r>
        <w:rPr>
          <w:rFonts w:ascii="Times New Roman"/>
          <w:spacing w:val="-3"/>
          <w:sz w:val="24"/>
          <w:szCs w:val="24"/>
        </w:rPr>
        <w:t>storage</w:t>
      </w:r>
      <w:r>
        <w:rPr>
          <w:rFonts w:ascii="Times New Roman"/>
          <w:spacing w:val="-3"/>
          <w:sz w:val="24"/>
          <w:szCs w:val="24"/>
        </w:rPr>
        <w:tab/>
      </w:r>
      <w:r>
        <w:rPr>
          <w:rFonts w:ascii="Times New Roman"/>
          <w:sz w:val="24"/>
          <w:szCs w:val="24"/>
        </w:rPr>
        <w:t xml:space="preserve">retrieval </w:t>
      </w:r>
      <w:r>
        <w:rPr>
          <w:rFonts w:ascii="Times New Roman"/>
          <w:spacing w:val="-5"/>
          <w:sz w:val="24"/>
          <w:szCs w:val="24"/>
        </w:rPr>
        <w:t xml:space="preserve">system,without </w:t>
      </w:r>
      <w:r>
        <w:rPr>
          <w:rFonts w:ascii="Times New Roman"/>
          <w:sz w:val="24"/>
          <w:szCs w:val="24"/>
        </w:rPr>
        <w:t xml:space="preserve">permission from Pearson </w:t>
      </w:r>
      <w:r>
        <w:rPr>
          <w:rFonts w:ascii="Times New Roman"/>
          <w:spacing w:val="-5"/>
          <w:sz w:val="24"/>
          <w:szCs w:val="24"/>
        </w:rPr>
        <w:t>Education,Inc.</w:t>
      </w:r>
    </w:p>
    <w:p>
      <w:pPr>
        <w:pStyle w:val="6"/>
        <w:spacing w:before="1" w:line="326" w:lineRule="auto"/>
        <w:ind w:right="91" w:firstLine="599"/>
        <w:jc w:val="both"/>
        <w:rPr>
          <w:sz w:val="24"/>
          <w:szCs w:val="24"/>
        </w:rPr>
      </w:pPr>
      <w:r>
        <w:rPr>
          <w:rFonts w:ascii="Times New Roman" w:eastAsia="Times New Roman"/>
          <w:spacing w:val="-6"/>
          <w:sz w:val="24"/>
          <w:szCs w:val="24"/>
        </w:rPr>
        <w:t xml:space="preserve">CHINESE </w:t>
      </w:r>
      <w:r>
        <w:rPr>
          <w:rFonts w:ascii="Times New Roman" w:eastAsia="Times New Roman"/>
          <w:spacing w:val="-8"/>
          <w:sz w:val="24"/>
          <w:szCs w:val="24"/>
        </w:rPr>
        <w:t xml:space="preserve">SIMPLIFIED </w:t>
      </w:r>
      <w:r>
        <w:rPr>
          <w:rFonts w:ascii="Times New Roman" w:eastAsia="Times New Roman"/>
          <w:spacing w:val="-7"/>
          <w:sz w:val="24"/>
          <w:szCs w:val="24"/>
        </w:rPr>
        <w:t xml:space="preserve">language </w:t>
      </w:r>
      <w:r>
        <w:rPr>
          <w:rFonts w:ascii="Times New Roman" w:eastAsia="Times New Roman"/>
          <w:sz w:val="24"/>
          <w:szCs w:val="24"/>
        </w:rPr>
        <w:t xml:space="preserve">edition published by </w:t>
      </w:r>
      <w:r>
        <w:rPr>
          <w:rFonts w:ascii="Times New Roman" w:eastAsia="Times New Roman"/>
          <w:spacing w:val="-4"/>
          <w:sz w:val="24"/>
          <w:szCs w:val="24"/>
        </w:rPr>
        <w:t xml:space="preserve">PEARSON </w:t>
      </w:r>
      <w:r>
        <w:rPr>
          <w:rFonts w:ascii="Times New Roman" w:eastAsia="Times New Roman"/>
          <w:spacing w:val="-11"/>
          <w:sz w:val="24"/>
          <w:szCs w:val="24"/>
        </w:rPr>
        <w:t xml:space="preserve">EDUCATION </w:t>
      </w:r>
      <w:r>
        <w:rPr>
          <w:rFonts w:ascii="Times New Roman" w:eastAsia="Times New Roman"/>
          <w:spacing w:val="-5"/>
          <w:sz w:val="24"/>
          <w:szCs w:val="24"/>
        </w:rPr>
        <w:t xml:space="preserve">ASIA </w:t>
      </w:r>
      <w:r>
        <w:rPr>
          <w:rFonts w:ascii="Times New Roman" w:eastAsia="Times New Roman"/>
          <w:spacing w:val="-11"/>
          <w:sz w:val="24"/>
          <w:szCs w:val="24"/>
        </w:rPr>
        <w:t xml:space="preserve">LTD.and </w:t>
      </w:r>
      <w:r>
        <w:rPr>
          <w:rFonts w:ascii="Times New Roman" w:eastAsia="Times New Roman"/>
          <w:spacing w:val="-3"/>
          <w:sz w:val="24"/>
          <w:szCs w:val="24"/>
        </w:rPr>
        <w:t xml:space="preserve">POSTS </w:t>
      </w:r>
      <w:r>
        <w:rPr>
          <w:sz w:val="24"/>
          <w:szCs w:val="24"/>
        </w:rPr>
        <w:t>＆</w:t>
      </w:r>
    </w:p>
    <w:p>
      <w:pPr>
        <w:pStyle w:val="6"/>
        <w:spacing w:line="323" w:lineRule="exact"/>
        <w:jc w:val="both"/>
        <w:rPr>
          <w:rFonts w:ascii="Times New Roman" w:hAnsi="Times New Roman"/>
          <w:sz w:val="24"/>
          <w:szCs w:val="24"/>
        </w:rPr>
      </w:pPr>
      <w:r>
        <w:rPr>
          <w:rFonts w:ascii="Times New Roman" w:hAnsi="Times New Roman"/>
          <w:sz w:val="24"/>
          <w:szCs w:val="24"/>
        </w:rPr>
        <w:t>TELECOM PRESS Copyright©2013.</w:t>
      </w:r>
    </w:p>
    <w:p>
      <w:pPr>
        <w:spacing w:before="115" w:line="300" w:lineRule="auto"/>
        <w:ind w:left="100" w:right="112" w:firstLine="599"/>
        <w:jc w:val="left"/>
        <w:rPr>
          <w:sz w:val="24"/>
          <w:szCs w:val="21"/>
        </w:rPr>
      </w:pPr>
      <w:r>
        <w:rPr>
          <w:spacing w:val="14"/>
          <w:sz w:val="24"/>
          <w:szCs w:val="21"/>
        </w:rPr>
        <w:t>本书中文简体字版由</w:t>
      </w:r>
      <w:r>
        <w:rPr>
          <w:rFonts w:ascii="Times New Roman" w:eastAsia="Times New Roman"/>
          <w:b/>
          <w:sz w:val="24"/>
          <w:szCs w:val="21"/>
        </w:rPr>
        <w:t xml:space="preserve">Pearson </w:t>
      </w:r>
      <w:r>
        <w:rPr>
          <w:rFonts w:ascii="Times New Roman" w:eastAsia="Times New Roman"/>
          <w:b/>
          <w:spacing w:val="-5"/>
          <w:sz w:val="24"/>
          <w:szCs w:val="21"/>
        </w:rPr>
        <w:t>Education</w:t>
      </w:r>
      <w:r>
        <w:rPr>
          <w:rFonts w:ascii="Times New Roman" w:eastAsia="Times New Roman"/>
          <w:b/>
          <w:spacing w:val="60"/>
          <w:sz w:val="24"/>
          <w:szCs w:val="21"/>
        </w:rPr>
        <w:t xml:space="preserve"> </w:t>
      </w:r>
      <w:r>
        <w:rPr>
          <w:rFonts w:ascii="Times New Roman" w:eastAsia="Times New Roman"/>
          <w:b/>
          <w:spacing w:val="-4"/>
          <w:sz w:val="24"/>
          <w:szCs w:val="21"/>
        </w:rPr>
        <w:t xml:space="preserve">Asia </w:t>
      </w:r>
      <w:r>
        <w:rPr>
          <w:rFonts w:ascii="Times New Roman" w:eastAsia="Times New Roman"/>
          <w:b/>
          <w:spacing w:val="-5"/>
          <w:sz w:val="24"/>
          <w:szCs w:val="21"/>
        </w:rPr>
        <w:t>Ltd.</w:t>
      </w:r>
      <w:r>
        <w:rPr>
          <w:spacing w:val="11"/>
          <w:sz w:val="24"/>
          <w:szCs w:val="21"/>
        </w:rPr>
        <w:t>授权人民邮电出</w:t>
      </w:r>
      <w:r>
        <w:rPr>
          <w:spacing w:val="14"/>
          <w:sz w:val="24"/>
          <w:szCs w:val="21"/>
        </w:rPr>
        <w:t>版社独家出版。未经出版者书面许可，不得以任何方式复制或抄袭本</w:t>
      </w:r>
    </w:p>
    <w:p>
      <w:pPr>
        <w:spacing w:after="0" w:line="300" w:lineRule="auto"/>
        <w:jc w:val="left"/>
        <w:rPr>
          <w:sz w:val="24"/>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书内容。</w:t>
      </w:r>
    </w:p>
    <w:p>
      <w:pPr>
        <w:spacing w:before="96" w:line="300" w:lineRule="auto"/>
        <w:ind w:left="100" w:right="232" w:firstLine="599"/>
        <w:jc w:val="left"/>
        <w:rPr>
          <w:sz w:val="24"/>
          <w:szCs w:val="21"/>
        </w:rPr>
      </w:pPr>
      <w:r>
        <w:rPr>
          <w:sz w:val="24"/>
          <w:szCs w:val="21"/>
        </w:rPr>
        <w:t xml:space="preserve">本 书 封 面 贴 有 </w:t>
      </w:r>
      <w:r>
        <w:rPr>
          <w:rFonts w:ascii="Times New Roman" w:eastAsia="Times New Roman"/>
          <w:b/>
          <w:sz w:val="24"/>
          <w:szCs w:val="21"/>
        </w:rPr>
        <w:t>Pearson Education</w:t>
      </w:r>
      <w:r>
        <w:rPr>
          <w:sz w:val="24"/>
          <w:szCs w:val="21"/>
        </w:rPr>
        <w:t>（培生教育出版集团）激光防伪标签，无标签者不得销售。</w:t>
      </w:r>
    </w:p>
    <w:p>
      <w:pPr>
        <w:pStyle w:val="6"/>
        <w:spacing w:line="382" w:lineRule="exact"/>
        <w:ind w:left="699"/>
        <w:rPr>
          <w:sz w:val="24"/>
          <w:szCs w:val="24"/>
        </w:rPr>
      </w:pPr>
      <w:r>
        <w:rPr>
          <w:sz w:val="24"/>
          <w:szCs w:val="24"/>
        </w:rPr>
        <w:t>版权所有，侵权必究。</w:t>
      </w:r>
    </w:p>
    <w:p>
      <w:pPr>
        <w:pStyle w:val="12"/>
        <w:numPr>
          <w:ilvl w:val="0"/>
          <w:numId w:val="12"/>
        </w:numPr>
        <w:tabs>
          <w:tab w:val="left" w:pos="1001"/>
          <w:tab w:val="left" w:pos="1599"/>
          <w:tab w:val="left" w:pos="1884"/>
          <w:tab w:val="left" w:pos="3488"/>
        </w:tabs>
        <w:spacing w:before="95" w:after="0" w:line="312" w:lineRule="auto"/>
        <w:ind w:left="100" w:right="402" w:firstLine="599"/>
        <w:jc w:val="left"/>
        <w:rPr>
          <w:rFonts w:ascii="Times New Roman" w:hAnsi="Times New Roman" w:eastAsia="Times New Roman"/>
          <w:sz w:val="24"/>
          <w:szCs w:val="21"/>
        </w:rPr>
      </w:pPr>
      <w:r>
        <w:rPr>
          <w:sz w:val="24"/>
          <w:szCs w:val="21"/>
        </w:rPr>
        <w:t>著</w:t>
      </w:r>
      <w:r>
        <w:rPr>
          <w:sz w:val="24"/>
          <w:szCs w:val="21"/>
        </w:rPr>
        <w:tab/>
      </w:r>
      <w:r>
        <w:rPr>
          <w:rFonts w:ascii="Times New Roman" w:hAnsi="Times New Roman" w:eastAsia="Times New Roman"/>
          <w:spacing w:val="5"/>
          <w:sz w:val="24"/>
          <w:szCs w:val="21"/>
        </w:rPr>
        <w:t>[</w:t>
      </w:r>
      <w:r>
        <w:rPr>
          <w:sz w:val="24"/>
          <w:szCs w:val="21"/>
        </w:rPr>
        <w:t>美</w:t>
      </w:r>
      <w:r>
        <w:rPr>
          <w:rFonts w:ascii="Times New Roman" w:hAnsi="Times New Roman" w:eastAsia="Times New Roman"/>
          <w:spacing w:val="-3"/>
          <w:sz w:val="24"/>
          <w:szCs w:val="21"/>
        </w:rPr>
        <w:t>]James</w:t>
      </w:r>
      <w:r>
        <w:rPr>
          <w:rFonts w:ascii="Times New Roman" w:hAnsi="Times New Roman" w:eastAsia="Times New Roman"/>
          <w:spacing w:val="-3"/>
          <w:sz w:val="24"/>
          <w:szCs w:val="21"/>
        </w:rPr>
        <w:tab/>
      </w:r>
      <w:r>
        <w:rPr>
          <w:rFonts w:ascii="Times New Roman" w:hAnsi="Times New Roman" w:eastAsia="Times New Roman"/>
          <w:spacing w:val="-8"/>
          <w:sz w:val="24"/>
          <w:szCs w:val="21"/>
        </w:rPr>
        <w:t xml:space="preserve">Whittaker </w:t>
      </w:r>
      <w:r>
        <w:rPr>
          <w:rFonts w:ascii="Times New Roman" w:hAnsi="Times New Roman" w:eastAsia="Times New Roman"/>
          <w:sz w:val="24"/>
          <w:szCs w:val="21"/>
        </w:rPr>
        <w:t>Jason</w:t>
      </w:r>
      <w:r>
        <w:rPr>
          <w:rFonts w:ascii="Times New Roman" w:hAnsi="Times New Roman" w:eastAsia="Times New Roman"/>
          <w:spacing w:val="-12"/>
          <w:sz w:val="24"/>
          <w:szCs w:val="21"/>
        </w:rPr>
        <w:t xml:space="preserve"> </w:t>
      </w:r>
      <w:r>
        <w:rPr>
          <w:rFonts w:ascii="Times New Roman" w:hAnsi="Times New Roman" w:eastAsia="Times New Roman"/>
          <w:sz w:val="24"/>
          <w:szCs w:val="21"/>
        </w:rPr>
        <w:t>Arbon</w:t>
      </w:r>
      <w:r>
        <w:rPr>
          <w:rFonts w:ascii="Times New Roman" w:hAnsi="Times New Roman" w:eastAsia="Times New Roman"/>
          <w:sz w:val="24"/>
          <w:szCs w:val="21"/>
        </w:rPr>
        <w:tab/>
      </w:r>
      <w:r>
        <w:rPr>
          <w:rFonts w:ascii="Times New Roman" w:hAnsi="Times New Roman" w:eastAsia="Times New Roman"/>
          <w:sz w:val="24"/>
          <w:szCs w:val="21"/>
        </w:rPr>
        <w:t>Jeff</w:t>
      </w:r>
      <w:r>
        <w:rPr>
          <w:rFonts w:ascii="Times New Roman" w:hAnsi="Times New Roman" w:eastAsia="Times New Roman"/>
          <w:spacing w:val="-10"/>
          <w:sz w:val="24"/>
          <w:szCs w:val="21"/>
        </w:rPr>
        <w:t xml:space="preserve"> </w:t>
      </w:r>
      <w:r>
        <w:rPr>
          <w:rFonts w:ascii="Times New Roman" w:hAnsi="Times New Roman" w:eastAsia="Times New Roman"/>
          <w:sz w:val="24"/>
          <w:szCs w:val="21"/>
        </w:rPr>
        <w:t>Carollo</w:t>
      </w:r>
    </w:p>
    <w:p>
      <w:pPr>
        <w:pStyle w:val="6"/>
        <w:tabs>
          <w:tab w:val="left" w:pos="1299"/>
          <w:tab w:val="left" w:pos="2199"/>
          <w:tab w:val="left" w:pos="3398"/>
        </w:tabs>
        <w:spacing w:before="11" w:line="300" w:lineRule="auto"/>
        <w:ind w:left="699" w:right="1042"/>
        <w:rPr>
          <w:sz w:val="24"/>
          <w:szCs w:val="24"/>
        </w:rPr>
      </w:pPr>
      <w:r>
        <w:rPr>
          <w:sz w:val="24"/>
          <w:szCs w:val="24"/>
        </w:rPr>
        <w:t>译</w:t>
      </w:r>
      <w:r>
        <w:rPr>
          <w:sz w:val="24"/>
          <w:szCs w:val="24"/>
        </w:rPr>
        <w:tab/>
      </w:r>
      <w:r>
        <w:rPr>
          <w:sz w:val="24"/>
          <w:szCs w:val="24"/>
        </w:rPr>
        <w:t>黄利</w:t>
      </w:r>
      <w:r>
        <w:rPr>
          <w:sz w:val="24"/>
          <w:szCs w:val="24"/>
        </w:rPr>
        <w:tab/>
      </w:r>
      <w:r>
        <w:rPr>
          <w:sz w:val="24"/>
          <w:szCs w:val="24"/>
        </w:rPr>
        <w:t>李中杰</w:t>
      </w:r>
      <w:r>
        <w:rPr>
          <w:sz w:val="24"/>
          <w:szCs w:val="24"/>
        </w:rPr>
        <w:tab/>
      </w:r>
      <w:r>
        <w:rPr>
          <w:sz w:val="24"/>
          <w:szCs w:val="24"/>
        </w:rPr>
        <w:t>薛</w:t>
      </w:r>
      <w:r>
        <w:rPr>
          <w:spacing w:val="-17"/>
          <w:sz w:val="24"/>
          <w:szCs w:val="24"/>
        </w:rPr>
        <w:t>明</w:t>
      </w:r>
      <w:r>
        <w:rPr>
          <w:sz w:val="24"/>
          <w:szCs w:val="24"/>
        </w:rPr>
        <w:t>责任编辑</w:t>
      </w:r>
      <w:r>
        <w:rPr>
          <w:sz w:val="24"/>
          <w:szCs w:val="24"/>
        </w:rPr>
        <w:tab/>
      </w:r>
      <w:r>
        <w:rPr>
          <w:sz w:val="24"/>
          <w:szCs w:val="24"/>
        </w:rPr>
        <w:t>张涛</w:t>
      </w:r>
    </w:p>
    <w:p>
      <w:pPr>
        <w:pStyle w:val="6"/>
        <w:tabs>
          <w:tab w:val="left" w:pos="2199"/>
          <w:tab w:val="left" w:pos="3398"/>
        </w:tabs>
        <w:spacing w:line="383" w:lineRule="exact"/>
        <w:ind w:left="699"/>
        <w:rPr>
          <w:sz w:val="24"/>
          <w:szCs w:val="24"/>
        </w:rPr>
      </w:pPr>
      <w:r>
        <w:rPr>
          <w:sz w:val="24"/>
          <w:szCs w:val="24"/>
        </w:rPr>
        <w:t>责任印制</w:t>
      </w:r>
      <w:r>
        <w:rPr>
          <w:sz w:val="24"/>
          <w:szCs w:val="24"/>
        </w:rPr>
        <w:tab/>
      </w:r>
      <w:r>
        <w:rPr>
          <w:sz w:val="24"/>
          <w:szCs w:val="24"/>
        </w:rPr>
        <w:t>程彦红</w:t>
      </w:r>
      <w:r>
        <w:rPr>
          <w:sz w:val="24"/>
          <w:szCs w:val="24"/>
        </w:rPr>
        <w:tab/>
      </w:r>
      <w:r>
        <w:rPr>
          <w:sz w:val="24"/>
          <w:szCs w:val="24"/>
        </w:rPr>
        <w:t>焦志炜</w:t>
      </w:r>
    </w:p>
    <w:p>
      <w:pPr>
        <w:pStyle w:val="12"/>
        <w:numPr>
          <w:ilvl w:val="0"/>
          <w:numId w:val="12"/>
        </w:numPr>
        <w:tabs>
          <w:tab w:val="left" w:pos="1001"/>
        </w:tabs>
        <w:spacing w:before="95" w:after="0" w:line="300" w:lineRule="auto"/>
        <w:ind w:left="100" w:right="742" w:firstLine="599"/>
        <w:jc w:val="left"/>
        <w:rPr>
          <w:sz w:val="24"/>
          <w:szCs w:val="21"/>
        </w:rPr>
      </w:pPr>
      <w:r>
        <w:rPr>
          <w:spacing w:val="-2"/>
          <w:sz w:val="24"/>
          <w:szCs w:val="21"/>
        </w:rPr>
        <w:t>人民邮电出版社出版发行</w:t>
      </w:r>
      <w:r>
        <w:rPr>
          <w:sz w:val="24"/>
          <w:szCs w:val="21"/>
        </w:rPr>
        <w:t>北京市崇文区夕照寺街</w:t>
      </w:r>
      <w:r>
        <w:rPr>
          <w:rFonts w:ascii="Times New Roman" w:hAnsi="Times New Roman" w:eastAsia="Times New Roman"/>
          <w:sz w:val="24"/>
          <w:szCs w:val="21"/>
        </w:rPr>
        <w:t>14</w:t>
      </w:r>
      <w:r>
        <w:rPr>
          <w:sz w:val="24"/>
          <w:szCs w:val="21"/>
        </w:rPr>
        <w:t>号</w:t>
      </w:r>
    </w:p>
    <w:p>
      <w:pPr>
        <w:spacing w:after="0" w:line="300" w:lineRule="auto"/>
        <w:jc w:val="left"/>
        <w:rPr>
          <w:sz w:val="24"/>
          <w:szCs w:val="21"/>
        </w:rPr>
        <w:sectPr>
          <w:pgSz w:w="5050" w:h="6630"/>
          <w:pgMar w:top="80" w:right="0" w:bottom="360" w:left="0" w:header="0" w:footer="80" w:gutter="0"/>
          <w:pgNumType w:fmt="decimal"/>
          <w:cols w:space="720" w:num="1"/>
        </w:sectPr>
      </w:pPr>
    </w:p>
    <w:p>
      <w:pPr>
        <w:pStyle w:val="6"/>
        <w:tabs>
          <w:tab w:val="left" w:pos="899"/>
          <w:tab w:val="left" w:pos="2399"/>
        </w:tabs>
        <w:spacing w:before="54"/>
        <w:ind w:left="0" w:right="42"/>
        <w:jc w:val="center"/>
        <w:rPr>
          <w:sz w:val="24"/>
          <w:szCs w:val="24"/>
        </w:rPr>
      </w:pPr>
      <w:r>
        <w:rPr>
          <w:sz w:val="24"/>
          <w:szCs w:val="24"/>
        </w:rPr>
        <w:t>邮编</w:t>
      </w:r>
      <w:r>
        <w:rPr>
          <w:sz w:val="24"/>
          <w:szCs w:val="24"/>
        </w:rPr>
        <w:tab/>
      </w:r>
      <w:r>
        <w:rPr>
          <w:rFonts w:ascii="Times New Roman" w:eastAsia="Times New Roman"/>
          <w:sz w:val="24"/>
          <w:szCs w:val="24"/>
        </w:rPr>
        <w:t>100061</w:t>
      </w:r>
      <w:r>
        <w:rPr>
          <w:rFonts w:ascii="Times New Roman" w:eastAsia="Times New Roman"/>
          <w:sz w:val="24"/>
          <w:szCs w:val="24"/>
        </w:rPr>
        <w:tab/>
      </w:r>
      <w:r>
        <w:rPr>
          <w:sz w:val="24"/>
          <w:szCs w:val="24"/>
        </w:rPr>
        <w:t>电子邮件</w:t>
      </w:r>
    </w:p>
    <w:p>
      <w:pPr>
        <w:pStyle w:val="6"/>
        <w:spacing w:before="116"/>
        <w:ind w:left="36" w:right="2373"/>
        <w:jc w:val="center"/>
        <w:rPr>
          <w:rFonts w:ascii="Times New Roman"/>
          <w:sz w:val="24"/>
          <w:szCs w:val="24"/>
        </w:rPr>
      </w:pPr>
      <w:r>
        <w:rPr>
          <w:sz w:val="24"/>
          <w:szCs w:val="24"/>
        </w:rPr>
        <w:fldChar w:fldCharType="begin"/>
      </w:r>
      <w:r>
        <w:rPr>
          <w:sz w:val="24"/>
          <w:szCs w:val="24"/>
        </w:rPr>
        <w:instrText xml:space="preserve"> HYPERLINK "mailto:315@ptpress.com.cn" \h </w:instrText>
      </w:r>
      <w:r>
        <w:rPr>
          <w:sz w:val="24"/>
          <w:szCs w:val="24"/>
        </w:rPr>
        <w:fldChar w:fldCharType="separate"/>
      </w:r>
      <w:r>
        <w:rPr>
          <w:rFonts w:ascii="Times New Roman"/>
          <w:sz w:val="24"/>
          <w:szCs w:val="24"/>
        </w:rPr>
        <w:t>315@ptpress.com.cn</w:t>
      </w:r>
      <w:r>
        <w:rPr>
          <w:rFonts w:ascii="Times New Roman"/>
          <w:sz w:val="24"/>
          <w:szCs w:val="24"/>
        </w:rPr>
        <w:fldChar w:fldCharType="end"/>
      </w:r>
    </w:p>
    <w:p>
      <w:pPr>
        <w:pStyle w:val="6"/>
        <w:tabs>
          <w:tab w:val="left" w:pos="1379"/>
        </w:tabs>
        <w:spacing w:before="114"/>
        <w:ind w:left="479"/>
        <w:jc w:val="center"/>
        <w:rPr>
          <w:rFonts w:ascii="Times New Roman" w:eastAsia="Times New Roman"/>
          <w:sz w:val="24"/>
          <w:szCs w:val="24"/>
        </w:rPr>
      </w:pPr>
      <w:r>
        <w:rPr>
          <w:sz w:val="24"/>
          <w:szCs w:val="24"/>
        </w:rPr>
        <w:t>网址</w:t>
      </w:r>
      <w:r>
        <w:rPr>
          <w:sz w:val="24"/>
          <w:szCs w:val="24"/>
        </w:rPr>
        <w:tab/>
      </w:r>
      <w:r>
        <w:rPr>
          <w:sz w:val="24"/>
          <w:szCs w:val="24"/>
        </w:rPr>
        <w:fldChar w:fldCharType="begin"/>
      </w:r>
      <w:r>
        <w:rPr>
          <w:sz w:val="24"/>
          <w:szCs w:val="24"/>
        </w:rPr>
        <w:instrText xml:space="preserve"> HYPERLINK "http://www.ptpress.com.cn/" \h </w:instrText>
      </w:r>
      <w:r>
        <w:rPr>
          <w:sz w:val="24"/>
          <w:szCs w:val="24"/>
        </w:rPr>
        <w:fldChar w:fldCharType="separate"/>
      </w:r>
      <w:r>
        <w:rPr>
          <w:rFonts w:ascii="Times New Roman" w:eastAsia="Times New Roman"/>
          <w:sz w:val="24"/>
          <w:szCs w:val="24"/>
        </w:rPr>
        <w:t>http://www.ptpress.com.cn</w:t>
      </w:r>
      <w:r>
        <w:rPr>
          <w:rFonts w:ascii="Times New Roman" w:eastAsia="Times New Roman"/>
          <w:sz w:val="24"/>
          <w:szCs w:val="24"/>
        </w:rPr>
        <w:fldChar w:fldCharType="end"/>
      </w:r>
    </w:p>
    <w:p>
      <w:pPr>
        <w:pStyle w:val="6"/>
        <w:spacing w:before="96"/>
        <w:ind w:left="699"/>
        <w:rPr>
          <w:sz w:val="24"/>
          <w:szCs w:val="24"/>
        </w:rPr>
      </w:pPr>
      <w:r>
        <w:rPr>
          <w:sz w:val="24"/>
          <w:szCs w:val="24"/>
        </w:rPr>
        <w:t>北京鑫正大印刷有限公司印刷</w:t>
      </w:r>
    </w:p>
    <w:p>
      <w:pPr>
        <w:pStyle w:val="12"/>
        <w:numPr>
          <w:ilvl w:val="0"/>
          <w:numId w:val="12"/>
        </w:numPr>
        <w:tabs>
          <w:tab w:val="left" w:pos="1001"/>
          <w:tab w:val="left" w:pos="3413"/>
        </w:tabs>
        <w:spacing w:before="95" w:after="0" w:line="240" w:lineRule="auto"/>
        <w:ind w:left="1000" w:right="0" w:hanging="302"/>
        <w:jc w:val="left"/>
        <w:rPr>
          <w:rFonts w:ascii="Times New Roman" w:hAnsi="Times New Roman" w:eastAsia="Times New Roman"/>
          <w:sz w:val="24"/>
          <w:szCs w:val="21"/>
        </w:rPr>
      </w:pPr>
      <w:r>
        <w:rPr>
          <w:sz w:val="24"/>
          <w:szCs w:val="21"/>
        </w:rPr>
        <w:t>开本：</w:t>
      </w:r>
      <w:r>
        <w:rPr>
          <w:rFonts w:ascii="Times New Roman" w:hAnsi="Times New Roman" w:eastAsia="Times New Roman"/>
          <w:sz w:val="24"/>
          <w:szCs w:val="21"/>
        </w:rPr>
        <w:t>800×1000</w:t>
      </w:r>
      <w:r>
        <w:rPr>
          <w:rFonts w:ascii="Times New Roman" w:hAnsi="Times New Roman" w:eastAsia="Times New Roman"/>
          <w:sz w:val="24"/>
          <w:szCs w:val="21"/>
        </w:rPr>
        <w:tab/>
      </w:r>
      <w:r>
        <w:rPr>
          <w:rFonts w:ascii="Times New Roman" w:hAnsi="Times New Roman" w:eastAsia="Times New Roman"/>
          <w:sz w:val="24"/>
          <w:szCs w:val="21"/>
        </w:rPr>
        <w:t>1/16</w:t>
      </w:r>
    </w:p>
    <w:p>
      <w:pPr>
        <w:pStyle w:val="6"/>
        <w:spacing w:before="95"/>
        <w:ind w:left="699"/>
        <w:rPr>
          <w:rFonts w:ascii="Times New Roman" w:eastAsia="Times New Roman"/>
          <w:sz w:val="24"/>
          <w:szCs w:val="24"/>
        </w:rPr>
      </w:pPr>
      <w:r>
        <w:rPr>
          <w:sz w:val="24"/>
          <w:szCs w:val="24"/>
        </w:rPr>
        <w:t>印张：</w:t>
      </w:r>
      <w:r>
        <w:rPr>
          <w:rFonts w:ascii="Times New Roman" w:eastAsia="Times New Roman"/>
          <w:sz w:val="24"/>
          <w:szCs w:val="24"/>
        </w:rPr>
        <w:t>18</w:t>
      </w:r>
    </w:p>
    <w:p>
      <w:pPr>
        <w:pStyle w:val="6"/>
        <w:tabs>
          <w:tab w:val="left" w:pos="3249"/>
        </w:tabs>
        <w:spacing w:before="95" w:line="300" w:lineRule="auto"/>
        <w:ind w:right="292" w:firstLine="599"/>
        <w:rPr>
          <w:sz w:val="24"/>
          <w:szCs w:val="24"/>
        </w:rPr>
      </w:pPr>
      <w:r>
        <w:rPr>
          <w:sz w:val="24"/>
          <w:szCs w:val="24"/>
        </w:rPr>
        <w:t>字数：</w:t>
      </w:r>
      <w:r>
        <w:rPr>
          <w:rFonts w:ascii="Times New Roman" w:eastAsia="Times New Roman"/>
          <w:sz w:val="24"/>
          <w:szCs w:val="24"/>
        </w:rPr>
        <w:t>335</w:t>
      </w:r>
      <w:r>
        <w:rPr>
          <w:sz w:val="24"/>
          <w:szCs w:val="24"/>
        </w:rPr>
        <w:t>千字</w:t>
      </w:r>
      <w:r>
        <w:rPr>
          <w:sz w:val="24"/>
          <w:szCs w:val="24"/>
        </w:rPr>
        <w:tab/>
      </w:r>
      <w:r>
        <w:rPr>
          <w:rFonts w:ascii="Times New Roman" w:eastAsia="Times New Roman"/>
          <w:sz w:val="24"/>
          <w:szCs w:val="24"/>
        </w:rPr>
        <w:t>2013</w:t>
      </w:r>
      <w:r>
        <w:rPr>
          <w:sz w:val="24"/>
          <w:szCs w:val="24"/>
        </w:rPr>
        <w:t>年</w:t>
      </w:r>
      <w:r>
        <w:rPr>
          <w:rFonts w:ascii="Times New Roman" w:eastAsia="Times New Roman"/>
          <w:sz w:val="24"/>
          <w:szCs w:val="24"/>
        </w:rPr>
        <w:t>10</w:t>
      </w:r>
      <w:r>
        <w:rPr>
          <w:spacing w:val="-15"/>
          <w:sz w:val="24"/>
          <w:szCs w:val="24"/>
        </w:rPr>
        <w:t>月</w:t>
      </w:r>
      <w:r>
        <w:rPr>
          <w:sz w:val="24"/>
          <w:szCs w:val="24"/>
        </w:rPr>
        <w:t>第</w:t>
      </w:r>
      <w:r>
        <w:rPr>
          <w:rFonts w:ascii="Times New Roman" w:eastAsia="Times New Roman"/>
          <w:sz w:val="24"/>
          <w:szCs w:val="24"/>
        </w:rPr>
        <w:t>1</w:t>
      </w:r>
      <w:r>
        <w:rPr>
          <w:sz w:val="24"/>
          <w:szCs w:val="24"/>
        </w:rPr>
        <w:t>版</w:t>
      </w:r>
    </w:p>
    <w:p>
      <w:pPr>
        <w:pStyle w:val="6"/>
        <w:tabs>
          <w:tab w:val="left" w:pos="3353"/>
        </w:tabs>
        <w:spacing w:line="300" w:lineRule="auto"/>
        <w:ind w:right="187" w:firstLine="599"/>
        <w:rPr>
          <w:sz w:val="24"/>
          <w:szCs w:val="24"/>
        </w:rPr>
      </w:pPr>
      <w:r>
        <w:rPr>
          <w:sz w:val="24"/>
          <w:szCs w:val="24"/>
        </w:rPr>
        <w:t>印数：</w:t>
      </w:r>
      <w:r>
        <w:rPr>
          <w:rFonts w:ascii="Times New Roman" w:eastAsia="Times New Roman"/>
          <w:sz w:val="24"/>
          <w:szCs w:val="24"/>
        </w:rPr>
        <w:t>1-4000</w:t>
      </w:r>
      <w:r>
        <w:rPr>
          <w:sz w:val="24"/>
          <w:szCs w:val="24"/>
        </w:rPr>
        <w:t>册</w:t>
      </w:r>
      <w:r>
        <w:rPr>
          <w:sz w:val="24"/>
          <w:szCs w:val="24"/>
        </w:rPr>
        <w:tab/>
      </w:r>
      <w:r>
        <w:rPr>
          <w:rFonts w:ascii="Times New Roman" w:eastAsia="Times New Roman"/>
          <w:sz w:val="24"/>
          <w:szCs w:val="24"/>
        </w:rPr>
        <w:t>2013</w:t>
      </w:r>
      <w:r>
        <w:rPr>
          <w:sz w:val="24"/>
          <w:szCs w:val="24"/>
        </w:rPr>
        <w:t>年</w:t>
      </w:r>
      <w:r>
        <w:rPr>
          <w:rFonts w:ascii="Times New Roman" w:eastAsia="Times New Roman"/>
          <w:sz w:val="24"/>
          <w:szCs w:val="24"/>
        </w:rPr>
        <w:t>10</w:t>
      </w:r>
      <w:r>
        <w:rPr>
          <w:spacing w:val="-15"/>
          <w:sz w:val="24"/>
          <w:szCs w:val="24"/>
        </w:rPr>
        <w:t>月</w:t>
      </w:r>
      <w:r>
        <w:rPr>
          <w:sz w:val="24"/>
          <w:szCs w:val="24"/>
        </w:rPr>
        <w:t>北京第</w:t>
      </w:r>
      <w:r>
        <w:rPr>
          <w:rFonts w:ascii="Times New Roman" w:eastAsia="Times New Roman"/>
          <w:sz w:val="24"/>
          <w:szCs w:val="24"/>
        </w:rPr>
        <w:t>1</w:t>
      </w:r>
      <w:r>
        <w:rPr>
          <w:sz w:val="24"/>
          <w:szCs w:val="24"/>
        </w:rPr>
        <w:t>次印刷</w:t>
      </w:r>
    </w:p>
    <w:p>
      <w:pPr>
        <w:pStyle w:val="6"/>
        <w:tabs>
          <w:tab w:val="left" w:pos="2866"/>
        </w:tabs>
        <w:spacing w:line="300" w:lineRule="auto"/>
        <w:ind w:left="2071" w:right="170" w:hanging="1905"/>
        <w:rPr>
          <w:sz w:val="24"/>
          <w:szCs w:val="24"/>
        </w:rPr>
      </w:pPr>
      <w:r>
        <w:rPr>
          <w:sz w:val="24"/>
          <w:szCs w:val="24"/>
        </w:rPr>
        <w:t>著作权合同登记号</w:t>
      </w:r>
      <w:r>
        <w:rPr>
          <w:sz w:val="24"/>
          <w:szCs w:val="24"/>
        </w:rPr>
        <w:tab/>
      </w:r>
      <w:r>
        <w:rPr>
          <w:sz w:val="24"/>
          <w:szCs w:val="24"/>
        </w:rPr>
        <w:t>图字：</w:t>
      </w:r>
      <w:r>
        <w:rPr>
          <w:rFonts w:ascii="Times New Roman" w:eastAsia="Times New Roman"/>
          <w:sz w:val="24"/>
          <w:szCs w:val="24"/>
        </w:rPr>
        <w:t>01-2012- 8860</w:t>
      </w:r>
      <w:r>
        <w:rPr>
          <w:sz w:val="24"/>
          <w:szCs w:val="24"/>
        </w:rPr>
        <w:t>号</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ind w:left="0"/>
        <w:jc w:val="center"/>
        <w:rPr>
          <w:sz w:val="24"/>
          <w:szCs w:val="24"/>
        </w:rPr>
      </w:pPr>
      <w:r>
        <w:rPr>
          <w:sz w:val="24"/>
          <w:szCs w:val="24"/>
        </w:rPr>
        <w:t>定价：</w:t>
      </w:r>
      <w:r>
        <w:rPr>
          <w:rFonts w:ascii="Times New Roman" w:eastAsia="Times New Roman"/>
          <w:sz w:val="24"/>
          <w:szCs w:val="24"/>
        </w:rPr>
        <w:t>59.00</w:t>
      </w:r>
      <w:r>
        <w:rPr>
          <w:sz w:val="24"/>
          <w:szCs w:val="24"/>
        </w:rPr>
        <w:t>元</w:t>
      </w:r>
    </w:p>
    <w:p>
      <w:pPr>
        <w:tabs>
          <w:tab w:val="left" w:pos="4553"/>
        </w:tabs>
        <w:spacing w:before="96" w:line="300" w:lineRule="auto"/>
        <w:ind w:left="174" w:right="187" w:firstLine="0"/>
        <w:jc w:val="center"/>
        <w:rPr>
          <w:rFonts w:ascii="Times New Roman" w:eastAsia="Times New Roman"/>
          <w:b/>
          <w:sz w:val="24"/>
          <w:szCs w:val="21"/>
        </w:rPr>
      </w:pPr>
      <w:r>
        <w:rPr>
          <w:spacing w:val="15"/>
          <w:sz w:val="24"/>
          <w:szCs w:val="21"/>
        </w:rPr>
        <w:t>读者服务热线</w:t>
      </w:r>
      <w:r>
        <w:rPr>
          <w:sz w:val="24"/>
          <w:szCs w:val="21"/>
        </w:rPr>
        <w:t>：</w:t>
      </w:r>
      <w:r>
        <w:rPr>
          <w:rFonts w:ascii="Times New Roman" w:eastAsia="Times New Roman"/>
          <w:b/>
          <w:sz w:val="24"/>
          <w:szCs w:val="21"/>
        </w:rPr>
        <w:t>(010)67132692</w:t>
      </w:r>
      <w:r>
        <w:rPr>
          <w:rFonts w:ascii="Times New Roman" w:eastAsia="Times New Roman"/>
          <w:b/>
          <w:sz w:val="24"/>
          <w:szCs w:val="21"/>
        </w:rPr>
        <w:tab/>
      </w:r>
      <w:r>
        <w:rPr>
          <w:spacing w:val="-17"/>
          <w:sz w:val="24"/>
          <w:szCs w:val="21"/>
        </w:rPr>
        <w:t>印</w:t>
      </w:r>
      <w:r>
        <w:rPr>
          <w:spacing w:val="15"/>
          <w:sz w:val="24"/>
          <w:szCs w:val="21"/>
        </w:rPr>
        <w:t>装质量热线</w:t>
      </w:r>
      <w:r>
        <w:rPr>
          <w:sz w:val="24"/>
          <w:szCs w:val="21"/>
        </w:rPr>
        <w:t>：</w:t>
      </w:r>
      <w:r>
        <w:rPr>
          <w:rFonts w:ascii="Times New Roman" w:eastAsia="Times New Roman"/>
          <w:b/>
          <w:sz w:val="24"/>
          <w:szCs w:val="21"/>
        </w:rPr>
        <w:t>(010)67129223</w:t>
      </w:r>
    </w:p>
    <w:p>
      <w:pPr>
        <w:spacing w:before="0" w:line="383" w:lineRule="exact"/>
        <w:ind w:left="0" w:right="0" w:firstLine="0"/>
        <w:jc w:val="center"/>
        <w:rPr>
          <w:rFonts w:ascii="Times New Roman" w:eastAsia="Times New Roman"/>
          <w:b/>
          <w:sz w:val="24"/>
          <w:szCs w:val="21"/>
        </w:rPr>
      </w:pPr>
      <w:r>
        <w:rPr>
          <w:spacing w:val="12"/>
          <w:sz w:val="24"/>
          <w:szCs w:val="21"/>
        </w:rPr>
        <w:t>反盗版热线：</w:t>
      </w:r>
      <w:r>
        <w:rPr>
          <w:rFonts w:ascii="Times New Roman" w:eastAsia="Times New Roman"/>
          <w:b/>
          <w:sz w:val="24"/>
          <w:szCs w:val="21"/>
        </w:rPr>
        <w:t>(010)67171154</w:t>
      </w:r>
    </w:p>
    <w:p>
      <w:pPr>
        <w:spacing w:after="0" w:line="383" w:lineRule="exact"/>
        <w:jc w:val="center"/>
        <w:rPr>
          <w:rFonts w:ascii="Times New Roman" w:eastAsia="Times New Roman"/>
          <w:sz w:val="24"/>
          <w:szCs w:val="21"/>
        </w:rPr>
        <w:sectPr>
          <w:pgSz w:w="5050" w:h="6630"/>
          <w:pgMar w:top="60" w:right="0" w:bottom="360" w:left="0" w:header="0" w:footer="80" w:gutter="0"/>
          <w:pgNumType w:fmt="decimal"/>
          <w:cols w:space="720" w:num="1"/>
        </w:sectPr>
      </w:pPr>
    </w:p>
    <w:p>
      <w:pPr>
        <w:pStyle w:val="2"/>
        <w:ind w:left="1292"/>
        <w:rPr>
          <w:sz w:val="52"/>
          <w:szCs w:val="52"/>
          <w:u w:val="none"/>
        </w:rPr>
      </w:pPr>
      <w:bookmarkStart w:id="183" w:name="_bookmark118"/>
      <w:bookmarkEnd w:id="183"/>
      <w:bookmarkStart w:id="184" w:name="译者序"/>
      <w:bookmarkEnd w:id="184"/>
      <w:r>
        <w:rPr>
          <w:sz w:val="52"/>
          <w:szCs w:val="52"/>
        </w:rPr>
        <w:fldChar w:fldCharType="begin"/>
      </w:r>
      <w:r>
        <w:rPr>
          <w:sz w:val="52"/>
          <w:szCs w:val="52"/>
        </w:rPr>
        <w:instrText xml:space="preserve"> HYPERLINK \l "_bookmark1" </w:instrText>
      </w:r>
      <w:r>
        <w:rPr>
          <w:sz w:val="52"/>
          <w:szCs w:val="52"/>
        </w:rPr>
        <w:fldChar w:fldCharType="separate"/>
      </w:r>
      <w:r>
        <w:rPr>
          <w:color w:val="0000ED"/>
          <w:sz w:val="52"/>
          <w:szCs w:val="52"/>
          <w:u w:val="single" w:color="0000ED"/>
        </w:rPr>
        <w:t>内容提要</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spacing w:before="7"/>
        <w:ind w:left="0"/>
        <w:rPr>
          <w:sz w:val="15"/>
          <w:szCs w:val="24"/>
        </w:rPr>
      </w:pPr>
    </w:p>
    <w:p>
      <w:pPr>
        <w:pStyle w:val="6"/>
        <w:spacing w:before="68" w:line="300" w:lineRule="auto"/>
        <w:ind w:right="142" w:firstLine="602"/>
        <w:jc w:val="both"/>
        <w:rPr>
          <w:sz w:val="24"/>
          <w:szCs w:val="24"/>
        </w:rPr>
      </w:pPr>
      <w:r>
        <w:rPr>
          <w:sz w:val="24"/>
          <w:szCs w:val="24"/>
        </w:rPr>
        <w:t>每天，</w:t>
      </w:r>
      <w:r>
        <w:rPr>
          <w:rFonts w:ascii="Times New Roman" w:eastAsia="Times New Roman"/>
          <w:sz w:val="24"/>
          <w:szCs w:val="24"/>
        </w:rPr>
        <w:t>Google</w:t>
      </w:r>
      <w:r>
        <w:rPr>
          <w:sz w:val="24"/>
          <w:szCs w:val="24"/>
        </w:rPr>
        <w:t>都要测试和发布数百万个源文件、亿万行的代码。数以亿计的构建动作会触发几百万次的自动化测试，并在好几十万个浏览器实例上执行。面对这些看似不可能完成的任务，谷歌是如何测试的呢？</w:t>
      </w:r>
    </w:p>
    <w:p>
      <w:pPr>
        <w:pStyle w:val="6"/>
        <w:spacing w:line="300" w:lineRule="auto"/>
        <w:ind w:right="142" w:firstLine="599"/>
        <w:jc w:val="both"/>
        <w:rPr>
          <w:sz w:val="24"/>
          <w:szCs w:val="24"/>
        </w:rPr>
      </w:pPr>
      <w:r>
        <w:rPr>
          <w:sz w:val="24"/>
          <w:szCs w:val="24"/>
        </w:rPr>
        <w:t>本书从内部视角告诉你这个世界上知名的互联网公司是如何应对</w:t>
      </w:r>
      <w:r>
        <w:rPr>
          <w:rFonts w:ascii="Times New Roman" w:eastAsia="Times New Roman"/>
          <w:sz w:val="24"/>
          <w:szCs w:val="24"/>
        </w:rPr>
        <w:t>21</w:t>
      </w:r>
      <w:r>
        <w:rPr>
          <w:sz w:val="24"/>
          <w:szCs w:val="24"/>
        </w:rPr>
        <w:t>世纪软件测试的独特挑战的。本书抓住</w:t>
      </w:r>
    </w:p>
    <w:p>
      <w:pPr>
        <w:spacing w:after="0" w:line="300" w:lineRule="auto"/>
        <w:jc w:val="both"/>
        <w:rPr>
          <w:sz w:val="21"/>
          <w:szCs w:val="21"/>
        </w:rPr>
        <w:sectPr>
          <w:pgSz w:w="5050" w:h="6630"/>
          <w:pgMar w:top="220" w:right="0" w:bottom="360" w:left="0" w:header="0" w:footer="80" w:gutter="0"/>
          <w:pgNumType w:fmt="decimal"/>
          <w:cols w:space="720" w:num="1"/>
        </w:sectPr>
      </w:pPr>
    </w:p>
    <w:p>
      <w:pPr>
        <w:pStyle w:val="6"/>
        <w:spacing w:before="54" w:line="300" w:lineRule="auto"/>
        <w:ind w:right="142"/>
        <w:rPr>
          <w:sz w:val="24"/>
          <w:szCs w:val="24"/>
        </w:rPr>
      </w:pPr>
      <w:r>
        <w:rPr>
          <w:sz w:val="24"/>
          <w:szCs w:val="24"/>
        </w:rPr>
        <w:t>了</w:t>
      </w:r>
      <w:r>
        <w:rPr>
          <w:rFonts w:ascii="Times New Roman" w:eastAsia="Times New Roman"/>
          <w:sz w:val="24"/>
          <w:szCs w:val="24"/>
        </w:rPr>
        <w:t>Google</w:t>
      </w:r>
      <w:r>
        <w:rPr>
          <w:sz w:val="24"/>
          <w:szCs w:val="24"/>
        </w:rPr>
        <w:t>做测试的本质，抓住了</w:t>
      </w:r>
      <w:r>
        <w:rPr>
          <w:rFonts w:ascii="Times New Roman" w:eastAsia="Times New Roman"/>
          <w:sz w:val="24"/>
          <w:szCs w:val="24"/>
        </w:rPr>
        <w:t>Google</w:t>
      </w:r>
      <w:r>
        <w:rPr>
          <w:sz w:val="24"/>
          <w:szCs w:val="24"/>
        </w:rPr>
        <w:t>测试这个时代最复杂软件的精华。本书描述了测试解决方案，揭示了测试架构是如何设计、实现和运行的，介绍了软件测试工程师的角色； 讲解了技术测试人员应该具有的技术技能；阐述了测试工程师在产品生命周期中的职责；讲述了测试管理及在</w:t>
      </w:r>
      <w:r>
        <w:rPr>
          <w:rFonts w:ascii="Times New Roman" w:eastAsia="Times New Roman"/>
          <w:sz w:val="24"/>
          <w:szCs w:val="24"/>
        </w:rPr>
        <w:t>Google</w:t>
      </w:r>
      <w:r>
        <w:rPr>
          <w:sz w:val="24"/>
          <w:szCs w:val="24"/>
        </w:rPr>
        <w:t>的测试历史或在主要产品上发挥了重要作用的工程师的访谈，这对那些试图建立类似</w:t>
      </w:r>
      <w:r>
        <w:rPr>
          <w:rFonts w:ascii="Times New Roman" w:eastAsia="Times New Roman"/>
          <w:sz w:val="24"/>
          <w:szCs w:val="24"/>
        </w:rPr>
        <w:t>Google</w:t>
      </w:r>
      <w:r>
        <w:rPr>
          <w:sz w:val="24"/>
          <w:szCs w:val="24"/>
        </w:rPr>
        <w:t>的测试流程或团队的人受益很大。最后，本书还</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介绍了作者对于</w:t>
      </w:r>
      <w:r>
        <w:rPr>
          <w:rFonts w:ascii="Times New Roman" w:eastAsia="Times New Roman"/>
          <w:sz w:val="24"/>
          <w:szCs w:val="24"/>
        </w:rPr>
        <w:t>Google</w:t>
      </w:r>
      <w:r>
        <w:rPr>
          <w:sz w:val="24"/>
          <w:szCs w:val="24"/>
        </w:rPr>
        <w:t>测试如何继续演进的见解、</w:t>
      </w:r>
      <w:r>
        <w:rPr>
          <w:rFonts w:ascii="Times New Roman" w:eastAsia="Times New Roman"/>
          <w:sz w:val="24"/>
          <w:szCs w:val="24"/>
        </w:rPr>
        <w:t>Google</w:t>
      </w:r>
      <w:r>
        <w:rPr>
          <w:sz w:val="24"/>
          <w:szCs w:val="24"/>
        </w:rPr>
        <w:t>乃至整个业界的测试方向的一些预言，相信很多读者都会感受到其中的洞察力，甚至感到震惊。本书可以作为任何从事软件测试人员到达目标的指南。</w:t>
      </w:r>
    </w:p>
    <w:p>
      <w:pPr>
        <w:pStyle w:val="6"/>
        <w:spacing w:line="300" w:lineRule="auto"/>
        <w:ind w:right="142" w:firstLine="599"/>
        <w:jc w:val="both"/>
        <w:rPr>
          <w:sz w:val="24"/>
          <w:szCs w:val="24"/>
        </w:rPr>
      </w:pPr>
      <w:r>
        <w:rPr>
          <w:sz w:val="24"/>
          <w:szCs w:val="24"/>
        </w:rPr>
        <w:t>本书适合开发人员、测试人员、测试管理人员使用，也适合大中专院校相关专业师生的学习用书，以及培训学校的教材。</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2"/>
        <w:ind w:left="984"/>
        <w:rPr>
          <w:sz w:val="52"/>
          <w:szCs w:val="52"/>
          <w:u w:val="none"/>
        </w:rPr>
      </w:pPr>
      <w:bookmarkStart w:id="185" w:name="_bookmark119"/>
      <w:bookmarkEnd w:id="185"/>
      <w:bookmarkStart w:id="186" w:name="《Google软件测试之道》业界热评"/>
      <w:bookmarkEnd w:id="186"/>
      <w:r>
        <w:rPr>
          <w:sz w:val="52"/>
          <w:szCs w:val="52"/>
        </w:rPr>
        <w:fldChar w:fldCharType="begin"/>
      </w:r>
      <w:r>
        <w:rPr>
          <w:sz w:val="52"/>
          <w:szCs w:val="52"/>
        </w:rPr>
        <w:instrText xml:space="preserve"> HYPERLINK \l "_bookmark2" </w:instrText>
      </w:r>
      <w:r>
        <w:rPr>
          <w:sz w:val="52"/>
          <w:szCs w:val="52"/>
        </w:rPr>
        <w:fldChar w:fldCharType="separate"/>
      </w:r>
      <w:r>
        <w:rPr>
          <w:color w:val="0000ED"/>
          <w:sz w:val="52"/>
          <w:szCs w:val="52"/>
          <w:u w:val="single" w:color="0000ED"/>
        </w:rPr>
        <w:t>致中国读者</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spacing w:before="7"/>
        <w:ind w:left="0"/>
        <w:rPr>
          <w:sz w:val="15"/>
          <w:szCs w:val="24"/>
        </w:rPr>
      </w:pPr>
    </w:p>
    <w:p>
      <w:pPr>
        <w:pStyle w:val="6"/>
        <w:spacing w:before="88" w:line="328" w:lineRule="auto"/>
        <w:ind w:right="82" w:firstLine="599"/>
        <w:jc w:val="both"/>
        <w:rPr>
          <w:rFonts w:ascii="Times New Roman" w:eastAsia="Times New Roman"/>
          <w:sz w:val="24"/>
          <w:szCs w:val="24"/>
        </w:rPr>
      </w:pPr>
      <w:r>
        <w:rPr>
          <w:rFonts w:ascii="Times New Roman" w:eastAsia="Times New Roman"/>
          <w:spacing w:val="-5"/>
          <w:sz w:val="24"/>
          <w:szCs w:val="24"/>
        </w:rPr>
        <w:t xml:space="preserve">It </w:t>
      </w:r>
      <w:r>
        <w:rPr>
          <w:rFonts w:ascii="Times New Roman" w:eastAsia="Times New Roman"/>
          <w:spacing w:val="-4"/>
          <w:sz w:val="24"/>
          <w:szCs w:val="24"/>
        </w:rPr>
        <w:t xml:space="preserve">brings </w:t>
      </w:r>
      <w:r>
        <w:rPr>
          <w:rFonts w:ascii="Times New Roman" w:eastAsia="Times New Roman"/>
          <w:spacing w:val="-12"/>
          <w:sz w:val="24"/>
          <w:szCs w:val="24"/>
        </w:rPr>
        <w:t xml:space="preserve">me </w:t>
      </w:r>
      <w:r>
        <w:rPr>
          <w:rFonts w:ascii="Times New Roman" w:eastAsia="Times New Roman"/>
          <w:sz w:val="24"/>
          <w:szCs w:val="24"/>
        </w:rPr>
        <w:t xml:space="preserve">great pleasure </w:t>
      </w:r>
      <w:r>
        <w:rPr>
          <w:rFonts w:ascii="Times New Roman" w:eastAsia="Times New Roman"/>
          <w:spacing w:val="-6"/>
          <w:sz w:val="24"/>
          <w:szCs w:val="24"/>
        </w:rPr>
        <w:t xml:space="preserve">that </w:t>
      </w:r>
      <w:r>
        <w:rPr>
          <w:rFonts w:ascii="Times New Roman" w:eastAsia="Times New Roman"/>
          <w:spacing w:val="-8"/>
          <w:sz w:val="24"/>
          <w:szCs w:val="24"/>
        </w:rPr>
        <w:t xml:space="preserve">the </w:t>
      </w:r>
      <w:r>
        <w:rPr>
          <w:rFonts w:ascii="Times New Roman" w:eastAsia="Times New Roman"/>
          <w:spacing w:val="-7"/>
          <w:sz w:val="24"/>
          <w:szCs w:val="24"/>
        </w:rPr>
        <w:t xml:space="preserve">demand </w:t>
      </w:r>
      <w:r>
        <w:rPr>
          <w:rFonts w:ascii="Times New Roman" w:eastAsia="Times New Roman"/>
          <w:spacing w:val="-4"/>
          <w:sz w:val="24"/>
          <w:szCs w:val="24"/>
        </w:rPr>
        <w:t xml:space="preserve">for </w:t>
      </w:r>
      <w:r>
        <w:rPr>
          <w:rFonts w:ascii="Times New Roman" w:eastAsia="Times New Roman"/>
          <w:spacing w:val="-5"/>
          <w:sz w:val="24"/>
          <w:szCs w:val="24"/>
        </w:rPr>
        <w:t xml:space="preserve">this </w:t>
      </w:r>
      <w:r>
        <w:rPr>
          <w:rFonts w:ascii="Times New Roman" w:eastAsia="Times New Roman"/>
          <w:sz w:val="24"/>
          <w:szCs w:val="24"/>
        </w:rPr>
        <w:t xml:space="preserve">book </w:t>
      </w:r>
      <w:r>
        <w:rPr>
          <w:rFonts w:ascii="Times New Roman" w:eastAsia="Times New Roman"/>
          <w:spacing w:val="3"/>
          <w:sz w:val="24"/>
          <w:szCs w:val="24"/>
        </w:rPr>
        <w:t xml:space="preserve">was </w:t>
      </w:r>
      <w:r>
        <w:rPr>
          <w:rFonts w:ascii="Times New Roman" w:eastAsia="Times New Roman"/>
          <w:spacing w:val="-3"/>
          <w:sz w:val="24"/>
          <w:szCs w:val="24"/>
        </w:rPr>
        <w:t xml:space="preserve">strong </w:t>
      </w:r>
      <w:r>
        <w:rPr>
          <w:rFonts w:ascii="Times New Roman" w:eastAsia="Times New Roman"/>
          <w:spacing w:val="-8"/>
          <w:sz w:val="24"/>
          <w:szCs w:val="24"/>
        </w:rPr>
        <w:t xml:space="preserve">enough </w:t>
      </w:r>
      <w:r>
        <w:rPr>
          <w:rFonts w:ascii="Times New Roman" w:eastAsia="Times New Roman"/>
          <w:spacing w:val="3"/>
          <w:sz w:val="24"/>
          <w:szCs w:val="24"/>
        </w:rPr>
        <w:t xml:space="preserve">in </w:t>
      </w:r>
      <w:r>
        <w:rPr>
          <w:rFonts w:ascii="Times New Roman" w:eastAsia="Times New Roman"/>
          <w:spacing w:val="-6"/>
          <w:sz w:val="24"/>
          <w:szCs w:val="24"/>
        </w:rPr>
        <w:t xml:space="preserve">China </w:t>
      </w:r>
      <w:r>
        <w:rPr>
          <w:rFonts w:ascii="Times New Roman" w:eastAsia="Times New Roman"/>
          <w:spacing w:val="-5"/>
          <w:sz w:val="24"/>
          <w:szCs w:val="24"/>
        </w:rPr>
        <w:t xml:space="preserve">to </w:t>
      </w:r>
      <w:r>
        <w:rPr>
          <w:rFonts w:ascii="Times New Roman" w:eastAsia="Times New Roman"/>
          <w:spacing w:val="-10"/>
          <w:sz w:val="24"/>
          <w:szCs w:val="24"/>
        </w:rPr>
        <w:t xml:space="preserve">make </w:t>
      </w:r>
      <w:r>
        <w:rPr>
          <w:rFonts w:ascii="Times New Roman" w:eastAsia="Times New Roman"/>
          <w:spacing w:val="-5"/>
          <w:sz w:val="24"/>
          <w:szCs w:val="24"/>
        </w:rPr>
        <w:t xml:space="preserve">this </w:t>
      </w:r>
      <w:r>
        <w:rPr>
          <w:rFonts w:ascii="Times New Roman" w:eastAsia="Times New Roman"/>
          <w:sz w:val="24"/>
          <w:szCs w:val="24"/>
        </w:rPr>
        <w:t xml:space="preserve">translation possible.China </w:t>
      </w:r>
      <w:r>
        <w:rPr>
          <w:rFonts w:ascii="Times New Roman" w:eastAsia="Times New Roman"/>
          <w:spacing w:val="3"/>
          <w:sz w:val="24"/>
          <w:szCs w:val="24"/>
        </w:rPr>
        <w:t xml:space="preserve">is </w:t>
      </w:r>
      <w:r>
        <w:rPr>
          <w:rFonts w:ascii="Times New Roman" w:eastAsia="Times New Roman"/>
          <w:sz w:val="24"/>
          <w:szCs w:val="24"/>
        </w:rPr>
        <w:t xml:space="preserve">a </w:t>
      </w:r>
      <w:r>
        <w:rPr>
          <w:rFonts w:ascii="Times New Roman" w:eastAsia="Times New Roman"/>
          <w:spacing w:val="-4"/>
          <w:sz w:val="24"/>
          <w:szCs w:val="24"/>
        </w:rPr>
        <w:t xml:space="preserve">major </w:t>
      </w:r>
      <w:r>
        <w:rPr>
          <w:rFonts w:ascii="Times New Roman" w:eastAsia="Times New Roman"/>
          <w:sz w:val="24"/>
          <w:szCs w:val="24"/>
        </w:rPr>
        <w:t xml:space="preserve">player </w:t>
      </w:r>
      <w:r>
        <w:rPr>
          <w:rFonts w:ascii="Times New Roman" w:eastAsia="Times New Roman"/>
          <w:spacing w:val="3"/>
          <w:sz w:val="24"/>
          <w:szCs w:val="24"/>
        </w:rPr>
        <w:t xml:space="preserve">in </w:t>
      </w:r>
      <w:r>
        <w:rPr>
          <w:rFonts w:ascii="Times New Roman" w:eastAsia="Times New Roman"/>
          <w:spacing w:val="-8"/>
          <w:sz w:val="24"/>
          <w:szCs w:val="24"/>
        </w:rPr>
        <w:t xml:space="preserve">the </w:t>
      </w:r>
      <w:r>
        <w:rPr>
          <w:rFonts w:ascii="Times New Roman" w:eastAsia="Times New Roman"/>
          <w:sz w:val="24"/>
          <w:szCs w:val="24"/>
        </w:rPr>
        <w:t xml:space="preserve">software </w:t>
      </w:r>
      <w:r>
        <w:rPr>
          <w:rFonts w:ascii="Times New Roman" w:eastAsia="Times New Roman"/>
          <w:spacing w:val="-5"/>
          <w:sz w:val="24"/>
          <w:szCs w:val="24"/>
        </w:rPr>
        <w:t>industry</w:t>
      </w:r>
      <w:r>
        <w:rPr>
          <w:spacing w:val="-5"/>
          <w:sz w:val="24"/>
          <w:szCs w:val="24"/>
        </w:rPr>
        <w:t>，</w:t>
      </w:r>
      <w:r>
        <w:rPr>
          <w:rFonts w:ascii="Times New Roman" w:eastAsia="Times New Roman"/>
          <w:spacing w:val="-5"/>
          <w:sz w:val="24"/>
          <w:szCs w:val="24"/>
        </w:rPr>
        <w:t xml:space="preserve">and </w:t>
      </w:r>
      <w:r>
        <w:rPr>
          <w:rFonts w:ascii="Times New Roman" w:eastAsia="Times New Roman"/>
          <w:sz w:val="24"/>
          <w:szCs w:val="24"/>
        </w:rPr>
        <w:t xml:space="preserve">I am pleased </w:t>
      </w:r>
      <w:r>
        <w:rPr>
          <w:rFonts w:ascii="Times New Roman" w:eastAsia="Times New Roman"/>
          <w:spacing w:val="-6"/>
          <w:sz w:val="24"/>
          <w:szCs w:val="24"/>
        </w:rPr>
        <w:t xml:space="preserve">that some </w:t>
      </w:r>
      <w:r>
        <w:rPr>
          <w:rFonts w:ascii="Times New Roman" w:eastAsia="Times New Roman"/>
          <w:sz w:val="24"/>
          <w:szCs w:val="24"/>
        </w:rPr>
        <w:t xml:space="preserve">of </w:t>
      </w:r>
      <w:r>
        <w:rPr>
          <w:rFonts w:ascii="Times New Roman" w:eastAsia="Times New Roman"/>
          <w:spacing w:val="-12"/>
          <w:sz w:val="24"/>
          <w:szCs w:val="24"/>
        </w:rPr>
        <w:t xml:space="preserve">my </w:t>
      </w:r>
      <w:r>
        <w:rPr>
          <w:rFonts w:ascii="Times New Roman" w:eastAsia="Times New Roman"/>
          <w:spacing w:val="3"/>
          <w:sz w:val="24"/>
          <w:szCs w:val="24"/>
        </w:rPr>
        <w:t xml:space="preserve">work is </w:t>
      </w:r>
      <w:r>
        <w:rPr>
          <w:rFonts w:ascii="Times New Roman" w:eastAsia="Times New Roman"/>
          <w:spacing w:val="2"/>
          <w:sz w:val="24"/>
          <w:szCs w:val="24"/>
        </w:rPr>
        <w:t xml:space="preserve">available </w:t>
      </w:r>
      <w:r>
        <w:rPr>
          <w:rFonts w:ascii="Times New Roman" w:eastAsia="Times New Roman"/>
          <w:spacing w:val="-5"/>
          <w:sz w:val="24"/>
          <w:szCs w:val="24"/>
        </w:rPr>
        <w:t xml:space="preserve">to </w:t>
      </w:r>
      <w:r>
        <w:rPr>
          <w:rFonts w:ascii="Times New Roman" w:eastAsia="Times New Roman"/>
          <w:spacing w:val="-8"/>
          <w:sz w:val="24"/>
          <w:szCs w:val="24"/>
        </w:rPr>
        <w:t xml:space="preserve">the </w:t>
      </w:r>
      <w:r>
        <w:rPr>
          <w:rFonts w:ascii="Times New Roman" w:eastAsia="Times New Roman"/>
          <w:sz w:val="24"/>
          <w:szCs w:val="24"/>
        </w:rPr>
        <w:t xml:space="preserve">millions of software professionals </w:t>
      </w:r>
      <w:r>
        <w:rPr>
          <w:rFonts w:ascii="Times New Roman" w:eastAsia="Times New Roman"/>
          <w:spacing w:val="3"/>
          <w:sz w:val="24"/>
          <w:szCs w:val="24"/>
        </w:rPr>
        <w:t xml:space="preserve">in </w:t>
      </w:r>
      <w:r>
        <w:rPr>
          <w:rFonts w:ascii="Times New Roman" w:eastAsia="Times New Roman"/>
          <w:spacing w:val="-5"/>
          <w:sz w:val="24"/>
          <w:szCs w:val="24"/>
        </w:rPr>
        <w:t xml:space="preserve">this </w:t>
      </w:r>
      <w:r>
        <w:rPr>
          <w:rFonts w:ascii="Times New Roman" w:eastAsia="Times New Roman"/>
          <w:spacing w:val="-7"/>
          <w:sz w:val="24"/>
          <w:szCs w:val="24"/>
        </w:rPr>
        <w:t xml:space="preserve">country.May </w:t>
      </w:r>
      <w:r>
        <w:rPr>
          <w:rFonts w:ascii="Times New Roman" w:eastAsia="Times New Roman"/>
          <w:spacing w:val="-5"/>
          <w:sz w:val="24"/>
          <w:szCs w:val="24"/>
        </w:rPr>
        <w:t xml:space="preserve">our </w:t>
      </w:r>
      <w:r>
        <w:rPr>
          <w:rFonts w:ascii="Times New Roman" w:eastAsia="Times New Roman"/>
          <w:sz w:val="24"/>
          <w:szCs w:val="24"/>
        </w:rPr>
        <w:t xml:space="preserve">code </w:t>
      </w:r>
      <w:r>
        <w:rPr>
          <w:rFonts w:ascii="Times New Roman" w:eastAsia="Times New Roman"/>
          <w:spacing w:val="-4"/>
          <w:sz w:val="24"/>
          <w:szCs w:val="24"/>
        </w:rPr>
        <w:t xml:space="preserve">have </w:t>
      </w:r>
      <w:r>
        <w:rPr>
          <w:rFonts w:ascii="Times New Roman" w:eastAsia="Times New Roman"/>
          <w:spacing w:val="-3"/>
          <w:sz w:val="24"/>
          <w:szCs w:val="24"/>
        </w:rPr>
        <w:t xml:space="preserve">few </w:t>
      </w:r>
      <w:r>
        <w:rPr>
          <w:rFonts w:ascii="Times New Roman" w:eastAsia="Times New Roman"/>
          <w:spacing w:val="-8"/>
          <w:sz w:val="24"/>
          <w:szCs w:val="24"/>
        </w:rPr>
        <w:t xml:space="preserve">bugs </w:t>
      </w:r>
      <w:r>
        <w:rPr>
          <w:rFonts w:ascii="Times New Roman" w:eastAsia="Times New Roman"/>
          <w:spacing w:val="-5"/>
          <w:sz w:val="24"/>
          <w:szCs w:val="24"/>
        </w:rPr>
        <w:t xml:space="preserve">and </w:t>
      </w:r>
      <w:r>
        <w:rPr>
          <w:rFonts w:ascii="Times New Roman" w:eastAsia="Times New Roman"/>
          <w:spacing w:val="-10"/>
          <w:sz w:val="24"/>
          <w:szCs w:val="24"/>
        </w:rPr>
        <w:t xml:space="preserve">many </w:t>
      </w:r>
      <w:r>
        <w:rPr>
          <w:rFonts w:ascii="Times New Roman" w:eastAsia="Times New Roman"/>
          <w:sz w:val="24"/>
          <w:szCs w:val="24"/>
        </w:rPr>
        <w:t>adoring</w:t>
      </w:r>
      <w:r>
        <w:rPr>
          <w:rFonts w:ascii="Times New Roman" w:eastAsia="Times New Roman"/>
          <w:spacing w:val="-19"/>
          <w:sz w:val="24"/>
          <w:szCs w:val="24"/>
        </w:rPr>
        <w:t xml:space="preserve"> </w:t>
      </w:r>
      <w:r>
        <w:rPr>
          <w:rFonts w:ascii="Times New Roman" w:eastAsia="Times New Roman"/>
          <w:sz w:val="24"/>
          <w:szCs w:val="24"/>
        </w:rPr>
        <w:t>users!</w:t>
      </w:r>
    </w:p>
    <w:p>
      <w:pPr>
        <w:spacing w:after="0" w:line="328" w:lineRule="auto"/>
        <w:jc w:val="both"/>
        <w:rPr>
          <w:rFonts w:ascii="Times New Roman" w:eastAsia="Times New Roman"/>
          <w:sz w:val="21"/>
          <w:szCs w:val="21"/>
        </w:rPr>
        <w:sectPr>
          <w:pgSz w:w="5050" w:h="6630"/>
          <w:pgMar w:top="220" w:right="0" w:bottom="360" w:left="0" w:header="0" w:footer="80" w:gutter="0"/>
          <w:pgNumType w:fmt="decimal"/>
          <w:cols w:space="720" w:num="1"/>
        </w:sectPr>
      </w:pPr>
    </w:p>
    <w:p>
      <w:pPr>
        <w:pStyle w:val="6"/>
        <w:spacing w:before="74" w:line="319" w:lineRule="auto"/>
        <w:ind w:left="699" w:right="36" w:firstLine="2294"/>
        <w:rPr>
          <w:sz w:val="24"/>
          <w:szCs w:val="24"/>
        </w:rPr>
      </w:pPr>
      <w:r>
        <w:rPr>
          <w:rFonts w:ascii="Times New Roman" w:hAnsi="Times New Roman" w:eastAsia="Times New Roman"/>
          <w:sz w:val="24"/>
          <w:szCs w:val="24"/>
        </w:rPr>
        <w:t>James Whittaker “</w:t>
      </w:r>
      <w:r>
        <w:rPr>
          <w:sz w:val="24"/>
          <w:szCs w:val="24"/>
        </w:rPr>
        <w:t>看到这本书在中国的需求如此</w:t>
      </w:r>
    </w:p>
    <w:p>
      <w:pPr>
        <w:pStyle w:val="6"/>
        <w:spacing w:line="354" w:lineRule="exact"/>
        <w:rPr>
          <w:sz w:val="24"/>
          <w:szCs w:val="24"/>
        </w:rPr>
      </w:pPr>
      <w:r>
        <w:rPr>
          <w:sz w:val="24"/>
          <w:szCs w:val="24"/>
        </w:rPr>
        <w:t>旺盛，以及它的中译版最终付梓，真</w:t>
      </w:r>
    </w:p>
    <w:p>
      <w:pPr>
        <w:pStyle w:val="6"/>
        <w:spacing w:before="96" w:line="300" w:lineRule="auto"/>
        <w:ind w:right="142"/>
        <w:rPr>
          <w:rFonts w:ascii="Times New Roman" w:hAnsi="Times New Roman" w:eastAsia="Times New Roman"/>
          <w:sz w:val="24"/>
          <w:szCs w:val="24"/>
        </w:rPr>
      </w:pPr>
      <w:r>
        <w:rPr>
          <w:sz w:val="24"/>
          <w:szCs w:val="24"/>
        </w:rPr>
        <w:t>让我喜出望外，难以言表。在整个软件产业版图中，中国占据着非常重要的位置，如果说我的一些工作能给中国的软件同仁带来些许帮助，幸甚至哉。祝愿你们的代码少一些</w:t>
      </w:r>
      <w:r>
        <w:rPr>
          <w:rFonts w:ascii="Times New Roman" w:hAnsi="Times New Roman" w:eastAsia="Times New Roman"/>
          <w:sz w:val="24"/>
          <w:szCs w:val="24"/>
        </w:rPr>
        <w:t>bug</w:t>
      </w:r>
      <w:r>
        <w:rPr>
          <w:sz w:val="24"/>
          <w:szCs w:val="24"/>
        </w:rPr>
        <w:t>，多一些挚爱的用户。</w:t>
      </w:r>
      <w:r>
        <w:rPr>
          <w:rFonts w:ascii="Times New Roman" w:hAnsi="Times New Roman" w:eastAsia="Times New Roman"/>
          <w:sz w:val="24"/>
          <w:szCs w:val="24"/>
        </w:rPr>
        <w:t>”</w:t>
      </w:r>
    </w:p>
    <w:p>
      <w:pPr>
        <w:pStyle w:val="6"/>
        <w:spacing w:before="14"/>
        <w:ind w:left="2994"/>
        <w:rPr>
          <w:rFonts w:ascii="Times New Roman"/>
          <w:sz w:val="24"/>
          <w:szCs w:val="24"/>
        </w:rPr>
      </w:pPr>
      <w:r>
        <w:rPr>
          <w:rFonts w:ascii="Times New Roman"/>
          <w:sz w:val="24"/>
          <w:szCs w:val="24"/>
        </w:rPr>
        <w:t>James Whittaker</w:t>
      </w:r>
    </w:p>
    <w:p>
      <w:pPr>
        <w:spacing w:after="0"/>
        <w:rPr>
          <w:rFonts w:ascii="Times New Roman"/>
          <w:sz w:val="21"/>
          <w:szCs w:val="21"/>
        </w:rPr>
        <w:sectPr>
          <w:pgSz w:w="5050" w:h="6630"/>
          <w:pgMar w:top="60" w:right="0" w:bottom="360" w:left="0" w:header="0" w:footer="80" w:gutter="0"/>
          <w:pgNumType w:fmt="decimal"/>
          <w:cols w:space="720" w:num="1"/>
        </w:sectPr>
      </w:pPr>
    </w:p>
    <w:p>
      <w:pPr>
        <w:pStyle w:val="2"/>
        <w:ind w:left="1599"/>
        <w:rPr>
          <w:sz w:val="52"/>
          <w:szCs w:val="52"/>
          <w:u w:val="none"/>
        </w:rPr>
      </w:pPr>
      <w:bookmarkStart w:id="187" w:name="_bookmark120"/>
      <w:bookmarkEnd w:id="187"/>
      <w:bookmarkStart w:id="188" w:name="关于这本书"/>
      <w:bookmarkEnd w:id="188"/>
      <w:r>
        <w:rPr>
          <w:sz w:val="52"/>
          <w:szCs w:val="52"/>
        </w:rPr>
        <w:fldChar w:fldCharType="begin"/>
      </w:r>
      <w:r>
        <w:rPr>
          <w:sz w:val="52"/>
          <w:szCs w:val="52"/>
        </w:rPr>
        <w:instrText xml:space="preserve"> HYPERLINK \l "_bookmark3" </w:instrText>
      </w:r>
      <w:r>
        <w:rPr>
          <w:sz w:val="52"/>
          <w:szCs w:val="52"/>
        </w:rPr>
        <w:fldChar w:fldCharType="separate"/>
      </w:r>
      <w:r>
        <w:rPr>
          <w:color w:val="0000ED"/>
          <w:sz w:val="52"/>
          <w:szCs w:val="52"/>
          <w:u w:val="single" w:color="0000ED"/>
        </w:rPr>
        <w:t>译者序</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spacing w:before="4"/>
        <w:ind w:left="0"/>
        <w:rPr>
          <w:sz w:val="16"/>
          <w:szCs w:val="24"/>
        </w:rPr>
      </w:pPr>
    </w:p>
    <w:p>
      <w:pPr>
        <w:pStyle w:val="6"/>
        <w:spacing w:before="58" w:line="300" w:lineRule="auto"/>
        <w:ind w:right="142" w:firstLine="599"/>
        <w:rPr>
          <w:sz w:val="24"/>
          <w:szCs w:val="24"/>
        </w:rPr>
      </w:pPr>
      <w:r>
        <w:rPr>
          <w:spacing w:val="-2"/>
          <w:sz w:val="24"/>
          <w:szCs w:val="24"/>
        </w:rPr>
        <w:t>毫无疑问，在当前这个时代，处</w:t>
      </w:r>
      <w:r>
        <w:rPr>
          <w:sz w:val="24"/>
          <w:szCs w:val="24"/>
        </w:rPr>
        <w:t>于浪潮之巅的伟大公司非</w:t>
      </w:r>
      <w:r>
        <w:rPr>
          <w:rFonts w:ascii="Times New Roman" w:eastAsia="Times New Roman"/>
          <w:spacing w:val="-3"/>
          <w:sz w:val="24"/>
          <w:szCs w:val="24"/>
        </w:rPr>
        <w:t>Google</w:t>
      </w:r>
      <w:r>
        <w:rPr>
          <w:sz w:val="24"/>
          <w:szCs w:val="24"/>
        </w:rPr>
        <w:t xml:space="preserve">莫 </w:t>
      </w:r>
      <w:r>
        <w:rPr>
          <w:spacing w:val="-1"/>
          <w:sz w:val="24"/>
          <w:szCs w:val="24"/>
        </w:rPr>
        <w:t>属。很长一段时间以来，</w:t>
      </w:r>
      <w:r>
        <w:rPr>
          <w:rFonts w:ascii="Times New Roman" w:eastAsia="Times New Roman"/>
          <w:spacing w:val="-3"/>
          <w:sz w:val="24"/>
          <w:szCs w:val="24"/>
        </w:rPr>
        <w:t>Google</w:t>
      </w:r>
      <w:r>
        <w:rPr>
          <w:sz w:val="24"/>
          <w:szCs w:val="24"/>
        </w:rPr>
        <w:t>的技</w:t>
      </w:r>
      <w:r>
        <w:rPr>
          <w:spacing w:val="-2"/>
          <w:sz w:val="24"/>
          <w:szCs w:val="24"/>
        </w:rPr>
        <w:t>术一直被外界所觊觎，其所宣扬的工程师文化氛围也成为了许多工程师梦寐以求的技术殿堂，其内部的工程实践更是技术分享大会中最热门的话题之一。但迄今为止，没有一本书系统</w:t>
      </w:r>
      <w:r>
        <w:rPr>
          <w:sz w:val="24"/>
          <w:szCs w:val="24"/>
        </w:rPr>
        <w:t>地介绍</w:t>
      </w:r>
      <w:r>
        <w:rPr>
          <w:rFonts w:ascii="Times New Roman" w:eastAsia="Times New Roman"/>
          <w:spacing w:val="-3"/>
          <w:sz w:val="24"/>
          <w:szCs w:val="24"/>
        </w:rPr>
        <w:t>Google</w:t>
      </w:r>
      <w:r>
        <w:rPr>
          <w:sz w:val="24"/>
          <w:szCs w:val="24"/>
        </w:rPr>
        <w:t>内部产品的研发流程与</w:t>
      </w:r>
    </w:p>
    <w:p>
      <w:pPr>
        <w:spacing w:after="0" w:line="300" w:lineRule="auto"/>
        <w:rPr>
          <w:sz w:val="21"/>
          <w:szCs w:val="21"/>
        </w:rPr>
        <w:sectPr>
          <w:pgSz w:w="5050" w:h="6630"/>
          <w:pgMar w:top="220" w:right="0" w:bottom="360" w:left="0" w:header="0" w:footer="80" w:gutter="0"/>
          <w:pgNumType w:fmt="decimal"/>
          <w:cols w:space="720" w:num="1"/>
        </w:sectPr>
      </w:pPr>
    </w:p>
    <w:p>
      <w:pPr>
        <w:pStyle w:val="6"/>
        <w:spacing w:before="34" w:line="290" w:lineRule="auto"/>
        <w:ind w:right="142"/>
        <w:rPr>
          <w:sz w:val="24"/>
          <w:szCs w:val="24"/>
        </w:rPr>
      </w:pPr>
      <w:r>
        <w:rPr>
          <w:sz w:val="24"/>
          <w:szCs w:val="24"/>
        </w:rPr>
        <w:t>模式，包括开发、测试、发布、团队成员如何分工协作等细节，直到</w:t>
      </w:r>
    </w:p>
    <w:p>
      <w:pPr>
        <w:pStyle w:val="6"/>
        <w:spacing w:before="13" w:line="302" w:lineRule="auto"/>
        <w:ind w:right="97"/>
        <w:jc w:val="both"/>
        <w:rPr>
          <w:sz w:val="24"/>
          <w:szCs w:val="24"/>
        </w:rPr>
      </w:pPr>
      <w:r>
        <w:rPr>
          <w:sz w:val="24"/>
          <w:szCs w:val="24"/>
        </w:rPr>
        <w:t>《</w:t>
      </w:r>
      <w:r>
        <w:rPr>
          <w:rFonts w:ascii="Times New Roman" w:eastAsia="Times New Roman"/>
          <w:sz w:val="24"/>
          <w:szCs w:val="24"/>
        </w:rPr>
        <w:t>How Google Tests Software</w:t>
      </w:r>
      <w:r>
        <w:rPr>
          <w:sz w:val="24"/>
          <w:szCs w:val="24"/>
        </w:rPr>
        <w:t>》的出现，才使得我们有机会管中窥豹，了解</w:t>
      </w:r>
      <w:r>
        <w:rPr>
          <w:rFonts w:ascii="Times New Roman" w:eastAsia="Times New Roman"/>
          <w:sz w:val="24"/>
          <w:szCs w:val="24"/>
        </w:rPr>
        <w:t>Google</w:t>
      </w:r>
      <w:r>
        <w:rPr>
          <w:sz w:val="24"/>
          <w:szCs w:val="24"/>
        </w:rPr>
        <w:t>技术神秘之处。这也是我们翻译这本书的第一个原因。</w:t>
      </w:r>
    </w:p>
    <w:p>
      <w:pPr>
        <w:pStyle w:val="6"/>
        <w:spacing w:line="300" w:lineRule="auto"/>
        <w:ind w:right="142" w:firstLine="599"/>
        <w:rPr>
          <w:sz w:val="24"/>
          <w:szCs w:val="24"/>
        </w:rPr>
      </w:pPr>
      <w:r>
        <w:rPr>
          <w:spacing w:val="-2"/>
          <w:sz w:val="24"/>
          <w:szCs w:val="24"/>
        </w:rPr>
        <w:t>正如本书中所提及的那样，互联</w:t>
      </w:r>
      <w:r>
        <w:rPr>
          <w:sz w:val="24"/>
          <w:szCs w:val="24"/>
        </w:rPr>
        <w:t xml:space="preserve">网的出现改变了许多软件研发的模 </w:t>
      </w:r>
      <w:r>
        <w:rPr>
          <w:spacing w:val="-2"/>
          <w:sz w:val="24"/>
          <w:szCs w:val="24"/>
        </w:rPr>
        <w:t>式。许多曾经红极一时的传统测试书籍里提及的最佳测试实践，在当前的环境下，效率会大大下降，在一些极端的情况下甚至会适得其反。我自己</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就是一名测试工程师，从事互联网方面的测试工作，对此深有体会，也经常焦虑如何在制约质量和快速发布之间寻找平衡，所以，也特别想从一些主流互联网公司的测试模式中得到启发和借鉴，特别是想看一下这个世界上最成功、增长速度最快的互联网公司</w:t>
      </w:r>
      <w:r>
        <w:rPr>
          <w:rFonts w:ascii="Times New Roman" w:hAnsi="Times New Roman" w:eastAsia="Times New Roman"/>
          <w:sz w:val="24"/>
          <w:szCs w:val="24"/>
        </w:rPr>
        <w:t>——Google</w:t>
      </w:r>
      <w:r>
        <w:rPr>
          <w:sz w:val="24"/>
          <w:szCs w:val="24"/>
        </w:rPr>
        <w:t>，是如何应对互联网测试挑战的。通过翻译这本书，自己学到了更多感兴趣的知识。这也是我们翻译这本书的第二个原因。</w:t>
      </w:r>
    </w:p>
    <w:p>
      <w:pPr>
        <w:pStyle w:val="6"/>
        <w:tabs>
          <w:tab w:val="left" w:pos="1589"/>
        </w:tabs>
        <w:spacing w:line="375" w:lineRule="exact"/>
        <w:ind w:left="599"/>
        <w:jc w:val="center"/>
        <w:rPr>
          <w:sz w:val="24"/>
          <w:szCs w:val="24"/>
        </w:rPr>
      </w:pP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6"/>
          <w:sz w:val="24"/>
          <w:szCs w:val="24"/>
        </w:rPr>
        <w:t>Whittaker</w:t>
      </w:r>
      <w:r>
        <w:rPr>
          <w:sz w:val="24"/>
          <w:szCs w:val="24"/>
        </w:rPr>
        <w:t>在正式撰写本书</w:t>
      </w:r>
    </w:p>
    <w:p>
      <w:pPr>
        <w:spacing w:after="0" w:line="375" w:lineRule="exact"/>
        <w:jc w:val="center"/>
        <w:rPr>
          <w:sz w:val="21"/>
          <w:szCs w:val="21"/>
        </w:rPr>
        <w:sectPr>
          <w:pgSz w:w="5050" w:h="6630"/>
          <w:pgMar w:top="80" w:right="0" w:bottom="360" w:left="0" w:header="0" w:footer="80" w:gutter="0"/>
          <w:pgNumType w:fmt="decimal"/>
          <w:cols w:space="720" w:num="1"/>
        </w:sectPr>
      </w:pPr>
    </w:p>
    <w:p>
      <w:pPr>
        <w:pStyle w:val="6"/>
        <w:tabs>
          <w:tab w:val="left" w:pos="1854"/>
        </w:tabs>
        <w:spacing w:before="54" w:line="300" w:lineRule="auto"/>
        <w:ind w:right="97"/>
        <w:rPr>
          <w:sz w:val="24"/>
          <w:szCs w:val="24"/>
        </w:rPr>
      </w:pPr>
      <w:r>
        <w:rPr>
          <w:sz w:val="24"/>
          <w:szCs w:val="24"/>
        </w:rPr>
        <w:t>英文版之前，于</w:t>
      </w:r>
      <w:r>
        <w:rPr>
          <w:rFonts w:ascii="Times New Roman" w:hAnsi="Times New Roman" w:eastAsia="Times New Roman"/>
          <w:spacing w:val="-4"/>
          <w:sz w:val="24"/>
          <w:szCs w:val="24"/>
        </w:rPr>
        <w:t>2011</w:t>
      </w:r>
      <w:r>
        <w:rPr>
          <w:sz w:val="24"/>
          <w:szCs w:val="24"/>
        </w:rPr>
        <w:t>年</w:t>
      </w:r>
      <w:r>
        <w:rPr>
          <w:rFonts w:ascii="Times New Roman" w:hAnsi="Times New Roman" w:eastAsia="Times New Roman"/>
          <w:sz w:val="24"/>
          <w:szCs w:val="24"/>
        </w:rPr>
        <w:t>1</w:t>
      </w:r>
      <w:r>
        <w:rPr>
          <w:sz w:val="24"/>
          <w:szCs w:val="24"/>
        </w:rPr>
        <w:t>月在</w:t>
      </w:r>
      <w:r>
        <w:rPr>
          <w:rFonts w:ascii="Times New Roman" w:hAnsi="Times New Roman" w:eastAsia="Times New Roman"/>
          <w:spacing w:val="-3"/>
          <w:sz w:val="24"/>
          <w:szCs w:val="24"/>
        </w:rPr>
        <w:t xml:space="preserve">Google </w:t>
      </w:r>
      <w:r>
        <w:rPr>
          <w:rFonts w:ascii="Times New Roman" w:hAnsi="Times New Roman" w:eastAsia="Times New Roman"/>
          <w:spacing w:val="-7"/>
          <w:sz w:val="24"/>
          <w:szCs w:val="24"/>
        </w:rPr>
        <w:t>Testing</w:t>
      </w:r>
      <w:r>
        <w:rPr>
          <w:rFonts w:ascii="Times New Roman" w:hAnsi="Times New Roman" w:eastAsia="Times New Roman"/>
          <w:spacing w:val="-7"/>
          <w:sz w:val="24"/>
          <w:szCs w:val="24"/>
        </w:rPr>
        <w:tab/>
      </w:r>
      <w:r>
        <w:rPr>
          <w:rFonts w:ascii="Times New Roman" w:hAnsi="Times New Roman" w:eastAsia="Times New Roman"/>
          <w:spacing w:val="-4"/>
          <w:sz w:val="24"/>
          <w:szCs w:val="24"/>
        </w:rPr>
        <w:t>Blog</w:t>
      </w:r>
      <w:r>
        <w:rPr>
          <w:sz w:val="24"/>
          <w:szCs w:val="24"/>
        </w:rPr>
        <w:t>上尝试发表了</w:t>
      </w:r>
      <w:r>
        <w:rPr>
          <w:rFonts w:ascii="Times New Roman" w:hAnsi="Times New Roman" w:eastAsia="Times New Roman"/>
          <w:sz w:val="24"/>
          <w:szCs w:val="24"/>
        </w:rPr>
        <w:t xml:space="preserve">“How </w:t>
      </w:r>
      <w:r>
        <w:rPr>
          <w:rFonts w:ascii="Times New Roman" w:hAnsi="Times New Roman" w:eastAsia="Times New Roman"/>
          <w:spacing w:val="-3"/>
          <w:sz w:val="24"/>
          <w:szCs w:val="24"/>
        </w:rPr>
        <w:t>Google</w:t>
      </w:r>
      <w:r>
        <w:rPr>
          <w:rFonts w:ascii="Times New Roman" w:hAnsi="Times New Roman" w:eastAsia="Times New Roman"/>
          <w:spacing w:val="14"/>
          <w:sz w:val="24"/>
          <w:szCs w:val="24"/>
        </w:rPr>
        <w:t xml:space="preserve"> </w:t>
      </w:r>
      <w:r>
        <w:rPr>
          <w:rFonts w:ascii="Times New Roman" w:hAnsi="Times New Roman" w:eastAsia="Times New Roman"/>
          <w:spacing w:val="-8"/>
          <w:sz w:val="24"/>
          <w:szCs w:val="24"/>
        </w:rPr>
        <w:t>Test</w:t>
      </w:r>
      <w:r>
        <w:rPr>
          <w:rFonts w:ascii="Times New Roman" w:hAnsi="Times New Roman" w:eastAsia="Times New Roman"/>
          <w:spacing w:val="5"/>
          <w:sz w:val="24"/>
          <w:szCs w:val="24"/>
        </w:rPr>
        <w:t xml:space="preserve"> </w:t>
      </w:r>
      <w:r>
        <w:rPr>
          <w:rFonts w:ascii="Times New Roman" w:hAnsi="Times New Roman" w:eastAsia="Times New Roman"/>
          <w:sz w:val="24"/>
          <w:szCs w:val="24"/>
        </w:rPr>
        <w:t>Software”</w:t>
      </w:r>
      <w:r>
        <w:rPr>
          <w:sz w:val="24"/>
          <w:szCs w:val="24"/>
        </w:rPr>
        <w:t>系列文章。当看到第一篇时我就被深深地吸引住了， 第一感觉就是，太棒了</w:t>
      </w:r>
      <w:r>
        <w:rPr>
          <w:spacing w:val="-3"/>
          <w:sz w:val="24"/>
          <w:szCs w:val="24"/>
        </w:rPr>
        <w:t>！</w:t>
      </w:r>
      <w:r>
        <w:rPr>
          <w:rFonts w:ascii="Times New Roman" w:hAnsi="Times New Roman" w:eastAsia="Times New Roman"/>
          <w:spacing w:val="-3"/>
          <w:sz w:val="24"/>
          <w:szCs w:val="24"/>
        </w:rPr>
        <w:t>Google</w:t>
      </w:r>
      <w:r>
        <w:rPr>
          <w:sz w:val="24"/>
          <w:szCs w:val="24"/>
        </w:rPr>
        <w:t>测试团队居然是这样组织的！之后，随着这个系列文章的逐一公开</w:t>
      </w:r>
      <w:r>
        <w:rPr>
          <w:spacing w:val="-3"/>
          <w:sz w:val="24"/>
          <w:szCs w:val="24"/>
        </w:rPr>
        <w:t>，</w:t>
      </w:r>
      <w:r>
        <w:rPr>
          <w:rFonts w:ascii="Times New Roman" w:hAnsi="Times New Roman" w:eastAsia="Times New Roman"/>
          <w:spacing w:val="-3"/>
          <w:sz w:val="24"/>
          <w:szCs w:val="24"/>
        </w:rPr>
        <w:t>Google</w:t>
      </w:r>
      <w:r>
        <w:rPr>
          <w:sz w:val="24"/>
          <w:szCs w:val="24"/>
        </w:rPr>
        <w:t>也逐渐揭开了其神秘面纱，让我对其测试实践也有了越来越多的了解，但了解的越多，疑惑也就越多。不得不承认，这几篇文章就像正餐前的开胃小菜，它完全勾起了大家的食欲，仅仅</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2866"/>
          <w:tab w:val="left" w:pos="3338"/>
          <w:tab w:val="left" w:pos="3578"/>
          <w:tab w:val="left" w:pos="4463"/>
        </w:tabs>
        <w:spacing w:before="34" w:line="300" w:lineRule="auto"/>
        <w:ind w:right="82"/>
        <w:rPr>
          <w:sz w:val="24"/>
          <w:szCs w:val="24"/>
        </w:rPr>
      </w:pPr>
      <w:r>
        <w:rPr>
          <w:sz w:val="24"/>
          <w:szCs w:val="24"/>
        </w:rPr>
        <w:t>依赖这几篇文章完全不能满足窥探</w:t>
      </w:r>
      <w:r>
        <w:rPr>
          <w:rFonts w:ascii="Times New Roman" w:eastAsia="Times New Roman"/>
          <w:spacing w:val="-3"/>
          <w:sz w:val="24"/>
          <w:szCs w:val="24"/>
        </w:rPr>
        <w:t>Google</w:t>
      </w:r>
      <w:r>
        <w:rPr>
          <w:sz w:val="24"/>
          <w:szCs w:val="24"/>
        </w:rPr>
        <w:t>测试体系的需求。在</w:t>
      </w:r>
      <w:r>
        <w:rPr>
          <w:rFonts w:ascii="Times New Roman" w:eastAsia="Times New Roman"/>
          <w:spacing w:val="-4"/>
          <w:sz w:val="24"/>
          <w:szCs w:val="24"/>
        </w:rPr>
        <w:t>2011</w:t>
      </w:r>
      <w:r>
        <w:rPr>
          <w:sz w:val="24"/>
          <w:szCs w:val="24"/>
        </w:rPr>
        <w:t>年</w:t>
      </w:r>
      <w:r>
        <w:rPr>
          <w:rFonts w:ascii="Times New Roman" w:eastAsia="Times New Roman"/>
          <w:spacing w:val="-8"/>
          <w:sz w:val="24"/>
          <w:szCs w:val="24"/>
        </w:rPr>
        <w:t xml:space="preserve">11 </w:t>
      </w:r>
      <w:r>
        <w:rPr>
          <w:sz w:val="24"/>
          <w:szCs w:val="24"/>
        </w:rPr>
        <w:t>月的</w:t>
      </w:r>
      <w:r>
        <w:rPr>
          <w:rFonts w:ascii="Times New Roman" w:eastAsia="Times New Roman"/>
          <w:spacing w:val="-7"/>
          <w:sz w:val="24"/>
          <w:szCs w:val="24"/>
        </w:rPr>
        <w:t>GTAC</w:t>
      </w:r>
      <w:r>
        <w:rPr>
          <w:spacing w:val="-7"/>
          <w:sz w:val="24"/>
          <w:szCs w:val="24"/>
        </w:rPr>
        <w:t>（</w:t>
      </w:r>
      <w:r>
        <w:rPr>
          <w:rFonts w:ascii="Times New Roman" w:eastAsia="Times New Roman"/>
          <w:spacing w:val="-7"/>
          <w:sz w:val="24"/>
          <w:szCs w:val="24"/>
        </w:rPr>
        <w:t>Google</w:t>
      </w:r>
      <w:r>
        <w:rPr>
          <w:rFonts w:ascii="Times New Roman" w:eastAsia="Times New Roman"/>
          <w:spacing w:val="-7"/>
          <w:sz w:val="24"/>
          <w:szCs w:val="24"/>
        </w:rPr>
        <w:tab/>
      </w:r>
      <w:r>
        <w:rPr>
          <w:rFonts w:ascii="Times New Roman" w:eastAsia="Times New Roman"/>
          <w:spacing w:val="-8"/>
          <w:sz w:val="24"/>
          <w:szCs w:val="24"/>
        </w:rPr>
        <w:t>Test</w:t>
      </w:r>
      <w:r>
        <w:rPr>
          <w:rFonts w:ascii="Times New Roman" w:eastAsia="Times New Roman"/>
          <w:spacing w:val="-8"/>
          <w:sz w:val="24"/>
          <w:szCs w:val="24"/>
        </w:rPr>
        <w:tab/>
      </w:r>
      <w:r>
        <w:rPr>
          <w:rFonts w:ascii="Times New Roman" w:eastAsia="Times New Roman"/>
          <w:spacing w:val="-8"/>
          <w:sz w:val="24"/>
          <w:szCs w:val="24"/>
        </w:rPr>
        <w:t xml:space="preserve">Automation </w:t>
      </w:r>
      <w:r>
        <w:rPr>
          <w:rFonts w:ascii="Times New Roman" w:eastAsia="Times New Roman"/>
          <w:spacing w:val="-4"/>
          <w:sz w:val="24"/>
          <w:szCs w:val="24"/>
        </w:rPr>
        <w:t>Conference</w:t>
      </w:r>
      <w:r>
        <w:rPr>
          <w:spacing w:val="-4"/>
          <w:sz w:val="24"/>
          <w:szCs w:val="24"/>
        </w:rPr>
        <w:t>）</w:t>
      </w:r>
      <w:r>
        <w:rPr>
          <w:sz w:val="24"/>
          <w:szCs w:val="24"/>
        </w:rPr>
        <w:t>大会上，我见到了</w:t>
      </w:r>
      <w:r>
        <w:rPr>
          <w:rFonts w:ascii="Times New Roman" w:eastAsia="Times New Roman"/>
          <w:spacing w:val="-4"/>
          <w:sz w:val="24"/>
          <w:szCs w:val="24"/>
        </w:rPr>
        <w:t xml:space="preserve">James </w:t>
      </w:r>
      <w:r>
        <w:rPr>
          <w:sz w:val="24"/>
          <w:szCs w:val="24"/>
        </w:rPr>
        <w:t>本人，便聊起了《</w:t>
      </w:r>
      <w:r>
        <w:rPr>
          <w:rFonts w:ascii="Times New Roman" w:eastAsia="Times New Roman"/>
          <w:spacing w:val="-3"/>
          <w:sz w:val="24"/>
          <w:szCs w:val="24"/>
        </w:rPr>
        <w:t>How</w:t>
      </w:r>
      <w:r>
        <w:rPr>
          <w:rFonts w:ascii="Times New Roman" w:eastAsia="Times New Roman"/>
          <w:spacing w:val="-3"/>
          <w:sz w:val="24"/>
          <w:szCs w:val="24"/>
        </w:rPr>
        <w:tab/>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8"/>
          <w:sz w:val="24"/>
          <w:szCs w:val="24"/>
        </w:rPr>
        <w:t xml:space="preserve">Test </w:t>
      </w:r>
      <w:r>
        <w:rPr>
          <w:rFonts w:ascii="Times New Roman" w:eastAsia="Times New Roman"/>
          <w:sz w:val="24"/>
          <w:szCs w:val="24"/>
        </w:rPr>
        <w:t>Software</w:t>
      </w:r>
      <w:r>
        <w:rPr>
          <w:sz w:val="24"/>
          <w:szCs w:val="24"/>
        </w:rPr>
        <w:t>》这本书</w:t>
      </w:r>
      <w:r>
        <w:rPr>
          <w:spacing w:val="-3"/>
          <w:sz w:val="24"/>
          <w:szCs w:val="24"/>
        </w:rPr>
        <w:t>，</w:t>
      </w:r>
      <w:r>
        <w:rPr>
          <w:rFonts w:ascii="Times New Roman" w:eastAsia="Times New Roman"/>
          <w:spacing w:val="-3"/>
          <w:sz w:val="24"/>
          <w:szCs w:val="24"/>
        </w:rPr>
        <w:t>James</w:t>
      </w:r>
      <w:r>
        <w:rPr>
          <w:sz w:val="24"/>
          <w:szCs w:val="24"/>
        </w:rPr>
        <w:t>一听到又有人在打探这本书的下落，乐呵得嘴都合不拢了，却卖起了关子来，只是说书快出版了。大约在</w:t>
      </w:r>
      <w:r>
        <w:rPr>
          <w:rFonts w:ascii="Times New Roman" w:eastAsia="Times New Roman"/>
          <w:sz w:val="24"/>
          <w:szCs w:val="24"/>
        </w:rPr>
        <w:t>2012</w:t>
      </w:r>
      <w:r>
        <w:rPr>
          <w:sz w:val="24"/>
          <w:szCs w:val="24"/>
        </w:rPr>
        <w:t>年</w:t>
      </w:r>
      <w:r>
        <w:rPr>
          <w:rFonts w:ascii="Times New Roman" w:eastAsia="Times New Roman"/>
          <w:sz w:val="24"/>
          <w:szCs w:val="24"/>
        </w:rPr>
        <w:t>9</w:t>
      </w:r>
      <w:r>
        <w:rPr>
          <w:sz w:val="24"/>
          <w:szCs w:val="24"/>
        </w:rPr>
        <w:t>月，这本书的英文版终于问世之后，突然接到李中杰（本书的合译者之一）的电话，问我为什么不去翻译一下这本书</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呢。之前虽然是兴趣使然，做过那几</w:t>
      </w:r>
      <w:r>
        <w:rPr>
          <w:sz w:val="24"/>
          <w:szCs w:val="24"/>
        </w:rPr>
        <w:t xml:space="preserve">篇文章的翻译，但与翻译一本书相 </w:t>
      </w:r>
      <w:r>
        <w:rPr>
          <w:spacing w:val="-2"/>
          <w:sz w:val="24"/>
          <w:szCs w:val="24"/>
        </w:rPr>
        <w:t>比，还是有些微不足道的。但几经转</w:t>
      </w:r>
      <w:r>
        <w:rPr>
          <w:sz w:val="24"/>
          <w:szCs w:val="24"/>
        </w:rPr>
        <w:t xml:space="preserve">辗，还是机缘巧合地去做了这件事 </w:t>
      </w:r>
      <w:r>
        <w:rPr>
          <w:spacing w:val="-2"/>
          <w:sz w:val="24"/>
          <w:szCs w:val="24"/>
        </w:rPr>
        <w:t>情，这也是翻译这本书的第三个原因</w:t>
      </w:r>
      <w:r>
        <w:rPr>
          <w:sz w:val="24"/>
          <w:szCs w:val="24"/>
        </w:rPr>
        <w:t>吧。</w:t>
      </w:r>
    </w:p>
    <w:p>
      <w:pPr>
        <w:pStyle w:val="6"/>
        <w:spacing w:line="300" w:lineRule="auto"/>
        <w:ind w:right="142" w:firstLine="599"/>
        <w:rPr>
          <w:sz w:val="24"/>
          <w:szCs w:val="24"/>
        </w:rPr>
      </w:pPr>
      <w:r>
        <w:rPr>
          <w:sz w:val="24"/>
          <w:szCs w:val="24"/>
        </w:rPr>
        <w:t>最后要说的，也是最重要的一个原因。我原本根本没有这么大的勇气来完成这件事情。众所周知，</w:t>
      </w:r>
      <w:r>
        <w:rPr>
          <w:rFonts w:ascii="Times New Roman" w:eastAsia="Times New Roman"/>
          <w:sz w:val="24"/>
          <w:szCs w:val="24"/>
        </w:rPr>
        <w:t xml:space="preserve">James </w:t>
      </w:r>
      <w:r>
        <w:rPr>
          <w:sz w:val="24"/>
          <w:szCs w:val="24"/>
        </w:rPr>
        <w:t>不仅是测试领域的泰山北斗，而且他颇具文学功底，语言诙谐幽默，妙笔生花，翻译他的书籍，让我诚惶诚</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恐，以至于焦虑得昼夜不安。但两位合译者，李中杰博士和薛明，他们的乐观与自信让本书的翻译得以完成。与他们两位的合作，幸福之感难以言表，所收获的也不仅仅是长知识那么简单，更有许多惊喜深藏内心。翻译别人的书，像是在反刍，再精彩也是</w:t>
      </w:r>
      <w:r>
        <w:rPr>
          <w:sz w:val="24"/>
          <w:szCs w:val="24"/>
        </w:rPr>
        <w:t xml:space="preserve">在讲别人的故事，还是期待有朝一 </w:t>
      </w:r>
      <w:r>
        <w:rPr>
          <w:spacing w:val="-2"/>
          <w:w w:val="95"/>
          <w:sz w:val="24"/>
          <w:szCs w:val="24"/>
        </w:rPr>
        <w:t>日，能够也有机会讲讲自己的故事。</w:t>
      </w:r>
    </w:p>
    <w:p>
      <w:pPr>
        <w:pStyle w:val="6"/>
        <w:spacing w:line="300" w:lineRule="auto"/>
        <w:ind w:right="142" w:firstLine="599"/>
        <w:jc w:val="both"/>
        <w:rPr>
          <w:sz w:val="24"/>
          <w:szCs w:val="24"/>
        </w:rPr>
      </w:pPr>
      <w:r>
        <w:rPr>
          <w:spacing w:val="-2"/>
          <w:sz w:val="24"/>
          <w:szCs w:val="24"/>
        </w:rPr>
        <w:t>最后祝愿国内的读者能够从这本书中有所借鉴，找到适合自己现状的</w:t>
      </w:r>
      <w:r>
        <w:rPr>
          <w:spacing w:val="-2"/>
          <w:w w:val="95"/>
          <w:sz w:val="24"/>
          <w:szCs w:val="24"/>
        </w:rPr>
        <w:t>开发测试模式。由于译者水平有限，</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错漏之处在所难免，若有欠妥之处， 欢迎指正。</w:t>
      </w:r>
    </w:p>
    <w:p>
      <w:pPr>
        <w:spacing w:after="0" w:line="300" w:lineRule="auto"/>
        <w:rPr>
          <w:sz w:val="21"/>
          <w:szCs w:val="21"/>
        </w:rPr>
        <w:sectPr>
          <w:pgSz w:w="5050" w:h="6630"/>
          <w:pgMar w:top="80" w:right="0" w:bottom="360" w:left="0" w:header="0" w:footer="80" w:gutter="0"/>
          <w:pgNumType w:fmt="decimal"/>
          <w:cols w:space="720" w:num="1"/>
        </w:sectPr>
      </w:pPr>
    </w:p>
    <w:p>
      <w:pPr>
        <w:spacing w:before="19" w:line="336" w:lineRule="auto"/>
        <w:ind w:left="369" w:right="112" w:hanging="270"/>
        <w:jc w:val="left"/>
        <w:rPr>
          <w:sz w:val="52"/>
          <w:szCs w:val="21"/>
        </w:rPr>
      </w:pPr>
      <w:bookmarkStart w:id="189" w:name="_bookmark121"/>
      <w:bookmarkEnd w:id="189"/>
      <w:bookmarkStart w:id="190" w:name="致谢"/>
      <w:bookmarkEnd w:id="190"/>
      <w:r>
        <w:rPr>
          <w:sz w:val="21"/>
          <w:szCs w:val="21"/>
        </w:rPr>
        <w:fldChar w:fldCharType="begin"/>
      </w:r>
      <w:r>
        <w:rPr>
          <w:sz w:val="21"/>
          <w:szCs w:val="21"/>
        </w:rPr>
        <w:instrText xml:space="preserve"> HYPERLINK \l "_bookmark4" </w:instrText>
      </w:r>
      <w:r>
        <w:rPr>
          <w:sz w:val="21"/>
          <w:szCs w:val="21"/>
        </w:rPr>
        <w:fldChar w:fldCharType="separate"/>
      </w:r>
      <w:r>
        <w:rPr>
          <w:color w:val="0000ED"/>
          <w:sz w:val="52"/>
          <w:szCs w:val="21"/>
          <w:u w:val="single" w:color="0000ED"/>
        </w:rPr>
        <w:t>《</w:t>
      </w:r>
      <w:r>
        <w:rPr>
          <w:rFonts w:ascii="Times New Roman" w:eastAsia="Times New Roman"/>
          <w:b/>
          <w:color w:val="0000ED"/>
          <w:sz w:val="52"/>
          <w:szCs w:val="21"/>
          <w:u w:val="single" w:color="0000ED"/>
        </w:rPr>
        <w:t>Google</w:t>
      </w:r>
      <w:r>
        <w:rPr>
          <w:color w:val="0000ED"/>
          <w:sz w:val="52"/>
          <w:szCs w:val="21"/>
          <w:u w:val="single" w:color="0000ED"/>
        </w:rPr>
        <w:t>软件测试之道》业界热评</w:t>
      </w:r>
      <w:r>
        <w:rPr>
          <w:color w:val="0000ED"/>
          <w:sz w:val="52"/>
          <w:szCs w:val="21"/>
          <w:u w:val="single" w:color="0000ED"/>
        </w:rPr>
        <w:fldChar w:fldCharType="end"/>
      </w:r>
    </w:p>
    <w:p>
      <w:pPr>
        <w:pStyle w:val="6"/>
        <w:ind w:left="0"/>
        <w:rPr>
          <w:sz w:val="18"/>
          <w:szCs w:val="24"/>
        </w:rPr>
      </w:pPr>
    </w:p>
    <w:p>
      <w:pPr>
        <w:pStyle w:val="6"/>
        <w:spacing w:before="245" w:line="300" w:lineRule="auto"/>
        <w:ind w:right="142" w:firstLine="599"/>
        <w:jc w:val="both"/>
        <w:rPr>
          <w:sz w:val="24"/>
          <w:szCs w:val="24"/>
        </w:rPr>
      </w:pPr>
      <w:r>
        <w:rPr>
          <w:rFonts w:ascii="Times New Roman" w:hAnsi="Times New Roman" w:eastAsia="Times New Roman"/>
          <w:sz w:val="24"/>
          <w:szCs w:val="24"/>
        </w:rPr>
        <w:t>“Google</w:t>
      </w:r>
      <w:r>
        <w:rPr>
          <w:sz w:val="24"/>
          <w:szCs w:val="24"/>
        </w:rPr>
        <w:t>的测试理念有什么与众不同？</w:t>
      </w:r>
      <w:r>
        <w:rPr>
          <w:rFonts w:ascii="Times New Roman" w:hAnsi="Times New Roman" w:eastAsia="Times New Roman"/>
          <w:sz w:val="24"/>
          <w:szCs w:val="24"/>
        </w:rPr>
        <w:t>Google</w:t>
      </w:r>
      <w:r>
        <w:rPr>
          <w:sz w:val="24"/>
          <w:szCs w:val="24"/>
        </w:rPr>
        <w:t>的快速开发、快速发布的秘密又是什么？《</w:t>
      </w:r>
      <w:r>
        <w:rPr>
          <w:rFonts w:ascii="Times New Roman" w:hAnsi="Times New Roman" w:eastAsia="Times New Roman"/>
          <w:sz w:val="24"/>
          <w:szCs w:val="24"/>
        </w:rPr>
        <w:t>Google</w:t>
      </w:r>
      <w:r>
        <w:rPr>
          <w:sz w:val="24"/>
          <w:szCs w:val="24"/>
        </w:rPr>
        <w:t>软件测试之道》将</w:t>
      </w:r>
      <w:r>
        <w:rPr>
          <w:rFonts w:ascii="Times New Roman" w:hAnsi="Times New Roman" w:eastAsia="Times New Roman"/>
          <w:sz w:val="24"/>
          <w:szCs w:val="24"/>
        </w:rPr>
        <w:t>Google</w:t>
      </w:r>
      <w:r>
        <w:rPr>
          <w:sz w:val="24"/>
          <w:szCs w:val="24"/>
        </w:rPr>
        <w:t>的测试、产品的发布变得没有那么神秘，本书系统地介绍了</w:t>
      </w:r>
      <w:r>
        <w:rPr>
          <w:rFonts w:ascii="Times New Roman" w:hAnsi="Times New Roman" w:eastAsia="Times New Roman"/>
          <w:sz w:val="24"/>
          <w:szCs w:val="24"/>
        </w:rPr>
        <w:t>Google</w:t>
      </w:r>
      <w:r>
        <w:rPr>
          <w:sz w:val="24"/>
          <w:szCs w:val="24"/>
        </w:rPr>
        <w:t>的测试理念、自动化测试技术、产品发布流程，以及测试团队的</w:t>
      </w:r>
    </w:p>
    <w:p>
      <w:pPr>
        <w:spacing w:after="0" w:line="300" w:lineRule="auto"/>
        <w:jc w:val="both"/>
        <w:rPr>
          <w:sz w:val="21"/>
          <w:szCs w:val="21"/>
        </w:rPr>
        <w:sectPr>
          <w:pgSz w:w="5050" w:h="6630"/>
          <w:pgMar w:top="200" w:right="0" w:bottom="360" w:left="0" w:header="0" w:footer="80"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组成和测试工程师的招聘，是一本真心做技术分享的好书！</w:t>
      </w:r>
      <w:r>
        <w:rPr>
          <w:rFonts w:ascii="Times New Roman" w:hAnsi="Times New Roman" w:eastAsia="Times New Roman"/>
          <w:sz w:val="24"/>
          <w:szCs w:val="24"/>
        </w:rPr>
        <w:t>”</w:t>
      </w:r>
    </w:p>
    <w:p>
      <w:pPr>
        <w:pStyle w:val="6"/>
        <w:spacing w:line="383" w:lineRule="exact"/>
        <w:ind w:left="699"/>
        <w:rPr>
          <w:sz w:val="24"/>
          <w:szCs w:val="24"/>
        </w:rPr>
      </w:pPr>
      <w:r>
        <w:rPr>
          <w:rFonts w:ascii="Times New Roman" w:hAnsi="Times New Roman" w:eastAsia="Times New Roman"/>
          <w:sz w:val="24"/>
          <w:szCs w:val="24"/>
        </w:rPr>
        <w:t xml:space="preserve">—— </w:t>
      </w:r>
      <w:r>
        <w:rPr>
          <w:sz w:val="24"/>
          <w:szCs w:val="24"/>
        </w:rPr>
        <w:t>张南，</w:t>
      </w:r>
      <w:r>
        <w:rPr>
          <w:rFonts w:ascii="Times New Roman" w:hAnsi="Times New Roman" w:eastAsia="Times New Roman"/>
          <w:sz w:val="24"/>
          <w:szCs w:val="24"/>
        </w:rPr>
        <w:t>Google</w:t>
      </w:r>
      <w:r>
        <w:rPr>
          <w:sz w:val="24"/>
          <w:szCs w:val="24"/>
        </w:rPr>
        <w:t>中国测试经理</w:t>
      </w:r>
    </w:p>
    <w:p>
      <w:pPr>
        <w:pStyle w:val="6"/>
        <w:tabs>
          <w:tab w:val="left" w:pos="3443"/>
        </w:tabs>
        <w:spacing w:before="96" w:line="300" w:lineRule="auto"/>
        <w:ind w:right="97" w:firstLine="599"/>
        <w:rPr>
          <w:sz w:val="24"/>
          <w:szCs w:val="24"/>
        </w:rPr>
      </w:pPr>
      <w:r>
        <w:rPr>
          <w:rFonts w:ascii="Times New Roman" w:hAnsi="Times New Roman" w:eastAsia="Times New Roman"/>
          <w:sz w:val="24"/>
          <w:szCs w:val="24"/>
        </w:rPr>
        <w:t>“</w:t>
      </w:r>
      <w:r>
        <w:rPr>
          <w:sz w:val="24"/>
          <w:szCs w:val="24"/>
        </w:rPr>
        <w:t>读完本书</w:t>
      </w:r>
      <w:r>
        <w:rPr>
          <w:spacing w:val="-3"/>
          <w:sz w:val="24"/>
          <w:szCs w:val="24"/>
        </w:rPr>
        <w:t>，</w:t>
      </w:r>
      <w:r>
        <w:rPr>
          <w:rFonts w:ascii="Times New Roman" w:hAnsi="Times New Roman" w:eastAsia="Times New Roman"/>
          <w:spacing w:val="-3"/>
          <w:sz w:val="24"/>
          <w:szCs w:val="24"/>
        </w:rPr>
        <w:t>Google</w:t>
      </w:r>
      <w:r>
        <w:rPr>
          <w:rFonts w:ascii="Times New Roman" w:hAnsi="Times New Roman" w:eastAsia="Times New Roman"/>
          <w:spacing w:val="-3"/>
          <w:sz w:val="24"/>
          <w:szCs w:val="24"/>
        </w:rPr>
        <w:tab/>
      </w:r>
      <w:r>
        <w:rPr>
          <w:sz w:val="24"/>
          <w:szCs w:val="24"/>
        </w:rPr>
        <w:t>测试就像</w:t>
      </w:r>
      <w:r>
        <w:rPr>
          <w:spacing w:val="-16"/>
          <w:sz w:val="24"/>
          <w:szCs w:val="24"/>
        </w:rPr>
        <w:t>一</w:t>
      </w:r>
      <w:r>
        <w:rPr>
          <w:sz w:val="24"/>
          <w:szCs w:val="24"/>
        </w:rPr>
        <w:t>副完美的测试画卷展现在我的面前。没错，我说的是</w:t>
      </w:r>
      <w:r>
        <w:rPr>
          <w:rFonts w:ascii="Times New Roman" w:hAnsi="Times New Roman" w:eastAsia="Times New Roman"/>
          <w:spacing w:val="5"/>
          <w:sz w:val="24"/>
          <w:szCs w:val="24"/>
        </w:rPr>
        <w:t>‘</w:t>
      </w:r>
      <w:r>
        <w:rPr>
          <w:sz w:val="24"/>
          <w:szCs w:val="24"/>
        </w:rPr>
        <w:t>完美</w:t>
      </w:r>
      <w:r>
        <w:rPr>
          <w:rFonts w:ascii="Times New Roman" w:hAnsi="Times New Roman" w:eastAsia="Times New Roman"/>
          <w:spacing w:val="2"/>
          <w:sz w:val="24"/>
          <w:szCs w:val="24"/>
        </w:rPr>
        <w:t>’</w:t>
      </w:r>
      <w:r>
        <w:rPr>
          <w:spacing w:val="2"/>
          <w:sz w:val="24"/>
          <w:szCs w:val="24"/>
        </w:rPr>
        <w:t>！</w:t>
      </w:r>
      <w:r>
        <w:rPr>
          <w:sz w:val="24"/>
          <w:szCs w:val="24"/>
        </w:rPr>
        <w:t>测试领域一直倡导的诸多测试理念，如尽早测 试、注重早期测试和评审、注重测试人员技能等，对于很多测试团队而 言，是那么的理想化，以至于实施起来困难重重，而在</w:t>
      </w:r>
      <w:r>
        <w:rPr>
          <w:rFonts w:ascii="Times New Roman" w:hAnsi="Times New Roman" w:eastAsia="Times New Roman"/>
          <w:spacing w:val="-3"/>
          <w:sz w:val="24"/>
          <w:szCs w:val="24"/>
        </w:rPr>
        <w:t>Google</w:t>
      </w:r>
      <w:r>
        <w:rPr>
          <w:sz w:val="24"/>
          <w:szCs w:val="24"/>
        </w:rPr>
        <w:t>都已化作种种测试实践，自然又现实。感谢译者</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的工作，让更多中国的测试人员可以从中借鉴</w:t>
      </w:r>
      <w:r>
        <w:rPr>
          <w:rFonts w:ascii="Times New Roman" w:hAnsi="Times New Roman" w:eastAsia="Times New Roman"/>
          <w:sz w:val="24"/>
          <w:szCs w:val="24"/>
        </w:rPr>
        <w:t>Google</w:t>
      </w:r>
      <w:r>
        <w:rPr>
          <w:sz w:val="24"/>
          <w:szCs w:val="24"/>
        </w:rPr>
        <w:t>测试的优秀实践。</w:t>
      </w:r>
      <w:r>
        <w:rPr>
          <w:rFonts w:ascii="Times New Roman" w:hAnsi="Times New Roman" w:eastAsia="Times New Roman"/>
          <w:sz w:val="24"/>
          <w:szCs w:val="24"/>
        </w:rPr>
        <w:t>”</w:t>
      </w:r>
    </w:p>
    <w:p>
      <w:pPr>
        <w:pStyle w:val="6"/>
        <w:spacing w:line="300" w:lineRule="auto"/>
        <w:ind w:right="97" w:firstLine="599"/>
        <w:jc w:val="both"/>
        <w:rPr>
          <w:sz w:val="24"/>
          <w:szCs w:val="24"/>
        </w:rPr>
      </w:pPr>
      <w:r>
        <w:rPr>
          <w:rFonts w:ascii="Times New Roman" w:hAnsi="Times New Roman" w:eastAsia="Times New Roman"/>
          <w:sz w:val="24"/>
          <w:szCs w:val="24"/>
        </w:rPr>
        <w:t xml:space="preserve">—— </w:t>
      </w:r>
      <w:r>
        <w:rPr>
          <w:sz w:val="24"/>
          <w:szCs w:val="24"/>
        </w:rPr>
        <w:t>邰晓梅，独立软件测试培训与咨询顾问、首届</w:t>
      </w:r>
      <w:r>
        <w:rPr>
          <w:rFonts w:ascii="Times New Roman" w:hAnsi="Times New Roman" w:eastAsia="Times New Roman"/>
          <w:sz w:val="24"/>
          <w:szCs w:val="24"/>
        </w:rPr>
        <w:t>ChinaTest</w:t>
      </w:r>
      <w:r>
        <w:rPr>
          <w:sz w:val="24"/>
          <w:szCs w:val="24"/>
        </w:rPr>
        <w:t>大会执行主席</w:t>
      </w:r>
    </w:p>
    <w:p>
      <w:pPr>
        <w:pStyle w:val="6"/>
        <w:spacing w:line="382" w:lineRule="exact"/>
        <w:ind w:left="699"/>
        <w:rPr>
          <w:sz w:val="24"/>
          <w:szCs w:val="24"/>
        </w:rPr>
      </w:pPr>
      <w:r>
        <w:rPr>
          <w:rFonts w:ascii="Times New Roman" w:hAnsi="Times New Roman" w:eastAsia="Times New Roman"/>
          <w:sz w:val="24"/>
          <w:szCs w:val="24"/>
        </w:rPr>
        <w:t>“</w:t>
      </w:r>
      <w:r>
        <w:rPr>
          <w:sz w:val="24"/>
          <w:szCs w:val="24"/>
        </w:rPr>
        <w:t>我</w:t>
      </w:r>
      <w:r>
        <w:rPr>
          <w:rFonts w:ascii="Times New Roman" w:hAnsi="Times New Roman" w:eastAsia="Times New Roman"/>
          <w:sz w:val="24"/>
          <w:szCs w:val="24"/>
        </w:rPr>
        <w:t>2007</w:t>
      </w:r>
      <w:r>
        <w:rPr>
          <w:sz w:val="24"/>
          <w:szCs w:val="24"/>
        </w:rPr>
        <w:t>年刚加入</w:t>
      </w:r>
      <w:r>
        <w:rPr>
          <w:rFonts w:ascii="Times New Roman" w:hAnsi="Times New Roman" w:eastAsia="Times New Roman"/>
          <w:sz w:val="24"/>
          <w:szCs w:val="24"/>
        </w:rPr>
        <w:t>Google</w:t>
      </w:r>
      <w:r>
        <w:rPr>
          <w:sz w:val="24"/>
          <w:szCs w:val="24"/>
        </w:rPr>
        <w:t>中国</w:t>
      </w:r>
    </w:p>
    <w:p>
      <w:pPr>
        <w:pStyle w:val="6"/>
        <w:spacing w:before="101" w:line="297" w:lineRule="auto"/>
        <w:ind w:right="142"/>
        <w:jc w:val="both"/>
        <w:rPr>
          <w:rFonts w:ascii="Times New Roman" w:eastAsia="Times New Roman"/>
          <w:sz w:val="24"/>
          <w:szCs w:val="24"/>
        </w:rPr>
      </w:pPr>
      <w:r>
        <w:rPr>
          <w:sz w:val="24"/>
          <w:szCs w:val="24"/>
        </w:rPr>
        <w:t>时，就被这家企业具有的测试文化深深吸引。</w:t>
      </w:r>
      <w:r>
        <w:rPr>
          <w:rFonts w:ascii="Times New Roman" w:eastAsia="Times New Roman"/>
          <w:sz w:val="24"/>
          <w:szCs w:val="24"/>
        </w:rPr>
        <w:t>Google</w:t>
      </w:r>
      <w:r>
        <w:rPr>
          <w:sz w:val="24"/>
          <w:szCs w:val="24"/>
        </w:rPr>
        <w:t>内将测试推到上游的实践、内建质量的意识，以及优秀的自动化测试实践，无一不让我觉得兴奋。在担任</w:t>
      </w:r>
      <w:r>
        <w:rPr>
          <w:rFonts w:ascii="Times New Roman" w:eastAsia="Times New Roman"/>
          <w:sz w:val="24"/>
          <w:szCs w:val="24"/>
        </w:rPr>
        <w:t>Google</w:t>
      </w:r>
      <w:r>
        <w:rPr>
          <w:sz w:val="24"/>
          <w:szCs w:val="24"/>
        </w:rPr>
        <w:t>中国区的测试负责人期间，我也多次向外界介绍</w:t>
      </w:r>
      <w:r>
        <w:rPr>
          <w:rFonts w:ascii="Times New Roman" w:eastAsia="Times New Roman"/>
          <w:sz w:val="24"/>
          <w:szCs w:val="24"/>
        </w:rPr>
        <w:t>Google</w:t>
      </w:r>
    </w:p>
    <w:p>
      <w:pPr>
        <w:spacing w:after="0" w:line="297"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142"/>
        <w:rPr>
          <w:rFonts w:ascii="Times New Roman" w:hAnsi="Times New Roman" w:eastAsia="Times New Roman"/>
          <w:sz w:val="24"/>
          <w:szCs w:val="24"/>
        </w:rPr>
      </w:pPr>
      <w:r>
        <w:rPr>
          <w:sz w:val="24"/>
          <w:szCs w:val="24"/>
        </w:rPr>
        <w:t>的测试实践，希望</w:t>
      </w:r>
      <w:r>
        <w:rPr>
          <w:rFonts w:ascii="Times New Roman" w:hAnsi="Times New Roman" w:eastAsia="Times New Roman"/>
          <w:spacing w:val="-3"/>
          <w:sz w:val="24"/>
          <w:szCs w:val="24"/>
        </w:rPr>
        <w:t>Google</w:t>
      </w:r>
      <w:r>
        <w:rPr>
          <w:sz w:val="24"/>
          <w:szCs w:val="24"/>
        </w:rPr>
        <w:t>的实践经验能够更好地帮助到更多人。</w:t>
      </w:r>
      <w:r>
        <w:rPr>
          <w:rFonts w:ascii="Times New Roman" w:hAnsi="Times New Roman" w:eastAsia="Times New Roman"/>
          <w:spacing w:val="-4"/>
          <w:sz w:val="24"/>
          <w:szCs w:val="24"/>
        </w:rPr>
        <w:t>James</w:t>
      </w:r>
      <w:r>
        <w:rPr>
          <w:sz w:val="24"/>
          <w:szCs w:val="24"/>
        </w:rPr>
        <w:t>的这本书详尽地介绍了</w:t>
      </w:r>
      <w:r>
        <w:rPr>
          <w:rFonts w:ascii="Times New Roman" w:hAnsi="Times New Roman" w:eastAsia="Times New Roman"/>
          <w:spacing w:val="-3"/>
          <w:sz w:val="24"/>
          <w:szCs w:val="24"/>
        </w:rPr>
        <w:t>Google</w:t>
      </w:r>
      <w:r>
        <w:rPr>
          <w:sz w:val="24"/>
          <w:szCs w:val="24"/>
        </w:rPr>
        <w:t>的测试体系与测试实践，是一本即系统又非 常</w:t>
      </w:r>
      <w:r>
        <w:rPr>
          <w:rFonts w:ascii="Times New Roman" w:hAnsi="Times New Roman" w:eastAsia="Times New Roman"/>
          <w:spacing w:val="5"/>
          <w:sz w:val="24"/>
          <w:szCs w:val="24"/>
        </w:rPr>
        <w:t>‘</w:t>
      </w:r>
      <w:r>
        <w:rPr>
          <w:sz w:val="24"/>
          <w:szCs w:val="24"/>
        </w:rPr>
        <w:t>接地气</w:t>
      </w:r>
      <w:r>
        <w:rPr>
          <w:rFonts w:ascii="Times New Roman" w:hAnsi="Times New Roman" w:eastAsia="Times New Roman"/>
          <w:spacing w:val="5"/>
          <w:sz w:val="24"/>
          <w:szCs w:val="24"/>
        </w:rPr>
        <w:t>’</w:t>
      </w:r>
      <w:r>
        <w:rPr>
          <w:sz w:val="24"/>
          <w:szCs w:val="24"/>
        </w:rPr>
        <w:t xml:space="preserve">的书。很高兴看到人民邮电出版社组织将这本好书翻译成中 </w:t>
      </w:r>
      <w:r>
        <w:rPr>
          <w:spacing w:val="-2"/>
          <w:sz w:val="24"/>
          <w:szCs w:val="24"/>
        </w:rPr>
        <w:t>文，相信每位读者都能从本书中受益</w:t>
      </w:r>
      <w:r>
        <w:rPr>
          <w:sz w:val="24"/>
          <w:szCs w:val="24"/>
        </w:rPr>
        <w:t>匪浅。</w:t>
      </w:r>
      <w:r>
        <w:rPr>
          <w:rFonts w:ascii="Times New Roman" w:hAnsi="Times New Roman" w:eastAsia="Times New Roman"/>
          <w:sz w:val="24"/>
          <w:szCs w:val="24"/>
        </w:rPr>
        <w:t>”</w:t>
      </w:r>
    </w:p>
    <w:p>
      <w:pPr>
        <w:pStyle w:val="6"/>
        <w:tabs>
          <w:tab w:val="left" w:pos="1644"/>
        </w:tabs>
        <w:spacing w:line="300" w:lineRule="auto"/>
        <w:ind w:right="97" w:firstLine="599"/>
        <w:rPr>
          <w:sz w:val="24"/>
          <w:szCs w:val="24"/>
        </w:rPr>
      </w:pPr>
      <w:r>
        <w:rPr>
          <w:rFonts w:ascii="Times New Roman" w:hAnsi="Times New Roman" w:eastAsia="Times New Roman"/>
          <w:sz w:val="24"/>
          <w:szCs w:val="24"/>
        </w:rPr>
        <w:t>——</w:t>
      </w:r>
      <w:r>
        <w:rPr>
          <w:rFonts w:ascii="Times New Roman" w:hAnsi="Times New Roman" w:eastAsia="Times New Roman"/>
          <w:sz w:val="24"/>
          <w:szCs w:val="24"/>
        </w:rPr>
        <w:tab/>
      </w:r>
      <w:r>
        <w:rPr>
          <w:spacing w:val="-2"/>
          <w:sz w:val="24"/>
          <w:szCs w:val="24"/>
        </w:rPr>
        <w:t xml:space="preserve">段念，豆瓣工程副总裁， </w:t>
      </w:r>
      <w:r>
        <w:rPr>
          <w:sz w:val="24"/>
          <w:szCs w:val="24"/>
        </w:rPr>
        <w:t>曾任</w:t>
      </w:r>
      <w:r>
        <w:rPr>
          <w:rFonts w:ascii="Times New Roman" w:hAnsi="Times New Roman" w:eastAsia="Times New Roman"/>
          <w:spacing w:val="-3"/>
          <w:sz w:val="24"/>
          <w:szCs w:val="24"/>
        </w:rPr>
        <w:t>Google</w:t>
      </w:r>
      <w:r>
        <w:rPr>
          <w:sz w:val="24"/>
          <w:szCs w:val="24"/>
        </w:rPr>
        <w:t>中国测试经理</w:t>
      </w:r>
    </w:p>
    <w:p>
      <w:pPr>
        <w:pStyle w:val="6"/>
        <w:spacing w:line="300" w:lineRule="auto"/>
        <w:ind w:right="97" w:firstLine="599"/>
        <w:rPr>
          <w:sz w:val="24"/>
          <w:szCs w:val="24"/>
        </w:rPr>
      </w:pPr>
      <w:r>
        <w:rPr>
          <w:rFonts w:ascii="Times New Roman" w:hAnsi="Times New Roman" w:eastAsia="Times New Roman"/>
          <w:sz w:val="24"/>
          <w:szCs w:val="24"/>
        </w:rPr>
        <w:t>“</w:t>
      </w:r>
      <w:r>
        <w:rPr>
          <w:sz w:val="24"/>
          <w:szCs w:val="24"/>
        </w:rPr>
        <w:t xml:space="preserve">这本介绍 </w:t>
      </w:r>
      <w:r>
        <w:rPr>
          <w:rFonts w:ascii="Times New Roman" w:hAnsi="Times New Roman" w:eastAsia="Times New Roman"/>
          <w:sz w:val="24"/>
          <w:szCs w:val="24"/>
        </w:rPr>
        <w:t xml:space="preserve">Google </w:t>
      </w:r>
      <w:r>
        <w:rPr>
          <w:sz w:val="24"/>
          <w:szCs w:val="24"/>
        </w:rPr>
        <w:t>软件工程生产力的好书值得每一位软件测试人员和</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研发管理者拥有，我个人甚至认为这是软件行业十年难得一遇的好书，书中所描述的观点、测试人员的价值拓展和测试技术创新实践不仅对互联网行业的软件测试从业人员有着非常好的借鉴意义，而且也为其他行业的软件工程人员提供了</w:t>
      </w:r>
      <w:r>
        <w:rPr>
          <w:rFonts w:ascii="Times New Roman" w:hAnsi="Times New Roman" w:eastAsia="Times New Roman"/>
          <w:sz w:val="24"/>
          <w:szCs w:val="24"/>
        </w:rPr>
        <w:t>‘</w:t>
      </w:r>
      <w:r>
        <w:rPr>
          <w:sz w:val="24"/>
          <w:szCs w:val="24"/>
        </w:rPr>
        <w:t>新的翅膀</w:t>
      </w:r>
      <w:r>
        <w:rPr>
          <w:rFonts w:ascii="Times New Roman" w:hAnsi="Times New Roman" w:eastAsia="Times New Roman"/>
          <w:sz w:val="24"/>
          <w:szCs w:val="24"/>
        </w:rPr>
        <w:t>’</w:t>
      </w:r>
      <w:r>
        <w:rPr>
          <w:sz w:val="24"/>
          <w:szCs w:val="24"/>
        </w:rPr>
        <w:t>，让大家都能飞得更快、更高。正确的认知是一切成功的源头，也许你能很容易找到十个拒绝了解不同观点的理由， 但你依然可以找到十个理由去接受不同的新观点，兼听则明会让你的工作</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更高效，自己做得更开心，过得更充实。</w:t>
      </w:r>
      <w:r>
        <w:rPr>
          <w:rFonts w:ascii="Times New Roman" w:hAnsi="Times New Roman" w:eastAsia="Times New Roman"/>
          <w:sz w:val="24"/>
          <w:szCs w:val="24"/>
        </w:rPr>
        <w:t>”</w:t>
      </w:r>
    </w:p>
    <w:p>
      <w:pPr>
        <w:pStyle w:val="6"/>
        <w:tabs>
          <w:tab w:val="left" w:pos="1644"/>
        </w:tabs>
        <w:spacing w:line="300" w:lineRule="auto"/>
        <w:ind w:right="97" w:firstLine="599"/>
        <w:rPr>
          <w:sz w:val="24"/>
          <w:szCs w:val="24"/>
        </w:rPr>
      </w:pPr>
      <w:r>
        <w:rPr>
          <w:rFonts w:ascii="Times New Roman" w:hAnsi="Times New Roman" w:eastAsia="Times New Roman"/>
          <w:sz w:val="24"/>
          <w:szCs w:val="24"/>
        </w:rPr>
        <w:t>——</w:t>
      </w:r>
      <w:r>
        <w:rPr>
          <w:rFonts w:ascii="Times New Roman" w:hAnsi="Times New Roman" w:eastAsia="Times New Roman"/>
          <w:sz w:val="24"/>
          <w:szCs w:val="24"/>
        </w:rPr>
        <w:tab/>
      </w:r>
      <w:r>
        <w:rPr>
          <w:spacing w:val="-2"/>
          <w:sz w:val="24"/>
          <w:szCs w:val="24"/>
        </w:rPr>
        <w:t>董杰，百度在线网络技术</w:t>
      </w:r>
      <w:r>
        <w:rPr>
          <w:sz w:val="24"/>
          <w:szCs w:val="24"/>
        </w:rPr>
        <w:t>有限公司测试架构师</w:t>
      </w:r>
    </w:p>
    <w:p>
      <w:pPr>
        <w:pStyle w:val="6"/>
        <w:spacing w:line="300" w:lineRule="auto"/>
        <w:ind w:right="142" w:firstLine="599"/>
        <w:rPr>
          <w:sz w:val="24"/>
          <w:szCs w:val="24"/>
        </w:rPr>
      </w:pPr>
      <w:r>
        <w:rPr>
          <w:rFonts w:ascii="Times New Roman" w:hAnsi="Times New Roman" w:eastAsia="Times New Roman"/>
          <w:sz w:val="24"/>
          <w:szCs w:val="24"/>
        </w:rPr>
        <w:t>“</w:t>
      </w:r>
      <w:r>
        <w:rPr>
          <w:sz w:val="24"/>
          <w:szCs w:val="24"/>
        </w:rPr>
        <w:t>软件测试方法会产生颠覆性的</w:t>
      </w:r>
      <w:r>
        <w:rPr>
          <w:spacing w:val="-2"/>
          <w:sz w:val="24"/>
          <w:szCs w:val="24"/>
        </w:rPr>
        <w:t>变化吗？未来还需要测试工程师吗？ 最近一年这样的话题被持续地讨论， 我没有结论，但是我觉得与其喋喋不休地争论，不如让我们看看世界级的</w:t>
      </w:r>
      <w:r>
        <w:rPr>
          <w:rFonts w:ascii="Times New Roman" w:hAnsi="Times New Roman" w:eastAsia="Times New Roman"/>
          <w:spacing w:val="-7"/>
          <w:sz w:val="24"/>
          <w:szCs w:val="24"/>
        </w:rPr>
        <w:t>IT</w:t>
      </w:r>
      <w:r>
        <w:rPr>
          <w:sz w:val="24"/>
          <w:szCs w:val="24"/>
        </w:rPr>
        <w:t>企业</w:t>
      </w:r>
      <w:r>
        <w:rPr>
          <w:rFonts w:ascii="Times New Roman" w:hAnsi="Times New Roman" w:eastAsia="Times New Roman"/>
          <w:spacing w:val="-3"/>
          <w:sz w:val="24"/>
          <w:szCs w:val="24"/>
        </w:rPr>
        <w:t>Google</w:t>
      </w:r>
      <w:r>
        <w:rPr>
          <w:sz w:val="24"/>
          <w:szCs w:val="24"/>
        </w:rPr>
        <w:t>是如何做测试的。通过本书让我们理解了</w:t>
      </w:r>
      <w:r>
        <w:rPr>
          <w:rFonts w:ascii="Times New Roman" w:hAnsi="Times New Roman" w:eastAsia="Times New Roman"/>
          <w:spacing w:val="-3"/>
          <w:sz w:val="24"/>
          <w:szCs w:val="24"/>
        </w:rPr>
        <w:t>Google</w:t>
      </w:r>
      <w:r>
        <w:rPr>
          <w:sz w:val="24"/>
          <w:szCs w:val="24"/>
        </w:rPr>
        <w:t>的测试理 念，理解了</w:t>
      </w:r>
      <w:r>
        <w:rPr>
          <w:rFonts w:ascii="Times New Roman" w:hAnsi="Times New Roman" w:eastAsia="Times New Roman"/>
          <w:spacing w:val="-3"/>
          <w:sz w:val="24"/>
          <w:szCs w:val="24"/>
        </w:rPr>
        <w:t>Google</w:t>
      </w:r>
      <w:r>
        <w:rPr>
          <w:sz w:val="24"/>
          <w:szCs w:val="24"/>
        </w:rPr>
        <w:t>的工程师文化，从</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rFonts w:ascii="Times New Roman" w:hAnsi="Times New Roman" w:eastAsia="Times New Roman"/>
          <w:sz w:val="24"/>
          <w:szCs w:val="24"/>
        </w:rPr>
      </w:pPr>
      <w:r>
        <w:rPr>
          <w:sz w:val="24"/>
          <w:szCs w:val="24"/>
        </w:rPr>
        <w:t>中你能发现更适合你的测试方法！</w:t>
      </w:r>
      <w:r>
        <w:rPr>
          <w:rFonts w:ascii="Times New Roman" w:hAnsi="Times New Roman" w:eastAsia="Times New Roman"/>
          <w:sz w:val="24"/>
          <w:szCs w:val="24"/>
        </w:rPr>
        <w:t>”</w:t>
      </w:r>
    </w:p>
    <w:p>
      <w:pPr>
        <w:pStyle w:val="6"/>
        <w:spacing w:before="96"/>
        <w:ind w:left="699"/>
        <w:rPr>
          <w:sz w:val="24"/>
          <w:szCs w:val="24"/>
        </w:rPr>
      </w:pPr>
      <w:r>
        <w:rPr>
          <w:rFonts w:ascii="Times New Roman" w:hAnsi="Times New Roman" w:eastAsia="Times New Roman"/>
          <w:sz w:val="24"/>
          <w:szCs w:val="24"/>
        </w:rPr>
        <w:t xml:space="preserve">—— </w:t>
      </w:r>
      <w:r>
        <w:rPr>
          <w:sz w:val="24"/>
          <w:szCs w:val="24"/>
        </w:rPr>
        <w:t>贺炘，领测国际创始人</w:t>
      </w:r>
    </w:p>
    <w:p>
      <w:pPr>
        <w:pStyle w:val="6"/>
        <w:spacing w:before="95" w:line="300" w:lineRule="auto"/>
        <w:ind w:right="142" w:firstLine="599"/>
        <w:rPr>
          <w:rFonts w:ascii="Times New Roman" w:hAnsi="Times New Roman" w:eastAsia="Times New Roman"/>
          <w:sz w:val="24"/>
          <w:szCs w:val="24"/>
        </w:rPr>
      </w:pPr>
      <w:r>
        <w:rPr>
          <w:rFonts w:ascii="Times New Roman" w:hAnsi="Times New Roman" w:eastAsia="Times New Roman"/>
          <w:sz w:val="24"/>
          <w:szCs w:val="24"/>
        </w:rPr>
        <w:t>“</w:t>
      </w:r>
      <w:r>
        <w:rPr>
          <w:sz w:val="24"/>
          <w:szCs w:val="24"/>
        </w:rPr>
        <w:t>这本书是我推荐读者了解敏捷</w:t>
      </w:r>
      <w:r>
        <w:rPr>
          <w:spacing w:val="-2"/>
          <w:sz w:val="24"/>
          <w:szCs w:val="24"/>
        </w:rPr>
        <w:t>测试思想和技术的第一读物，没有之一。这本书的内容全部来自一线实际</w:t>
      </w:r>
      <w:r>
        <w:rPr>
          <w:sz w:val="24"/>
          <w:szCs w:val="24"/>
        </w:rPr>
        <w:t xml:space="preserve">经验，而非理论空谈。更为重要的 </w:t>
      </w:r>
      <w:r>
        <w:rPr>
          <w:spacing w:val="-2"/>
          <w:sz w:val="24"/>
          <w:szCs w:val="24"/>
        </w:rPr>
        <w:t>是，它传递了一种非常重要的理性质量观，同时还对如何将这种理性质量</w:t>
      </w:r>
      <w:r>
        <w:rPr>
          <w:sz w:val="24"/>
          <w:szCs w:val="24"/>
        </w:rPr>
        <w:t>观落地给出了非常具体的建议。</w:t>
      </w:r>
      <w:r>
        <w:rPr>
          <w:rFonts w:ascii="Times New Roman" w:hAnsi="Times New Roman" w:eastAsia="Times New Roman"/>
          <w:sz w:val="24"/>
          <w:szCs w:val="24"/>
        </w:rPr>
        <w:t>”</w:t>
      </w:r>
    </w:p>
    <w:p>
      <w:pPr>
        <w:pStyle w:val="6"/>
        <w:tabs>
          <w:tab w:val="left" w:pos="1644"/>
        </w:tabs>
        <w:spacing w:line="300" w:lineRule="auto"/>
        <w:ind w:right="97" w:firstLine="599"/>
        <w:rPr>
          <w:sz w:val="24"/>
          <w:szCs w:val="24"/>
        </w:rPr>
      </w:pPr>
      <w:r>
        <w:rPr>
          <w:rFonts w:ascii="Times New Roman" w:hAnsi="Times New Roman" w:eastAsia="Times New Roman"/>
          <w:sz w:val="24"/>
          <w:szCs w:val="24"/>
        </w:rPr>
        <w:t>——</w:t>
      </w:r>
      <w:r>
        <w:rPr>
          <w:rFonts w:ascii="Times New Roman" w:hAnsi="Times New Roman" w:eastAsia="Times New Roman"/>
          <w:sz w:val="24"/>
          <w:szCs w:val="24"/>
        </w:rPr>
        <w:tab/>
      </w:r>
      <w:r>
        <w:rPr>
          <w:sz w:val="24"/>
          <w:szCs w:val="24"/>
        </w:rPr>
        <w:t>吴穹，敏捷咨询师（</w:t>
      </w:r>
      <w:r>
        <w:rPr>
          <w:spacing w:val="-9"/>
          <w:sz w:val="24"/>
          <w:szCs w:val="24"/>
        </w:rPr>
        <w:t>在敏</w:t>
      </w:r>
      <w:r>
        <w:rPr>
          <w:sz w:val="24"/>
          <w:szCs w:val="24"/>
        </w:rPr>
        <w:t>捷测试、自动化测试方面有深入研 究）</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firstLine="599"/>
        <w:rPr>
          <w:rFonts w:ascii="Times New Roman" w:hAnsi="Times New Roman" w:eastAsia="Times New Roman"/>
          <w:sz w:val="24"/>
          <w:szCs w:val="24"/>
        </w:rPr>
      </w:pPr>
      <w:r>
        <w:rPr>
          <w:rFonts w:ascii="Times New Roman" w:hAnsi="Times New Roman" w:eastAsia="Times New Roman"/>
          <w:sz w:val="24"/>
          <w:szCs w:val="24"/>
        </w:rPr>
        <w:t>“</w:t>
      </w:r>
      <w:r>
        <w:rPr>
          <w:sz w:val="24"/>
          <w:szCs w:val="24"/>
        </w:rPr>
        <w:t>对于互联网公司，在快速前进中保持高质量是一个永恒的难题，在去哪儿网内部，开发工程师、产品经理都需要参加测试，以此来提醒</w:t>
      </w:r>
      <w:r>
        <w:rPr>
          <w:rFonts w:ascii="Times New Roman" w:hAnsi="Times New Roman" w:eastAsia="Times New Roman"/>
          <w:sz w:val="24"/>
          <w:szCs w:val="24"/>
        </w:rPr>
        <w:t xml:space="preserve">—— </w:t>
      </w:r>
      <w:r>
        <w:rPr>
          <w:sz w:val="24"/>
          <w:szCs w:val="24"/>
        </w:rPr>
        <w:t>质量是所有人的事情而不只是测试团队的事情，但是，依然有太多的质量问题和实施中的难题没办法解决。本书可以给那些关注如何在此困境中突围的人们很多启发。</w:t>
      </w:r>
      <w:r>
        <w:rPr>
          <w:rFonts w:ascii="Times New Roman" w:hAnsi="Times New Roman" w:eastAsia="Times New Roman"/>
          <w:sz w:val="24"/>
          <w:szCs w:val="24"/>
        </w:rPr>
        <w:t>”</w:t>
      </w:r>
    </w:p>
    <w:p>
      <w:pPr>
        <w:pStyle w:val="6"/>
        <w:spacing w:line="377" w:lineRule="exact"/>
        <w:ind w:left="699"/>
        <w:rPr>
          <w:rFonts w:ascii="Times New Roman" w:hAnsi="Times New Roman" w:eastAsia="Times New Roman"/>
          <w:sz w:val="24"/>
          <w:szCs w:val="24"/>
        </w:rPr>
      </w:pPr>
      <w:r>
        <w:rPr>
          <w:rFonts w:ascii="Times New Roman" w:hAnsi="Times New Roman" w:eastAsia="Times New Roman"/>
          <w:sz w:val="24"/>
          <w:szCs w:val="24"/>
        </w:rPr>
        <w:t xml:space="preserve">—— </w:t>
      </w:r>
      <w:r>
        <w:rPr>
          <w:sz w:val="24"/>
          <w:szCs w:val="24"/>
        </w:rPr>
        <w:t>吴永强，去哪儿网</w:t>
      </w:r>
      <w:r>
        <w:rPr>
          <w:rFonts w:ascii="Times New Roman" w:hAnsi="Times New Roman" w:eastAsia="Times New Roman"/>
          <w:sz w:val="24"/>
          <w:szCs w:val="24"/>
        </w:rPr>
        <w:t>CTO</w:t>
      </w:r>
    </w:p>
    <w:p>
      <w:pPr>
        <w:pStyle w:val="6"/>
        <w:spacing w:before="96" w:line="300" w:lineRule="auto"/>
        <w:ind w:right="142" w:firstLine="599"/>
        <w:rPr>
          <w:sz w:val="24"/>
          <w:szCs w:val="24"/>
        </w:rPr>
      </w:pPr>
      <w:r>
        <w:rPr>
          <w:rFonts w:ascii="Times New Roman" w:hAnsi="Times New Roman" w:eastAsia="Times New Roman"/>
          <w:sz w:val="24"/>
          <w:szCs w:val="24"/>
        </w:rPr>
        <w:t>“</w:t>
      </w:r>
      <w:r>
        <w:rPr>
          <w:sz w:val="24"/>
          <w:szCs w:val="24"/>
        </w:rPr>
        <w:t>感谢译者翻译了这本测试业内的经典之作，让国内的测试团队能够</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97"/>
        <w:rPr>
          <w:sz w:val="24"/>
          <w:szCs w:val="24"/>
        </w:rPr>
      </w:pPr>
      <w:r>
        <w:rPr>
          <w:sz w:val="24"/>
          <w:szCs w:val="24"/>
        </w:rPr>
        <w:t>快速理解国际测试的发展并跟上国际节奏。我有幸先阅读了本书的部分内容，对</w:t>
      </w:r>
      <w:r>
        <w:rPr>
          <w:rFonts w:ascii="Times New Roman" w:eastAsia="Times New Roman"/>
          <w:sz w:val="24"/>
          <w:szCs w:val="24"/>
        </w:rPr>
        <w:t>Patrick</w:t>
      </w:r>
      <w:r>
        <w:rPr>
          <w:rFonts w:ascii="Times New Roman" w:eastAsia="Times New Roman"/>
          <w:spacing w:val="62"/>
          <w:sz w:val="24"/>
          <w:szCs w:val="24"/>
        </w:rPr>
        <w:t xml:space="preserve"> </w:t>
      </w:r>
      <w:r>
        <w:rPr>
          <w:rFonts w:ascii="Times New Roman" w:eastAsia="Times New Roman"/>
          <w:sz w:val="24"/>
          <w:szCs w:val="24"/>
        </w:rPr>
        <w:t>Copeland</w:t>
      </w:r>
      <w:r>
        <w:rPr>
          <w:sz w:val="24"/>
          <w:szCs w:val="24"/>
        </w:rPr>
        <w:t>在序中描述的测试变革的心路历程深有共鸣：招聘具备开发能力的测试人员难，找到懂测试的开发人员更难；团队的变革开发团队不接受，测试团队也不买账。同时，我们面临的挑战比</w:t>
      </w:r>
      <w:r>
        <w:rPr>
          <w:rFonts w:ascii="Times New Roman" w:eastAsia="Times New Roman"/>
          <w:spacing w:val="-3"/>
          <w:sz w:val="24"/>
          <w:szCs w:val="24"/>
        </w:rPr>
        <w:t>Google</w:t>
      </w:r>
      <w:r>
        <w:rPr>
          <w:sz w:val="24"/>
          <w:szCs w:val="24"/>
        </w:rPr>
        <w:t>更 大，我们不仅要做好自动化，做好持续集成，做好测试工具，做好研发生产力，我们还要将测试技术与产品和业务结合，促进集团内产品和业务的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rPr>
          <w:rFonts w:ascii="Times New Roman" w:hAnsi="Times New Roman" w:eastAsia="Times New Roman"/>
          <w:sz w:val="24"/>
          <w:szCs w:val="24"/>
        </w:rPr>
      </w:pPr>
      <w:r>
        <w:rPr>
          <w:sz w:val="24"/>
          <w:szCs w:val="24"/>
        </w:rPr>
        <w:t>发展。因此，与</w:t>
      </w:r>
      <w:r>
        <w:rPr>
          <w:rFonts w:ascii="Times New Roman" w:hAnsi="Times New Roman" w:eastAsia="Times New Roman"/>
          <w:spacing w:val="-3"/>
          <w:sz w:val="24"/>
          <w:szCs w:val="24"/>
        </w:rPr>
        <w:t>Google</w:t>
      </w:r>
      <w:r>
        <w:rPr>
          <w:sz w:val="24"/>
          <w:szCs w:val="24"/>
        </w:rPr>
        <w:t>的测试人员相</w:t>
      </w:r>
      <w:r>
        <w:rPr>
          <w:spacing w:val="-2"/>
          <w:sz w:val="24"/>
          <w:szCs w:val="24"/>
        </w:rPr>
        <w:t>比，我们不仅要具备开发能力、测试思维，还要具备业务思维，能深刻理</w:t>
      </w:r>
      <w:r>
        <w:rPr>
          <w:sz w:val="24"/>
          <w:szCs w:val="24"/>
        </w:rPr>
        <w:t>解业务所服务的客户需求及客户价 值。做好工程，更要做好业务！加 油！</w:t>
      </w:r>
      <w:r>
        <w:rPr>
          <w:rFonts w:ascii="Times New Roman" w:hAnsi="Times New Roman" w:eastAsia="Times New Roman"/>
          <w:sz w:val="24"/>
          <w:szCs w:val="24"/>
        </w:rPr>
        <w:t>”</w:t>
      </w:r>
    </w:p>
    <w:p>
      <w:pPr>
        <w:pStyle w:val="6"/>
        <w:tabs>
          <w:tab w:val="left" w:pos="1644"/>
        </w:tabs>
        <w:spacing w:line="300" w:lineRule="auto"/>
        <w:ind w:right="97" w:firstLine="599"/>
        <w:rPr>
          <w:sz w:val="24"/>
          <w:szCs w:val="24"/>
        </w:rPr>
      </w:pPr>
      <w:r>
        <w:rPr>
          <w:rFonts w:ascii="Times New Roman" w:hAnsi="Times New Roman" w:eastAsia="Times New Roman"/>
          <w:sz w:val="24"/>
          <w:szCs w:val="24"/>
        </w:rPr>
        <w:t>——</w:t>
      </w:r>
      <w:r>
        <w:rPr>
          <w:rFonts w:ascii="Times New Roman" w:hAnsi="Times New Roman" w:eastAsia="Times New Roman"/>
          <w:sz w:val="24"/>
          <w:szCs w:val="24"/>
        </w:rPr>
        <w:tab/>
      </w:r>
      <w:r>
        <w:rPr>
          <w:spacing w:val="-2"/>
          <w:sz w:val="24"/>
          <w:szCs w:val="24"/>
        </w:rPr>
        <w:t>夏林娜，阿里巴巴集团测</w:t>
      </w:r>
      <w:r>
        <w:rPr>
          <w:sz w:val="24"/>
          <w:szCs w:val="24"/>
        </w:rPr>
        <w:t>试总监</w:t>
      </w:r>
    </w:p>
    <w:p>
      <w:pPr>
        <w:pStyle w:val="6"/>
        <w:spacing w:line="300" w:lineRule="auto"/>
        <w:ind w:right="142" w:firstLine="599"/>
        <w:rPr>
          <w:sz w:val="24"/>
          <w:szCs w:val="24"/>
        </w:rPr>
      </w:pPr>
      <w:r>
        <w:rPr>
          <w:rFonts w:ascii="Times New Roman" w:hAnsi="Times New Roman" w:eastAsia="Times New Roman"/>
          <w:sz w:val="24"/>
          <w:szCs w:val="24"/>
        </w:rPr>
        <w:t>“</w:t>
      </w:r>
      <w:r>
        <w:rPr>
          <w:sz w:val="24"/>
          <w:szCs w:val="24"/>
        </w:rPr>
        <w:t xml:space="preserve">互联网快速响应变化的需求彻底颠覆了传统的软件开发和测试模 </w:t>
      </w:r>
      <w:r>
        <w:rPr>
          <w:spacing w:val="-2"/>
          <w:sz w:val="24"/>
          <w:szCs w:val="24"/>
        </w:rPr>
        <w:t>式，敏捷、持续构建和开发自测等成</w:t>
      </w:r>
      <w:r>
        <w:rPr>
          <w:sz w:val="24"/>
          <w:szCs w:val="24"/>
        </w:rPr>
        <w:t>为测试行业的热点话题。</w:t>
      </w:r>
      <w:r>
        <w:rPr>
          <w:rFonts w:ascii="Times New Roman" w:hAnsi="Times New Roman" w:eastAsia="Times New Roman"/>
          <w:spacing w:val="-3"/>
          <w:sz w:val="24"/>
          <w:szCs w:val="24"/>
        </w:rPr>
        <w:t>Google</w:t>
      </w:r>
      <w:r>
        <w:rPr>
          <w:sz w:val="24"/>
          <w:szCs w:val="24"/>
        </w:rPr>
        <w:t>无疑</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rFonts w:ascii="Times New Roman" w:hAnsi="Times New Roman" w:eastAsia="Times New Roman"/>
          <w:sz w:val="24"/>
          <w:szCs w:val="24"/>
        </w:rPr>
      </w:pPr>
      <w:r>
        <w:rPr>
          <w:sz w:val="24"/>
          <w:szCs w:val="24"/>
        </w:rPr>
        <w:t>走在测试变革的最前沿，并已经在互联网领域产生广泛的影响并拥有大批拥趸。</w:t>
      </w:r>
      <w:r>
        <w:rPr>
          <w:rFonts w:ascii="Times New Roman" w:hAnsi="Times New Roman" w:eastAsia="Times New Roman"/>
          <w:sz w:val="24"/>
          <w:szCs w:val="24"/>
        </w:rPr>
        <w:t>Google</w:t>
      </w:r>
      <w:r>
        <w:rPr>
          <w:sz w:val="24"/>
          <w:szCs w:val="24"/>
        </w:rPr>
        <w:t>的全新测试理念和组织形式非常值得国内的同行借鉴。</w:t>
      </w:r>
      <w:r>
        <w:rPr>
          <w:rFonts w:ascii="Times New Roman" w:hAnsi="Times New Roman" w:eastAsia="Times New Roman"/>
          <w:sz w:val="24"/>
          <w:szCs w:val="24"/>
        </w:rPr>
        <w:t>”</w:t>
      </w:r>
    </w:p>
    <w:p>
      <w:pPr>
        <w:pStyle w:val="6"/>
        <w:tabs>
          <w:tab w:val="left" w:pos="1644"/>
        </w:tabs>
        <w:spacing w:line="300" w:lineRule="auto"/>
        <w:ind w:right="97" w:firstLine="599"/>
        <w:rPr>
          <w:sz w:val="24"/>
          <w:szCs w:val="24"/>
        </w:rPr>
      </w:pPr>
      <w:r>
        <w:rPr>
          <w:rFonts w:ascii="Times New Roman" w:hAnsi="Times New Roman" w:eastAsia="Times New Roman"/>
          <w:sz w:val="24"/>
          <w:szCs w:val="24"/>
        </w:rPr>
        <w:t>——</w:t>
      </w:r>
      <w:r>
        <w:rPr>
          <w:rFonts w:ascii="Times New Roman" w:hAnsi="Times New Roman" w:eastAsia="Times New Roman"/>
          <w:sz w:val="24"/>
          <w:szCs w:val="24"/>
        </w:rPr>
        <w:tab/>
      </w:r>
      <w:r>
        <w:rPr>
          <w:spacing w:val="-2"/>
          <w:sz w:val="24"/>
          <w:szCs w:val="24"/>
        </w:rPr>
        <w:t>刘立川，阿里巴巴集团测</w:t>
      </w:r>
      <w:r>
        <w:rPr>
          <w:sz w:val="24"/>
          <w:szCs w:val="24"/>
        </w:rPr>
        <w:t>试总监</w:t>
      </w:r>
    </w:p>
    <w:p>
      <w:pPr>
        <w:pStyle w:val="6"/>
        <w:tabs>
          <w:tab w:val="left" w:pos="1389"/>
        </w:tabs>
        <w:spacing w:line="300" w:lineRule="auto"/>
        <w:ind w:right="97" w:firstLine="599"/>
        <w:rPr>
          <w:sz w:val="24"/>
          <w:szCs w:val="24"/>
        </w:rPr>
      </w:pPr>
      <w:r>
        <w:rPr>
          <w:rFonts w:ascii="Times New Roman" w:hAnsi="Times New Roman" w:eastAsia="Times New Roman"/>
          <w:sz w:val="24"/>
          <w:szCs w:val="24"/>
        </w:rPr>
        <w:t>“</w:t>
      </w:r>
      <w:r>
        <w:rPr>
          <w:sz w:val="24"/>
          <w:szCs w:val="24"/>
        </w:rPr>
        <w:t>或许有人会质疑，互联网公司也可以有很好的测试吗？此书可能会改变他们的观点。第一，本书第一作者</w:t>
      </w:r>
      <w:r>
        <w:rPr>
          <w:rFonts w:ascii="Times New Roman" w:hAnsi="Times New Roman" w:eastAsia="Times New Roman"/>
          <w:spacing w:val="-4"/>
          <w:sz w:val="24"/>
          <w:szCs w:val="24"/>
        </w:rPr>
        <w:t>James</w:t>
      </w:r>
      <w:r>
        <w:rPr>
          <w:rFonts w:ascii="Times New Roman" w:hAnsi="Times New Roman" w:eastAsia="Times New Roman"/>
          <w:spacing w:val="-4"/>
          <w:sz w:val="24"/>
          <w:szCs w:val="24"/>
        </w:rPr>
        <w:tab/>
      </w:r>
      <w:r>
        <w:rPr>
          <w:rFonts w:ascii="Times New Roman" w:hAnsi="Times New Roman" w:eastAsia="Times New Roman"/>
          <w:spacing w:val="-6"/>
          <w:sz w:val="24"/>
          <w:szCs w:val="24"/>
        </w:rPr>
        <w:t>Whittaker</w:t>
      </w:r>
      <w:r>
        <w:rPr>
          <w:sz w:val="24"/>
          <w:szCs w:val="24"/>
        </w:rPr>
        <w:t>是一个在微软接</w:t>
      </w:r>
      <w:r>
        <w:rPr>
          <w:spacing w:val="-12"/>
          <w:sz w:val="24"/>
          <w:szCs w:val="24"/>
        </w:rPr>
        <w:t>受</w:t>
      </w:r>
      <w:r>
        <w:rPr>
          <w:sz w:val="24"/>
          <w:szCs w:val="24"/>
        </w:rPr>
        <w:t>了最正统测试理念的人，又从互联网的视角解读测试，这让他的观点全面</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 xml:space="preserve">而具有说服力；第二，这本书的中文翻译非常出色，读起来像测试行家如数家珍。所以，我强烈推荐本书， </w:t>
      </w:r>
      <w:r>
        <w:rPr>
          <w:rFonts w:ascii="Times New Roman" w:hAnsi="Times New Roman" w:eastAsia="Times New Roman"/>
          <w:sz w:val="24"/>
          <w:szCs w:val="24"/>
        </w:rPr>
        <w:t>Google</w:t>
      </w:r>
      <w:r>
        <w:rPr>
          <w:sz w:val="24"/>
          <w:szCs w:val="24"/>
        </w:rPr>
        <w:t>的测试不一定是最出色的，但这本书是。</w:t>
      </w:r>
      <w:r>
        <w:rPr>
          <w:rFonts w:ascii="Times New Roman" w:hAnsi="Times New Roman" w:eastAsia="Times New Roman"/>
          <w:sz w:val="24"/>
          <w:szCs w:val="24"/>
        </w:rPr>
        <w:t>”</w:t>
      </w:r>
    </w:p>
    <w:p>
      <w:pPr>
        <w:pStyle w:val="6"/>
        <w:tabs>
          <w:tab w:val="left" w:pos="1644"/>
        </w:tabs>
        <w:spacing w:line="300" w:lineRule="auto"/>
        <w:ind w:right="97" w:firstLine="599"/>
        <w:rPr>
          <w:sz w:val="24"/>
          <w:szCs w:val="24"/>
        </w:rPr>
      </w:pPr>
      <w:r>
        <w:rPr>
          <w:rFonts w:ascii="Times New Roman" w:hAnsi="Times New Roman" w:eastAsia="Times New Roman"/>
          <w:sz w:val="24"/>
          <w:szCs w:val="24"/>
        </w:rPr>
        <w:t>——</w:t>
      </w:r>
      <w:r>
        <w:rPr>
          <w:rFonts w:ascii="Times New Roman" w:hAnsi="Times New Roman" w:eastAsia="Times New Roman"/>
          <w:sz w:val="24"/>
          <w:szCs w:val="24"/>
        </w:rPr>
        <w:tab/>
      </w:r>
      <w:r>
        <w:rPr>
          <w:spacing w:val="-2"/>
          <w:sz w:val="24"/>
          <w:szCs w:val="24"/>
        </w:rPr>
        <w:t>柴阿峰，测试圈儿里那个</w:t>
      </w:r>
      <w:r>
        <w:rPr>
          <w:sz w:val="24"/>
          <w:szCs w:val="24"/>
        </w:rPr>
        <w:t>说相声的</w:t>
      </w:r>
    </w:p>
    <w:p>
      <w:pPr>
        <w:pStyle w:val="6"/>
        <w:spacing w:line="300" w:lineRule="auto"/>
        <w:ind w:right="46" w:firstLine="599"/>
        <w:rPr>
          <w:sz w:val="24"/>
          <w:szCs w:val="24"/>
        </w:rPr>
      </w:pPr>
      <w:r>
        <w:rPr>
          <w:rFonts w:ascii="Times New Roman" w:hAnsi="Times New Roman" w:eastAsia="Times New Roman"/>
          <w:sz w:val="24"/>
          <w:szCs w:val="24"/>
        </w:rPr>
        <w:t>“</w:t>
      </w:r>
      <w:r>
        <w:rPr>
          <w:sz w:val="24"/>
          <w:szCs w:val="24"/>
        </w:rPr>
        <w:t>我和本书的三位作者在西雅图有很多交流，并曾经共事。</w:t>
      </w:r>
      <w:r>
        <w:rPr>
          <w:rFonts w:ascii="Times New Roman" w:hAnsi="Times New Roman" w:eastAsia="Times New Roman"/>
          <w:sz w:val="24"/>
          <w:szCs w:val="24"/>
        </w:rPr>
        <w:t xml:space="preserve">James Whittaker </w:t>
      </w:r>
      <w:r>
        <w:rPr>
          <w:sz w:val="24"/>
          <w:szCs w:val="24"/>
        </w:rPr>
        <w:t>是软件测试界强有力的执行者、探索者和思考者。本书是他和另外两位作者在</w:t>
      </w:r>
      <w:r>
        <w:rPr>
          <w:rFonts w:ascii="Times New Roman" w:hAnsi="Times New Roman" w:eastAsia="Times New Roman"/>
          <w:sz w:val="24"/>
          <w:szCs w:val="24"/>
        </w:rPr>
        <w:t>Google</w:t>
      </w:r>
      <w:r>
        <w:rPr>
          <w:sz w:val="24"/>
          <w:szCs w:val="24"/>
        </w:rPr>
        <w:t>工作的全面、详</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细总结和提炼。他们从软件测试开发工程师、软件测试工程师以及测试经理三个不同角色出发，详细阐述了</w:t>
      </w:r>
      <w:r>
        <w:rPr>
          <w:rFonts w:ascii="Times New Roman" w:hAnsi="Times New Roman" w:eastAsia="Times New Roman"/>
          <w:sz w:val="24"/>
          <w:szCs w:val="24"/>
        </w:rPr>
        <w:t>Google</w:t>
      </w:r>
      <w:r>
        <w:rPr>
          <w:sz w:val="24"/>
          <w:szCs w:val="24"/>
        </w:rPr>
        <w:t>软件测试之道，给企业，特别是互联网企业在如何测试、如何保证产品质量等方面提供了很好的参考。同时开阔了我们的视野，让我们对软件测试的职责、手段和未来发展有所思考。</w:t>
      </w:r>
      <w:r>
        <w:rPr>
          <w:rFonts w:ascii="Times New Roman" w:hAnsi="Times New Roman" w:eastAsia="Times New Roman"/>
          <w:sz w:val="24"/>
          <w:szCs w:val="24"/>
        </w:rPr>
        <w:t>”</w:t>
      </w:r>
    </w:p>
    <w:p>
      <w:pPr>
        <w:pStyle w:val="6"/>
        <w:tabs>
          <w:tab w:val="left" w:pos="2154"/>
        </w:tabs>
        <w:spacing w:line="312" w:lineRule="auto"/>
        <w:ind w:right="129" w:firstLine="599"/>
        <w:rPr>
          <w:rFonts w:ascii="Times New Roman" w:hAnsi="Times New Roman" w:eastAsia="Times New Roman"/>
          <w:sz w:val="24"/>
          <w:szCs w:val="24"/>
        </w:rPr>
      </w:pPr>
      <w:r>
        <w:rPr>
          <w:rFonts w:ascii="Times New Roman" w:hAnsi="Times New Roman" w:eastAsia="Times New Roman"/>
          <w:sz w:val="24"/>
          <w:szCs w:val="24"/>
        </w:rPr>
        <w:t xml:space="preserve">—— </w:t>
      </w:r>
      <w:r>
        <w:rPr>
          <w:rFonts w:ascii="Times New Roman" w:hAnsi="Times New Roman" w:eastAsia="Times New Roman"/>
          <w:spacing w:val="46"/>
          <w:sz w:val="24"/>
          <w:szCs w:val="24"/>
        </w:rPr>
        <w:t xml:space="preserve"> </w:t>
      </w:r>
      <w:r>
        <w:rPr>
          <w:rFonts w:ascii="Times New Roman" w:hAnsi="Times New Roman" w:eastAsia="Times New Roman"/>
          <w:sz w:val="24"/>
          <w:szCs w:val="24"/>
        </w:rPr>
        <w:t>Bill</w:t>
      </w:r>
      <w:r>
        <w:rPr>
          <w:rFonts w:ascii="Times New Roman" w:hAnsi="Times New Roman" w:eastAsia="Times New Roman"/>
          <w:sz w:val="24"/>
          <w:szCs w:val="24"/>
        </w:rPr>
        <w:tab/>
      </w:r>
      <w:r>
        <w:rPr>
          <w:rFonts w:ascii="Times New Roman" w:hAnsi="Times New Roman" w:eastAsia="Times New Roman"/>
          <w:spacing w:val="-3"/>
          <w:sz w:val="24"/>
          <w:szCs w:val="24"/>
        </w:rPr>
        <w:t>Liu</w:t>
      </w:r>
      <w:r>
        <w:rPr>
          <w:spacing w:val="-3"/>
          <w:sz w:val="24"/>
          <w:szCs w:val="24"/>
        </w:rPr>
        <w:t>，</w:t>
      </w:r>
      <w:r>
        <w:rPr>
          <w:rFonts w:ascii="Times New Roman" w:hAnsi="Times New Roman" w:eastAsia="Times New Roman"/>
          <w:spacing w:val="-3"/>
          <w:sz w:val="24"/>
          <w:szCs w:val="24"/>
        </w:rPr>
        <w:t xml:space="preserve">Software </w:t>
      </w:r>
      <w:r>
        <w:rPr>
          <w:rFonts w:ascii="Times New Roman" w:hAnsi="Times New Roman" w:eastAsia="Times New Roman"/>
          <w:spacing w:val="-4"/>
          <w:sz w:val="24"/>
          <w:szCs w:val="24"/>
        </w:rPr>
        <w:t xml:space="preserve">Design </w:t>
      </w:r>
      <w:r>
        <w:rPr>
          <w:rFonts w:ascii="Times New Roman" w:hAnsi="Times New Roman" w:eastAsia="Times New Roman"/>
          <w:spacing w:val="-6"/>
          <w:sz w:val="24"/>
          <w:szCs w:val="24"/>
        </w:rPr>
        <w:t xml:space="preserve">Engineer </w:t>
      </w:r>
      <w:r>
        <w:rPr>
          <w:rFonts w:ascii="Times New Roman" w:hAnsi="Times New Roman" w:eastAsia="Times New Roman"/>
          <w:spacing w:val="3"/>
          <w:sz w:val="24"/>
          <w:szCs w:val="24"/>
        </w:rPr>
        <w:t>in</w:t>
      </w:r>
      <w:r>
        <w:rPr>
          <w:rFonts w:ascii="Times New Roman" w:hAnsi="Times New Roman" w:eastAsia="Times New Roman"/>
          <w:spacing w:val="-5"/>
          <w:sz w:val="24"/>
          <w:szCs w:val="24"/>
        </w:rPr>
        <w:t xml:space="preserve"> </w:t>
      </w:r>
      <w:r>
        <w:rPr>
          <w:rFonts w:ascii="Times New Roman" w:hAnsi="Times New Roman" w:eastAsia="Times New Roman"/>
          <w:spacing w:val="-8"/>
          <w:sz w:val="24"/>
          <w:szCs w:val="24"/>
        </w:rPr>
        <w:t>Test,Amazon</w:t>
      </w:r>
    </w:p>
    <w:p>
      <w:pPr>
        <w:spacing w:after="0" w:line="312" w:lineRule="auto"/>
        <w:rPr>
          <w:rFonts w:ascii="Times New Roman" w:hAnsi="Times New Roman" w:eastAsia="Times New Roman"/>
          <w:sz w:val="21"/>
          <w:szCs w:val="21"/>
        </w:rPr>
        <w:sectPr>
          <w:pgSz w:w="5050" w:h="6630"/>
          <w:pgMar w:top="80" w:right="0" w:bottom="360" w:left="0" w:header="0" w:footer="80" w:gutter="0"/>
          <w:pgNumType w:fmt="decimal"/>
          <w:cols w:space="720" w:num="1"/>
        </w:sectPr>
      </w:pPr>
    </w:p>
    <w:p>
      <w:pPr>
        <w:pStyle w:val="2"/>
        <w:ind w:left="984"/>
        <w:rPr>
          <w:sz w:val="52"/>
          <w:szCs w:val="52"/>
          <w:u w:val="none"/>
        </w:rPr>
      </w:pPr>
      <w:bookmarkStart w:id="191" w:name="序"/>
      <w:bookmarkEnd w:id="191"/>
      <w:bookmarkStart w:id="192" w:name="_bookmark122"/>
      <w:bookmarkEnd w:id="192"/>
      <w:r>
        <w:rPr>
          <w:sz w:val="52"/>
          <w:szCs w:val="52"/>
        </w:rPr>
        <w:fldChar w:fldCharType="begin"/>
      </w:r>
      <w:r>
        <w:rPr>
          <w:sz w:val="52"/>
          <w:szCs w:val="52"/>
        </w:rPr>
        <w:instrText xml:space="preserve"> HYPERLINK \l "_bookmark5" </w:instrText>
      </w:r>
      <w:r>
        <w:rPr>
          <w:sz w:val="52"/>
          <w:szCs w:val="52"/>
        </w:rPr>
        <w:fldChar w:fldCharType="separate"/>
      </w:r>
      <w:r>
        <w:rPr>
          <w:color w:val="0000ED"/>
          <w:sz w:val="52"/>
          <w:szCs w:val="52"/>
          <w:u w:val="single" w:color="0000ED"/>
        </w:rPr>
        <w:t>关于这本书</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spacing w:before="7"/>
        <w:ind w:left="0"/>
        <w:rPr>
          <w:sz w:val="15"/>
          <w:szCs w:val="24"/>
        </w:rPr>
      </w:pPr>
    </w:p>
    <w:p>
      <w:pPr>
        <w:pStyle w:val="6"/>
        <w:tabs>
          <w:tab w:val="left" w:pos="1869"/>
        </w:tabs>
        <w:spacing w:before="68" w:line="300" w:lineRule="auto"/>
        <w:ind w:right="97" w:firstLine="599"/>
        <w:rPr>
          <w:sz w:val="24"/>
          <w:szCs w:val="24"/>
        </w:rPr>
      </w:pPr>
      <w:r>
        <w:rPr>
          <w:sz w:val="24"/>
          <w:szCs w:val="24"/>
        </w:rPr>
        <w:t>在</w:t>
      </w:r>
      <w:r>
        <w:rPr>
          <w:rFonts w:ascii="Times New Roman" w:eastAsia="Times New Roman"/>
          <w:sz w:val="24"/>
          <w:szCs w:val="24"/>
        </w:rPr>
        <w:t>Patrick</w:t>
      </w:r>
      <w:r>
        <w:rPr>
          <w:rFonts w:ascii="Times New Roman" w:eastAsia="Times New Roman"/>
          <w:spacing w:val="63"/>
          <w:sz w:val="24"/>
          <w:szCs w:val="24"/>
        </w:rPr>
        <w:t xml:space="preserve"> </w:t>
      </w:r>
      <w:r>
        <w:rPr>
          <w:rFonts w:ascii="Times New Roman" w:eastAsia="Times New Roman"/>
          <w:sz w:val="24"/>
          <w:szCs w:val="24"/>
        </w:rPr>
        <w:t>Copeland</w:t>
      </w:r>
      <w:r>
        <w:rPr>
          <w:sz w:val="24"/>
          <w:szCs w:val="24"/>
        </w:rPr>
        <w:t>最初建议我写这本书的时候，我有些犹豫，犹豫的理由后来也被逐一证实它们确实值得思考。人们会质疑我是否是写这本书的最佳候选</w:t>
      </w:r>
      <w:r>
        <w:rPr>
          <w:sz w:val="24"/>
          <w:szCs w:val="24"/>
        </w:rPr>
        <w:tab/>
      </w:r>
      <w:r>
        <w:rPr>
          <w:rFonts w:ascii="Times New Roman" w:eastAsia="Times New Roman"/>
          <w:sz w:val="24"/>
          <w:szCs w:val="24"/>
        </w:rPr>
        <w:t>Googler</w:t>
      </w:r>
      <w:r>
        <w:rPr>
          <w:sz w:val="24"/>
          <w:szCs w:val="24"/>
        </w:rPr>
        <w:t>（他们也的确</w:t>
      </w:r>
      <w:r>
        <w:rPr>
          <w:spacing w:val="-15"/>
          <w:sz w:val="24"/>
          <w:szCs w:val="24"/>
        </w:rPr>
        <w:t>怀</w:t>
      </w:r>
      <w:r>
        <w:rPr>
          <w:sz w:val="24"/>
          <w:szCs w:val="24"/>
        </w:rPr>
        <w:t>疑过）。有着太多的人想参与到这本书的撰写之中（后来也证实的确如 此）。但更重要的是，我之前出版的一些书籍多数是给初学新手看的，</w:t>
      </w:r>
    </w:p>
    <w:p>
      <w:pPr>
        <w:spacing w:after="0" w:line="300" w:lineRule="auto"/>
        <w:rPr>
          <w:sz w:val="21"/>
          <w:szCs w:val="21"/>
        </w:rPr>
        <w:sectPr>
          <w:pgSz w:w="5050" w:h="6630"/>
          <w:pgMar w:top="220" w:right="0" w:bottom="360" w:left="0" w:header="0" w:footer="80" w:gutter="0"/>
          <w:pgNumType w:fmt="decimal"/>
          <w:cols w:space="720" w:num="1"/>
        </w:sectPr>
      </w:pPr>
    </w:p>
    <w:p>
      <w:pPr>
        <w:pStyle w:val="6"/>
        <w:spacing w:before="54" w:line="300" w:lineRule="auto"/>
        <w:ind w:right="35"/>
        <w:rPr>
          <w:sz w:val="24"/>
          <w:szCs w:val="24"/>
        </w:rPr>
      </w:pPr>
      <w:r>
        <w:rPr>
          <w:sz w:val="24"/>
          <w:szCs w:val="24"/>
        </w:rPr>
        <w:t>像</w:t>
      </w:r>
      <w:r>
        <w:rPr>
          <w:rFonts w:ascii="Times New Roman" w:hAnsi="Times New Roman" w:eastAsia="Times New Roman"/>
          <w:sz w:val="24"/>
          <w:szCs w:val="24"/>
        </w:rPr>
        <w:t>“How to Break”</w:t>
      </w:r>
      <w:r>
        <w:rPr>
          <w:sz w:val="24"/>
          <w:szCs w:val="24"/>
        </w:rPr>
        <w:t>系列和《</w:t>
      </w:r>
      <w:r>
        <w:rPr>
          <w:rFonts w:ascii="Times New Roman" w:hAnsi="Times New Roman" w:eastAsia="Times New Roman"/>
          <w:sz w:val="24"/>
          <w:szCs w:val="24"/>
        </w:rPr>
        <w:t>Exploratory Testing</w:t>
      </w:r>
      <w:r>
        <w:rPr>
          <w:sz w:val="24"/>
          <w:szCs w:val="24"/>
        </w:rPr>
        <w:t>》，都是在从头到尾讲一个完整的故事。这本书并不是这样。读者可能坐着一口气读完，但其实它更适合作为一本参考书，一本介绍</w:t>
      </w:r>
      <w:r>
        <w:rPr>
          <w:rFonts w:ascii="Times New Roman" w:hAnsi="Times New Roman" w:eastAsia="Times New Roman"/>
          <w:sz w:val="24"/>
          <w:szCs w:val="24"/>
        </w:rPr>
        <w:t xml:space="preserve">Google </w:t>
      </w:r>
      <w:r>
        <w:rPr>
          <w:sz w:val="24"/>
          <w:szCs w:val="24"/>
        </w:rPr>
        <w:t>是如何完成大小规模不一的测试任务的参考书。我希望本书的读者是一些已经在公司从事测试工作的人，而不是一些初学者，他们会有一些基础， 并会比较</w:t>
      </w:r>
      <w:r>
        <w:rPr>
          <w:rFonts w:ascii="Times New Roman" w:hAnsi="Times New Roman" w:eastAsia="Times New Roman"/>
          <w:sz w:val="24"/>
          <w:szCs w:val="24"/>
        </w:rPr>
        <w:t>Google</w:t>
      </w:r>
      <w:r>
        <w:rPr>
          <w:sz w:val="24"/>
          <w:szCs w:val="24"/>
        </w:rPr>
        <w:t>的流程与他们所使用的流程之间的区别，这样他们的收获更大。我憧憬着经验丰富的测试人</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员、测试经理、管理者能够随手拿起这本书，找一些感兴趣的话题，看一下在某些方面</w:t>
      </w:r>
      <w:r>
        <w:rPr>
          <w:rFonts w:ascii="Times New Roman" w:eastAsia="Times New Roman"/>
          <w:sz w:val="24"/>
          <w:szCs w:val="24"/>
        </w:rPr>
        <w:t>Google</w:t>
      </w:r>
      <w:r>
        <w:rPr>
          <w:sz w:val="24"/>
          <w:szCs w:val="24"/>
        </w:rPr>
        <w:t>是如何做的。这可真不是我惯用的写作风格。</w:t>
      </w:r>
    </w:p>
    <w:p>
      <w:pPr>
        <w:pStyle w:val="6"/>
        <w:spacing w:line="300" w:lineRule="auto"/>
        <w:ind w:right="97" w:firstLine="599"/>
        <w:rPr>
          <w:sz w:val="24"/>
          <w:szCs w:val="24"/>
        </w:rPr>
      </w:pPr>
      <w:r>
        <w:rPr>
          <w:sz w:val="24"/>
          <w:szCs w:val="24"/>
        </w:rPr>
        <w:t>在此之前从没有写过书的两位工程师，为了这本书，加入进来共同努力。这两位都是优秀的工程师，他们在</w:t>
      </w:r>
      <w:r>
        <w:rPr>
          <w:rFonts w:ascii="Times New Roman" w:hAnsi="Times New Roman" w:eastAsia="Times New Roman"/>
          <w:spacing w:val="-3"/>
          <w:sz w:val="24"/>
          <w:szCs w:val="24"/>
        </w:rPr>
        <w:t>Google</w:t>
      </w:r>
      <w:r>
        <w:rPr>
          <w:sz w:val="24"/>
          <w:szCs w:val="24"/>
        </w:rPr>
        <w:t>的工作年限都比我长。</w:t>
      </w:r>
      <w:r>
        <w:rPr>
          <w:rFonts w:ascii="Times New Roman" w:hAnsi="Times New Roman" w:eastAsia="Times New Roman"/>
          <w:sz w:val="24"/>
          <w:szCs w:val="24"/>
        </w:rPr>
        <w:t xml:space="preserve">Jason </w:t>
      </w:r>
      <w:r>
        <w:rPr>
          <w:rFonts w:ascii="Times New Roman" w:hAnsi="Times New Roman" w:eastAsia="Times New Roman"/>
          <w:spacing w:val="-4"/>
          <w:sz w:val="24"/>
          <w:szCs w:val="24"/>
        </w:rPr>
        <w:t>Arbon</w:t>
      </w:r>
      <w:r>
        <w:rPr>
          <w:sz w:val="24"/>
          <w:szCs w:val="24"/>
        </w:rPr>
        <w:t>的职位是</w:t>
      </w:r>
      <w:r>
        <w:rPr>
          <w:rFonts w:ascii="Times New Roman" w:hAnsi="Times New Roman" w:eastAsia="Times New Roman"/>
          <w:spacing w:val="-3"/>
          <w:sz w:val="24"/>
          <w:szCs w:val="24"/>
        </w:rPr>
        <w:t>TE</w:t>
      </w:r>
      <w:r>
        <w:rPr>
          <w:spacing w:val="-3"/>
          <w:sz w:val="24"/>
          <w:szCs w:val="24"/>
        </w:rPr>
        <w:t>（</w:t>
      </w:r>
      <w:r>
        <w:rPr>
          <w:sz w:val="24"/>
          <w:szCs w:val="24"/>
        </w:rPr>
        <w:t>测试工程师）， 但他内心深处有着创业情怀，在本 书</w:t>
      </w:r>
      <w:r>
        <w:rPr>
          <w:rFonts w:ascii="Times New Roman" w:hAnsi="Times New Roman" w:eastAsia="Times New Roman"/>
          <w:sz w:val="24"/>
          <w:szCs w:val="24"/>
        </w:rPr>
        <w:t>“</w:t>
      </w:r>
      <w:r>
        <w:rPr>
          <w:sz w:val="24"/>
          <w:szCs w:val="24"/>
        </w:rPr>
        <w:t>测试工程师</w:t>
      </w:r>
      <w:r>
        <w:rPr>
          <w:rFonts w:ascii="Times New Roman" w:hAnsi="Times New Roman" w:eastAsia="Times New Roman"/>
          <w:sz w:val="24"/>
          <w:szCs w:val="24"/>
        </w:rPr>
        <w:t>”</w:t>
      </w:r>
      <w:r>
        <w:rPr>
          <w:sz w:val="24"/>
          <w:szCs w:val="24"/>
        </w:rPr>
        <w:t>这一章中出现的许多工具和想法，都深受他的影响。我们</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有幸一起共事，并彼此从对方身上受益良多。</w:t>
      </w:r>
      <w:r>
        <w:rPr>
          <w:rFonts w:ascii="Times New Roman" w:hAnsi="Times New Roman" w:eastAsia="Times New Roman"/>
          <w:sz w:val="24"/>
          <w:szCs w:val="24"/>
        </w:rPr>
        <w:t>Jeff Carollo</w:t>
      </w:r>
      <w:r>
        <w:rPr>
          <w:sz w:val="24"/>
          <w:szCs w:val="24"/>
        </w:rPr>
        <w:t>也是一名测试人员，但后来转做开发了。</w:t>
      </w:r>
      <w:r>
        <w:rPr>
          <w:rFonts w:ascii="Times New Roman" w:hAnsi="Times New Roman" w:eastAsia="Times New Roman"/>
          <w:sz w:val="24"/>
          <w:szCs w:val="24"/>
        </w:rPr>
        <w:t xml:space="preserve">Jeff Carollo </w:t>
      </w:r>
      <w:r>
        <w:rPr>
          <w:sz w:val="24"/>
          <w:szCs w:val="24"/>
        </w:rPr>
        <w:t>是我见过的最优秀的那一类</w:t>
      </w:r>
      <w:r>
        <w:rPr>
          <w:rFonts w:ascii="Times New Roman" w:hAnsi="Times New Roman" w:eastAsia="Times New Roman"/>
          <w:sz w:val="24"/>
          <w:szCs w:val="24"/>
        </w:rPr>
        <w:t>SET</w:t>
      </w:r>
      <w:r>
        <w:rPr>
          <w:sz w:val="24"/>
          <w:szCs w:val="24"/>
        </w:rPr>
        <w:t>（软件测试开发工程师），也是少数几个我认识的那种可以写出</w:t>
      </w:r>
      <w:r>
        <w:rPr>
          <w:rFonts w:ascii="Times New Roman" w:hAnsi="Times New Roman" w:eastAsia="Times New Roman"/>
          <w:sz w:val="24"/>
          <w:szCs w:val="24"/>
        </w:rPr>
        <w:t>“</w:t>
      </w:r>
      <w:r>
        <w:rPr>
          <w:sz w:val="24"/>
          <w:szCs w:val="24"/>
        </w:rPr>
        <w:t>自动化之后就不用再参与</w:t>
      </w:r>
      <w:r>
        <w:rPr>
          <w:rFonts w:ascii="Times New Roman" w:hAnsi="Times New Roman" w:eastAsia="Times New Roman"/>
          <w:sz w:val="24"/>
          <w:szCs w:val="24"/>
        </w:rPr>
        <w:t>”</w:t>
      </w:r>
      <w:r>
        <w:rPr>
          <w:sz w:val="24"/>
          <w:szCs w:val="24"/>
        </w:rPr>
        <w:t>的代码的人之一，他的测试代码写得非常棒，可以独立运行不需要任何干预。我与这两位才华横溢的人共同写作，并在风格上尽可能地达成一致。</w:t>
      </w:r>
    </w:p>
    <w:p>
      <w:pPr>
        <w:pStyle w:val="6"/>
        <w:spacing w:line="375" w:lineRule="exact"/>
        <w:ind w:left="699"/>
        <w:rPr>
          <w:sz w:val="24"/>
          <w:szCs w:val="24"/>
        </w:rPr>
      </w:pPr>
      <w:r>
        <w:rPr>
          <w:spacing w:val="-4"/>
          <w:sz w:val="24"/>
          <w:szCs w:val="24"/>
        </w:rPr>
        <w:t xml:space="preserve">有许多 </w:t>
      </w:r>
      <w:r>
        <w:rPr>
          <w:rFonts w:ascii="Times New Roman" w:eastAsia="Times New Roman"/>
          <w:spacing w:val="-3"/>
          <w:sz w:val="24"/>
          <w:szCs w:val="24"/>
        </w:rPr>
        <w:t>Googler</w:t>
      </w:r>
      <w:r>
        <w:rPr>
          <w:rFonts w:ascii="Times New Roman" w:eastAsia="Times New Roman"/>
          <w:spacing w:val="67"/>
          <w:sz w:val="24"/>
          <w:szCs w:val="24"/>
        </w:rPr>
        <w:t xml:space="preserve"> </w:t>
      </w:r>
      <w:r>
        <w:rPr>
          <w:sz w:val="24"/>
          <w:szCs w:val="24"/>
        </w:rPr>
        <w:t>提供了资料。当</w:t>
      </w:r>
    </w:p>
    <w:p>
      <w:pPr>
        <w:spacing w:after="0" w:line="375"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资料中的文字和标题是同一个人的工作时，我们会在标题中把这个人标记</w:t>
      </w:r>
      <w:r>
        <w:rPr>
          <w:sz w:val="24"/>
          <w:szCs w:val="24"/>
        </w:rPr>
        <w:t>一下。还有许多对</w:t>
      </w:r>
      <w:r>
        <w:rPr>
          <w:rFonts w:ascii="Times New Roman" w:eastAsia="Times New Roman"/>
          <w:spacing w:val="-3"/>
          <w:sz w:val="24"/>
          <w:szCs w:val="24"/>
        </w:rPr>
        <w:t>Google</w:t>
      </w:r>
      <w:r>
        <w:rPr>
          <w:sz w:val="24"/>
          <w:szCs w:val="24"/>
        </w:rPr>
        <w:t>测试发挥了</w:t>
      </w:r>
      <w:r>
        <w:rPr>
          <w:spacing w:val="-2"/>
          <w:sz w:val="24"/>
          <w:szCs w:val="24"/>
        </w:rPr>
        <w:t>深刻影响的人，我们针对这些人做了</w:t>
      </w:r>
      <w:r>
        <w:rPr>
          <w:sz w:val="24"/>
          <w:szCs w:val="24"/>
        </w:rPr>
        <w:t>一些采访。这是我们能想到的最好 的、让尽可能多的曾经定义了</w:t>
      </w:r>
      <w:r>
        <w:rPr>
          <w:rFonts w:ascii="Times New Roman" w:eastAsia="Times New Roman"/>
          <w:spacing w:val="-3"/>
          <w:sz w:val="24"/>
          <w:szCs w:val="24"/>
        </w:rPr>
        <w:t xml:space="preserve">Google </w:t>
      </w:r>
      <w:r>
        <w:rPr>
          <w:spacing w:val="-2"/>
          <w:sz w:val="24"/>
          <w:szCs w:val="24"/>
        </w:rPr>
        <w:t>测试的人参与进来的方法，而不是搞</w:t>
      </w:r>
      <w:r>
        <w:rPr>
          <w:sz w:val="24"/>
          <w:szCs w:val="24"/>
        </w:rPr>
        <w:t>一本由</w:t>
      </w:r>
      <w:r>
        <w:rPr>
          <w:rFonts w:ascii="Times New Roman" w:eastAsia="Times New Roman"/>
          <w:sz w:val="24"/>
          <w:szCs w:val="24"/>
        </w:rPr>
        <w:t>30</w:t>
      </w:r>
      <w:r>
        <w:rPr>
          <w:spacing w:val="-2"/>
          <w:sz w:val="24"/>
          <w:szCs w:val="24"/>
        </w:rPr>
        <w:t>个人合著而成的书。不一定所有的读者对这些访谈都感兴趣，但在书中可以很清晰地找到这些访谈的起止位置，以便选择跳过这一部分， 或者专门找到这部分来阅读。我们同</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样感谢为数众多的贡献者，但如果有不到之处，也愿意接受任何批评。英语实在是一门贫乏的语言，无法用它</w:t>
      </w:r>
      <w:r>
        <w:rPr>
          <w:sz w:val="24"/>
          <w:szCs w:val="24"/>
        </w:rPr>
        <w:t>描述出这些工作是多么地卓越和辉 煌。</w:t>
      </w:r>
    </w:p>
    <w:p>
      <w:pPr>
        <w:pStyle w:val="6"/>
        <w:spacing w:line="300" w:lineRule="auto"/>
        <w:ind w:right="142" w:firstLine="599"/>
        <w:rPr>
          <w:sz w:val="24"/>
          <w:szCs w:val="24"/>
        </w:rPr>
      </w:pPr>
      <w:r>
        <w:rPr>
          <w:sz w:val="24"/>
          <w:szCs w:val="24"/>
        </w:rPr>
        <w:t>快乐阅读，快乐测试，祝愿你总能发现（并修复）</w:t>
      </w:r>
      <w:r>
        <w:rPr>
          <w:rFonts w:ascii="Times New Roman" w:eastAsia="Times New Roman"/>
          <w:sz w:val="24"/>
          <w:szCs w:val="24"/>
        </w:rPr>
        <w:t>bug</w:t>
      </w:r>
      <w:r>
        <w:rPr>
          <w:sz w:val="24"/>
          <w:szCs w:val="24"/>
        </w:rPr>
        <w:t>。</w:t>
      </w:r>
    </w:p>
    <w:p>
      <w:pPr>
        <w:pStyle w:val="6"/>
        <w:spacing w:before="14" w:line="333" w:lineRule="auto"/>
        <w:ind w:left="3459" w:right="82" w:hanging="465"/>
        <w:jc w:val="both"/>
        <w:rPr>
          <w:rFonts w:ascii="Times New Roman"/>
          <w:sz w:val="24"/>
          <w:szCs w:val="24"/>
        </w:rPr>
      </w:pPr>
      <w:r>
        <w:rPr>
          <w:rFonts w:ascii="Times New Roman"/>
          <w:spacing w:val="-4"/>
          <w:sz w:val="24"/>
          <w:szCs w:val="24"/>
        </w:rPr>
        <w:t xml:space="preserve">James </w:t>
      </w:r>
      <w:r>
        <w:rPr>
          <w:rFonts w:ascii="Times New Roman"/>
          <w:spacing w:val="-6"/>
          <w:sz w:val="24"/>
          <w:szCs w:val="24"/>
        </w:rPr>
        <w:t xml:space="preserve">Whittaker </w:t>
      </w:r>
      <w:r>
        <w:rPr>
          <w:rFonts w:ascii="Times New Roman"/>
          <w:sz w:val="24"/>
          <w:szCs w:val="24"/>
        </w:rPr>
        <w:t xml:space="preserve">Jason </w:t>
      </w:r>
      <w:r>
        <w:rPr>
          <w:rFonts w:ascii="Times New Roman"/>
          <w:spacing w:val="-4"/>
          <w:sz w:val="24"/>
          <w:szCs w:val="24"/>
        </w:rPr>
        <w:t xml:space="preserve">Arbon </w:t>
      </w:r>
      <w:r>
        <w:rPr>
          <w:rFonts w:ascii="Times New Roman"/>
          <w:sz w:val="24"/>
          <w:szCs w:val="24"/>
        </w:rPr>
        <w:t>Jeff Carollo</w:t>
      </w:r>
    </w:p>
    <w:p>
      <w:pPr>
        <w:pStyle w:val="6"/>
        <w:spacing w:line="365" w:lineRule="exact"/>
        <w:ind w:left="494"/>
        <w:jc w:val="center"/>
        <w:rPr>
          <w:sz w:val="24"/>
          <w:szCs w:val="24"/>
        </w:rPr>
      </w:pPr>
      <w:r>
        <w:rPr>
          <w:sz w:val="24"/>
          <w:szCs w:val="24"/>
        </w:rPr>
        <w:t>献给</w:t>
      </w:r>
      <w:r>
        <w:rPr>
          <w:rFonts w:ascii="Times New Roman" w:eastAsia="Times New Roman"/>
          <w:sz w:val="24"/>
          <w:szCs w:val="24"/>
        </w:rPr>
        <w:t>Google</w:t>
      </w:r>
      <w:r>
        <w:rPr>
          <w:sz w:val="24"/>
          <w:szCs w:val="24"/>
        </w:rPr>
        <w:t>、</w:t>
      </w:r>
      <w:r>
        <w:rPr>
          <w:rFonts w:ascii="Times New Roman" w:eastAsia="Times New Roman"/>
          <w:sz w:val="24"/>
          <w:szCs w:val="24"/>
        </w:rPr>
        <w:t>Microsoft</w:t>
      </w:r>
      <w:r>
        <w:rPr>
          <w:sz w:val="24"/>
          <w:szCs w:val="24"/>
        </w:rPr>
        <w:t>和全世界</w:t>
      </w:r>
    </w:p>
    <w:p>
      <w:pPr>
        <w:pStyle w:val="6"/>
        <w:spacing w:before="96"/>
        <w:rPr>
          <w:sz w:val="24"/>
          <w:szCs w:val="24"/>
        </w:rPr>
      </w:pPr>
      <w:r>
        <w:rPr>
          <w:sz w:val="24"/>
          <w:szCs w:val="24"/>
        </w:rPr>
        <w:t>给我启发的测试人员。</w:t>
      </w:r>
    </w:p>
    <w:p>
      <w:pPr>
        <w:spacing w:after="0"/>
        <w:rPr>
          <w:sz w:val="21"/>
          <w:szCs w:val="21"/>
        </w:rPr>
        <w:sectPr>
          <w:pgSz w:w="5050" w:h="6630"/>
          <w:pgMar w:top="80" w:right="0" w:bottom="360" w:left="0" w:header="0" w:footer="80" w:gutter="0"/>
          <w:pgNumType w:fmt="decimal"/>
          <w:cols w:space="720" w:num="1"/>
        </w:sectPr>
      </w:pPr>
    </w:p>
    <w:p>
      <w:pPr>
        <w:pStyle w:val="6"/>
        <w:spacing w:before="74"/>
        <w:ind w:left="699"/>
        <w:rPr>
          <w:rFonts w:ascii="Times New Roman" w:hAnsi="Times New Roman"/>
          <w:sz w:val="24"/>
          <w:szCs w:val="24"/>
        </w:rPr>
      </w:pPr>
      <w:r>
        <w:rPr>
          <w:rFonts w:ascii="Times New Roman" w:hAnsi="Times New Roman"/>
          <w:sz w:val="24"/>
          <w:szCs w:val="24"/>
        </w:rPr>
        <w:t>——James Whittaker</w:t>
      </w:r>
    </w:p>
    <w:p>
      <w:pPr>
        <w:pStyle w:val="6"/>
        <w:spacing w:before="115" w:line="300" w:lineRule="auto"/>
        <w:ind w:right="112" w:firstLine="599"/>
        <w:rPr>
          <w:sz w:val="24"/>
          <w:szCs w:val="24"/>
        </w:rPr>
      </w:pPr>
      <w:r>
        <w:rPr>
          <w:sz w:val="24"/>
          <w:szCs w:val="24"/>
        </w:rPr>
        <w:t>献给我的妻子</w:t>
      </w:r>
      <w:r>
        <w:rPr>
          <w:rFonts w:ascii="Times New Roman" w:eastAsia="Times New Roman"/>
          <w:spacing w:val="-4"/>
          <w:sz w:val="24"/>
          <w:szCs w:val="24"/>
        </w:rPr>
        <w:t>Heather</w:t>
      </w:r>
      <w:r>
        <w:rPr>
          <w:sz w:val="24"/>
          <w:szCs w:val="24"/>
        </w:rPr>
        <w:t>和我的孩子们</w:t>
      </w:r>
      <w:r>
        <w:rPr>
          <w:rFonts w:ascii="Times New Roman" w:eastAsia="Times New Roman"/>
          <w:spacing w:val="-8"/>
          <w:sz w:val="24"/>
          <w:szCs w:val="24"/>
        </w:rPr>
        <w:t>Luca</w:t>
      </w:r>
      <w:r>
        <w:rPr>
          <w:sz w:val="24"/>
          <w:szCs w:val="24"/>
        </w:rPr>
        <w:t>、</w:t>
      </w:r>
      <w:r>
        <w:rPr>
          <w:rFonts w:ascii="Times New Roman" w:eastAsia="Times New Roman"/>
          <w:spacing w:val="-4"/>
          <w:sz w:val="24"/>
          <w:szCs w:val="24"/>
        </w:rPr>
        <w:t>Mateo</w:t>
      </w:r>
      <w:r>
        <w:rPr>
          <w:sz w:val="24"/>
          <w:szCs w:val="24"/>
        </w:rPr>
        <w:t>、</w:t>
      </w:r>
      <w:r>
        <w:rPr>
          <w:rFonts w:ascii="Times New Roman" w:eastAsia="Times New Roman"/>
          <w:spacing w:val="-6"/>
          <w:sz w:val="24"/>
          <w:szCs w:val="24"/>
        </w:rPr>
        <w:t>Dante</w:t>
      </w:r>
      <w:r>
        <w:rPr>
          <w:sz w:val="24"/>
          <w:szCs w:val="24"/>
        </w:rPr>
        <w:t>和</w:t>
      </w:r>
      <w:r>
        <w:rPr>
          <w:rFonts w:ascii="Times New Roman" w:eastAsia="Times New Roman"/>
          <w:sz w:val="24"/>
          <w:szCs w:val="24"/>
        </w:rPr>
        <w:t>Odessa</w:t>
      </w:r>
      <w:r>
        <w:rPr>
          <w:sz w:val="24"/>
          <w:szCs w:val="24"/>
        </w:rPr>
        <w:t>，他们一直认为这段时间我在星巴克工 作。</w:t>
      </w:r>
    </w:p>
    <w:p>
      <w:pPr>
        <w:pStyle w:val="6"/>
        <w:spacing w:before="17"/>
        <w:ind w:left="699"/>
        <w:rPr>
          <w:rFonts w:ascii="Times New Roman" w:hAnsi="Times New Roman"/>
          <w:sz w:val="24"/>
          <w:szCs w:val="24"/>
        </w:rPr>
      </w:pPr>
      <w:r>
        <w:rPr>
          <w:rFonts w:ascii="Times New Roman" w:hAnsi="Times New Roman"/>
          <w:sz w:val="24"/>
          <w:szCs w:val="24"/>
        </w:rPr>
        <w:t>——Jason Arbon</w:t>
      </w:r>
    </w:p>
    <w:p>
      <w:pPr>
        <w:pStyle w:val="6"/>
        <w:spacing w:before="114"/>
        <w:ind w:left="699"/>
        <w:rPr>
          <w:sz w:val="24"/>
          <w:szCs w:val="24"/>
        </w:rPr>
      </w:pPr>
      <w:r>
        <w:rPr>
          <w:sz w:val="24"/>
          <w:szCs w:val="24"/>
        </w:rPr>
        <w:t>献给我的妈妈、爸爸、</w:t>
      </w:r>
      <w:r>
        <w:rPr>
          <w:rFonts w:ascii="Times New Roman" w:eastAsia="Times New Roman"/>
          <w:sz w:val="24"/>
          <w:szCs w:val="24"/>
        </w:rPr>
        <w:t>Lauren</w:t>
      </w:r>
      <w:r>
        <w:rPr>
          <w:sz w:val="24"/>
          <w:szCs w:val="24"/>
        </w:rPr>
        <w:t>和</w:t>
      </w:r>
    </w:p>
    <w:p>
      <w:pPr>
        <w:pStyle w:val="6"/>
        <w:spacing w:before="96"/>
        <w:rPr>
          <w:sz w:val="24"/>
          <w:szCs w:val="24"/>
        </w:rPr>
      </w:pPr>
      <w:r>
        <w:rPr>
          <w:rFonts w:ascii="Times New Roman" w:eastAsia="Times New Roman"/>
          <w:sz w:val="24"/>
          <w:szCs w:val="24"/>
        </w:rPr>
        <w:t>Alex</w:t>
      </w:r>
      <w:r>
        <w:rPr>
          <w:sz w:val="24"/>
          <w:szCs w:val="24"/>
        </w:rPr>
        <w:t>。</w:t>
      </w:r>
    </w:p>
    <w:p>
      <w:pPr>
        <w:pStyle w:val="6"/>
        <w:spacing w:before="115"/>
        <w:ind w:left="699"/>
        <w:rPr>
          <w:rFonts w:ascii="Times New Roman" w:hAnsi="Times New Roman"/>
          <w:sz w:val="24"/>
          <w:szCs w:val="24"/>
        </w:rPr>
      </w:pPr>
      <w:r>
        <w:rPr>
          <w:rFonts w:ascii="Times New Roman" w:hAnsi="Times New Roman"/>
          <w:sz w:val="24"/>
          <w:szCs w:val="24"/>
        </w:rPr>
        <w:t>——Jeff Carollo</w:t>
      </w:r>
    </w:p>
    <w:p>
      <w:pPr>
        <w:spacing w:after="0"/>
        <w:rPr>
          <w:rFonts w:ascii="Times New Roman" w:hAnsi="Times New Roman"/>
          <w:sz w:val="21"/>
          <w:szCs w:val="21"/>
        </w:rPr>
        <w:sectPr>
          <w:pgSz w:w="5050" w:h="6630"/>
          <w:pgMar w:top="60" w:right="0" w:bottom="360" w:left="0" w:header="0" w:footer="80" w:gutter="0"/>
          <w:pgNumType w:fmt="decimal"/>
          <w:cols w:space="720" w:num="1"/>
        </w:sectPr>
      </w:pPr>
    </w:p>
    <w:p>
      <w:pPr>
        <w:pStyle w:val="2"/>
        <w:ind w:right="48"/>
        <w:jc w:val="center"/>
        <w:rPr>
          <w:sz w:val="52"/>
          <w:szCs w:val="52"/>
          <w:u w:val="none"/>
        </w:rPr>
      </w:pPr>
      <w:bookmarkStart w:id="193" w:name="_bookmark123"/>
      <w:bookmarkEnd w:id="193"/>
      <w:bookmarkStart w:id="194" w:name="序"/>
      <w:bookmarkEnd w:id="194"/>
      <w:r>
        <w:rPr>
          <w:sz w:val="52"/>
          <w:szCs w:val="52"/>
        </w:rPr>
        <w:fldChar w:fldCharType="begin"/>
      </w:r>
      <w:r>
        <w:rPr>
          <w:sz w:val="52"/>
          <w:szCs w:val="52"/>
        </w:rPr>
        <w:instrText xml:space="preserve"> HYPERLINK \l "_bookmark6" </w:instrText>
      </w:r>
      <w:r>
        <w:rPr>
          <w:sz w:val="52"/>
          <w:szCs w:val="52"/>
        </w:rPr>
        <w:fldChar w:fldCharType="separate"/>
      </w:r>
      <w:r>
        <w:rPr>
          <w:color w:val="0000ED"/>
          <w:sz w:val="52"/>
          <w:szCs w:val="52"/>
          <w:u w:val="single" w:color="0000ED"/>
        </w:rPr>
        <w:t>致谢</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spacing w:before="4"/>
        <w:ind w:left="0"/>
        <w:rPr>
          <w:sz w:val="16"/>
          <w:szCs w:val="24"/>
        </w:rPr>
      </w:pPr>
    </w:p>
    <w:p>
      <w:pPr>
        <w:pStyle w:val="6"/>
        <w:spacing w:before="58" w:line="300" w:lineRule="auto"/>
        <w:ind w:right="142" w:firstLine="599"/>
        <w:jc w:val="both"/>
        <w:rPr>
          <w:sz w:val="24"/>
          <w:szCs w:val="24"/>
        </w:rPr>
      </w:pPr>
      <w:r>
        <w:rPr>
          <w:sz w:val="24"/>
          <w:szCs w:val="24"/>
        </w:rPr>
        <w:t>我们想感谢那些不知疲倦地、致力于质量改进的</w:t>
      </w:r>
      <w:r>
        <w:rPr>
          <w:rFonts w:ascii="Times New Roman" w:eastAsia="Times New Roman"/>
          <w:sz w:val="24"/>
          <w:szCs w:val="24"/>
        </w:rPr>
        <w:t>Google</w:t>
      </w:r>
      <w:r>
        <w:rPr>
          <w:sz w:val="24"/>
          <w:szCs w:val="24"/>
        </w:rPr>
        <w:t>工程师们。同样，也非常感谢</w:t>
      </w:r>
      <w:r>
        <w:rPr>
          <w:rFonts w:ascii="Times New Roman" w:eastAsia="Times New Roman"/>
          <w:sz w:val="24"/>
          <w:szCs w:val="24"/>
        </w:rPr>
        <w:t>Google</w:t>
      </w:r>
      <w:r>
        <w:rPr>
          <w:sz w:val="24"/>
          <w:szCs w:val="24"/>
        </w:rPr>
        <w:t>开放的工程和管理文化，在对待测试方法与实践方面与</w:t>
      </w:r>
      <w:r>
        <w:rPr>
          <w:rFonts w:ascii="Times New Roman" w:eastAsia="Times New Roman"/>
          <w:sz w:val="24"/>
          <w:szCs w:val="24"/>
        </w:rPr>
        <w:t>Google</w:t>
      </w:r>
      <w:r>
        <w:rPr>
          <w:sz w:val="24"/>
          <w:szCs w:val="24"/>
        </w:rPr>
        <w:t>打造其他产品如出一辙， 允许不断创新以及天马行空般自由思维的存在。</w:t>
      </w:r>
    </w:p>
    <w:p>
      <w:pPr>
        <w:pStyle w:val="6"/>
        <w:spacing w:line="328" w:lineRule="auto"/>
        <w:ind w:right="142" w:firstLine="599"/>
        <w:rPr>
          <w:sz w:val="24"/>
          <w:szCs w:val="24"/>
        </w:rPr>
      </w:pPr>
      <w:r>
        <w:rPr>
          <w:sz w:val="24"/>
          <w:szCs w:val="24"/>
        </w:rPr>
        <w:t>在这里要特别向那些投入巨大精力并勇于承担风险将测试推向云端的</w:t>
      </w:r>
    </w:p>
    <w:p>
      <w:pPr>
        <w:spacing w:after="0" w:line="328" w:lineRule="auto"/>
        <w:rPr>
          <w:sz w:val="21"/>
          <w:szCs w:val="21"/>
        </w:rPr>
        <w:sectPr>
          <w:pgSz w:w="5050" w:h="6630"/>
          <w:pgMar w:top="220" w:right="0" w:bottom="360" w:left="0" w:header="0" w:footer="80" w:gutter="0"/>
          <w:pgNumType w:fmt="decimal"/>
          <w:cols w:space="720" w:num="1"/>
        </w:sectPr>
      </w:pPr>
    </w:p>
    <w:p>
      <w:pPr>
        <w:pStyle w:val="6"/>
        <w:tabs>
          <w:tab w:val="left" w:pos="3189"/>
          <w:tab w:val="left" w:pos="3264"/>
          <w:tab w:val="left" w:pos="3638"/>
        </w:tabs>
        <w:spacing w:before="54" w:line="312" w:lineRule="auto"/>
        <w:ind w:right="97"/>
        <w:jc w:val="both"/>
        <w:rPr>
          <w:rFonts w:ascii="Times New Roman" w:eastAsia="Times New Roman"/>
          <w:sz w:val="24"/>
          <w:szCs w:val="24"/>
        </w:rPr>
      </w:pPr>
      <w:r>
        <w:rPr>
          <w:sz w:val="24"/>
          <w:szCs w:val="24"/>
        </w:rPr>
        <w:t>人们致敬，他们是</w:t>
      </w:r>
      <w:r>
        <w:rPr>
          <w:rFonts w:ascii="Times New Roman" w:eastAsia="Times New Roman"/>
          <w:sz w:val="24"/>
          <w:szCs w:val="24"/>
        </w:rPr>
        <w:t>Alexis</w:t>
      </w:r>
      <w:r>
        <w:rPr>
          <w:rFonts w:ascii="Times New Roman" w:eastAsia="Times New Roman"/>
          <w:spacing w:val="32"/>
          <w:sz w:val="24"/>
          <w:szCs w:val="24"/>
        </w:rPr>
        <w:t xml:space="preserve"> </w:t>
      </w:r>
      <w:r>
        <w:rPr>
          <w:rFonts w:ascii="Times New Roman" w:eastAsia="Times New Roman"/>
          <w:sz w:val="24"/>
          <w:szCs w:val="24"/>
        </w:rPr>
        <w:t xml:space="preserve">O.Torres,Joe </w:t>
      </w:r>
      <w:r>
        <w:rPr>
          <w:rFonts w:ascii="Times New Roman" w:eastAsia="Times New Roman"/>
          <w:spacing w:val="-5"/>
          <w:sz w:val="24"/>
          <w:szCs w:val="24"/>
        </w:rPr>
        <w:t>Muharksy,Danielle</w:t>
      </w:r>
      <w:r>
        <w:rPr>
          <w:rFonts w:ascii="Times New Roman" w:eastAsia="Times New Roman"/>
          <w:spacing w:val="-5"/>
          <w:sz w:val="24"/>
          <w:szCs w:val="24"/>
        </w:rPr>
        <w:tab/>
      </w:r>
      <w:r>
        <w:rPr>
          <w:rFonts w:ascii="Times New Roman" w:eastAsia="Times New Roman"/>
          <w:spacing w:val="-5"/>
          <w:sz w:val="24"/>
          <w:szCs w:val="24"/>
        </w:rPr>
        <w:tab/>
      </w:r>
      <w:r>
        <w:rPr>
          <w:rFonts w:ascii="Times New Roman" w:eastAsia="Times New Roman"/>
          <w:spacing w:val="-3"/>
          <w:sz w:val="24"/>
          <w:szCs w:val="24"/>
        </w:rPr>
        <w:t xml:space="preserve">Drew,Richard </w:t>
      </w:r>
      <w:r>
        <w:rPr>
          <w:rFonts w:ascii="Times New Roman" w:eastAsia="Times New Roman"/>
          <w:spacing w:val="-6"/>
          <w:sz w:val="24"/>
          <w:szCs w:val="24"/>
        </w:rPr>
        <w:t xml:space="preserve">Bustamante,Po </w:t>
      </w:r>
      <w:r>
        <w:rPr>
          <w:rFonts w:ascii="Times New Roman" w:eastAsia="Times New Roman"/>
          <w:spacing w:val="-3"/>
          <w:sz w:val="24"/>
          <w:szCs w:val="24"/>
        </w:rPr>
        <w:t xml:space="preserve">Hu,Jim </w:t>
      </w:r>
      <w:r>
        <w:rPr>
          <w:rFonts w:ascii="Times New Roman" w:eastAsia="Times New Roman"/>
          <w:spacing w:val="-4"/>
          <w:sz w:val="24"/>
          <w:szCs w:val="24"/>
        </w:rPr>
        <w:t>Reardon,Tejas Shah,Julie</w:t>
      </w:r>
      <w:r>
        <w:rPr>
          <w:rFonts w:ascii="Times New Roman" w:eastAsia="Times New Roman"/>
          <w:spacing w:val="67"/>
          <w:sz w:val="24"/>
          <w:szCs w:val="24"/>
        </w:rPr>
        <w:t xml:space="preserve"> </w:t>
      </w:r>
      <w:r>
        <w:rPr>
          <w:rFonts w:ascii="Times New Roman" w:eastAsia="Times New Roman"/>
          <w:sz w:val="24"/>
          <w:szCs w:val="24"/>
        </w:rPr>
        <w:t xml:space="preserve">Ralph,Eriel </w:t>
      </w:r>
      <w:r>
        <w:rPr>
          <w:rFonts w:ascii="Times New Roman" w:eastAsia="Times New Roman"/>
          <w:spacing w:val="-4"/>
          <w:sz w:val="24"/>
          <w:szCs w:val="24"/>
        </w:rPr>
        <w:t xml:space="preserve">Thomas,Joe </w:t>
      </w:r>
      <w:r>
        <w:rPr>
          <w:rFonts w:ascii="Times New Roman" w:eastAsia="Times New Roman"/>
          <w:spacing w:val="-3"/>
          <w:sz w:val="24"/>
          <w:szCs w:val="24"/>
        </w:rPr>
        <w:t>Mikhail,Ibrahim</w:t>
      </w:r>
      <w:r>
        <w:rPr>
          <w:rFonts w:ascii="Times New Roman" w:eastAsia="Times New Roman"/>
          <w:spacing w:val="-22"/>
          <w:sz w:val="24"/>
          <w:szCs w:val="24"/>
        </w:rPr>
        <w:t xml:space="preserve"> </w:t>
      </w:r>
      <w:r>
        <w:rPr>
          <w:rFonts w:ascii="Times New Roman" w:eastAsia="Times New Roman"/>
          <w:sz w:val="24"/>
          <w:szCs w:val="24"/>
        </w:rPr>
        <w:t>El</w:t>
      </w:r>
      <w:r>
        <w:rPr>
          <w:rFonts w:ascii="Times New Roman" w:eastAsia="Times New Roman"/>
          <w:spacing w:val="10"/>
          <w:sz w:val="24"/>
          <w:szCs w:val="24"/>
        </w:rPr>
        <w:t xml:space="preserve"> </w:t>
      </w:r>
      <w:r>
        <w:rPr>
          <w:rFonts w:ascii="Times New Roman" w:eastAsia="Times New Roman"/>
          <w:sz w:val="24"/>
          <w:szCs w:val="24"/>
        </w:rPr>
        <w:t>Far</w:t>
      </w:r>
      <w:r>
        <w:rPr>
          <w:sz w:val="24"/>
          <w:szCs w:val="24"/>
        </w:rPr>
        <w:t>。还要感谢我们的编辑，</w:t>
      </w:r>
      <w:r>
        <w:rPr>
          <w:rFonts w:ascii="Times New Roman" w:eastAsia="Times New Roman"/>
          <w:sz w:val="24"/>
          <w:szCs w:val="24"/>
        </w:rPr>
        <w:t>Chris</w:t>
      </w:r>
      <w:r>
        <w:rPr>
          <w:rFonts w:ascii="Times New Roman" w:eastAsia="Times New Roman"/>
          <w:spacing w:val="34"/>
          <w:sz w:val="24"/>
          <w:szCs w:val="24"/>
        </w:rPr>
        <w:t xml:space="preserve"> </w:t>
      </w:r>
      <w:r>
        <w:rPr>
          <w:rFonts w:ascii="Times New Roman" w:eastAsia="Times New Roman"/>
          <w:spacing w:val="-5"/>
          <w:sz w:val="24"/>
          <w:szCs w:val="24"/>
        </w:rPr>
        <w:t>Guzikowski</w:t>
      </w:r>
      <w:r>
        <w:rPr>
          <w:sz w:val="24"/>
          <w:szCs w:val="24"/>
        </w:rPr>
        <w:t>和</w:t>
      </w:r>
      <w:r>
        <w:rPr>
          <w:rFonts w:ascii="Times New Roman" w:eastAsia="Times New Roman"/>
          <w:sz w:val="24"/>
          <w:szCs w:val="24"/>
        </w:rPr>
        <w:t xml:space="preserve">Chris </w:t>
      </w:r>
      <w:r>
        <w:rPr>
          <w:rFonts w:ascii="Times New Roman" w:eastAsia="Times New Roman"/>
          <w:spacing w:val="-10"/>
          <w:sz w:val="24"/>
          <w:szCs w:val="24"/>
        </w:rPr>
        <w:t>Zahn</w:t>
      </w:r>
      <w:r>
        <w:rPr>
          <w:spacing w:val="-10"/>
          <w:sz w:val="24"/>
          <w:szCs w:val="24"/>
        </w:rPr>
        <w:t>，</w:t>
      </w:r>
      <w:r>
        <w:rPr>
          <w:sz w:val="24"/>
          <w:szCs w:val="24"/>
        </w:rPr>
        <w:t>他们一直非常有礼貌地在容忍我们这些工程师的唠叨。感谢那些受访者在书中分享他们的观点与经验， 他们是</w:t>
      </w:r>
      <w:r>
        <w:rPr>
          <w:rFonts w:ascii="Times New Roman" w:eastAsia="Times New Roman"/>
          <w:spacing w:val="-7"/>
          <w:sz w:val="24"/>
          <w:szCs w:val="24"/>
        </w:rPr>
        <w:t>Ankit</w:t>
      </w:r>
      <w:r>
        <w:rPr>
          <w:rFonts w:ascii="Times New Roman" w:eastAsia="Times New Roman"/>
          <w:spacing w:val="-7"/>
          <w:sz w:val="24"/>
          <w:szCs w:val="24"/>
        </w:rPr>
        <w:tab/>
      </w:r>
      <w:r>
        <w:rPr>
          <w:rFonts w:ascii="Times New Roman" w:eastAsia="Times New Roman"/>
          <w:spacing w:val="-7"/>
          <w:sz w:val="24"/>
          <w:szCs w:val="24"/>
        </w:rPr>
        <w:tab/>
      </w:r>
      <w:r>
        <w:rPr>
          <w:rFonts w:ascii="Times New Roman" w:eastAsia="Times New Roman"/>
          <w:spacing w:val="-7"/>
          <w:sz w:val="24"/>
          <w:szCs w:val="24"/>
        </w:rPr>
        <w:tab/>
      </w:r>
      <w:r>
        <w:rPr>
          <w:rFonts w:ascii="Times New Roman" w:eastAsia="Times New Roman"/>
          <w:spacing w:val="-3"/>
          <w:sz w:val="24"/>
          <w:szCs w:val="24"/>
        </w:rPr>
        <w:t xml:space="preserve">Mehta,Joel </w:t>
      </w:r>
      <w:r>
        <w:rPr>
          <w:rFonts w:ascii="Times New Roman" w:eastAsia="Times New Roman"/>
          <w:spacing w:val="-5"/>
          <w:sz w:val="24"/>
          <w:szCs w:val="24"/>
        </w:rPr>
        <w:t>Hynoski,Lindsay</w:t>
      </w:r>
      <w:r>
        <w:rPr>
          <w:rFonts w:ascii="Times New Roman" w:eastAsia="Times New Roman"/>
          <w:spacing w:val="-5"/>
          <w:sz w:val="24"/>
          <w:szCs w:val="24"/>
        </w:rPr>
        <w:tab/>
      </w:r>
      <w:r>
        <w:rPr>
          <w:rFonts w:ascii="Times New Roman" w:eastAsia="Times New Roman"/>
          <w:spacing w:val="-6"/>
          <w:sz w:val="24"/>
          <w:szCs w:val="24"/>
        </w:rPr>
        <w:t>Webster,Apple</w:t>
      </w:r>
    </w:p>
    <w:p>
      <w:pPr>
        <w:pStyle w:val="6"/>
        <w:tabs>
          <w:tab w:val="left" w:pos="3174"/>
        </w:tabs>
        <w:spacing w:before="5"/>
        <w:jc w:val="both"/>
        <w:rPr>
          <w:rFonts w:ascii="Times New Roman"/>
          <w:sz w:val="24"/>
          <w:szCs w:val="24"/>
        </w:rPr>
      </w:pPr>
      <w:r>
        <w:rPr>
          <w:rFonts w:ascii="Times New Roman"/>
          <w:spacing w:val="-4"/>
          <w:sz w:val="24"/>
          <w:szCs w:val="24"/>
        </w:rPr>
        <w:t>Chow,Mark</w:t>
      </w:r>
      <w:r>
        <w:rPr>
          <w:rFonts w:ascii="Times New Roman"/>
          <w:spacing w:val="-4"/>
          <w:sz w:val="24"/>
          <w:szCs w:val="24"/>
        </w:rPr>
        <w:tab/>
      </w:r>
      <w:r>
        <w:rPr>
          <w:rFonts w:ascii="Times New Roman"/>
          <w:sz w:val="24"/>
          <w:szCs w:val="24"/>
        </w:rPr>
        <w:t>Striebeck,Neal</w:t>
      </w:r>
    </w:p>
    <w:p>
      <w:pPr>
        <w:spacing w:after="0"/>
        <w:jc w:val="both"/>
        <w:rPr>
          <w:rFonts w:ascii="Times New Roman"/>
          <w:sz w:val="21"/>
          <w:szCs w:val="21"/>
        </w:rPr>
        <w:sectPr>
          <w:pgSz w:w="5050" w:h="6630"/>
          <w:pgMar w:top="60" w:right="0" w:bottom="360" w:left="0" w:header="0" w:footer="80" w:gutter="0"/>
          <w:pgNumType w:fmt="decimal"/>
          <w:cols w:space="720" w:num="1"/>
        </w:sectPr>
      </w:pPr>
    </w:p>
    <w:p>
      <w:pPr>
        <w:pStyle w:val="6"/>
        <w:tabs>
          <w:tab w:val="left" w:pos="1831"/>
          <w:tab w:val="left" w:pos="2116"/>
          <w:tab w:val="left" w:pos="3323"/>
          <w:tab w:val="left" w:pos="3428"/>
          <w:tab w:val="left" w:pos="3788"/>
        </w:tabs>
        <w:spacing w:before="74" w:line="309" w:lineRule="auto"/>
        <w:ind w:right="82"/>
        <w:rPr>
          <w:sz w:val="24"/>
          <w:szCs w:val="24"/>
        </w:rPr>
      </w:pPr>
      <w:r>
        <w:rPr>
          <w:rFonts w:ascii="Times New Roman" w:eastAsia="Times New Roman"/>
          <w:sz w:val="24"/>
          <w:szCs w:val="24"/>
        </w:rPr>
        <w:t>Norwitz,Tracy</w:t>
      </w:r>
      <w:r>
        <w:rPr>
          <w:rFonts w:ascii="Times New Roman" w:eastAsia="Times New Roman"/>
          <w:sz w:val="24"/>
          <w:szCs w:val="24"/>
        </w:rPr>
        <w:tab/>
      </w:r>
      <w:r>
        <w:rPr>
          <w:rFonts w:ascii="Times New Roman" w:eastAsia="Times New Roman"/>
          <w:sz w:val="24"/>
          <w:szCs w:val="24"/>
        </w:rPr>
        <w:t>Bialik,Russ</w:t>
      </w:r>
      <w:r>
        <w:rPr>
          <w:rFonts w:ascii="Times New Roman" w:eastAsia="Times New Roman"/>
          <w:sz w:val="24"/>
          <w:szCs w:val="24"/>
        </w:rPr>
        <w:tab/>
      </w:r>
      <w:r>
        <w:rPr>
          <w:rFonts w:ascii="Times New Roman" w:eastAsia="Times New Roman"/>
          <w:spacing w:val="-9"/>
          <w:sz w:val="24"/>
          <w:szCs w:val="24"/>
        </w:rPr>
        <w:t xml:space="preserve">Rufer,Ted </w:t>
      </w:r>
      <w:r>
        <w:rPr>
          <w:rFonts w:ascii="Times New Roman" w:eastAsia="Times New Roman"/>
          <w:spacing w:val="-3"/>
          <w:sz w:val="24"/>
          <w:szCs w:val="24"/>
        </w:rPr>
        <w:t>Mao,Shelton</w:t>
      </w:r>
      <w:r>
        <w:rPr>
          <w:rFonts w:ascii="Times New Roman" w:eastAsia="Times New Roman"/>
          <w:spacing w:val="-3"/>
          <w:sz w:val="24"/>
          <w:szCs w:val="24"/>
        </w:rPr>
        <w:tab/>
      </w:r>
      <w:r>
        <w:rPr>
          <w:rFonts w:ascii="Times New Roman" w:eastAsia="Times New Roman"/>
          <w:spacing w:val="-4"/>
          <w:sz w:val="24"/>
          <w:szCs w:val="24"/>
        </w:rPr>
        <w:t>Mar,Ashish</w:t>
      </w:r>
      <w:r>
        <w:rPr>
          <w:rFonts w:ascii="Times New Roman" w:eastAsia="Times New Roman"/>
          <w:spacing w:val="-4"/>
          <w:sz w:val="24"/>
          <w:szCs w:val="24"/>
        </w:rPr>
        <w:tab/>
      </w:r>
      <w:r>
        <w:rPr>
          <w:rFonts w:ascii="Times New Roman" w:eastAsia="Times New Roman"/>
          <w:spacing w:val="-4"/>
          <w:sz w:val="24"/>
          <w:szCs w:val="24"/>
        </w:rPr>
        <w:tab/>
      </w:r>
      <w:r>
        <w:rPr>
          <w:rFonts w:ascii="Times New Roman" w:eastAsia="Times New Roman"/>
          <w:spacing w:val="-8"/>
          <w:sz w:val="24"/>
          <w:szCs w:val="24"/>
        </w:rPr>
        <w:t xml:space="preserve">Kumar,Sujay </w:t>
      </w:r>
      <w:r>
        <w:rPr>
          <w:rFonts w:ascii="Times New Roman" w:eastAsia="Times New Roman"/>
          <w:spacing w:val="-3"/>
          <w:sz w:val="24"/>
          <w:szCs w:val="24"/>
        </w:rPr>
        <w:t xml:space="preserve">Sahni,Brad </w:t>
      </w:r>
      <w:r>
        <w:rPr>
          <w:rFonts w:ascii="Times New Roman" w:eastAsia="Times New Roman"/>
          <w:spacing w:val="-4"/>
          <w:sz w:val="24"/>
          <w:szCs w:val="24"/>
        </w:rPr>
        <w:t xml:space="preserve">Green,Simon Stewart,Hung </w:t>
      </w:r>
      <w:r>
        <w:rPr>
          <w:rFonts w:ascii="Times New Roman" w:eastAsia="Times New Roman"/>
          <w:spacing w:val="-9"/>
          <w:sz w:val="24"/>
          <w:szCs w:val="24"/>
        </w:rPr>
        <w:t>Dang</w:t>
      </w:r>
      <w:r>
        <w:rPr>
          <w:sz w:val="24"/>
          <w:szCs w:val="24"/>
        </w:rPr>
        <w:t>。特别要感谢一下</w:t>
      </w:r>
      <w:r>
        <w:rPr>
          <w:rFonts w:ascii="Times New Roman" w:eastAsia="Times New Roman"/>
          <w:sz w:val="24"/>
          <w:szCs w:val="24"/>
        </w:rPr>
        <w:t>Alberto Savoia</w:t>
      </w:r>
      <w:r>
        <w:rPr>
          <w:sz w:val="24"/>
          <w:szCs w:val="24"/>
        </w:rPr>
        <w:t>，他在原型及快速迭代方面的灵感成就了今日</w:t>
      </w:r>
      <w:r>
        <w:rPr>
          <w:rFonts w:ascii="Times New Roman" w:eastAsia="Times New Roman"/>
          <w:spacing w:val="-3"/>
          <w:sz w:val="24"/>
          <w:szCs w:val="24"/>
        </w:rPr>
        <w:t>Google</w:t>
      </w:r>
      <w:r>
        <w:rPr>
          <w:sz w:val="24"/>
          <w:szCs w:val="24"/>
        </w:rPr>
        <w:t>快速发布的文化。感谢</w:t>
      </w:r>
      <w:r>
        <w:rPr>
          <w:rFonts w:ascii="Times New Roman" w:eastAsia="Times New Roman"/>
          <w:spacing w:val="-3"/>
          <w:sz w:val="24"/>
          <w:szCs w:val="24"/>
        </w:rPr>
        <w:t>Google</w:t>
      </w:r>
      <w:r>
        <w:rPr>
          <w:sz w:val="24"/>
          <w:szCs w:val="24"/>
        </w:rPr>
        <w:t>餐厅的工作人员，他们提供了美味的餐饮。感谢</w:t>
      </w:r>
      <w:r>
        <w:rPr>
          <w:rFonts w:ascii="Times New Roman" w:eastAsia="Times New Roman"/>
          <w:spacing w:val="-3"/>
          <w:sz w:val="24"/>
          <w:szCs w:val="24"/>
        </w:rPr>
        <w:t xml:space="preserve">Phil </w:t>
      </w:r>
      <w:r>
        <w:rPr>
          <w:rFonts w:ascii="Times New Roman" w:eastAsia="Times New Roman"/>
          <w:spacing w:val="-4"/>
          <w:sz w:val="24"/>
          <w:szCs w:val="24"/>
        </w:rPr>
        <w:t>Waligora,Alan</w:t>
      </w:r>
      <w:r>
        <w:rPr>
          <w:rFonts w:ascii="Times New Roman" w:eastAsia="Times New Roman"/>
          <w:spacing w:val="-4"/>
          <w:sz w:val="24"/>
          <w:szCs w:val="24"/>
        </w:rPr>
        <w:tab/>
      </w:r>
      <w:r>
        <w:rPr>
          <w:rFonts w:ascii="Times New Roman" w:eastAsia="Times New Roman"/>
          <w:spacing w:val="-4"/>
          <w:sz w:val="24"/>
          <w:szCs w:val="24"/>
        </w:rPr>
        <w:tab/>
      </w:r>
      <w:r>
        <w:rPr>
          <w:rFonts w:ascii="Times New Roman" w:eastAsia="Times New Roman"/>
          <w:spacing w:val="-4"/>
          <w:sz w:val="24"/>
          <w:szCs w:val="24"/>
        </w:rPr>
        <w:tab/>
      </w:r>
      <w:r>
        <w:rPr>
          <w:rFonts w:ascii="Times New Roman" w:eastAsia="Times New Roman"/>
          <w:spacing w:val="-3"/>
          <w:sz w:val="24"/>
          <w:szCs w:val="24"/>
        </w:rPr>
        <w:t xml:space="preserve">Page,Michael </w:t>
      </w:r>
      <w:r>
        <w:rPr>
          <w:rFonts w:ascii="Times New Roman" w:eastAsia="Times New Roman"/>
          <w:spacing w:val="-8"/>
          <w:sz w:val="24"/>
          <w:szCs w:val="24"/>
        </w:rPr>
        <w:t>Bachman</w:t>
      </w:r>
      <w:r>
        <w:rPr>
          <w:spacing w:val="-8"/>
          <w:sz w:val="24"/>
          <w:szCs w:val="24"/>
        </w:rPr>
        <w:t>，</w:t>
      </w:r>
      <w:r>
        <w:rPr>
          <w:sz w:val="24"/>
          <w:szCs w:val="24"/>
        </w:rPr>
        <w:t>他们为本书提供了率直坦诚的反馈。最后，要特别感谢</w:t>
      </w:r>
      <w:r>
        <w:rPr>
          <w:rFonts w:ascii="Times New Roman" w:eastAsia="Times New Roman"/>
          <w:sz w:val="24"/>
          <w:szCs w:val="24"/>
        </w:rPr>
        <w:t>Pat Copeland</w:t>
      </w:r>
      <w:r>
        <w:rPr>
          <w:sz w:val="24"/>
          <w:szCs w:val="24"/>
        </w:rPr>
        <w:t>，是他将来自五湖四海且充</w:t>
      </w:r>
    </w:p>
    <w:p>
      <w:pPr>
        <w:spacing w:after="0" w:line="309"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满激情的各路精英汇集于此，并投身于质量方面的不断改进工作。</w:t>
      </w:r>
    </w:p>
    <w:p>
      <w:pPr>
        <w:spacing w:after="0" w:line="300" w:lineRule="auto"/>
        <w:rPr>
          <w:sz w:val="21"/>
          <w:szCs w:val="21"/>
        </w:rPr>
        <w:sectPr>
          <w:pgSz w:w="5050" w:h="6630"/>
          <w:pgMar w:top="80" w:right="0" w:bottom="360" w:left="0" w:header="0" w:footer="80" w:gutter="0"/>
          <w:pgNumType w:fmt="decimal"/>
          <w:cols w:space="720" w:num="1"/>
        </w:sectPr>
      </w:pPr>
    </w:p>
    <w:p>
      <w:pPr>
        <w:pStyle w:val="2"/>
        <w:ind w:left="0" w:right="12"/>
        <w:jc w:val="center"/>
        <w:rPr>
          <w:sz w:val="52"/>
          <w:szCs w:val="52"/>
          <w:u w:val="none"/>
        </w:rPr>
      </w:pPr>
      <w:bookmarkStart w:id="195" w:name="前言"/>
      <w:bookmarkEnd w:id="195"/>
      <w:bookmarkStart w:id="196" w:name="_bookmark124"/>
      <w:bookmarkEnd w:id="196"/>
      <w:r>
        <w:rPr>
          <w:sz w:val="52"/>
          <w:szCs w:val="52"/>
        </w:rPr>
        <w:fldChar w:fldCharType="begin"/>
      </w:r>
      <w:r>
        <w:rPr>
          <w:sz w:val="52"/>
          <w:szCs w:val="52"/>
        </w:rPr>
        <w:instrText xml:space="preserve"> HYPERLINK \l "_bookmark7" </w:instrText>
      </w:r>
      <w:r>
        <w:rPr>
          <w:sz w:val="52"/>
          <w:szCs w:val="52"/>
        </w:rPr>
        <w:fldChar w:fldCharType="separate"/>
      </w:r>
      <w:r>
        <w:rPr>
          <w:color w:val="0000ED"/>
          <w:w w:val="99"/>
          <w:sz w:val="52"/>
          <w:szCs w:val="52"/>
          <w:u w:val="single" w:color="0000ED"/>
        </w:rPr>
        <w:t>序</w:t>
      </w:r>
      <w:r>
        <w:rPr>
          <w:color w:val="0000ED"/>
          <w:w w:val="99"/>
          <w:sz w:val="52"/>
          <w:szCs w:val="52"/>
          <w:u w:val="single" w:color="0000ED"/>
        </w:rPr>
        <w:fldChar w:fldCharType="end"/>
      </w:r>
    </w:p>
    <w:p>
      <w:pPr>
        <w:pStyle w:val="6"/>
        <w:ind w:left="0"/>
        <w:rPr>
          <w:sz w:val="18"/>
          <w:szCs w:val="24"/>
        </w:rPr>
      </w:pPr>
    </w:p>
    <w:p>
      <w:pPr>
        <w:pStyle w:val="6"/>
        <w:ind w:left="0"/>
        <w:rPr>
          <w:sz w:val="18"/>
          <w:szCs w:val="24"/>
        </w:rPr>
      </w:pPr>
    </w:p>
    <w:p>
      <w:pPr>
        <w:pStyle w:val="6"/>
        <w:spacing w:before="7"/>
        <w:ind w:left="0"/>
        <w:rPr>
          <w:sz w:val="15"/>
          <w:szCs w:val="24"/>
        </w:rPr>
      </w:pPr>
    </w:p>
    <w:p>
      <w:pPr>
        <w:pStyle w:val="6"/>
        <w:spacing w:before="88"/>
        <w:ind w:left="3129"/>
        <w:rPr>
          <w:rFonts w:ascii="Times New Roman"/>
          <w:sz w:val="24"/>
          <w:szCs w:val="24"/>
        </w:rPr>
      </w:pPr>
      <w:r>
        <w:rPr>
          <w:rFonts w:ascii="Times New Roman"/>
          <w:sz w:val="24"/>
          <w:szCs w:val="24"/>
        </w:rPr>
        <w:t>Alberto</w:t>
      </w:r>
      <w:r>
        <w:rPr>
          <w:rFonts w:ascii="Times New Roman"/>
          <w:spacing w:val="-1"/>
          <w:sz w:val="24"/>
          <w:szCs w:val="24"/>
        </w:rPr>
        <w:t xml:space="preserve"> </w:t>
      </w:r>
      <w:r>
        <w:rPr>
          <w:rFonts w:ascii="Times New Roman"/>
          <w:sz w:val="24"/>
          <w:szCs w:val="24"/>
        </w:rPr>
        <w:t>Savoia</w:t>
      </w:r>
    </w:p>
    <w:p>
      <w:pPr>
        <w:pStyle w:val="6"/>
        <w:spacing w:before="114" w:line="300" w:lineRule="auto"/>
        <w:ind w:left="703" w:right="97" w:firstLine="2441"/>
        <w:rPr>
          <w:sz w:val="24"/>
          <w:szCs w:val="24"/>
        </w:rPr>
      </w:pPr>
      <w:r>
        <w:rPr>
          <w:spacing w:val="-3"/>
          <w:sz w:val="24"/>
          <w:szCs w:val="24"/>
        </w:rPr>
        <w:t>谷歌工程总监</w:t>
      </w:r>
      <w:r>
        <w:rPr>
          <w:spacing w:val="1"/>
          <w:w w:val="95"/>
          <w:sz w:val="24"/>
          <w:szCs w:val="24"/>
        </w:rPr>
        <w:t>为一本你曾经想自己去撰写的书</w:t>
      </w:r>
    </w:p>
    <w:p>
      <w:pPr>
        <w:pStyle w:val="6"/>
        <w:spacing w:line="300" w:lineRule="auto"/>
        <w:ind w:right="97"/>
        <w:jc w:val="both"/>
        <w:rPr>
          <w:sz w:val="24"/>
          <w:szCs w:val="24"/>
        </w:rPr>
      </w:pPr>
      <w:r>
        <w:rPr>
          <w:spacing w:val="1"/>
          <w:sz w:val="24"/>
          <w:szCs w:val="24"/>
        </w:rPr>
        <w:t>去做序，是一种尴尬的荣誉，这种感觉有点像你被邀请去为好友做伴郎， 但新娘却是你曾经心爱的姑娘。但是</w:t>
      </w:r>
      <w:r>
        <w:rPr>
          <w:rFonts w:ascii="Times New Roman" w:eastAsia="Times New Roman"/>
          <w:spacing w:val="-4"/>
          <w:sz w:val="24"/>
          <w:szCs w:val="24"/>
        </w:rPr>
        <w:t>James</w:t>
      </w:r>
      <w:r>
        <w:rPr>
          <w:rFonts w:ascii="Times New Roman" w:eastAsia="Times New Roman"/>
          <w:spacing w:val="-2"/>
          <w:sz w:val="24"/>
          <w:szCs w:val="24"/>
        </w:rPr>
        <w:t xml:space="preserve">    </w:t>
      </w:r>
      <w:r>
        <w:rPr>
          <w:rFonts w:ascii="Times New Roman" w:eastAsia="Times New Roman"/>
          <w:spacing w:val="-6"/>
          <w:sz w:val="24"/>
          <w:szCs w:val="24"/>
        </w:rPr>
        <w:t>Whittaker</w:t>
      </w:r>
      <w:r>
        <w:rPr>
          <w:sz w:val="24"/>
          <w:szCs w:val="24"/>
        </w:rPr>
        <w:t>却是一个聪明的家</w:t>
      </w:r>
      <w:r>
        <w:rPr>
          <w:spacing w:val="1"/>
          <w:sz w:val="24"/>
          <w:szCs w:val="24"/>
        </w:rPr>
        <w:t>伙，在他问我是否愿意为这本书写序</w:t>
      </w:r>
      <w:r>
        <w:rPr>
          <w:w w:val="95"/>
          <w:sz w:val="24"/>
          <w:szCs w:val="24"/>
        </w:rPr>
        <w:t>之前，先请我吃了一顿我非常喜欢的</w:t>
      </w:r>
    </w:p>
    <w:p>
      <w:pPr>
        <w:spacing w:after="0" w:line="300" w:lineRule="auto"/>
        <w:jc w:val="both"/>
        <w:rPr>
          <w:sz w:val="21"/>
          <w:szCs w:val="21"/>
        </w:rPr>
        <w:sectPr>
          <w:pgSz w:w="5050" w:h="6630"/>
          <w:pgMar w:top="220" w:right="0" w:bottom="360" w:left="0" w:header="0" w:footer="80" w:gutter="0"/>
          <w:pgNumType w:fmt="decimal"/>
          <w:cols w:space="720" w:num="1"/>
        </w:sectPr>
      </w:pPr>
    </w:p>
    <w:p>
      <w:pPr>
        <w:pStyle w:val="6"/>
        <w:spacing w:before="34" w:line="297" w:lineRule="auto"/>
        <w:ind w:right="97"/>
        <w:jc w:val="both"/>
        <w:rPr>
          <w:sz w:val="24"/>
          <w:szCs w:val="24"/>
        </w:rPr>
      </w:pPr>
      <w:r>
        <w:rPr>
          <w:sz w:val="24"/>
          <w:szCs w:val="24"/>
        </w:rPr>
        <w:t>墨西哥晚餐，并让我喝了几杯墨西哥</w:t>
      </w:r>
      <w:r>
        <w:rPr>
          <w:rFonts w:ascii="Times New Roman" w:hAnsi="Times New Roman" w:eastAsia="Times New Roman"/>
          <w:sz w:val="24"/>
          <w:szCs w:val="24"/>
        </w:rPr>
        <w:t>Dos Equis</w:t>
      </w:r>
      <w:r>
        <w:rPr>
          <w:sz w:val="24"/>
          <w:szCs w:val="24"/>
        </w:rPr>
        <w:t>啤酒。当我还沉浸在牛油果酱带来的愉悦时，他终于提出了这个请求，在当时那种气氛下，我只能强作欢颜并答应了他：</w:t>
      </w:r>
      <w:r>
        <w:rPr>
          <w:rFonts w:ascii="Times New Roman" w:hAnsi="Times New Roman" w:eastAsia="Times New Roman"/>
          <w:sz w:val="24"/>
          <w:szCs w:val="24"/>
        </w:rPr>
        <w:t>“</w:t>
      </w:r>
      <w:r>
        <w:rPr>
          <w:sz w:val="24"/>
          <w:szCs w:val="24"/>
        </w:rPr>
        <w:t>没有问题。</w:t>
      </w:r>
      <w:r>
        <w:rPr>
          <w:rFonts w:ascii="Times New Roman" w:hAnsi="Times New Roman" w:eastAsia="Times New Roman"/>
          <w:sz w:val="24"/>
          <w:szCs w:val="24"/>
        </w:rPr>
        <w:t>”</w:t>
      </w:r>
      <w:r>
        <w:rPr>
          <w:sz w:val="24"/>
          <w:szCs w:val="24"/>
        </w:rPr>
        <w:t>他的诡计</w:t>
      </w:r>
      <w:r>
        <w:rPr>
          <w:rFonts w:ascii="Times New Roman" w:hAnsi="Times New Roman" w:eastAsia="Times New Roman"/>
          <w:sz w:val="24"/>
          <w:szCs w:val="24"/>
        </w:rPr>
        <w:t>“</w:t>
      </w:r>
      <w:r>
        <w:rPr>
          <w:sz w:val="24"/>
          <w:szCs w:val="24"/>
        </w:rPr>
        <w:t>得逞</w:t>
      </w:r>
      <w:r>
        <w:rPr>
          <w:rFonts w:ascii="Times New Roman" w:hAnsi="Times New Roman" w:eastAsia="Times New Roman"/>
          <w:sz w:val="24"/>
          <w:szCs w:val="24"/>
        </w:rPr>
        <w:t>”</w:t>
      </w:r>
      <w:r>
        <w:rPr>
          <w:sz w:val="24"/>
          <w:szCs w:val="24"/>
        </w:rPr>
        <w:t>了，他和他的</w:t>
      </w:r>
      <w:r>
        <w:rPr>
          <w:rFonts w:ascii="Times New Roman" w:hAnsi="Times New Roman" w:eastAsia="Times New Roman"/>
          <w:sz w:val="24"/>
          <w:szCs w:val="24"/>
        </w:rPr>
        <w:t>“</w:t>
      </w:r>
      <w:r>
        <w:rPr>
          <w:sz w:val="24"/>
          <w:szCs w:val="24"/>
        </w:rPr>
        <w:t>新</w:t>
      </w:r>
    </w:p>
    <w:p>
      <w:pPr>
        <w:pStyle w:val="6"/>
        <w:spacing w:before="28" w:line="297" w:lineRule="auto"/>
        <w:ind w:right="142"/>
        <w:rPr>
          <w:sz w:val="24"/>
          <w:szCs w:val="24"/>
        </w:rPr>
      </w:pPr>
      <w:r>
        <w:rPr>
          <w:sz w:val="24"/>
          <w:szCs w:val="24"/>
        </w:rPr>
        <w:t>娘</w:t>
      </w:r>
      <w:r>
        <w:rPr>
          <w:rFonts w:ascii="Times New Roman" w:hAnsi="Times New Roman" w:eastAsia="Times New Roman"/>
          <w:sz w:val="24"/>
          <w:szCs w:val="24"/>
        </w:rPr>
        <w:t>”——</w:t>
      </w:r>
      <w:r>
        <w:rPr>
          <w:sz w:val="24"/>
          <w:szCs w:val="24"/>
        </w:rPr>
        <w:t>这本书，一起站在一边，而我却不得不在这里为他们的婚礼做致辞。</w:t>
      </w:r>
    </w:p>
    <w:p>
      <w:pPr>
        <w:pStyle w:val="6"/>
        <w:spacing w:line="300" w:lineRule="auto"/>
        <w:ind w:right="142" w:firstLine="599"/>
        <w:rPr>
          <w:sz w:val="24"/>
          <w:szCs w:val="24"/>
        </w:rPr>
      </w:pPr>
      <w:r>
        <w:rPr>
          <w:sz w:val="24"/>
          <w:szCs w:val="24"/>
        </w:rPr>
        <w:t>正如我说过的，他是一个聪明的家伙。</w:t>
      </w:r>
    </w:p>
    <w:p>
      <w:pPr>
        <w:pStyle w:val="6"/>
        <w:spacing w:line="383" w:lineRule="exact"/>
        <w:ind w:left="699"/>
        <w:rPr>
          <w:sz w:val="24"/>
          <w:szCs w:val="24"/>
        </w:rPr>
      </w:pPr>
      <w:r>
        <w:rPr>
          <w:sz w:val="24"/>
          <w:szCs w:val="24"/>
        </w:rPr>
        <w:t>让我继续写这篇序吧，为这本我</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曾想自己写的书。</w:t>
      </w:r>
    </w:p>
    <w:p>
      <w:pPr>
        <w:pStyle w:val="6"/>
        <w:spacing w:before="96" w:line="300" w:lineRule="auto"/>
        <w:ind w:right="142" w:firstLine="599"/>
        <w:rPr>
          <w:sz w:val="24"/>
          <w:szCs w:val="24"/>
        </w:rPr>
      </w:pPr>
      <w:r>
        <w:rPr>
          <w:sz w:val="24"/>
          <w:szCs w:val="24"/>
        </w:rPr>
        <w:t>这个世界上真的还需要另外一本关于软件测试的书吗？特别是</w:t>
      </w:r>
      <w:r>
        <w:rPr>
          <w:rFonts w:ascii="Times New Roman" w:hAnsi="Times New Roman" w:eastAsia="Times New Roman"/>
          <w:sz w:val="24"/>
          <w:szCs w:val="24"/>
        </w:rPr>
        <w:t>James Whittaker</w:t>
      </w:r>
      <w:r>
        <w:rPr>
          <w:sz w:val="24"/>
          <w:szCs w:val="24"/>
        </w:rPr>
        <w:t>，这个高产的家伙，一个我曾经不止一次公开地称其为测试书籍出版界高产的</w:t>
      </w:r>
      <w:r>
        <w:rPr>
          <w:rFonts w:ascii="Times New Roman" w:hAnsi="Times New Roman" w:eastAsia="Times New Roman"/>
          <w:sz w:val="24"/>
          <w:szCs w:val="24"/>
        </w:rPr>
        <w:t>“</w:t>
      </w:r>
      <w:r>
        <w:rPr>
          <w:sz w:val="24"/>
          <w:szCs w:val="24"/>
        </w:rPr>
        <w:t>八胞胎妈妈</w:t>
      </w:r>
      <w:r>
        <w:rPr>
          <w:rFonts w:ascii="Times New Roman" w:hAnsi="Times New Roman" w:eastAsia="Times New Roman"/>
          <w:sz w:val="24"/>
          <w:szCs w:val="24"/>
        </w:rPr>
        <w:t>”</w:t>
      </w:r>
      <w:r>
        <w:rPr>
          <w:sz w:val="24"/>
          <w:szCs w:val="24"/>
        </w:rPr>
        <w:t>（译注： 不知道</w:t>
      </w:r>
      <w:r>
        <w:rPr>
          <w:rFonts w:ascii="Times New Roman" w:hAnsi="Times New Roman" w:eastAsia="Times New Roman"/>
          <w:sz w:val="24"/>
          <w:szCs w:val="24"/>
        </w:rPr>
        <w:t>“</w:t>
      </w:r>
      <w:r>
        <w:rPr>
          <w:sz w:val="24"/>
          <w:szCs w:val="24"/>
        </w:rPr>
        <w:t>八胞胎妈妈（</w:t>
      </w:r>
      <w:r>
        <w:rPr>
          <w:rFonts w:ascii="Times New Roman" w:hAnsi="Times New Roman" w:eastAsia="Times New Roman"/>
          <w:sz w:val="24"/>
          <w:szCs w:val="24"/>
        </w:rPr>
        <w:t>Octomom</w:t>
      </w:r>
      <w:r>
        <w:rPr>
          <w:sz w:val="24"/>
          <w:szCs w:val="24"/>
        </w:rPr>
        <w:t>）</w:t>
      </w:r>
      <w:r>
        <w:rPr>
          <w:rFonts w:ascii="Times New Roman" w:hAnsi="Times New Roman" w:eastAsia="Times New Roman"/>
          <w:sz w:val="24"/>
          <w:szCs w:val="24"/>
        </w:rPr>
        <w:t>”</w:t>
      </w:r>
      <w:r>
        <w:rPr>
          <w:sz w:val="24"/>
          <w:szCs w:val="24"/>
        </w:rPr>
        <w:t>是什么意思？</w:t>
      </w:r>
      <w:r>
        <w:rPr>
          <w:rFonts w:ascii="Times New Roman" w:hAnsi="Times New Roman" w:eastAsia="Times New Roman"/>
          <w:sz w:val="24"/>
          <w:szCs w:val="24"/>
        </w:rPr>
        <w:t>Google</w:t>
      </w:r>
      <w:r>
        <w:rPr>
          <w:sz w:val="24"/>
          <w:szCs w:val="24"/>
        </w:rPr>
        <w:t>一下你就知道）， 还需要他的这么一本软件测试书吗？ 那种讲述陈旧得令人厌烦的测试方法学和宣扬一些可疑、过时的建议的书还少吗？是的，这样的书已经足够多</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了，但我认为这本书绝非如此。这也是我想自己去写它的原因，这个世界很需要这样一本独特的测试书。</w:t>
      </w:r>
    </w:p>
    <w:p>
      <w:pPr>
        <w:pStyle w:val="6"/>
        <w:spacing w:line="300" w:lineRule="auto"/>
        <w:ind w:right="142" w:firstLine="599"/>
        <w:jc w:val="both"/>
        <w:rPr>
          <w:sz w:val="24"/>
          <w:szCs w:val="24"/>
        </w:rPr>
      </w:pPr>
      <w:r>
        <w:rPr>
          <w:sz w:val="24"/>
          <w:szCs w:val="24"/>
        </w:rPr>
        <w:t>互联网的出现急剧地改变了许多软件设计、开发和发布的方式。很多曾经红极一时的测试书籍里提及的最佳测试实践，在当前的环境下效率会大大下降，或者毫无效果，甚而在某些情况下会事与愿违地起反作用。在互联网和软件产业，一切变化都如此迅速，以至于许多最近几年才出版的软件测试方面的书籍都已陈腐过时，</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打个比方，它们就像讲述水蛭吸血和开颅驱赶恶鬼的外科手术书一样。对付这种书，最好的办法就是直接把它</w:t>
      </w:r>
      <w:r>
        <w:rPr>
          <w:sz w:val="24"/>
          <w:szCs w:val="24"/>
        </w:rPr>
        <w:t xml:space="preserve">们扔掉，或者做些有益的事情，例 </w:t>
      </w:r>
      <w:r>
        <w:rPr>
          <w:spacing w:val="-2"/>
          <w:sz w:val="24"/>
          <w:szCs w:val="24"/>
        </w:rPr>
        <w:t>如，循环再利用，做出纸尿裤来，以</w:t>
      </w:r>
      <w:r>
        <w:rPr>
          <w:spacing w:val="-2"/>
          <w:w w:val="95"/>
          <w:sz w:val="24"/>
          <w:szCs w:val="24"/>
        </w:rPr>
        <w:t>防止流落到容易上当受骗的人之手。</w:t>
      </w:r>
    </w:p>
    <w:p>
      <w:pPr>
        <w:pStyle w:val="6"/>
        <w:spacing w:line="300" w:lineRule="auto"/>
        <w:ind w:right="142" w:firstLine="599"/>
        <w:rPr>
          <w:sz w:val="24"/>
          <w:szCs w:val="24"/>
        </w:rPr>
      </w:pPr>
      <w:r>
        <w:rPr>
          <w:spacing w:val="-2"/>
          <w:sz w:val="24"/>
          <w:szCs w:val="24"/>
        </w:rPr>
        <w:t>考虑到软件产业的发展速度如此</w:t>
      </w:r>
      <w:r>
        <w:rPr>
          <w:sz w:val="24"/>
          <w:szCs w:val="24"/>
        </w:rPr>
        <w:t xml:space="preserve">之快，如果说十年后这本书也过气 </w:t>
      </w:r>
      <w:r>
        <w:rPr>
          <w:spacing w:val="-2"/>
          <w:sz w:val="24"/>
          <w:szCs w:val="24"/>
        </w:rPr>
        <w:t>了，那一点儿也不奇怪。但在下次浪潮来临之前，这本书可以既适时又适用地从内部视角告诉你这个世界上最</w:t>
      </w:r>
      <w:r>
        <w:rPr>
          <w:spacing w:val="-2"/>
          <w:w w:val="95"/>
          <w:sz w:val="24"/>
          <w:szCs w:val="24"/>
        </w:rPr>
        <w:t>成功、增长速度最快的互联网公司之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jc w:val="both"/>
        <w:rPr>
          <w:sz w:val="24"/>
          <w:szCs w:val="24"/>
        </w:rPr>
      </w:pPr>
      <w:r>
        <w:rPr>
          <w:spacing w:val="2"/>
          <w:sz w:val="24"/>
          <w:szCs w:val="24"/>
        </w:rPr>
        <w:t xml:space="preserve">一，是如何应对 </w:t>
      </w:r>
      <w:r>
        <w:rPr>
          <w:rFonts w:ascii="Times New Roman" w:eastAsia="Times New Roman"/>
          <w:sz w:val="24"/>
          <w:szCs w:val="24"/>
        </w:rPr>
        <w:t xml:space="preserve">21 </w:t>
      </w:r>
      <w:r>
        <w:rPr>
          <w:spacing w:val="-3"/>
          <w:sz w:val="24"/>
          <w:szCs w:val="24"/>
        </w:rPr>
        <w:t>世纪软件测试的</w:t>
      </w:r>
      <w:r>
        <w:rPr>
          <w:sz w:val="24"/>
          <w:szCs w:val="24"/>
        </w:rPr>
        <w:t>独特挑战的。</w:t>
      </w:r>
      <w:r>
        <w:rPr>
          <w:rFonts w:ascii="Times New Roman" w:eastAsia="Times New Roman"/>
          <w:spacing w:val="-4"/>
          <w:sz w:val="24"/>
          <w:szCs w:val="24"/>
        </w:rPr>
        <w:t>James</w:t>
      </w:r>
      <w:r>
        <w:rPr>
          <w:rFonts w:ascii="Times New Roman" w:eastAsia="Times New Roman"/>
          <w:spacing w:val="59"/>
          <w:sz w:val="24"/>
          <w:szCs w:val="24"/>
        </w:rPr>
        <w:t xml:space="preserve"> </w:t>
      </w:r>
      <w:r>
        <w:rPr>
          <w:rFonts w:ascii="Times New Roman" w:eastAsia="Times New Roman"/>
          <w:spacing w:val="-6"/>
          <w:sz w:val="24"/>
          <w:szCs w:val="24"/>
        </w:rPr>
        <w:t>Whittaker</w:t>
      </w:r>
      <w:r>
        <w:rPr>
          <w:sz w:val="24"/>
          <w:szCs w:val="24"/>
        </w:rPr>
        <w:t>和他的伙伴们，抓住了</w:t>
      </w:r>
      <w:r>
        <w:rPr>
          <w:rFonts w:ascii="Times New Roman" w:eastAsia="Times New Roman"/>
          <w:spacing w:val="-3"/>
          <w:sz w:val="24"/>
          <w:szCs w:val="24"/>
        </w:rPr>
        <w:t>Google</w:t>
      </w:r>
      <w:r>
        <w:rPr>
          <w:sz w:val="24"/>
          <w:szCs w:val="24"/>
        </w:rPr>
        <w:t>如何做测试的本质，抓住了</w:t>
      </w:r>
      <w:r>
        <w:rPr>
          <w:rFonts w:ascii="Times New Roman" w:eastAsia="Times New Roman"/>
          <w:spacing w:val="-3"/>
          <w:sz w:val="24"/>
          <w:szCs w:val="24"/>
        </w:rPr>
        <w:t>Google</w:t>
      </w:r>
      <w:r>
        <w:rPr>
          <w:sz w:val="24"/>
          <w:szCs w:val="24"/>
        </w:rPr>
        <w:t>如何测试我们这个时代最复杂和流行软件的精华。我之所以了解这些，是因为我从头到尾经历了这个伟大的转变。</w:t>
      </w:r>
    </w:p>
    <w:p>
      <w:pPr>
        <w:pStyle w:val="6"/>
        <w:spacing w:line="300" w:lineRule="auto"/>
        <w:ind w:right="142" w:firstLine="599"/>
        <w:rPr>
          <w:sz w:val="24"/>
          <w:szCs w:val="24"/>
        </w:rPr>
      </w:pPr>
      <w:r>
        <w:rPr>
          <w:sz w:val="24"/>
          <w:szCs w:val="24"/>
        </w:rPr>
        <w:t>我于</w:t>
      </w:r>
      <w:r>
        <w:rPr>
          <w:rFonts w:ascii="Times New Roman" w:eastAsia="Times New Roman"/>
          <w:sz w:val="24"/>
          <w:szCs w:val="24"/>
        </w:rPr>
        <w:t>2001</w:t>
      </w:r>
      <w:r>
        <w:rPr>
          <w:sz w:val="24"/>
          <w:szCs w:val="24"/>
        </w:rPr>
        <w:t>年以工程总监的身份加入</w:t>
      </w:r>
      <w:r>
        <w:rPr>
          <w:rFonts w:ascii="Times New Roman" w:eastAsia="Times New Roman"/>
          <w:sz w:val="24"/>
          <w:szCs w:val="24"/>
        </w:rPr>
        <w:t>Google</w:t>
      </w:r>
      <w:r>
        <w:rPr>
          <w:sz w:val="24"/>
          <w:szCs w:val="24"/>
        </w:rPr>
        <w:t>。当时，</w:t>
      </w:r>
      <w:r>
        <w:rPr>
          <w:rFonts w:ascii="Times New Roman" w:eastAsia="Times New Roman"/>
          <w:sz w:val="24"/>
          <w:szCs w:val="24"/>
        </w:rPr>
        <w:t>Google</w:t>
      </w:r>
      <w:r>
        <w:rPr>
          <w:sz w:val="24"/>
          <w:szCs w:val="24"/>
        </w:rPr>
        <w:t>大概有</w:t>
      </w:r>
      <w:r>
        <w:rPr>
          <w:rFonts w:ascii="Times New Roman" w:eastAsia="Times New Roman"/>
          <w:sz w:val="24"/>
          <w:szCs w:val="24"/>
        </w:rPr>
        <w:t xml:space="preserve">200 </w:t>
      </w:r>
      <w:r>
        <w:rPr>
          <w:sz w:val="24"/>
          <w:szCs w:val="24"/>
        </w:rPr>
        <w:t>名开发人员，但只有区区</w:t>
      </w:r>
      <w:r>
        <w:rPr>
          <w:rFonts w:ascii="Times New Roman" w:eastAsia="Times New Roman"/>
          <w:sz w:val="24"/>
          <w:szCs w:val="24"/>
        </w:rPr>
        <w:t>3</w:t>
      </w:r>
      <w:r>
        <w:rPr>
          <w:sz w:val="24"/>
          <w:szCs w:val="24"/>
        </w:rPr>
        <w:t>位测试人员！那个时候，开发人员已经开始做自己代码的测试了，但由于测试驱动</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1044"/>
          <w:tab w:val="left" w:pos="2379"/>
        </w:tabs>
        <w:spacing w:before="34" w:line="300" w:lineRule="auto"/>
        <w:ind w:right="97"/>
        <w:rPr>
          <w:sz w:val="24"/>
          <w:szCs w:val="24"/>
        </w:rPr>
      </w:pPr>
      <w:r>
        <w:rPr>
          <w:sz w:val="24"/>
          <w:szCs w:val="24"/>
        </w:rPr>
        <w:t xml:space="preserve">开发的模式才刚刚开始，而且像 </w:t>
      </w:r>
      <w:r>
        <w:rPr>
          <w:rFonts w:ascii="Times New Roman" w:eastAsia="Times New Roman"/>
          <w:spacing w:val="-6"/>
          <w:sz w:val="24"/>
          <w:szCs w:val="24"/>
        </w:rPr>
        <w:t>JUnit</w:t>
      </w:r>
      <w:r>
        <w:rPr>
          <w:rFonts w:ascii="Times New Roman" w:eastAsia="Times New Roman"/>
          <w:spacing w:val="-6"/>
          <w:sz w:val="24"/>
          <w:szCs w:val="24"/>
        </w:rPr>
        <w:tab/>
      </w:r>
      <w:r>
        <w:rPr>
          <w:sz w:val="24"/>
          <w:szCs w:val="24"/>
        </w:rPr>
        <w:t>这样的测试框架也没有大规</w:t>
      </w:r>
      <w:r>
        <w:rPr>
          <w:spacing w:val="-17"/>
          <w:sz w:val="24"/>
          <w:szCs w:val="24"/>
        </w:rPr>
        <w:t>模</w:t>
      </w:r>
      <w:r>
        <w:rPr>
          <w:sz w:val="24"/>
          <w:szCs w:val="24"/>
        </w:rPr>
        <w:t>使用。当时的测试主要是在做一些随</w:t>
      </w:r>
      <w:bookmarkStart w:id="506" w:name="_GoBack"/>
      <w:bookmarkEnd w:id="506"/>
      <w:r>
        <w:rPr>
          <w:sz w:val="24"/>
          <w:szCs w:val="24"/>
        </w:rPr>
        <w:t>机测试（</w:t>
      </w:r>
      <w:r>
        <w:rPr>
          <w:rFonts w:ascii="Times New Roman" w:eastAsia="Times New Roman"/>
          <w:sz w:val="24"/>
          <w:szCs w:val="24"/>
        </w:rPr>
        <w:t>ad-hoc</w:t>
      </w:r>
      <w:r>
        <w:rPr>
          <w:rFonts w:ascii="Times New Roman" w:eastAsia="Times New Roman"/>
          <w:sz w:val="24"/>
          <w:szCs w:val="24"/>
        </w:rPr>
        <w:tab/>
      </w:r>
      <w:r>
        <w:rPr>
          <w:rFonts w:ascii="Times New Roman" w:eastAsia="Times New Roman"/>
          <w:spacing w:val="-5"/>
          <w:sz w:val="24"/>
          <w:szCs w:val="24"/>
        </w:rPr>
        <w:t>testing</w:t>
      </w:r>
      <w:r>
        <w:rPr>
          <w:spacing w:val="-5"/>
          <w:sz w:val="24"/>
          <w:szCs w:val="24"/>
        </w:rPr>
        <w:t>），</w:t>
      </w:r>
      <w:r>
        <w:rPr>
          <w:sz w:val="24"/>
          <w:szCs w:val="24"/>
        </w:rPr>
        <w:t>其好坏</w:t>
      </w:r>
      <w:r>
        <w:rPr>
          <w:spacing w:val="-14"/>
          <w:sz w:val="24"/>
          <w:szCs w:val="24"/>
        </w:rPr>
        <w:t>取</w:t>
      </w:r>
      <w:r>
        <w:rPr>
          <w:sz w:val="24"/>
          <w:szCs w:val="24"/>
        </w:rPr>
        <w:t>决于编写代码的开发者的责任心。但即使那样也是可以接受的，因为，当时正处在创业阶段，必须快速前进并勇于冒险，否则就无法和那个时代已经非常强大的对手竞争。</w:t>
      </w:r>
    </w:p>
    <w:p>
      <w:pPr>
        <w:pStyle w:val="6"/>
        <w:spacing w:line="300" w:lineRule="auto"/>
        <w:ind w:right="142" w:firstLine="599"/>
        <w:jc w:val="both"/>
        <w:rPr>
          <w:sz w:val="24"/>
          <w:szCs w:val="24"/>
        </w:rPr>
      </w:pPr>
      <w:r>
        <w:rPr>
          <w:sz w:val="24"/>
          <w:szCs w:val="24"/>
        </w:rPr>
        <w:t>然而，当</w:t>
      </w:r>
      <w:r>
        <w:rPr>
          <w:rFonts w:ascii="Times New Roman" w:eastAsia="Times New Roman"/>
          <w:sz w:val="24"/>
          <w:szCs w:val="24"/>
        </w:rPr>
        <w:t>Google</w:t>
      </w:r>
      <w:r>
        <w:rPr>
          <w:sz w:val="24"/>
          <w:szCs w:val="24"/>
        </w:rPr>
        <w:t xml:space="preserve">逐渐成长变大， </w:t>
      </w:r>
      <w:r>
        <w:rPr>
          <w:rFonts w:ascii="Times New Roman" w:eastAsia="Times New Roman"/>
          <w:sz w:val="24"/>
          <w:szCs w:val="24"/>
        </w:rPr>
        <w:t>Google</w:t>
      </w:r>
      <w:r>
        <w:rPr>
          <w:sz w:val="24"/>
          <w:szCs w:val="24"/>
        </w:rPr>
        <w:t>的一些产品对于最终用户和客户来说开始变得至关重要（例如，竞</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292" w:lineRule="auto"/>
        <w:ind w:right="142"/>
        <w:jc w:val="both"/>
        <w:rPr>
          <w:sz w:val="24"/>
          <w:szCs w:val="24"/>
        </w:rPr>
      </w:pPr>
      <w:r>
        <w:rPr>
          <w:sz w:val="24"/>
          <w:szCs w:val="24"/>
        </w:rPr>
        <w:t>价广告产品，我曾经负责的产品，很快变成许多网站的主要收入来源）， 我们清晰地认识到必须加大对测试的关注和投入。但只有</w:t>
      </w:r>
      <w:r>
        <w:rPr>
          <w:rFonts w:ascii="Times New Roman" w:eastAsia="Times New Roman"/>
          <w:sz w:val="24"/>
          <w:szCs w:val="24"/>
        </w:rPr>
        <w:t>3</w:t>
      </w:r>
      <w:r>
        <w:rPr>
          <w:sz w:val="24"/>
          <w:szCs w:val="24"/>
        </w:rPr>
        <w:t>个测试工程</w:t>
      </w:r>
    </w:p>
    <w:p>
      <w:pPr>
        <w:pStyle w:val="6"/>
        <w:spacing w:before="17" w:line="302" w:lineRule="auto"/>
        <w:ind w:right="83"/>
        <w:rPr>
          <w:sz w:val="24"/>
          <w:szCs w:val="24"/>
        </w:rPr>
      </w:pPr>
      <w:r>
        <w:rPr>
          <w:sz w:val="24"/>
          <w:szCs w:val="24"/>
        </w:rPr>
        <w:t>师，别无选择，只能让开发来做更多的测试。与其他的几个</w:t>
      </w:r>
      <w:r>
        <w:rPr>
          <w:rFonts w:ascii="Times New Roman" w:eastAsia="Times New Roman"/>
          <w:sz w:val="24"/>
          <w:szCs w:val="24"/>
        </w:rPr>
        <w:t>Googler</w:t>
      </w:r>
      <w:r>
        <w:rPr>
          <w:sz w:val="24"/>
          <w:szCs w:val="24"/>
        </w:rPr>
        <w:t>（译注：</w:t>
      </w:r>
      <w:r>
        <w:rPr>
          <w:rFonts w:ascii="Times New Roman" w:eastAsia="Times New Roman"/>
          <w:sz w:val="24"/>
          <w:szCs w:val="24"/>
        </w:rPr>
        <w:t>Google</w:t>
      </w:r>
      <w:r>
        <w:rPr>
          <w:sz w:val="24"/>
          <w:szCs w:val="24"/>
        </w:rPr>
        <w:t>员工，本书中一般指</w:t>
      </w:r>
      <w:r>
        <w:rPr>
          <w:rFonts w:ascii="Times New Roman" w:eastAsia="Times New Roman"/>
          <w:sz w:val="24"/>
          <w:szCs w:val="24"/>
        </w:rPr>
        <w:t>Google</w:t>
      </w:r>
      <w:r>
        <w:rPr>
          <w:sz w:val="24"/>
          <w:szCs w:val="24"/>
        </w:rPr>
        <w:t>工程师）一起，我们介绍、培训、推行单元测试，我们鼓励开发人员把测试作为优先级较高的事去做， 并建议使用一些工具，如</w:t>
      </w:r>
      <w:r>
        <w:rPr>
          <w:rFonts w:ascii="Times New Roman" w:eastAsia="Times New Roman"/>
          <w:sz w:val="24"/>
          <w:szCs w:val="24"/>
        </w:rPr>
        <w:t>JUnit</w:t>
      </w:r>
      <w:r>
        <w:rPr>
          <w:sz w:val="24"/>
          <w:szCs w:val="24"/>
        </w:rPr>
        <w:t>，把测试做成自动化的。但是进展缓慢，并</w:t>
      </w:r>
    </w:p>
    <w:p>
      <w:pPr>
        <w:spacing w:after="0" w:line="302" w:lineRule="auto"/>
        <w:rPr>
          <w:sz w:val="21"/>
          <w:szCs w:val="21"/>
        </w:rPr>
        <w:sectPr>
          <w:pgSz w:w="5050" w:h="6630"/>
          <w:pgMar w:top="80" w:right="0" w:bottom="360" w:left="0" w:header="0" w:footer="80" w:gutter="0"/>
          <w:pgNumType w:fmt="decimal"/>
          <w:cols w:space="720" w:num="1"/>
        </w:sectPr>
      </w:pPr>
    </w:p>
    <w:p>
      <w:pPr>
        <w:pStyle w:val="6"/>
        <w:tabs>
          <w:tab w:val="left" w:pos="3661"/>
          <w:tab w:val="left" w:pos="4568"/>
        </w:tabs>
        <w:spacing w:before="34" w:line="300" w:lineRule="auto"/>
        <w:ind w:right="101"/>
        <w:rPr>
          <w:sz w:val="24"/>
          <w:szCs w:val="24"/>
        </w:rPr>
      </w:pPr>
      <w:r>
        <w:rPr>
          <w:sz w:val="24"/>
          <w:szCs w:val="24"/>
        </w:rPr>
        <w:t>非所有的人都接受、认同开发人员去做测试这件事情。为了继续保持这个势头，在每周五下午公司的啤酒狂欢时（译注</w:t>
      </w:r>
      <w:r>
        <w:rPr>
          <w:spacing w:val="-6"/>
          <w:sz w:val="24"/>
          <w:szCs w:val="24"/>
        </w:rPr>
        <w:t>：</w:t>
      </w:r>
      <w:r>
        <w:rPr>
          <w:rFonts w:ascii="Times New Roman" w:hAnsi="Times New Roman" w:eastAsia="Times New Roman"/>
          <w:spacing w:val="-6"/>
          <w:sz w:val="24"/>
          <w:szCs w:val="24"/>
        </w:rPr>
        <w:t>TGIF</w:t>
      </w:r>
      <w:r>
        <w:rPr>
          <w:spacing w:val="-6"/>
          <w:sz w:val="24"/>
          <w:szCs w:val="24"/>
        </w:rPr>
        <w:t>，</w:t>
      </w:r>
      <w:r>
        <w:rPr>
          <w:rFonts w:ascii="Times New Roman" w:hAnsi="Times New Roman" w:eastAsia="Times New Roman"/>
          <w:spacing w:val="-6"/>
          <w:sz w:val="24"/>
          <w:szCs w:val="24"/>
        </w:rPr>
        <w:t>Thank</w:t>
      </w:r>
      <w:r>
        <w:rPr>
          <w:rFonts w:ascii="Times New Roman" w:hAnsi="Times New Roman" w:eastAsia="Times New Roman"/>
          <w:spacing w:val="-6"/>
          <w:sz w:val="24"/>
          <w:szCs w:val="24"/>
        </w:rPr>
        <w:tab/>
      </w:r>
      <w:r>
        <w:rPr>
          <w:rFonts w:ascii="Times New Roman" w:hAnsi="Times New Roman" w:eastAsia="Times New Roman"/>
          <w:spacing w:val="-3"/>
          <w:sz w:val="24"/>
          <w:szCs w:val="24"/>
        </w:rPr>
        <w:t>God</w:t>
      </w:r>
      <w:r>
        <w:rPr>
          <w:rFonts w:ascii="Times New Roman" w:hAnsi="Times New Roman" w:eastAsia="Times New Roman"/>
          <w:spacing w:val="-3"/>
          <w:sz w:val="24"/>
          <w:szCs w:val="24"/>
        </w:rPr>
        <w:tab/>
      </w:r>
      <w:r>
        <w:rPr>
          <w:rFonts w:ascii="Times New Roman" w:hAnsi="Times New Roman" w:eastAsia="Times New Roman"/>
          <w:spacing w:val="-13"/>
          <w:sz w:val="24"/>
          <w:szCs w:val="24"/>
        </w:rPr>
        <w:t xml:space="preserve">It’s </w:t>
      </w:r>
      <w:r>
        <w:rPr>
          <w:rFonts w:ascii="Times New Roman" w:hAnsi="Times New Roman" w:eastAsia="Times New Roman"/>
          <w:sz w:val="24"/>
          <w:szCs w:val="24"/>
        </w:rPr>
        <w:t>Friday</w:t>
      </w:r>
      <w:r>
        <w:rPr>
          <w:sz w:val="24"/>
          <w:szCs w:val="24"/>
        </w:rPr>
        <w:t>，</w:t>
      </w:r>
      <w:r>
        <w:rPr>
          <w:rFonts w:ascii="Times New Roman" w:hAnsi="Times New Roman" w:eastAsia="Times New Roman"/>
          <w:sz w:val="24"/>
          <w:szCs w:val="24"/>
        </w:rPr>
        <w:t>Google</w:t>
      </w:r>
      <w:r>
        <w:rPr>
          <w:sz w:val="24"/>
          <w:szCs w:val="24"/>
        </w:rPr>
        <w:t>在每周五下午举行全员聚会），我们为一些做测试的开发人员颁发奖品来激励大家。但这种感觉不是很好，有点像杂技训兽师在小狗完成某个动作后给一些奖励一样， 但这样至少还是把大家的注意力吸引到测试上了。会如此幸运吗？如此简单就可以让开发做测试了？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很不幸的是这招根本不管用。开发人员发现，为了测试充分，他们不得不针对每一行功能代码，写两到三行的单元测试代码，而且这些测试代码和功能代码一样都需要维护，且有着相同的出错概率。而且大家也意识到，仅做单元测试是不够的，仍然需要集成测试、系统测试、用户界面等方面的测试。当真正开始要去做测试的时候，会发现测试工作量变得非常大（且需要很多知识的学习），并要求在很短的时间内完成测试，要</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sz w:val="24"/>
          <w:szCs w:val="24"/>
        </w:rPr>
        <w:t>以</w:t>
      </w:r>
      <w:r>
        <w:rPr>
          <w:rFonts w:ascii="Times New Roman" w:hAnsi="Times New Roman" w:eastAsia="Times New Roman"/>
          <w:sz w:val="24"/>
          <w:szCs w:val="24"/>
        </w:rPr>
        <w:t>“</w:t>
      </w:r>
      <w:r>
        <w:rPr>
          <w:sz w:val="24"/>
          <w:szCs w:val="24"/>
        </w:rPr>
        <w:t>迅雷不及掩耳</w:t>
      </w:r>
      <w:r>
        <w:rPr>
          <w:rFonts w:ascii="Times New Roman" w:hAnsi="Times New Roman" w:eastAsia="Times New Roman"/>
          <w:sz w:val="24"/>
          <w:szCs w:val="24"/>
        </w:rPr>
        <w:t>”</w:t>
      </w:r>
      <w:r>
        <w:rPr>
          <w:sz w:val="24"/>
          <w:szCs w:val="24"/>
        </w:rPr>
        <w:t>之势完成。</w:t>
      </w:r>
    </w:p>
    <w:p>
      <w:pPr>
        <w:pStyle w:val="6"/>
        <w:tabs>
          <w:tab w:val="left" w:pos="3144"/>
        </w:tabs>
        <w:spacing w:before="96" w:line="300" w:lineRule="auto"/>
        <w:ind w:right="97" w:firstLine="599"/>
        <w:rPr>
          <w:sz w:val="24"/>
          <w:szCs w:val="24"/>
        </w:rPr>
      </w:pPr>
      <w:r>
        <w:rPr>
          <w:sz w:val="24"/>
          <w:szCs w:val="24"/>
        </w:rPr>
        <w:t>我们为什么要在很短的时间内迅速地完成测试呢？</w:t>
      </w:r>
      <w:r>
        <w:rPr>
          <w:sz w:val="24"/>
          <w:szCs w:val="24"/>
        </w:rPr>
        <w:tab/>
      </w:r>
      <w:r>
        <w:rPr>
          <w:sz w:val="24"/>
          <w:szCs w:val="24"/>
        </w:rPr>
        <w:t>我一直这么</w:t>
      </w:r>
      <w:r>
        <w:rPr>
          <w:spacing w:val="-17"/>
          <w:sz w:val="24"/>
          <w:szCs w:val="24"/>
        </w:rPr>
        <w:t>认</w:t>
      </w:r>
      <w:r>
        <w:rPr>
          <w:sz w:val="24"/>
          <w:szCs w:val="24"/>
        </w:rPr>
        <w:t>为，对于一个坏点子或考虑欠周的产品，即便再多的测试，也无法把它变成一个成功的产品。但如果测试方法不当，却会扼杀一个本来有机会成功的产品或公司，至少会拖慢这个产品的速度，让竞争对手有机可乘。</w:t>
      </w:r>
      <w:r>
        <w:rPr>
          <w:rFonts w:ascii="Times New Roman" w:eastAsia="Times New Roman"/>
          <w:spacing w:val="-3"/>
          <w:sz w:val="24"/>
          <w:szCs w:val="24"/>
        </w:rPr>
        <w:t>Google</w:t>
      </w:r>
      <w:r>
        <w:rPr>
          <w:sz w:val="24"/>
          <w:szCs w:val="24"/>
        </w:rPr>
        <w:t>当时正处于这样的紧要关头， 测试已经成为</w:t>
      </w:r>
      <w:r>
        <w:rPr>
          <w:rFonts w:ascii="Times New Roman" w:eastAsia="Times New Roman"/>
          <w:spacing w:val="-3"/>
          <w:sz w:val="24"/>
          <w:szCs w:val="24"/>
        </w:rPr>
        <w:t>Google</w:t>
      </w:r>
      <w:r>
        <w:rPr>
          <w:sz w:val="24"/>
          <w:szCs w:val="24"/>
        </w:rPr>
        <w:t>持续成功道路上的最大障碍。此时，我们需要正确的</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测试策略来满足产品、用户和员工快速增长的需要，不拖慢公司前进的步伐。这样的测试策略会涉及大量的创新性方法、非常规的解决方案和独特的工具。当然，并非所有的策略都生效了，但在这个过程中，我们得到了宝贵的经验和教训，这对于其他像</w:t>
      </w:r>
      <w:r>
        <w:rPr>
          <w:rFonts w:ascii="Times New Roman" w:eastAsia="Times New Roman"/>
          <w:sz w:val="24"/>
          <w:szCs w:val="24"/>
        </w:rPr>
        <w:t>Google</w:t>
      </w:r>
      <w:r>
        <w:rPr>
          <w:sz w:val="24"/>
          <w:szCs w:val="24"/>
        </w:rPr>
        <w:t>一样快速成长的公司来说也是非常有帮助的。我们学会了如何在保持正常的开发速度的同时，让大家充分意识到质量的重要性。本书将要讲述的，正是这个过程中我们的所作所</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为、所思所想。如果你想要理解</w:t>
      </w:r>
      <w:r>
        <w:rPr>
          <w:rFonts w:ascii="Times New Roman" w:eastAsia="Times New Roman"/>
          <w:spacing w:val="-3"/>
          <w:sz w:val="24"/>
          <w:szCs w:val="24"/>
        </w:rPr>
        <w:t>Google</w:t>
      </w:r>
      <w:r>
        <w:rPr>
          <w:sz w:val="24"/>
          <w:szCs w:val="24"/>
        </w:rPr>
        <w:t>是如何面对</w:t>
      </w:r>
      <w:r>
        <w:rPr>
          <w:rFonts w:ascii="Times New Roman" w:eastAsia="Times New Roman"/>
          <w:sz w:val="24"/>
          <w:szCs w:val="24"/>
        </w:rPr>
        <w:t>21</w:t>
      </w:r>
      <w:r>
        <w:rPr>
          <w:sz w:val="24"/>
          <w:szCs w:val="24"/>
        </w:rPr>
        <w:t>世纪最新的互联</w:t>
      </w:r>
      <w:r>
        <w:rPr>
          <w:spacing w:val="-2"/>
          <w:sz w:val="24"/>
          <w:szCs w:val="24"/>
        </w:rPr>
        <w:t>网、移动和客户端应用等方面的测试挑战的，读这本书就对了。我本想自</w:t>
      </w:r>
      <w:r>
        <w:rPr>
          <w:sz w:val="24"/>
          <w:szCs w:val="24"/>
        </w:rPr>
        <w:t>己为大家讲述整个故事，但</w:t>
      </w:r>
      <w:r>
        <w:rPr>
          <w:rFonts w:ascii="Times New Roman" w:eastAsia="Times New Roman"/>
          <w:spacing w:val="-4"/>
          <w:sz w:val="24"/>
          <w:szCs w:val="24"/>
        </w:rPr>
        <w:t xml:space="preserve">James </w:t>
      </w:r>
      <w:r>
        <w:rPr>
          <w:rFonts w:ascii="Times New Roman" w:eastAsia="Times New Roman"/>
          <w:spacing w:val="-6"/>
          <w:sz w:val="24"/>
          <w:szCs w:val="24"/>
        </w:rPr>
        <w:t>Whittaker</w:t>
      </w:r>
      <w:r>
        <w:rPr>
          <w:sz w:val="24"/>
          <w:szCs w:val="24"/>
        </w:rPr>
        <w:t>和他的伙伴却抢先了一步， 他们已经摸索出了</w:t>
      </w:r>
      <w:r>
        <w:rPr>
          <w:rFonts w:ascii="Times New Roman" w:eastAsia="Times New Roman"/>
          <w:spacing w:val="-3"/>
          <w:sz w:val="24"/>
          <w:szCs w:val="24"/>
        </w:rPr>
        <w:t>Google</w:t>
      </w:r>
      <w:r>
        <w:rPr>
          <w:sz w:val="24"/>
          <w:szCs w:val="24"/>
        </w:rPr>
        <w:t>测试的精 髓。</w:t>
      </w:r>
    </w:p>
    <w:p>
      <w:pPr>
        <w:pStyle w:val="6"/>
        <w:tabs>
          <w:tab w:val="left" w:pos="1389"/>
        </w:tabs>
        <w:spacing w:line="300" w:lineRule="auto"/>
        <w:ind w:right="97" w:firstLine="599"/>
        <w:rPr>
          <w:sz w:val="24"/>
          <w:szCs w:val="24"/>
        </w:rPr>
      </w:pPr>
      <w:r>
        <w:rPr>
          <w:sz w:val="24"/>
          <w:szCs w:val="24"/>
        </w:rPr>
        <w:t>关于这本书，最后要说明一点： 是</w:t>
      </w: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6"/>
          <w:sz w:val="24"/>
          <w:szCs w:val="24"/>
        </w:rPr>
        <w:t>Whittaker</w:t>
      </w:r>
      <w:r>
        <w:rPr>
          <w:sz w:val="24"/>
          <w:szCs w:val="24"/>
        </w:rPr>
        <w:t>造就了这本书。</w:t>
      </w:r>
      <w:r>
        <w:rPr>
          <w:spacing w:val="-12"/>
          <w:sz w:val="24"/>
          <w:szCs w:val="24"/>
        </w:rPr>
        <w:t>他</w:t>
      </w:r>
      <w:r>
        <w:rPr>
          <w:sz w:val="24"/>
          <w:szCs w:val="24"/>
        </w:rPr>
        <w:t>加入</w:t>
      </w:r>
      <w:r>
        <w:rPr>
          <w:rFonts w:ascii="Times New Roman" w:eastAsia="Times New Roman"/>
          <w:spacing w:val="-3"/>
          <w:sz w:val="24"/>
          <w:szCs w:val="24"/>
        </w:rPr>
        <w:t>Google</w:t>
      </w:r>
      <w:r>
        <w:rPr>
          <w:spacing w:val="-3"/>
          <w:sz w:val="24"/>
          <w:szCs w:val="24"/>
        </w:rPr>
        <w:t>，</w:t>
      </w:r>
      <w:r>
        <w:rPr>
          <w:sz w:val="24"/>
          <w:szCs w:val="24"/>
        </w:rPr>
        <w:t>深入了解了</w:t>
      </w:r>
      <w:r>
        <w:rPr>
          <w:rFonts w:ascii="Times New Roman" w:eastAsia="Times New Roman"/>
          <w:spacing w:val="-3"/>
          <w:sz w:val="24"/>
          <w:szCs w:val="24"/>
        </w:rPr>
        <w:t>Google</w:t>
      </w:r>
      <w:r>
        <w:rPr>
          <w:sz w:val="24"/>
          <w:szCs w:val="24"/>
        </w:rPr>
        <w:t>的文化，参与了重要的项目，并发布了</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2769"/>
        </w:tabs>
        <w:spacing w:before="54" w:line="300" w:lineRule="auto"/>
        <w:ind w:right="97"/>
        <w:rPr>
          <w:sz w:val="24"/>
          <w:szCs w:val="24"/>
        </w:rPr>
      </w:pPr>
      <w:r>
        <w:rPr>
          <w:rFonts w:ascii="Times New Roman" w:eastAsia="Times New Roman"/>
          <w:spacing w:val="-7"/>
          <w:sz w:val="24"/>
          <w:szCs w:val="24"/>
        </w:rPr>
        <w:t>Chrome</w:t>
      </w:r>
      <w:r>
        <w:rPr>
          <w:sz w:val="24"/>
          <w:szCs w:val="24"/>
        </w:rPr>
        <w:t>、</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和其他许多</w:t>
      </w:r>
      <w:r>
        <w:rPr>
          <w:spacing w:val="-17"/>
          <w:sz w:val="24"/>
          <w:szCs w:val="24"/>
        </w:rPr>
        <w:t>产</w:t>
      </w:r>
      <w:r>
        <w:rPr>
          <w:sz w:val="24"/>
          <w:szCs w:val="24"/>
        </w:rPr>
        <w:t>品。有一段时间，他变成了</w:t>
      </w:r>
      <w:r>
        <w:rPr>
          <w:rFonts w:ascii="Times New Roman" w:eastAsia="Times New Roman"/>
          <w:spacing w:val="-3"/>
          <w:sz w:val="24"/>
          <w:szCs w:val="24"/>
        </w:rPr>
        <w:t>Google</w:t>
      </w:r>
      <w:r>
        <w:rPr>
          <w:sz w:val="24"/>
          <w:szCs w:val="24"/>
        </w:rPr>
        <w:t>测试的代言人。但是，这本书与他曾经出版过的其他书籍略有不同，里面的很多素材都不是来自于他个人。他本人在</w:t>
      </w:r>
      <w:r>
        <w:rPr>
          <w:rFonts w:ascii="Times New Roman" w:eastAsia="Times New Roman"/>
          <w:spacing w:val="-3"/>
          <w:sz w:val="24"/>
          <w:szCs w:val="24"/>
        </w:rPr>
        <w:t>Google</w:t>
      </w:r>
      <w:r>
        <w:rPr>
          <w:sz w:val="24"/>
          <w:szCs w:val="24"/>
        </w:rPr>
        <w:t>测试演化过程中的角色， 更像是一个描绘记录者，而不是一个参与贡献者。在你阅读这本书时，一定要把这一点铭记于心，因为</w:t>
      </w:r>
      <w:r>
        <w:rPr>
          <w:rFonts w:ascii="Times New Roman" w:eastAsia="Times New Roman"/>
          <w:spacing w:val="-4"/>
          <w:sz w:val="24"/>
          <w:szCs w:val="24"/>
        </w:rPr>
        <w:t xml:space="preserve">James </w:t>
      </w:r>
      <w:r>
        <w:rPr>
          <w:rFonts w:ascii="Times New Roman" w:eastAsia="Times New Roman"/>
          <w:spacing w:val="-6"/>
          <w:sz w:val="24"/>
          <w:szCs w:val="24"/>
        </w:rPr>
        <w:t>Whittaker</w:t>
      </w:r>
      <w:r>
        <w:rPr>
          <w:sz w:val="24"/>
          <w:szCs w:val="24"/>
        </w:rPr>
        <w:t>很有可能会把所有的功劳都归功于他自己。</w:t>
      </w:r>
    </w:p>
    <w:p>
      <w:pPr>
        <w:pStyle w:val="6"/>
        <w:spacing w:line="375" w:lineRule="exact"/>
        <w:ind w:left="524"/>
        <w:jc w:val="center"/>
        <w:rPr>
          <w:sz w:val="24"/>
          <w:szCs w:val="24"/>
        </w:rPr>
      </w:pPr>
      <w:r>
        <w:rPr>
          <w:sz w:val="24"/>
          <w:szCs w:val="24"/>
        </w:rPr>
        <w:t>在</w:t>
      </w:r>
      <w:r>
        <w:rPr>
          <w:rFonts w:ascii="Times New Roman" w:eastAsia="Times New Roman"/>
          <w:sz w:val="24"/>
          <w:szCs w:val="24"/>
        </w:rPr>
        <w:t>Google</w:t>
      </w:r>
      <w:r>
        <w:rPr>
          <w:sz w:val="24"/>
          <w:szCs w:val="24"/>
        </w:rPr>
        <w:t>由</w:t>
      </w:r>
      <w:r>
        <w:rPr>
          <w:rFonts w:ascii="Times New Roman" w:eastAsia="Times New Roman"/>
          <w:sz w:val="24"/>
          <w:szCs w:val="24"/>
        </w:rPr>
        <w:t>200</w:t>
      </w:r>
      <w:r>
        <w:rPr>
          <w:sz w:val="24"/>
          <w:szCs w:val="24"/>
        </w:rPr>
        <w:t>人变成</w:t>
      </w:r>
      <w:r>
        <w:rPr>
          <w:rFonts w:ascii="Times New Roman" w:eastAsia="Times New Roman"/>
          <w:sz w:val="24"/>
          <w:szCs w:val="24"/>
        </w:rPr>
        <w:t>2</w:t>
      </w:r>
      <w:r>
        <w:rPr>
          <w:sz w:val="24"/>
          <w:szCs w:val="24"/>
        </w:rPr>
        <w:t>万人的过</w:t>
      </w:r>
    </w:p>
    <w:p>
      <w:pPr>
        <w:spacing w:after="0" w:line="375" w:lineRule="exact"/>
        <w:jc w:val="center"/>
        <w:rPr>
          <w:sz w:val="21"/>
          <w:szCs w:val="21"/>
        </w:rPr>
        <w:sectPr>
          <w:pgSz w:w="5050" w:h="6630"/>
          <w:pgMar w:top="60" w:right="0" w:bottom="360" w:left="0" w:header="0" w:footer="80" w:gutter="0"/>
          <w:pgNumType w:fmt="decimal"/>
          <w:cols w:space="720" w:num="1"/>
        </w:sectPr>
      </w:pPr>
    </w:p>
    <w:p>
      <w:pPr>
        <w:pStyle w:val="6"/>
        <w:tabs>
          <w:tab w:val="left" w:pos="1089"/>
          <w:tab w:val="left" w:pos="3788"/>
        </w:tabs>
        <w:spacing w:before="34" w:line="300" w:lineRule="auto"/>
        <w:ind w:right="97"/>
        <w:rPr>
          <w:rFonts w:ascii="Times New Roman" w:eastAsia="Times New Roman"/>
          <w:sz w:val="24"/>
          <w:szCs w:val="24"/>
        </w:rPr>
      </w:pPr>
      <w:bookmarkStart w:id="197" w:name="第1章 Google软件测试介绍"/>
      <w:bookmarkEnd w:id="197"/>
      <w:r>
        <w:rPr>
          <w:sz w:val="24"/>
          <w:szCs w:val="24"/>
        </w:rPr>
        <w:t>程中，有许多人在我们的测试战略的形成和实施中做出了杰出贡献。</w:t>
      </w: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6"/>
          <w:sz w:val="24"/>
          <w:szCs w:val="24"/>
        </w:rPr>
        <w:t>Whittaker</w:t>
      </w:r>
      <w:r>
        <w:rPr>
          <w:sz w:val="24"/>
          <w:szCs w:val="24"/>
        </w:rPr>
        <w:t>肯定了他们的贡献</w:t>
      </w:r>
      <w:r>
        <w:rPr>
          <w:spacing w:val="-12"/>
          <w:sz w:val="24"/>
          <w:szCs w:val="24"/>
        </w:rPr>
        <w:t xml:space="preserve">， </w:t>
      </w:r>
      <w:r>
        <w:rPr>
          <w:sz w:val="24"/>
          <w:szCs w:val="24"/>
        </w:rPr>
        <w:t>在本书中以访谈的形式将他们引入书中。然而没有一个人，包括我、</w:t>
      </w: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5"/>
          <w:sz w:val="24"/>
          <w:szCs w:val="24"/>
        </w:rPr>
        <w:t>Whittaker</w:t>
      </w:r>
      <w:r>
        <w:rPr>
          <w:spacing w:val="-5"/>
          <w:sz w:val="24"/>
          <w:szCs w:val="24"/>
        </w:rPr>
        <w:t>，</w:t>
      </w:r>
      <w:r>
        <w:rPr>
          <w:sz w:val="24"/>
          <w:szCs w:val="24"/>
        </w:rPr>
        <w:t>或者本书中提到</w:t>
      </w:r>
      <w:r>
        <w:rPr>
          <w:spacing w:val="-12"/>
          <w:sz w:val="24"/>
          <w:szCs w:val="24"/>
        </w:rPr>
        <w:t>的</w:t>
      </w:r>
      <w:r>
        <w:rPr>
          <w:sz w:val="24"/>
          <w:szCs w:val="24"/>
        </w:rPr>
        <w:t>其他任何人的影响力，比得上</w:t>
      </w:r>
      <w:r>
        <w:rPr>
          <w:rFonts w:ascii="Times New Roman" w:eastAsia="Times New Roman"/>
          <w:sz w:val="24"/>
          <w:szCs w:val="24"/>
        </w:rPr>
        <w:t>Patrick Copeland</w:t>
      </w:r>
      <w:r>
        <w:rPr>
          <w:sz w:val="24"/>
          <w:szCs w:val="24"/>
        </w:rPr>
        <w:t>，他是我们今天组织结构的架构师和</w:t>
      </w:r>
      <w:r>
        <w:rPr>
          <w:rFonts w:ascii="Times New Roman" w:eastAsia="Times New Roman"/>
          <w:spacing w:val="-3"/>
          <w:sz w:val="24"/>
          <w:szCs w:val="24"/>
        </w:rPr>
        <w:t>Google</w:t>
      </w:r>
      <w:r>
        <w:rPr>
          <w:sz w:val="24"/>
          <w:szCs w:val="24"/>
        </w:rPr>
        <w:t>工程生产力部门的负责人，所有</w:t>
      </w:r>
      <w:r>
        <w:rPr>
          <w:rFonts w:ascii="Times New Roman" w:eastAsia="Times New Roman"/>
          <w:spacing w:val="-3"/>
          <w:sz w:val="24"/>
          <w:szCs w:val="24"/>
        </w:rPr>
        <w:t>Google</w:t>
      </w:r>
      <w:r>
        <w:rPr>
          <w:sz w:val="24"/>
          <w:szCs w:val="24"/>
        </w:rPr>
        <w:t>的测试人员最终都会汇报给</w:t>
      </w:r>
      <w:r>
        <w:rPr>
          <w:rFonts w:ascii="Times New Roman" w:eastAsia="Times New Roman"/>
          <w:sz w:val="24"/>
          <w:szCs w:val="24"/>
        </w:rPr>
        <w:t>Patrick</w:t>
      </w:r>
      <w:r>
        <w:rPr>
          <w:sz w:val="24"/>
          <w:szCs w:val="24"/>
        </w:rPr>
        <w:t>。作为执行官，他以自己的想象力创造了</w:t>
      </w: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6"/>
          <w:sz w:val="24"/>
          <w:szCs w:val="24"/>
        </w:rPr>
        <w:t>Whittaker</w:t>
      </w:r>
    </w:p>
    <w:p>
      <w:pPr>
        <w:spacing w:after="0" w:line="300" w:lineRule="auto"/>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046" o:spid="_x0000_s1046" o:spt="1" style="position:absolute;left:0pt;margin-left:5pt;margin-top:144.1pt;height:164.85pt;width:242.15pt;mso-position-horizontal-relative:page;z-index:-251638784;mso-width-relative:page;mso-height-relative:page;" fillcolor="#D8D8D8" filled="t" stroked="f" coordsize="21600,21600">
            <v:path/>
            <v:fill on="t" focussize="0,0"/>
            <v:stroke on="f"/>
            <v:imagedata o:title=""/>
            <o:lock v:ext="edit"/>
          </v:rect>
        </w:pict>
      </w:r>
      <w:r>
        <w:rPr>
          <w:sz w:val="24"/>
          <w:szCs w:val="24"/>
        </w:rPr>
        <w:t>在本书中描述和贡献的一切。如果非要把</w:t>
      </w:r>
      <w:r>
        <w:rPr>
          <w:rFonts w:ascii="Times New Roman" w:eastAsia="Times New Roman"/>
          <w:sz w:val="24"/>
          <w:szCs w:val="24"/>
        </w:rPr>
        <w:t>Google</w:t>
      </w:r>
      <w:r>
        <w:rPr>
          <w:sz w:val="24"/>
          <w:szCs w:val="24"/>
        </w:rPr>
        <w:t>今天的测试成就归功于某人，那这个人一定是</w:t>
      </w:r>
      <w:r>
        <w:rPr>
          <w:rFonts w:ascii="Times New Roman" w:eastAsia="Times New Roman"/>
          <w:sz w:val="24"/>
          <w:szCs w:val="24"/>
        </w:rPr>
        <w:t>Patrick</w:t>
      </w:r>
      <w:r>
        <w:rPr>
          <w:sz w:val="24"/>
          <w:szCs w:val="24"/>
        </w:rPr>
        <w:t>。我这么说的原因不仅在于他是我的老板，而且还在于，作为我的老板，是他命令我这么说的！</w:t>
      </w:r>
    </w:p>
    <w:p>
      <w:pPr>
        <w:pStyle w:val="6"/>
        <w:spacing w:line="300" w:lineRule="auto"/>
        <w:ind w:right="97" w:firstLine="599"/>
        <w:rPr>
          <w:rFonts w:ascii="Times New Roman" w:hAnsi="Times New Roman" w:eastAsia="Times New Roman"/>
          <w:sz w:val="24"/>
          <w:szCs w:val="24"/>
        </w:rPr>
      </w:pPr>
      <w:r>
        <w:rPr>
          <w:rFonts w:ascii="Times New Roman" w:hAnsi="Times New Roman" w:eastAsia="Times New Roman"/>
          <w:b/>
          <w:sz w:val="24"/>
          <w:szCs w:val="24"/>
        </w:rPr>
        <w:t xml:space="preserve">Alberto Savoia </w:t>
      </w:r>
      <w:r>
        <w:rPr>
          <w:sz w:val="24"/>
          <w:szCs w:val="24"/>
        </w:rPr>
        <w:t>是</w:t>
      </w:r>
      <w:r>
        <w:rPr>
          <w:rFonts w:ascii="Times New Roman" w:hAnsi="Times New Roman" w:eastAsia="Times New Roman"/>
          <w:sz w:val="24"/>
          <w:szCs w:val="24"/>
        </w:rPr>
        <w:t>Google</w:t>
      </w:r>
      <w:r>
        <w:rPr>
          <w:sz w:val="24"/>
          <w:szCs w:val="24"/>
        </w:rPr>
        <w:t>的工程总监，同时也是一位创新鼓动者。</w:t>
      </w:r>
      <w:r>
        <w:rPr>
          <w:rFonts w:ascii="Times New Roman" w:hAnsi="Times New Roman" w:eastAsia="Times New Roman"/>
          <w:sz w:val="24"/>
          <w:szCs w:val="24"/>
        </w:rPr>
        <w:t>Alberto</w:t>
      </w:r>
      <w:r>
        <w:rPr>
          <w:sz w:val="24"/>
          <w:szCs w:val="24"/>
        </w:rPr>
        <w:t>于</w:t>
      </w:r>
      <w:r>
        <w:rPr>
          <w:rFonts w:ascii="Times New Roman" w:hAnsi="Times New Roman" w:eastAsia="Times New Roman"/>
          <w:sz w:val="24"/>
          <w:szCs w:val="24"/>
        </w:rPr>
        <w:t>2001</w:t>
      </w:r>
      <w:r>
        <w:rPr>
          <w:sz w:val="24"/>
          <w:szCs w:val="24"/>
        </w:rPr>
        <w:t>年加入</w:t>
      </w:r>
      <w:r>
        <w:rPr>
          <w:rFonts w:ascii="Times New Roman" w:hAnsi="Times New Roman" w:eastAsia="Times New Roman"/>
          <w:sz w:val="24"/>
          <w:szCs w:val="24"/>
        </w:rPr>
        <w:t>Google</w:t>
      </w:r>
      <w:r>
        <w:rPr>
          <w:sz w:val="24"/>
          <w:szCs w:val="24"/>
        </w:rPr>
        <w:t>，那个时候主要负责</w:t>
      </w:r>
      <w:r>
        <w:rPr>
          <w:rFonts w:ascii="Times New Roman" w:hAnsi="Times New Roman" w:eastAsia="Times New Roman"/>
          <w:sz w:val="24"/>
          <w:szCs w:val="24"/>
        </w:rPr>
        <w:t>AdWords</w:t>
      </w:r>
      <w:r>
        <w:rPr>
          <w:sz w:val="24"/>
          <w:szCs w:val="24"/>
        </w:rPr>
        <w:t>产品的发布，同时他也是</w:t>
      </w:r>
      <w:r>
        <w:rPr>
          <w:rFonts w:ascii="Times New Roman" w:hAnsi="Times New Roman" w:eastAsia="Times New Roman"/>
          <w:sz w:val="24"/>
          <w:szCs w:val="24"/>
        </w:rPr>
        <w:t>Google“</w:t>
      </w:r>
      <w:r>
        <w:rPr>
          <w:sz w:val="24"/>
          <w:szCs w:val="24"/>
        </w:rPr>
        <w:t>开发者</w:t>
      </w:r>
      <w:r>
        <w:rPr>
          <w:rFonts w:ascii="Times New Roman" w:hAnsi="Times New Roman" w:eastAsia="Times New Roman"/>
          <w:sz w:val="24"/>
          <w:szCs w:val="24"/>
        </w:rPr>
        <w:t>/</w:t>
      </w:r>
      <w:r>
        <w:rPr>
          <w:sz w:val="24"/>
          <w:szCs w:val="24"/>
        </w:rPr>
        <w:t>单元测试</w:t>
      </w:r>
      <w:r>
        <w:rPr>
          <w:rFonts w:ascii="Times New Roman" w:hAnsi="Times New Roman" w:eastAsia="Times New Roman"/>
          <w:sz w:val="24"/>
          <w:szCs w:val="24"/>
        </w:rPr>
        <w:t>”</w:t>
      </w:r>
      <w:r>
        <w:rPr>
          <w:sz w:val="24"/>
          <w:szCs w:val="24"/>
        </w:rPr>
        <w:t>这一文化的主要缔造者。他还是《</w:t>
      </w:r>
      <w:r>
        <w:rPr>
          <w:rFonts w:ascii="Times New Roman" w:hAnsi="Times New Roman" w:eastAsia="Times New Roman"/>
          <w:sz w:val="24"/>
          <w:szCs w:val="24"/>
        </w:rPr>
        <w:t>The</w:t>
      </w:r>
    </w:p>
    <w:p>
      <w:pPr>
        <w:spacing w:after="0" w:line="300" w:lineRule="auto"/>
        <w:rPr>
          <w:rFonts w:ascii="Times New Roman" w:hAns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97"/>
        <w:jc w:val="both"/>
        <w:rPr>
          <w:sz w:val="24"/>
          <w:szCs w:val="24"/>
        </w:rPr>
      </w:pPr>
      <w:r>
        <w:rPr>
          <w:sz w:val="24"/>
          <w:szCs w:val="24"/>
        </w:rPr>
        <w:pict>
          <v:rect id="_x0000_s1047" o:spid="_x0000_s1047" o:spt="1" style="position:absolute;left:0pt;margin-left:5pt;margin-top:1.2pt;height:239.8pt;width:242.15pt;mso-position-horizontal-relative:page;z-index:-251637760;mso-width-relative:page;mso-height-relative:page;" fillcolor="#D8D8D8" filled="t" stroked="f" coordsize="21600,21600">
            <v:path/>
            <v:fill on="t" focussize="0,0"/>
            <v:stroke on="f"/>
            <v:imagedata o:title=""/>
            <o:lock v:ext="edit"/>
          </v:rect>
        </w:pict>
      </w:r>
      <w:r>
        <w:rPr>
          <w:rFonts w:ascii="Times New Roman" w:hAnsi="Times New Roman" w:eastAsia="Times New Roman"/>
          <w:spacing w:val="-15"/>
          <w:sz w:val="24"/>
          <w:szCs w:val="24"/>
        </w:rPr>
        <w:t>Way</w:t>
      </w:r>
      <w:r>
        <w:rPr>
          <w:rFonts w:ascii="Times New Roman" w:hAnsi="Times New Roman" w:eastAsia="Times New Roman"/>
          <w:spacing w:val="-1"/>
          <w:sz w:val="24"/>
          <w:szCs w:val="24"/>
        </w:rPr>
        <w:t xml:space="preserve"> </w:t>
      </w:r>
      <w:r>
        <w:rPr>
          <w:rFonts w:ascii="Times New Roman" w:hAnsi="Times New Roman" w:eastAsia="Times New Roman"/>
          <w:sz w:val="24"/>
          <w:szCs w:val="24"/>
        </w:rPr>
        <w:t>of</w:t>
      </w:r>
      <w:r>
        <w:rPr>
          <w:rFonts w:ascii="Times New Roman" w:hAnsi="Times New Roman" w:eastAsia="Times New Roman"/>
          <w:spacing w:val="50"/>
          <w:sz w:val="24"/>
          <w:szCs w:val="24"/>
        </w:rPr>
        <w:t xml:space="preserve"> </w:t>
      </w:r>
      <w:r>
        <w:rPr>
          <w:rFonts w:ascii="Times New Roman" w:hAnsi="Times New Roman" w:eastAsia="Times New Roman"/>
          <w:spacing w:val="-6"/>
          <w:sz w:val="24"/>
          <w:szCs w:val="24"/>
        </w:rPr>
        <w:t>Testivus</w:t>
      </w:r>
      <w:r>
        <w:rPr>
          <w:sz w:val="24"/>
          <w:szCs w:val="24"/>
        </w:rPr>
        <w:t>》的作者，以及</w:t>
      </w:r>
      <w:r>
        <w:rPr>
          <w:rFonts w:ascii="Times New Roman" w:hAnsi="Times New Roman" w:eastAsia="Times New Roman"/>
          <w:sz w:val="24"/>
          <w:szCs w:val="24"/>
        </w:rPr>
        <w:t>O’Reilly</w:t>
      </w:r>
      <w:r>
        <w:rPr>
          <w:sz w:val="24"/>
          <w:szCs w:val="24"/>
        </w:rPr>
        <w:t>出版的《</w:t>
      </w:r>
      <w:r>
        <w:rPr>
          <w:rFonts w:ascii="Times New Roman" w:hAnsi="Times New Roman" w:eastAsia="Times New Roman"/>
          <w:spacing w:val="-6"/>
          <w:sz w:val="24"/>
          <w:szCs w:val="24"/>
        </w:rPr>
        <w:t>Beautiful</w:t>
      </w:r>
      <w:r>
        <w:rPr>
          <w:rFonts w:ascii="Times New Roman" w:hAnsi="Times New Roman" w:eastAsia="Times New Roman"/>
          <w:spacing w:val="4"/>
          <w:sz w:val="24"/>
          <w:szCs w:val="24"/>
        </w:rPr>
        <w:t xml:space="preserve"> </w:t>
      </w:r>
      <w:r>
        <w:rPr>
          <w:rFonts w:ascii="Times New Roman" w:hAnsi="Times New Roman" w:eastAsia="Times New Roman"/>
          <w:sz w:val="24"/>
          <w:szCs w:val="24"/>
        </w:rPr>
        <w:t>Code</w:t>
      </w:r>
      <w:r>
        <w:rPr>
          <w:sz w:val="24"/>
          <w:szCs w:val="24"/>
        </w:rPr>
        <w:t>》一书中</w:t>
      </w:r>
      <w:r>
        <w:rPr>
          <w:rFonts w:ascii="Times New Roman" w:hAnsi="Times New Roman" w:eastAsia="Times New Roman"/>
          <w:spacing w:val="-5"/>
          <w:sz w:val="24"/>
          <w:szCs w:val="24"/>
        </w:rPr>
        <w:t>“Beautiful</w:t>
      </w:r>
      <w:r>
        <w:rPr>
          <w:rFonts w:ascii="Times New Roman" w:hAnsi="Times New Roman" w:eastAsia="Times New Roman"/>
          <w:spacing w:val="6"/>
          <w:sz w:val="24"/>
          <w:szCs w:val="24"/>
        </w:rPr>
        <w:t xml:space="preserve"> </w:t>
      </w:r>
      <w:r>
        <w:rPr>
          <w:rFonts w:ascii="Times New Roman" w:hAnsi="Times New Roman" w:eastAsia="Times New Roman"/>
          <w:spacing w:val="-6"/>
          <w:sz w:val="24"/>
          <w:szCs w:val="24"/>
        </w:rPr>
        <w:t>Tests”</w:t>
      </w:r>
      <w:r>
        <w:rPr>
          <w:sz w:val="24"/>
          <w:szCs w:val="24"/>
        </w:rPr>
        <w:t>一章的作者。</w:t>
      </w:r>
    </w:p>
    <w:p>
      <w:pPr>
        <w:pStyle w:val="6"/>
        <w:spacing w:line="300" w:lineRule="auto"/>
        <w:ind w:right="97" w:firstLine="599"/>
        <w:rPr>
          <w:sz w:val="24"/>
          <w:szCs w:val="24"/>
        </w:rPr>
      </w:pPr>
      <w:r>
        <w:rPr>
          <w:sz w:val="24"/>
          <w:szCs w:val="24"/>
        </w:rPr>
        <w:t>来自</w:t>
      </w:r>
      <w:r>
        <w:rPr>
          <w:rFonts w:ascii="Times New Roman" w:eastAsia="Times New Roman"/>
          <w:b/>
          <w:sz w:val="24"/>
          <w:szCs w:val="24"/>
        </w:rPr>
        <w:t>James</w:t>
      </w:r>
      <w:r>
        <w:rPr>
          <w:rFonts w:ascii="Times New Roman" w:eastAsia="Times New Roman"/>
          <w:b/>
          <w:spacing w:val="4"/>
          <w:sz w:val="24"/>
          <w:szCs w:val="24"/>
        </w:rPr>
        <w:t xml:space="preserve"> </w:t>
      </w:r>
      <w:r>
        <w:rPr>
          <w:rFonts w:ascii="Times New Roman" w:eastAsia="Times New Roman"/>
          <w:b/>
          <w:sz w:val="24"/>
          <w:szCs w:val="24"/>
        </w:rPr>
        <w:t>Whittaker</w:t>
      </w:r>
      <w:r>
        <w:rPr>
          <w:rFonts w:ascii="Times New Roman" w:eastAsia="Times New Roman"/>
          <w:b/>
          <w:spacing w:val="3"/>
          <w:sz w:val="24"/>
          <w:szCs w:val="24"/>
        </w:rPr>
        <w:t xml:space="preserve"> </w:t>
      </w:r>
      <w:r>
        <w:rPr>
          <w:spacing w:val="-3"/>
          <w:sz w:val="24"/>
          <w:szCs w:val="24"/>
        </w:rPr>
        <w:t xml:space="preserve">的说明： </w:t>
      </w:r>
      <w:r>
        <w:rPr>
          <w:sz w:val="24"/>
          <w:szCs w:val="24"/>
        </w:rPr>
        <w:t>我完全同意</w:t>
      </w:r>
      <w:r>
        <w:rPr>
          <w:rFonts w:ascii="Times New Roman" w:eastAsia="Times New Roman"/>
          <w:sz w:val="24"/>
          <w:szCs w:val="24"/>
        </w:rPr>
        <w:t>Alberto</w:t>
      </w:r>
      <w:r>
        <w:rPr>
          <w:sz w:val="24"/>
          <w:szCs w:val="24"/>
        </w:rPr>
        <w:t>所说的一切。作为这一过程的描绘记录者，绝大多数的材料都归功于</w:t>
      </w:r>
      <w:r>
        <w:rPr>
          <w:rFonts w:ascii="Times New Roman" w:eastAsia="Times New Roman"/>
          <w:sz w:val="24"/>
          <w:szCs w:val="24"/>
        </w:rPr>
        <w:t>Patrick</w:t>
      </w:r>
      <w:r>
        <w:rPr>
          <w:sz w:val="24"/>
          <w:szCs w:val="24"/>
        </w:rPr>
        <w:t>创建的这个测试团队。还有，我这么说并不仅是因为</w:t>
      </w:r>
      <w:r>
        <w:rPr>
          <w:rFonts w:ascii="Times New Roman" w:eastAsia="Times New Roman"/>
          <w:sz w:val="24"/>
          <w:szCs w:val="24"/>
        </w:rPr>
        <w:t>Patrick</w:t>
      </w:r>
      <w:r>
        <w:rPr>
          <w:sz w:val="24"/>
          <w:szCs w:val="24"/>
        </w:rPr>
        <w:t>授权我写这本书。作为我的老板，是</w:t>
      </w:r>
      <w:r>
        <w:rPr>
          <w:rFonts w:ascii="Times New Roman" w:eastAsia="Times New Roman"/>
          <w:sz w:val="24"/>
          <w:szCs w:val="24"/>
        </w:rPr>
        <w:t>Patrick</w:t>
      </w:r>
      <w:r>
        <w:rPr>
          <w:sz w:val="24"/>
          <w:szCs w:val="24"/>
        </w:rPr>
        <w:t>命令我写了这本书。</w:t>
      </w:r>
    </w:p>
    <w:p>
      <w:pPr>
        <w:spacing w:after="0" w:line="300" w:lineRule="auto"/>
        <w:rPr>
          <w:sz w:val="21"/>
          <w:szCs w:val="21"/>
        </w:rPr>
        <w:sectPr>
          <w:pgSz w:w="5050" w:h="6630"/>
          <w:pgMar w:top="60" w:right="0" w:bottom="360" w:left="0" w:header="0" w:footer="80" w:gutter="0"/>
          <w:pgNumType w:fmt="decimal"/>
          <w:cols w:space="720" w:num="1"/>
        </w:sectPr>
      </w:pPr>
    </w:p>
    <w:p>
      <w:pPr>
        <w:pStyle w:val="2"/>
        <w:ind w:left="0" w:right="12"/>
        <w:jc w:val="center"/>
        <w:rPr>
          <w:sz w:val="52"/>
          <w:szCs w:val="52"/>
          <w:u w:val="none"/>
        </w:rPr>
      </w:pPr>
      <w:bookmarkStart w:id="198" w:name="第2章 软件测试开发工程师"/>
      <w:bookmarkEnd w:id="198"/>
      <w:bookmarkStart w:id="199" w:name="_bookmark125"/>
      <w:bookmarkEnd w:id="199"/>
      <w:r>
        <w:rPr>
          <w:sz w:val="52"/>
          <w:szCs w:val="52"/>
        </w:rPr>
        <w:fldChar w:fldCharType="begin"/>
      </w:r>
      <w:r>
        <w:rPr>
          <w:sz w:val="52"/>
          <w:szCs w:val="52"/>
        </w:rPr>
        <w:instrText xml:space="preserve"> HYPERLINK \l "_bookmark8" </w:instrText>
      </w:r>
      <w:r>
        <w:rPr>
          <w:sz w:val="52"/>
          <w:szCs w:val="52"/>
        </w:rPr>
        <w:fldChar w:fldCharType="separate"/>
      </w:r>
      <w:r>
        <w:rPr>
          <w:color w:val="0000ED"/>
          <w:w w:val="99"/>
          <w:sz w:val="52"/>
          <w:szCs w:val="52"/>
          <w:u w:val="single" w:color="0000ED"/>
        </w:rPr>
        <w:t>序</w:t>
      </w:r>
      <w:r>
        <w:rPr>
          <w:color w:val="0000ED"/>
          <w:w w:val="99"/>
          <w:sz w:val="52"/>
          <w:szCs w:val="52"/>
          <w:u w:val="single" w:color="0000ED"/>
        </w:rPr>
        <w:fldChar w:fldCharType="end"/>
      </w:r>
    </w:p>
    <w:p>
      <w:pPr>
        <w:pStyle w:val="6"/>
        <w:ind w:left="0"/>
        <w:rPr>
          <w:sz w:val="18"/>
          <w:szCs w:val="24"/>
        </w:rPr>
      </w:pPr>
    </w:p>
    <w:p>
      <w:pPr>
        <w:pStyle w:val="6"/>
        <w:ind w:left="0"/>
        <w:rPr>
          <w:sz w:val="18"/>
          <w:szCs w:val="24"/>
        </w:rPr>
      </w:pPr>
    </w:p>
    <w:p>
      <w:pPr>
        <w:pStyle w:val="6"/>
        <w:spacing w:before="7"/>
        <w:ind w:left="0"/>
        <w:rPr>
          <w:sz w:val="15"/>
          <w:szCs w:val="24"/>
        </w:rPr>
      </w:pPr>
    </w:p>
    <w:p>
      <w:pPr>
        <w:pStyle w:val="6"/>
        <w:spacing w:before="88"/>
        <w:ind w:left="2889"/>
        <w:rPr>
          <w:rFonts w:ascii="Times New Roman"/>
          <w:sz w:val="24"/>
          <w:szCs w:val="24"/>
        </w:rPr>
      </w:pPr>
      <w:r>
        <w:rPr>
          <w:rFonts w:ascii="Times New Roman"/>
          <w:sz w:val="24"/>
          <w:szCs w:val="24"/>
        </w:rPr>
        <w:t>Patrick Copeland</w:t>
      </w:r>
    </w:p>
    <w:p>
      <w:pPr>
        <w:pStyle w:val="6"/>
        <w:spacing w:before="114" w:line="300" w:lineRule="auto"/>
        <w:ind w:left="699" w:right="97" w:firstLine="344"/>
        <w:rPr>
          <w:rFonts w:ascii="Times New Roman" w:eastAsia="Times New Roman"/>
          <w:sz w:val="24"/>
          <w:szCs w:val="24"/>
        </w:rPr>
      </w:pPr>
      <w:r>
        <w:rPr>
          <w:sz w:val="24"/>
          <w:szCs w:val="24"/>
        </w:rPr>
        <w:t>谷歌测试和部署技术的架构师我在</w:t>
      </w:r>
      <w:r>
        <w:rPr>
          <w:rFonts w:ascii="Times New Roman" w:eastAsia="Times New Roman"/>
          <w:sz w:val="24"/>
          <w:szCs w:val="24"/>
        </w:rPr>
        <w:t>Google</w:t>
      </w:r>
      <w:r>
        <w:rPr>
          <w:sz w:val="24"/>
          <w:szCs w:val="24"/>
        </w:rPr>
        <w:t>的旅程始于</w:t>
      </w:r>
      <w:r>
        <w:rPr>
          <w:rFonts w:ascii="Times New Roman" w:eastAsia="Times New Roman"/>
          <w:sz w:val="24"/>
          <w:szCs w:val="24"/>
        </w:rPr>
        <w:t>2005</w:t>
      </w:r>
      <w:r>
        <w:rPr>
          <w:sz w:val="24"/>
          <w:szCs w:val="24"/>
        </w:rPr>
        <w:t>年</w:t>
      </w:r>
      <w:r>
        <w:rPr>
          <w:rFonts w:ascii="Times New Roman" w:eastAsia="Times New Roman"/>
          <w:sz w:val="24"/>
          <w:szCs w:val="24"/>
        </w:rPr>
        <w:t>3</w:t>
      </w:r>
    </w:p>
    <w:p>
      <w:pPr>
        <w:pStyle w:val="6"/>
        <w:spacing w:before="11" w:line="297" w:lineRule="auto"/>
        <w:ind w:right="127"/>
        <w:jc w:val="both"/>
        <w:rPr>
          <w:sz w:val="24"/>
          <w:szCs w:val="24"/>
        </w:rPr>
      </w:pPr>
      <w:r>
        <w:rPr>
          <w:sz w:val="24"/>
          <w:szCs w:val="24"/>
        </w:rPr>
        <w:t>月。</w:t>
      </w:r>
      <w:r>
        <w:rPr>
          <w:rFonts w:ascii="Times New Roman" w:eastAsia="Times New Roman"/>
          <w:sz w:val="24"/>
          <w:szCs w:val="24"/>
        </w:rPr>
        <w:t>Alberto</w:t>
      </w:r>
      <w:r>
        <w:rPr>
          <w:sz w:val="24"/>
          <w:szCs w:val="24"/>
        </w:rPr>
        <w:t>在前面的序中也介绍了一些当时</w:t>
      </w:r>
      <w:r>
        <w:rPr>
          <w:rFonts w:ascii="Times New Roman" w:eastAsia="Times New Roman"/>
          <w:sz w:val="24"/>
          <w:szCs w:val="24"/>
        </w:rPr>
        <w:t>Google</w:t>
      </w:r>
      <w:r>
        <w:rPr>
          <w:sz w:val="24"/>
          <w:szCs w:val="24"/>
        </w:rPr>
        <w:t>的状况：虽然公司规模还比较小，但已开始感受到成长带来的烦恼。当时适逢快速的技术变革之际，</w:t>
      </w:r>
      <w:r>
        <w:rPr>
          <w:rFonts w:ascii="Times New Roman" w:eastAsia="Times New Roman"/>
          <w:sz w:val="24"/>
          <w:szCs w:val="24"/>
        </w:rPr>
        <w:t>Web</w:t>
      </w:r>
      <w:r>
        <w:rPr>
          <w:sz w:val="24"/>
          <w:szCs w:val="24"/>
        </w:rPr>
        <w:t>世界正在迎接动态内容的到来，而云计算也正在逐渐成为一种新</w:t>
      </w:r>
    </w:p>
    <w:p>
      <w:pPr>
        <w:spacing w:after="0" w:line="297" w:lineRule="auto"/>
        <w:jc w:val="both"/>
        <w:rPr>
          <w:sz w:val="21"/>
          <w:szCs w:val="21"/>
        </w:rPr>
        <w:sectPr>
          <w:pgSz w:w="5050" w:h="6630"/>
          <w:pgMar w:top="220" w:right="0" w:bottom="360" w:left="0" w:header="0" w:footer="80" w:gutter="0"/>
          <w:pgNumType w:fmt="decimal"/>
          <w:cols w:space="720" w:num="1"/>
        </w:sectPr>
      </w:pPr>
    </w:p>
    <w:p>
      <w:pPr>
        <w:pStyle w:val="6"/>
        <w:spacing w:before="34" w:line="300" w:lineRule="auto"/>
        <w:ind w:right="142"/>
        <w:rPr>
          <w:sz w:val="24"/>
          <w:szCs w:val="24"/>
        </w:rPr>
      </w:pPr>
      <w:r>
        <w:rPr>
          <w:sz w:val="24"/>
          <w:szCs w:val="24"/>
        </w:rPr>
        <w:t>的选择，取代当时还占统治地位的客户机</w:t>
      </w:r>
      <w:r>
        <w:rPr>
          <w:rFonts w:ascii="Times New Roman" w:eastAsia="Times New Roman"/>
          <w:sz w:val="24"/>
          <w:szCs w:val="24"/>
        </w:rPr>
        <w:t>-</w:t>
      </w:r>
      <w:r>
        <w:rPr>
          <w:sz w:val="24"/>
          <w:szCs w:val="24"/>
        </w:rPr>
        <w:t>服务器架构。</w:t>
      </w:r>
    </w:p>
    <w:p>
      <w:pPr>
        <w:pStyle w:val="6"/>
        <w:spacing w:line="300" w:lineRule="auto"/>
        <w:ind w:right="97" w:firstLine="599"/>
        <w:rPr>
          <w:sz w:val="24"/>
          <w:szCs w:val="24"/>
        </w:rPr>
      </w:pPr>
      <w:r>
        <w:rPr>
          <w:sz w:val="24"/>
          <w:szCs w:val="24"/>
        </w:rPr>
        <w:t>在加入</w:t>
      </w:r>
      <w:r>
        <w:rPr>
          <w:rFonts w:ascii="Times New Roman" w:eastAsia="Times New Roman"/>
          <w:spacing w:val="-3"/>
          <w:sz w:val="24"/>
          <w:szCs w:val="24"/>
        </w:rPr>
        <w:t>Google</w:t>
      </w:r>
      <w:r>
        <w:rPr>
          <w:sz w:val="24"/>
          <w:szCs w:val="24"/>
        </w:rPr>
        <w:t>的第一周里，我和其他</w:t>
      </w:r>
      <w:r>
        <w:rPr>
          <w:rFonts w:ascii="Times New Roman" w:eastAsia="Times New Roman"/>
          <w:sz w:val="24"/>
          <w:szCs w:val="24"/>
        </w:rPr>
        <w:t>Nooglers</w:t>
      </w:r>
      <w:r>
        <w:rPr>
          <w:sz w:val="24"/>
          <w:szCs w:val="24"/>
        </w:rPr>
        <w:t>（译注：</w:t>
      </w:r>
      <w:r>
        <w:rPr>
          <w:rFonts w:ascii="Times New Roman" w:eastAsia="Times New Roman"/>
          <w:sz w:val="24"/>
          <w:szCs w:val="24"/>
        </w:rPr>
        <w:t>New</w:t>
      </w:r>
      <w:r>
        <w:rPr>
          <w:rFonts w:ascii="Times New Roman" w:eastAsia="Times New Roman"/>
          <w:spacing w:val="15"/>
          <w:sz w:val="24"/>
          <w:szCs w:val="24"/>
        </w:rPr>
        <w:t xml:space="preserve"> </w:t>
      </w:r>
      <w:r>
        <w:rPr>
          <w:rFonts w:ascii="Times New Roman" w:eastAsia="Times New Roman"/>
          <w:sz w:val="24"/>
          <w:szCs w:val="24"/>
        </w:rPr>
        <w:t>Googler</w:t>
      </w:r>
      <w:r>
        <w:rPr>
          <w:sz w:val="24"/>
          <w:szCs w:val="24"/>
        </w:rPr>
        <w:t>， 新加入</w:t>
      </w:r>
      <w:r>
        <w:rPr>
          <w:rFonts w:ascii="Times New Roman" w:eastAsia="Times New Roman"/>
          <w:spacing w:val="-3"/>
          <w:sz w:val="24"/>
          <w:szCs w:val="24"/>
        </w:rPr>
        <w:t>Google</w:t>
      </w:r>
      <w:r>
        <w:rPr>
          <w:sz w:val="24"/>
          <w:szCs w:val="24"/>
        </w:rPr>
        <w:t>的员工）一起，戴着三</w:t>
      </w:r>
      <w:r>
        <w:rPr>
          <w:spacing w:val="-1"/>
          <w:sz w:val="24"/>
          <w:szCs w:val="24"/>
        </w:rPr>
        <w:t xml:space="preserve">色的螺旋桨帽，参加了称为 </w:t>
      </w:r>
      <w:r>
        <w:rPr>
          <w:rFonts w:ascii="Times New Roman" w:eastAsia="Times New Roman"/>
          <w:spacing w:val="-6"/>
          <w:sz w:val="24"/>
          <w:szCs w:val="24"/>
        </w:rPr>
        <w:t>TGIF</w:t>
      </w:r>
      <w:r>
        <w:rPr>
          <w:rFonts w:ascii="Times New Roman" w:eastAsia="Times New Roman"/>
          <w:spacing w:val="5"/>
          <w:sz w:val="24"/>
          <w:szCs w:val="24"/>
        </w:rPr>
        <w:t xml:space="preserve"> </w:t>
      </w:r>
      <w:r>
        <w:rPr>
          <w:spacing w:val="-15"/>
          <w:sz w:val="24"/>
          <w:szCs w:val="24"/>
        </w:rPr>
        <w:t>的</w:t>
      </w:r>
      <w:r>
        <w:rPr>
          <w:sz w:val="24"/>
          <w:szCs w:val="24"/>
        </w:rPr>
        <w:t>公司每周例会，听创始人介绍公司战略。我对彼时的工作情形还知之甚 少，有些兴奋，也有些害怕。在我之前</w:t>
      </w:r>
      <w:r>
        <w:rPr>
          <w:rFonts w:ascii="Times New Roman" w:eastAsia="Times New Roman"/>
          <w:sz w:val="24"/>
          <w:szCs w:val="24"/>
        </w:rPr>
        <w:t>10</w:t>
      </w:r>
      <w:r>
        <w:rPr>
          <w:sz w:val="24"/>
          <w:szCs w:val="24"/>
        </w:rPr>
        <w:t>年的研发模式经历中，一个典型的交付周期可长达</w:t>
      </w:r>
      <w:r>
        <w:rPr>
          <w:rFonts w:ascii="Times New Roman" w:eastAsia="Times New Roman"/>
          <w:sz w:val="24"/>
          <w:szCs w:val="24"/>
        </w:rPr>
        <w:t>5</w:t>
      </w:r>
      <w:r>
        <w:rPr>
          <w:sz w:val="24"/>
          <w:szCs w:val="24"/>
        </w:rPr>
        <w:t>年，这种经历在</w:t>
      </w:r>
      <w:r>
        <w:rPr>
          <w:rFonts w:ascii="Times New Roman" w:eastAsia="Times New Roman"/>
          <w:spacing w:val="-3"/>
          <w:sz w:val="24"/>
          <w:szCs w:val="24"/>
        </w:rPr>
        <w:t>Google</w:t>
      </w:r>
      <w:r>
        <w:rPr>
          <w:sz w:val="24"/>
          <w:szCs w:val="24"/>
        </w:rPr>
        <w:t>的速度和规模面前显得毫无价</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值。更糟糕的是，我觉得自己是所有</w:t>
      </w:r>
      <w:r>
        <w:rPr>
          <w:spacing w:val="-5"/>
          <w:sz w:val="24"/>
          <w:szCs w:val="24"/>
        </w:rPr>
        <w:t xml:space="preserve">戴着 </w:t>
      </w:r>
      <w:r>
        <w:rPr>
          <w:rFonts w:ascii="Times New Roman" w:eastAsia="Times New Roman"/>
          <w:spacing w:val="-3"/>
          <w:sz w:val="24"/>
          <w:szCs w:val="24"/>
        </w:rPr>
        <w:t>Noogler</w:t>
      </w:r>
      <w:r>
        <w:rPr>
          <w:rFonts w:ascii="Times New Roman" w:eastAsia="Times New Roman"/>
          <w:spacing w:val="68"/>
          <w:sz w:val="24"/>
          <w:szCs w:val="24"/>
        </w:rPr>
        <w:t xml:space="preserve"> </w:t>
      </w:r>
      <w:r>
        <w:rPr>
          <w:spacing w:val="-2"/>
          <w:sz w:val="24"/>
          <w:szCs w:val="24"/>
        </w:rPr>
        <w:t>帽子的人中唯一的测试</w:t>
      </w:r>
      <w:r>
        <w:rPr>
          <w:sz w:val="24"/>
          <w:szCs w:val="24"/>
        </w:rPr>
        <w:t>人员。当然，其他地方一定还有更多的测试人员！</w:t>
      </w:r>
    </w:p>
    <w:p>
      <w:pPr>
        <w:pStyle w:val="6"/>
        <w:spacing w:line="300" w:lineRule="auto"/>
        <w:ind w:right="142" w:firstLine="599"/>
        <w:jc w:val="both"/>
        <w:rPr>
          <w:sz w:val="24"/>
          <w:szCs w:val="24"/>
        </w:rPr>
      </w:pPr>
      <w:r>
        <w:rPr>
          <w:sz w:val="24"/>
          <w:szCs w:val="24"/>
        </w:rPr>
        <w:t>我加入</w:t>
      </w:r>
      <w:r>
        <w:rPr>
          <w:rFonts w:ascii="Times New Roman" w:hAnsi="Times New Roman" w:eastAsia="Times New Roman"/>
          <w:sz w:val="24"/>
          <w:szCs w:val="24"/>
        </w:rPr>
        <w:t>Google</w:t>
      </w:r>
      <w:r>
        <w:rPr>
          <w:sz w:val="24"/>
          <w:szCs w:val="24"/>
        </w:rPr>
        <w:t>的时候，工程团队还不足</w:t>
      </w:r>
      <w:r>
        <w:rPr>
          <w:rFonts w:ascii="Times New Roman" w:hAnsi="Times New Roman" w:eastAsia="Times New Roman"/>
          <w:sz w:val="24"/>
          <w:szCs w:val="24"/>
        </w:rPr>
        <w:t>1000</w:t>
      </w:r>
      <w:r>
        <w:rPr>
          <w:sz w:val="24"/>
          <w:szCs w:val="24"/>
        </w:rPr>
        <w:t>人。测试团队大概有</w:t>
      </w:r>
      <w:r>
        <w:rPr>
          <w:rFonts w:ascii="Times New Roman" w:hAnsi="Times New Roman" w:eastAsia="Times New Roman"/>
          <w:sz w:val="24"/>
          <w:szCs w:val="24"/>
        </w:rPr>
        <w:t>50</w:t>
      </w:r>
      <w:r>
        <w:rPr>
          <w:sz w:val="24"/>
          <w:szCs w:val="24"/>
        </w:rPr>
        <w:t>名全职人员和一些临时工，具体数量我一直没搞清楚。测试团队当时的称谓是</w:t>
      </w:r>
      <w:r>
        <w:rPr>
          <w:rFonts w:ascii="Times New Roman" w:hAnsi="Times New Roman" w:eastAsia="Times New Roman"/>
          <w:sz w:val="24"/>
          <w:szCs w:val="24"/>
        </w:rPr>
        <w:t>“</w:t>
      </w:r>
      <w:r>
        <w:rPr>
          <w:sz w:val="24"/>
          <w:szCs w:val="24"/>
        </w:rPr>
        <w:t>测试服务</w:t>
      </w:r>
      <w:r>
        <w:rPr>
          <w:rFonts w:ascii="Times New Roman" w:hAnsi="Times New Roman" w:eastAsia="Times New Roman"/>
          <w:sz w:val="24"/>
          <w:szCs w:val="24"/>
        </w:rPr>
        <w:t>”</w:t>
      </w:r>
      <w:r>
        <w:rPr>
          <w:sz w:val="24"/>
          <w:szCs w:val="24"/>
        </w:rPr>
        <w:t>，工作重点在</w:t>
      </w:r>
      <w:r>
        <w:rPr>
          <w:rFonts w:ascii="Times New Roman" w:hAnsi="Times New Roman" w:eastAsia="Times New Roman"/>
          <w:sz w:val="24"/>
          <w:szCs w:val="24"/>
        </w:rPr>
        <w:t>UI</w:t>
      </w:r>
      <w:r>
        <w:rPr>
          <w:sz w:val="24"/>
          <w:szCs w:val="24"/>
        </w:rPr>
        <w:t>的验证上，随时响应不同项目的测试需求。可以想象，这并不是</w:t>
      </w:r>
      <w:r>
        <w:rPr>
          <w:rFonts w:ascii="Times New Roman" w:hAnsi="Times New Roman" w:eastAsia="Times New Roman"/>
          <w:sz w:val="24"/>
          <w:szCs w:val="24"/>
        </w:rPr>
        <w:t>Google</w:t>
      </w:r>
      <w:r>
        <w:rPr>
          <w:sz w:val="24"/>
          <w:szCs w:val="24"/>
        </w:rPr>
        <w:t>最闪耀的团队。</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firstLine="599"/>
        <w:jc w:val="both"/>
        <w:rPr>
          <w:sz w:val="24"/>
          <w:szCs w:val="24"/>
        </w:rPr>
      </w:pPr>
      <w:r>
        <w:rPr>
          <w:sz w:val="24"/>
          <w:szCs w:val="24"/>
        </w:rPr>
        <w:t>但这在当时已经足够了。</w:t>
      </w:r>
      <w:r>
        <w:rPr>
          <w:rFonts w:ascii="Times New Roman" w:eastAsia="Times New Roman"/>
          <w:sz w:val="24"/>
          <w:szCs w:val="24"/>
        </w:rPr>
        <w:t xml:space="preserve">Google </w:t>
      </w:r>
      <w:r>
        <w:rPr>
          <w:sz w:val="24"/>
          <w:szCs w:val="24"/>
        </w:rPr>
        <w:t>当时的主要业务是搜索和广告，规模要比今天小得多，一次彻底的探索式测试足以发现绝大多数的质量问题。然而，世界在变，</w:t>
      </w:r>
      <w:r>
        <w:rPr>
          <w:rFonts w:ascii="Times New Roman" w:eastAsia="Times New Roman"/>
          <w:sz w:val="24"/>
          <w:szCs w:val="24"/>
        </w:rPr>
        <w:t>Web</w:t>
      </w:r>
      <w:r>
        <w:rPr>
          <w:sz w:val="24"/>
          <w:szCs w:val="24"/>
        </w:rPr>
        <w:t>点击量开始史无前例地爆发性增长，文档化的</w:t>
      </w:r>
      <w:r>
        <w:rPr>
          <w:rFonts w:ascii="Times New Roman" w:eastAsia="Times New Roman"/>
          <w:sz w:val="24"/>
          <w:szCs w:val="24"/>
        </w:rPr>
        <w:t xml:space="preserve">Web </w:t>
      </w:r>
      <w:r>
        <w:rPr>
          <w:sz w:val="24"/>
          <w:szCs w:val="24"/>
        </w:rPr>
        <w:t>正在让位于应用化的</w:t>
      </w:r>
      <w:r>
        <w:rPr>
          <w:rFonts w:ascii="Times New Roman" w:eastAsia="Times New Roman"/>
          <w:sz w:val="24"/>
          <w:szCs w:val="24"/>
        </w:rPr>
        <w:t>Web</w:t>
      </w:r>
      <w:r>
        <w:rPr>
          <w:sz w:val="24"/>
          <w:szCs w:val="24"/>
        </w:rPr>
        <w:t>。你可以感觉到势不可挡的成长和变化，在这种情况下，规模化和快速进入市场的能力变得至关重要和生死攸关。</w:t>
      </w:r>
    </w:p>
    <w:p>
      <w:pPr>
        <w:pStyle w:val="6"/>
        <w:spacing w:line="300" w:lineRule="auto"/>
        <w:ind w:right="142" w:firstLine="599"/>
        <w:rPr>
          <w:sz w:val="24"/>
          <w:szCs w:val="24"/>
        </w:rPr>
      </w:pPr>
      <w:r>
        <w:rPr>
          <w:sz w:val="24"/>
          <w:szCs w:val="24"/>
        </w:rPr>
        <w:t>在</w:t>
      </w:r>
      <w:r>
        <w:rPr>
          <w:rFonts w:ascii="Times New Roman" w:eastAsia="Times New Roman"/>
          <w:sz w:val="24"/>
          <w:szCs w:val="24"/>
        </w:rPr>
        <w:t>Google</w:t>
      </w:r>
      <w:r>
        <w:rPr>
          <w:sz w:val="24"/>
          <w:szCs w:val="24"/>
        </w:rPr>
        <w:t>内部，规模和问题的复杂性给测试服务团队带来了巨大的压</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力。在之前小型的、类同的项目里的一些可行做法，现在却让优秀的测试人员感到筋疲力尽，疲于奔命在多个急需救火的项目之间。更加火上浇油的是，</w:t>
      </w:r>
      <w:r>
        <w:rPr>
          <w:rFonts w:ascii="Times New Roman" w:eastAsia="Times New Roman"/>
          <w:sz w:val="24"/>
          <w:szCs w:val="24"/>
        </w:rPr>
        <w:t>Google</w:t>
      </w:r>
      <w:r>
        <w:rPr>
          <w:sz w:val="24"/>
          <w:szCs w:val="24"/>
        </w:rPr>
        <w:t>在项目快速发布方面的坚持。是时候采取措施了，我面临两个选择，要么沿用这种劳动密集型的流程增加更多的人手，要么改变整个游戏规则。为了适应业界和</w:t>
      </w:r>
      <w:r>
        <w:rPr>
          <w:rFonts w:ascii="Times New Roman" w:eastAsia="Times New Roman"/>
          <w:sz w:val="24"/>
          <w:szCs w:val="24"/>
        </w:rPr>
        <w:t>Google</w:t>
      </w:r>
      <w:r>
        <w:rPr>
          <w:sz w:val="24"/>
          <w:szCs w:val="24"/>
        </w:rPr>
        <w:t>发生的巨变，测试服务团队需要根本性的变革。</w:t>
      </w:r>
    </w:p>
    <w:p>
      <w:pPr>
        <w:pStyle w:val="6"/>
        <w:spacing w:line="375" w:lineRule="exact"/>
        <w:ind w:left="554"/>
        <w:jc w:val="center"/>
        <w:rPr>
          <w:sz w:val="24"/>
          <w:szCs w:val="24"/>
        </w:rPr>
      </w:pPr>
      <w:r>
        <w:rPr>
          <w:sz w:val="24"/>
          <w:szCs w:val="24"/>
        </w:rPr>
        <w:t>我也很想说自己是借助于丰富的</w:t>
      </w:r>
    </w:p>
    <w:p>
      <w:pPr>
        <w:spacing w:after="0" w:line="375" w:lineRule="exact"/>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 xml:space="preserve">经验构思出了完美的测试组织模型， </w:t>
      </w:r>
      <w:r>
        <w:rPr>
          <w:sz w:val="24"/>
          <w:szCs w:val="24"/>
        </w:rPr>
        <w:t xml:space="preserve">但实事求是地讲，我从过去的经历 中，学到的只不过是一些过时的做 </w:t>
      </w:r>
      <w:r>
        <w:rPr>
          <w:spacing w:val="-2"/>
          <w:sz w:val="24"/>
          <w:szCs w:val="24"/>
        </w:rPr>
        <w:t>法。我所工作或领导过的每个测试组织都有这样或那样的问题。有问题是常态，代码质量很糟糕，测试用例很差劲，团队也问题多多。我完全清楚那种被技术质量债压得喘不过气来的感受，在那种状态下，一切创新性的想法都会被遏制，以免不小心破坏了脆弱的产品。如果说我在以往的经历中有所收获的话，那就是经历了各种</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错误的测试实践。</w:t>
      </w:r>
    </w:p>
    <w:p>
      <w:pPr>
        <w:pStyle w:val="6"/>
        <w:spacing w:before="96" w:line="300" w:lineRule="auto"/>
        <w:ind w:right="142" w:firstLine="599"/>
        <w:rPr>
          <w:sz w:val="24"/>
          <w:szCs w:val="24"/>
        </w:rPr>
      </w:pPr>
      <w:r>
        <w:rPr>
          <w:sz w:val="24"/>
          <w:szCs w:val="24"/>
        </w:rPr>
        <w:t>那个时候，以我对</w:t>
      </w:r>
      <w:r>
        <w:rPr>
          <w:rFonts w:ascii="Times New Roman" w:eastAsia="Times New Roman"/>
          <w:spacing w:val="-3"/>
          <w:sz w:val="24"/>
          <w:szCs w:val="24"/>
        </w:rPr>
        <w:t>Google</w:t>
      </w:r>
      <w:r>
        <w:rPr>
          <w:sz w:val="24"/>
          <w:szCs w:val="24"/>
        </w:rPr>
        <w:t xml:space="preserve">的了 </w:t>
      </w:r>
      <w:r>
        <w:rPr>
          <w:spacing w:val="-2"/>
          <w:sz w:val="24"/>
          <w:szCs w:val="24"/>
        </w:rPr>
        <w:t>解，有一件事情是确定无疑的，那就</w:t>
      </w:r>
      <w:r>
        <w:rPr>
          <w:sz w:val="24"/>
          <w:szCs w:val="24"/>
        </w:rPr>
        <w:t>是</w:t>
      </w:r>
      <w:r>
        <w:rPr>
          <w:rFonts w:ascii="Times New Roman" w:eastAsia="Times New Roman"/>
          <w:spacing w:val="-3"/>
          <w:sz w:val="24"/>
          <w:szCs w:val="24"/>
        </w:rPr>
        <w:t>Google</w:t>
      </w:r>
      <w:r>
        <w:rPr>
          <w:sz w:val="24"/>
          <w:szCs w:val="24"/>
        </w:rPr>
        <w:t>对于计算机科学和编程能力</w:t>
      </w:r>
      <w:r>
        <w:rPr>
          <w:spacing w:val="-2"/>
          <w:sz w:val="24"/>
          <w:szCs w:val="24"/>
        </w:rPr>
        <w:t>非常重视。从根本上说，如果测试人员想加入这个俱乐部，就必须具备良</w:t>
      </w:r>
      <w:r>
        <w:rPr>
          <w:sz w:val="24"/>
          <w:szCs w:val="24"/>
        </w:rPr>
        <w:t>好的计算机科学基础和编程能力。</w:t>
      </w:r>
    </w:p>
    <w:p>
      <w:pPr>
        <w:pStyle w:val="6"/>
        <w:spacing w:line="300" w:lineRule="auto"/>
        <w:ind w:right="142" w:firstLine="599"/>
        <w:jc w:val="both"/>
        <w:rPr>
          <w:sz w:val="24"/>
          <w:szCs w:val="24"/>
        </w:rPr>
      </w:pPr>
      <w:r>
        <w:rPr>
          <w:sz w:val="24"/>
          <w:szCs w:val="24"/>
        </w:rPr>
        <w:t>变革</w:t>
      </w:r>
      <w:r>
        <w:rPr>
          <w:rFonts w:ascii="Times New Roman" w:eastAsia="Times New Roman"/>
          <w:sz w:val="24"/>
          <w:szCs w:val="24"/>
        </w:rPr>
        <w:t>Google</w:t>
      </w:r>
      <w:r>
        <w:rPr>
          <w:sz w:val="24"/>
          <w:szCs w:val="24"/>
        </w:rPr>
        <w:t>测试的首要问题是重新定位身为测试人员的意义所在。我过去经常在头脑中想象理想团队的模型，想象这样的团队是如何肩负起质量重任的，每次我都会得到相同的结</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论：一个团队能编写出高质量软件的</w:t>
      </w:r>
      <w:r>
        <w:rPr>
          <w:sz w:val="24"/>
          <w:szCs w:val="24"/>
        </w:rPr>
        <w:t xml:space="preserve">唯一途径是全体成员共同对质量负 </w:t>
      </w:r>
      <w:r>
        <w:rPr>
          <w:spacing w:val="-2"/>
          <w:sz w:val="24"/>
          <w:szCs w:val="24"/>
        </w:rPr>
        <w:t>责，包括产品经理、开发人员、测试人员等所有人。我认为，达到此目标的最好方式是使测试人员有能力将测试变成代码库的一个实际功能，而测试功能的地位应该与真实客户看到的任何其他功能同等重要。我所需要的能够实现测试功能的技能，也正是开</w:t>
      </w:r>
      <w:r>
        <w:rPr>
          <w:sz w:val="24"/>
          <w:szCs w:val="24"/>
        </w:rPr>
        <w:t>发人员需要具备的技能。</w:t>
      </w:r>
    </w:p>
    <w:p>
      <w:pPr>
        <w:pStyle w:val="6"/>
        <w:spacing w:line="300" w:lineRule="auto"/>
        <w:ind w:right="142" w:firstLine="599"/>
        <w:rPr>
          <w:sz w:val="24"/>
          <w:szCs w:val="24"/>
        </w:rPr>
      </w:pPr>
      <w:r>
        <w:rPr>
          <w:sz w:val="24"/>
          <w:szCs w:val="24"/>
        </w:rPr>
        <w:t>招聘具备开发能力的测试人员很难，找到懂测试的开发人员就更难，</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但是维持现状更要命，我只能往前 </w:t>
      </w:r>
      <w:r>
        <w:rPr>
          <w:spacing w:val="-2"/>
          <w:sz w:val="24"/>
          <w:szCs w:val="24"/>
        </w:rPr>
        <w:t>走。我希望测试人员能为他们的产品做更多的事情，同时，我希望演变测试工作的性质和从属，要求开发团队更大地投入。这种组织结构在当时的业界尚未实现，但我坚信它非常适合</w:t>
      </w:r>
      <w:r>
        <w:rPr>
          <w:rFonts w:ascii="Times New Roman" w:eastAsia="Times New Roman"/>
          <w:spacing w:val="-3"/>
          <w:sz w:val="24"/>
          <w:szCs w:val="24"/>
        </w:rPr>
        <w:t>Google</w:t>
      </w:r>
      <w:r>
        <w:rPr>
          <w:spacing w:val="-2"/>
          <w:sz w:val="24"/>
          <w:szCs w:val="24"/>
        </w:rPr>
        <w:t>，我相信在这家公司，时机到了。</w:t>
      </w:r>
    </w:p>
    <w:p>
      <w:pPr>
        <w:pStyle w:val="6"/>
        <w:spacing w:line="300" w:lineRule="auto"/>
        <w:ind w:right="142" w:firstLine="599"/>
        <w:jc w:val="both"/>
        <w:rPr>
          <w:sz w:val="24"/>
          <w:szCs w:val="24"/>
        </w:rPr>
      </w:pPr>
      <w:r>
        <w:rPr>
          <w:sz w:val="24"/>
          <w:szCs w:val="24"/>
        </w:rPr>
        <w:t>不幸的是，这种如此深刻、根本性的变革在公司里极度缺乏认同，极少有人能分享我的激情。当我开始推销这种关于软件测试角色的地位平等</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而作用不同的愿景时，我发现竟然难以找到一个人一起共享午餐！开发工程师们好像被他们将要在测试上发挥更大的作用这个想法吓着了，他们指出</w:t>
      </w:r>
      <w:r>
        <w:rPr>
          <w:rFonts w:ascii="Times New Roman" w:hAnsi="Times New Roman" w:eastAsia="Times New Roman"/>
          <w:sz w:val="24"/>
          <w:szCs w:val="24"/>
        </w:rPr>
        <w:t>“</w:t>
      </w:r>
      <w:r>
        <w:rPr>
          <w:sz w:val="24"/>
          <w:szCs w:val="24"/>
        </w:rPr>
        <w:t>这是测试人员的职责</w:t>
      </w:r>
      <w:r>
        <w:rPr>
          <w:rFonts w:ascii="Times New Roman" w:hAnsi="Times New Roman" w:eastAsia="Times New Roman"/>
          <w:sz w:val="24"/>
          <w:szCs w:val="24"/>
        </w:rPr>
        <w:t>”</w:t>
      </w:r>
      <w:r>
        <w:rPr>
          <w:sz w:val="24"/>
          <w:szCs w:val="24"/>
        </w:rPr>
        <w:t>。而测试人员也不买账，因为很多人已经习惯了当前的角色，维持现状的惯性导致任何变革都变得非常困难。</w:t>
      </w:r>
    </w:p>
    <w:p>
      <w:pPr>
        <w:pStyle w:val="6"/>
        <w:spacing w:line="300" w:lineRule="auto"/>
        <w:ind w:right="142" w:firstLine="599"/>
        <w:jc w:val="both"/>
        <w:rPr>
          <w:sz w:val="24"/>
          <w:szCs w:val="24"/>
        </w:rPr>
      </w:pPr>
      <w:r>
        <w:rPr>
          <w:sz w:val="24"/>
          <w:szCs w:val="24"/>
        </w:rPr>
        <w:t>我毫不松懈地继续努力着，主要是出于对</w:t>
      </w:r>
      <w:r>
        <w:rPr>
          <w:rFonts w:ascii="Times New Roman" w:eastAsia="Times New Roman"/>
          <w:sz w:val="24"/>
          <w:szCs w:val="24"/>
        </w:rPr>
        <w:t>Google</w:t>
      </w:r>
      <w:r>
        <w:rPr>
          <w:sz w:val="24"/>
          <w:szCs w:val="24"/>
        </w:rPr>
        <w:t>的研发过程深陷技术和质量债的困境的恐惧，一旦如此， 长达</w:t>
      </w:r>
      <w:r>
        <w:rPr>
          <w:rFonts w:ascii="Times New Roman" w:eastAsia="Times New Roman"/>
          <w:sz w:val="24"/>
          <w:szCs w:val="24"/>
        </w:rPr>
        <w:t>5</w:t>
      </w:r>
      <w:r>
        <w:rPr>
          <w:sz w:val="24"/>
          <w:szCs w:val="24"/>
        </w:rPr>
        <w:t>年的开发周期又会成为现实，</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4643"/>
        </w:tabs>
        <w:spacing w:before="34" w:line="297" w:lineRule="auto"/>
        <w:ind w:right="97"/>
        <w:rPr>
          <w:sz w:val="24"/>
          <w:szCs w:val="24"/>
        </w:rPr>
      </w:pPr>
      <w:r>
        <w:rPr>
          <w:sz w:val="24"/>
          <w:szCs w:val="24"/>
        </w:rPr>
        <w:t>而我本来已经很高兴地把它们留在客户机</w:t>
      </w:r>
      <w:r>
        <w:rPr>
          <w:rFonts w:ascii="Times New Roman" w:hAnsi="Times New Roman" w:eastAsia="Times New Roman"/>
          <w:spacing w:val="5"/>
          <w:sz w:val="24"/>
          <w:szCs w:val="24"/>
        </w:rPr>
        <w:t>-</w:t>
      </w:r>
      <w:r>
        <w:rPr>
          <w:sz w:val="24"/>
          <w:szCs w:val="24"/>
        </w:rPr>
        <w:t>服务器的世界里了。</w:t>
      </w:r>
      <w:r>
        <w:rPr>
          <w:rFonts w:ascii="Times New Roman" w:hAnsi="Times New Roman" w:eastAsia="Times New Roman"/>
          <w:spacing w:val="-3"/>
          <w:sz w:val="24"/>
          <w:szCs w:val="24"/>
        </w:rPr>
        <w:t>Google</w:t>
      </w:r>
      <w:r>
        <w:rPr>
          <w:rFonts w:ascii="Times New Roman" w:hAnsi="Times New Roman" w:eastAsia="Times New Roman"/>
          <w:spacing w:val="-3"/>
          <w:sz w:val="24"/>
          <w:szCs w:val="24"/>
        </w:rPr>
        <w:tab/>
      </w:r>
      <w:r>
        <w:rPr>
          <w:spacing w:val="-17"/>
          <w:sz w:val="24"/>
          <w:szCs w:val="24"/>
        </w:rPr>
        <w:t>是</w:t>
      </w:r>
      <w:r>
        <w:rPr>
          <w:sz w:val="24"/>
          <w:szCs w:val="24"/>
        </w:rPr>
        <w:t>一家由天才组成的公司，以创新为灵魂，这种企业文化与冗长的开发周期是不相容的。这是一场值得打的战 斗，我说服自己，一旦这些天才理解了这种旨在打造一个生产线式的、可重复的</w:t>
      </w:r>
      <w:r>
        <w:rPr>
          <w:rFonts w:ascii="Times New Roman" w:hAnsi="Times New Roman" w:eastAsia="Times New Roman"/>
          <w:sz w:val="24"/>
          <w:szCs w:val="24"/>
        </w:rPr>
        <w:t>“</w:t>
      </w:r>
      <w:r>
        <w:rPr>
          <w:sz w:val="24"/>
          <w:szCs w:val="24"/>
        </w:rPr>
        <w:t>技术工厂</w:t>
      </w:r>
      <w:r>
        <w:rPr>
          <w:rFonts w:ascii="Times New Roman" w:hAnsi="Times New Roman" w:eastAsia="Times New Roman"/>
          <w:sz w:val="24"/>
          <w:szCs w:val="24"/>
        </w:rPr>
        <w:t>”</w:t>
      </w:r>
      <w:r>
        <w:rPr>
          <w:sz w:val="24"/>
          <w:szCs w:val="24"/>
        </w:rPr>
        <w:t>的开发和测试实践</w:t>
      </w:r>
    </w:p>
    <w:p>
      <w:pPr>
        <w:pStyle w:val="6"/>
        <w:spacing w:before="19" w:line="300" w:lineRule="auto"/>
        <w:ind w:right="142"/>
        <w:rPr>
          <w:sz w:val="24"/>
          <w:szCs w:val="24"/>
        </w:rPr>
      </w:pPr>
      <w:r>
        <w:rPr>
          <w:spacing w:val="-2"/>
          <w:sz w:val="24"/>
          <w:szCs w:val="24"/>
        </w:rPr>
        <w:t>，他们就会改变看法。他们就会理解我们不再是一个初创公司，快速成长</w:t>
      </w:r>
      <w:r>
        <w:rPr>
          <w:sz w:val="24"/>
          <w:szCs w:val="24"/>
        </w:rPr>
        <w:t>的用户群、不断累积的</w:t>
      </w:r>
      <w:r>
        <w:rPr>
          <w:rFonts w:ascii="Times New Roman" w:eastAsia="Times New Roman"/>
          <w:spacing w:val="-10"/>
          <w:sz w:val="24"/>
          <w:szCs w:val="24"/>
        </w:rPr>
        <w:t>bug</w:t>
      </w:r>
      <w:r>
        <w:rPr>
          <w:sz w:val="24"/>
          <w:szCs w:val="24"/>
        </w:rPr>
        <w:t>和糟糕结</w:t>
      </w:r>
      <w:r>
        <w:rPr>
          <w:spacing w:val="-2"/>
          <w:w w:val="95"/>
          <w:sz w:val="24"/>
          <w:szCs w:val="24"/>
        </w:rPr>
        <w:t>构的代码形成的技术债将会导致开发</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过程的崩溃。</w:t>
      </w:r>
    </w:p>
    <w:p>
      <w:pPr>
        <w:pStyle w:val="6"/>
        <w:spacing w:before="96" w:line="300" w:lineRule="auto"/>
        <w:ind w:right="142" w:firstLine="599"/>
        <w:rPr>
          <w:sz w:val="24"/>
          <w:szCs w:val="24"/>
        </w:rPr>
      </w:pPr>
      <w:r>
        <w:rPr>
          <w:spacing w:val="-2"/>
          <w:sz w:val="24"/>
          <w:szCs w:val="24"/>
        </w:rPr>
        <w:t>我逐个接触各产品团队，寻找优秀的案例，试图为我的立论找到比较容易的切入点。在开发人员面前，我描绘了一个持续构建、快速部署的蓝图，一个行动敏捷、省下更多时间用</w:t>
      </w:r>
      <w:r>
        <w:rPr>
          <w:sz w:val="24"/>
          <w:szCs w:val="24"/>
        </w:rPr>
        <w:t xml:space="preserve">于创新的开发过程；在测试人员面 </w:t>
      </w:r>
      <w:r>
        <w:rPr>
          <w:spacing w:val="-2"/>
          <w:sz w:val="24"/>
          <w:szCs w:val="24"/>
        </w:rPr>
        <w:t>前，我激发他们对于成为同等技能、同等贡献和同等薪酬的完全的工程合</w:t>
      </w:r>
      <w:r>
        <w:rPr>
          <w:sz w:val="24"/>
          <w:szCs w:val="24"/>
        </w:rPr>
        <w:t>作伙伴的渴望。</w:t>
      </w:r>
    </w:p>
    <w:p>
      <w:pPr>
        <w:pStyle w:val="6"/>
        <w:spacing w:line="300" w:lineRule="auto"/>
        <w:ind w:right="142" w:firstLine="599"/>
        <w:rPr>
          <w:sz w:val="24"/>
          <w:szCs w:val="24"/>
        </w:rPr>
      </w:pPr>
      <w:r>
        <w:rPr>
          <w:sz w:val="24"/>
          <w:szCs w:val="24"/>
        </w:rPr>
        <w:t>开发人员的态度是，如果我们招聘到有能力做功能开发的人，那么，</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我们应当让他们做功能开发。其中一些人对我的想法非常反感，甚至发信给我的主管，非常直率地建议如何来处理我的疯狂之举，这些信塞满了我的主管的邮箱。幸运的是，我的主管并没有采纳那些建议。</w:t>
      </w:r>
    </w:p>
    <w:p>
      <w:pPr>
        <w:pStyle w:val="6"/>
        <w:spacing w:line="300" w:lineRule="auto"/>
        <w:ind w:right="142" w:firstLine="599"/>
        <w:jc w:val="both"/>
        <w:rPr>
          <w:sz w:val="24"/>
          <w:szCs w:val="24"/>
        </w:rPr>
      </w:pPr>
      <w:r>
        <w:rPr>
          <w:sz w:val="24"/>
          <w:szCs w:val="24"/>
        </w:rPr>
        <w:t>令我吃惊的是，测试人员的反应竟然与开发人员类似。他们沉湎于老的做事方式，抱怨自己在开发面前的地位，但又不想去改变。</w:t>
      </w:r>
    </w:p>
    <w:p>
      <w:pPr>
        <w:pStyle w:val="6"/>
        <w:spacing w:line="300" w:lineRule="auto"/>
        <w:ind w:right="442" w:firstLine="599"/>
        <w:rPr>
          <w:sz w:val="24"/>
          <w:szCs w:val="24"/>
        </w:rPr>
      </w:pPr>
      <w:r>
        <w:rPr>
          <w:sz w:val="24"/>
          <w:szCs w:val="24"/>
        </w:rPr>
        <w:t>我的主管对这些抱怨只有一句话：</w:t>
      </w:r>
      <w:r>
        <w:rPr>
          <w:rFonts w:ascii="Times New Roman" w:hAnsi="Times New Roman" w:eastAsia="Times New Roman"/>
          <w:sz w:val="24"/>
          <w:szCs w:val="24"/>
        </w:rPr>
        <w:t>“</w:t>
      </w:r>
      <w:r>
        <w:rPr>
          <w:sz w:val="24"/>
          <w:szCs w:val="24"/>
        </w:rPr>
        <w:t>这里是</w:t>
      </w:r>
      <w:r>
        <w:rPr>
          <w:rFonts w:ascii="Times New Roman" w:hAnsi="Times New Roman" w:eastAsia="Times New Roman"/>
          <w:sz w:val="24"/>
          <w:szCs w:val="24"/>
        </w:rPr>
        <w:t>Google</w:t>
      </w:r>
      <w:r>
        <w:rPr>
          <w:sz w:val="24"/>
          <w:szCs w:val="24"/>
        </w:rPr>
        <w:t>，如果你有想</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rFonts w:ascii="Times New Roman" w:hAnsi="Times New Roman" w:eastAsia="Times New Roman"/>
          <w:sz w:val="24"/>
          <w:szCs w:val="24"/>
        </w:rPr>
      </w:pPr>
      <w:r>
        <w:rPr>
          <w:sz w:val="24"/>
          <w:szCs w:val="24"/>
        </w:rPr>
        <w:t>法，尽管去做就是。</w:t>
      </w:r>
      <w:r>
        <w:rPr>
          <w:rFonts w:ascii="Times New Roman" w:hAnsi="Times New Roman" w:eastAsia="Times New Roman"/>
          <w:sz w:val="24"/>
          <w:szCs w:val="24"/>
        </w:rPr>
        <w:t>”</w:t>
      </w:r>
    </w:p>
    <w:p>
      <w:pPr>
        <w:pStyle w:val="6"/>
        <w:spacing w:before="96" w:line="300" w:lineRule="auto"/>
        <w:ind w:right="142" w:firstLine="599"/>
        <w:jc w:val="both"/>
        <w:rPr>
          <w:sz w:val="24"/>
          <w:szCs w:val="24"/>
        </w:rPr>
      </w:pPr>
      <w:r>
        <w:rPr>
          <w:sz w:val="24"/>
          <w:szCs w:val="24"/>
        </w:rPr>
        <w:t>于是我开始付诸行动。我召集了一批志同道合的骨干分子，组成了一个面试团队，开始招聘。事情进行得比较艰难，我们寻找的人要兼具开发人员的技能和测试人员的思维，他们必须会编程，能实现工具、平台和测试自动化。我们必须对招聘和面试的标准与流程做出一些调整，并向已经习惯了既有模式的招聘委员会做出合理解释。</w:t>
      </w:r>
    </w:p>
    <w:p>
      <w:pPr>
        <w:pStyle w:val="6"/>
        <w:spacing w:line="376" w:lineRule="exact"/>
        <w:ind w:left="699"/>
        <w:rPr>
          <w:sz w:val="24"/>
          <w:szCs w:val="24"/>
        </w:rPr>
      </w:pPr>
      <w:r>
        <w:rPr>
          <w:sz w:val="24"/>
          <w:szCs w:val="24"/>
        </w:rPr>
        <w:t>最初的几个季度进行得异常艰</w:t>
      </w:r>
    </w:p>
    <w:p>
      <w:pPr>
        <w:spacing w:after="0" w:line="376" w:lineRule="exact"/>
        <w:rPr>
          <w:sz w:val="21"/>
          <w:szCs w:val="21"/>
        </w:rPr>
        <w:sectPr>
          <w:pgSz w:w="5050" w:h="6630"/>
          <w:pgMar w:top="60" w:right="0" w:bottom="360" w:left="0" w:header="0" w:footer="80" w:gutter="0"/>
          <w:pgNumType w:fmt="decimal"/>
          <w:cols w:space="720" w:num="1"/>
        </w:sectPr>
      </w:pPr>
    </w:p>
    <w:p>
      <w:pPr>
        <w:pStyle w:val="6"/>
        <w:tabs>
          <w:tab w:val="left" w:pos="1074"/>
          <w:tab w:val="left" w:pos="2199"/>
        </w:tabs>
        <w:spacing w:before="34" w:line="300" w:lineRule="auto"/>
        <w:ind w:right="97"/>
        <w:rPr>
          <w:sz w:val="24"/>
          <w:szCs w:val="24"/>
        </w:rPr>
      </w:pPr>
      <w:bookmarkStart w:id="200" w:name="第3章 测试工程师"/>
      <w:bookmarkEnd w:id="200"/>
      <w:r>
        <w:rPr>
          <w:sz w:val="24"/>
          <w:szCs w:val="24"/>
        </w:rPr>
        <w:t>难。好的候选人经常在面试过程中失利，也许是因为他们没能很快地解决一些奇怪的编程问题，或是在某些人认为很重要的方面表现得不够好（然而这些方面其实与测试技能毫不相 干）。我预料到了招聘过程的困难， 每周都要抽出大量时间写辩词。这些辩词最终会到达</w:t>
      </w:r>
      <w:r>
        <w:rPr>
          <w:rFonts w:ascii="Times New Roman" w:eastAsia="Times New Roman"/>
          <w:spacing w:val="-3"/>
          <w:sz w:val="24"/>
          <w:szCs w:val="24"/>
        </w:rPr>
        <w:t>Google</w:t>
      </w:r>
      <w:r>
        <w:rPr>
          <w:sz w:val="24"/>
          <w:szCs w:val="24"/>
        </w:rPr>
        <w:t>联合创始人</w:t>
      </w:r>
      <w:r>
        <w:rPr>
          <w:rFonts w:ascii="Times New Roman" w:eastAsia="Times New Roman"/>
          <w:sz w:val="24"/>
          <w:szCs w:val="24"/>
        </w:rPr>
        <w:t>Larry</w:t>
      </w:r>
      <w:r>
        <w:rPr>
          <w:rFonts w:ascii="Times New Roman" w:eastAsia="Times New Roman"/>
          <w:sz w:val="24"/>
          <w:szCs w:val="24"/>
        </w:rPr>
        <w:tab/>
      </w:r>
      <w:r>
        <w:rPr>
          <w:rFonts w:ascii="Times New Roman" w:eastAsia="Times New Roman"/>
          <w:spacing w:val="-4"/>
          <w:sz w:val="24"/>
          <w:szCs w:val="24"/>
        </w:rPr>
        <w:t>Page</w:t>
      </w:r>
      <w:r>
        <w:rPr>
          <w:sz w:val="24"/>
          <w:szCs w:val="24"/>
        </w:rPr>
        <w:t>手里（他一直是招聘的</w:t>
      </w:r>
      <w:r>
        <w:rPr>
          <w:spacing w:val="-15"/>
          <w:sz w:val="24"/>
          <w:szCs w:val="24"/>
        </w:rPr>
        <w:t>最</w:t>
      </w:r>
      <w:r>
        <w:rPr>
          <w:sz w:val="24"/>
          <w:szCs w:val="24"/>
        </w:rPr>
        <w:t>终批准者）。他批准了足够多的候选人，我的团队开始稳步增长。直到现在，我猜每次</w:t>
      </w:r>
      <w:r>
        <w:rPr>
          <w:sz w:val="24"/>
          <w:szCs w:val="24"/>
        </w:rPr>
        <w:tab/>
      </w:r>
      <w:r>
        <w:rPr>
          <w:rFonts w:ascii="Times New Roman" w:eastAsia="Times New Roman"/>
          <w:spacing w:val="-5"/>
          <w:sz w:val="24"/>
          <w:szCs w:val="24"/>
        </w:rPr>
        <w:t>Larry</w:t>
      </w:r>
      <w:r>
        <w:rPr>
          <w:sz w:val="24"/>
          <w:szCs w:val="24"/>
        </w:rPr>
        <w:t>听到我的名字</w:t>
      </w:r>
      <w:r>
        <w:rPr>
          <w:spacing w:val="-15"/>
          <w:sz w:val="24"/>
          <w:szCs w:val="24"/>
        </w:rPr>
        <w:t>时</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rFonts w:ascii="Times New Roman" w:hAnsi="Times New Roman" w:eastAsia="Times New Roman"/>
          <w:sz w:val="24"/>
          <w:szCs w:val="24"/>
        </w:rPr>
      </w:pPr>
      <w:r>
        <w:rPr>
          <w:sz w:val="24"/>
          <w:szCs w:val="24"/>
        </w:rPr>
        <w:t>想到的一定是：</w:t>
      </w:r>
      <w:r>
        <w:rPr>
          <w:rFonts w:ascii="Times New Roman" w:hAnsi="Times New Roman" w:eastAsia="Times New Roman"/>
          <w:sz w:val="24"/>
          <w:szCs w:val="24"/>
        </w:rPr>
        <w:t>“</w:t>
      </w:r>
      <w:r>
        <w:rPr>
          <w:sz w:val="24"/>
          <w:szCs w:val="24"/>
        </w:rPr>
        <w:t>招聘测试的！</w:t>
      </w:r>
      <w:r>
        <w:rPr>
          <w:rFonts w:ascii="Times New Roman" w:hAnsi="Times New Roman" w:eastAsia="Times New Roman"/>
          <w:sz w:val="24"/>
          <w:szCs w:val="24"/>
        </w:rPr>
        <w:t>”</w:t>
      </w:r>
    </w:p>
    <w:p>
      <w:pPr>
        <w:pStyle w:val="6"/>
        <w:spacing w:before="96" w:line="300" w:lineRule="auto"/>
        <w:ind w:right="142" w:firstLine="599"/>
        <w:rPr>
          <w:sz w:val="24"/>
          <w:szCs w:val="24"/>
        </w:rPr>
      </w:pPr>
      <w:r>
        <w:rPr>
          <w:spacing w:val="-2"/>
          <w:sz w:val="24"/>
          <w:szCs w:val="24"/>
        </w:rPr>
        <w:t>当然，到这个时候，我已经做了大量的宣传和鼓动工作，来说服大家这是唯一的选择。整个公司都在看着</w:t>
      </w:r>
      <w:r>
        <w:rPr>
          <w:sz w:val="24"/>
          <w:szCs w:val="24"/>
        </w:rPr>
        <w:t xml:space="preserve">我们，一旦失败，后果将是灾难性 </w:t>
      </w:r>
      <w:r>
        <w:rPr>
          <w:spacing w:val="-2"/>
          <w:sz w:val="24"/>
          <w:szCs w:val="24"/>
        </w:rPr>
        <w:t>的。对于一个混合了很多不断变化的外包人员和临时人员的小测试团队而言，期望显得如此之高。然而，即使是在我们艰难的招聘进行中同时减少了临时人员的数量时，我已经注意到了变化在发生。测试资源越稀缺，给开发人员留下的测试工作就越多。很</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多团队都勇敢地接受了挑战。我感 </w:t>
      </w:r>
      <w:r>
        <w:rPr>
          <w:spacing w:val="-2"/>
          <w:sz w:val="24"/>
          <w:szCs w:val="24"/>
        </w:rPr>
        <w:t>觉，如果技术保持不变的话，这个时候的状态已经在接近我们的目标了。</w:t>
      </w:r>
    </w:p>
    <w:p>
      <w:pPr>
        <w:pStyle w:val="6"/>
        <w:spacing w:line="300" w:lineRule="auto"/>
        <w:ind w:right="142" w:firstLine="599"/>
        <w:jc w:val="both"/>
        <w:rPr>
          <w:sz w:val="24"/>
          <w:szCs w:val="24"/>
        </w:rPr>
      </w:pPr>
      <w:r>
        <w:rPr>
          <w:sz w:val="24"/>
          <w:szCs w:val="24"/>
        </w:rPr>
        <w:t>然而，技术不是静止不动的，开发和测试实践处于飞速的变化之中。静态</w:t>
      </w:r>
      <w:r>
        <w:rPr>
          <w:rFonts w:ascii="Times New Roman" w:eastAsia="Times New Roman"/>
          <w:sz w:val="24"/>
          <w:szCs w:val="24"/>
        </w:rPr>
        <w:t>Web</w:t>
      </w:r>
      <w:r>
        <w:rPr>
          <w:sz w:val="24"/>
          <w:szCs w:val="24"/>
        </w:rPr>
        <w:t>应用的时代已经成为过去， 浏览器还在努力追赶之中，围绕浏览器的自动化技术比已经迟缓的浏览器还要落后一年。开发人员正面临着巨大的技术变革，在这个时候，把测试交给开发人员，这看上去是徒劳的。我们甚至还不太会手工测试这些应</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用，更不用提自动化测试了。</w:t>
      </w:r>
    </w:p>
    <w:p>
      <w:pPr>
        <w:pStyle w:val="6"/>
        <w:spacing w:before="96" w:line="300" w:lineRule="auto"/>
        <w:ind w:right="97" w:firstLine="599"/>
        <w:rPr>
          <w:sz w:val="24"/>
          <w:szCs w:val="24"/>
        </w:rPr>
      </w:pPr>
      <w:r>
        <w:rPr>
          <w:sz w:val="24"/>
          <w:szCs w:val="24"/>
        </w:rPr>
        <w:t>开发团队身上的压力也同样巨 大。当时</w:t>
      </w:r>
      <w:r>
        <w:rPr>
          <w:rFonts w:ascii="Times New Roman" w:eastAsia="Times New Roman"/>
          <w:spacing w:val="-3"/>
          <w:sz w:val="24"/>
          <w:szCs w:val="24"/>
        </w:rPr>
        <w:t>Google</w:t>
      </w:r>
      <w:r>
        <w:rPr>
          <w:rFonts w:ascii="Times New Roman" w:eastAsia="Times New Roman"/>
          <w:spacing w:val="1"/>
          <w:sz w:val="24"/>
          <w:szCs w:val="24"/>
        </w:rPr>
        <w:t xml:space="preserve"> </w:t>
      </w:r>
      <w:r>
        <w:rPr>
          <w:spacing w:val="-2"/>
          <w:sz w:val="24"/>
          <w:szCs w:val="24"/>
        </w:rPr>
        <w:t>开始收购拥有富含动</w:t>
      </w:r>
      <w:r>
        <w:rPr>
          <w:sz w:val="24"/>
          <w:szCs w:val="24"/>
        </w:rPr>
        <w:t>态</w:t>
      </w:r>
      <w:r>
        <w:rPr>
          <w:rFonts w:ascii="Times New Roman" w:eastAsia="Times New Roman"/>
          <w:spacing w:val="-15"/>
          <w:sz w:val="24"/>
          <w:szCs w:val="24"/>
        </w:rPr>
        <w:t>Web</w:t>
      </w:r>
      <w:r>
        <w:rPr>
          <w:sz w:val="24"/>
          <w:szCs w:val="24"/>
        </w:rPr>
        <w:t>应用的公司。</w:t>
      </w:r>
      <w:r>
        <w:rPr>
          <w:rFonts w:ascii="Times New Roman" w:eastAsia="Times New Roman"/>
          <w:spacing w:val="-13"/>
          <w:sz w:val="24"/>
          <w:szCs w:val="24"/>
        </w:rPr>
        <w:t>YouTube</w:t>
      </w:r>
      <w:r>
        <w:rPr>
          <w:sz w:val="24"/>
          <w:szCs w:val="24"/>
        </w:rPr>
        <w:t>、</w:t>
      </w:r>
      <w:r>
        <w:rPr>
          <w:rFonts w:ascii="Times New Roman" w:eastAsia="Times New Roman"/>
          <w:spacing w:val="-3"/>
          <w:sz w:val="24"/>
          <w:szCs w:val="24"/>
        </w:rPr>
        <w:t xml:space="preserve">Google </w:t>
      </w:r>
      <w:r>
        <w:rPr>
          <w:rFonts w:ascii="Times New Roman" w:eastAsia="Times New Roman"/>
          <w:sz w:val="24"/>
          <w:szCs w:val="24"/>
        </w:rPr>
        <w:t>Docs</w:t>
      </w:r>
      <w:r>
        <w:rPr>
          <w:sz w:val="24"/>
          <w:szCs w:val="24"/>
        </w:rPr>
        <w:t>等后继产品的融入，延展了我们内部的基础设施。开发团队在编写功能代码的过程中，要面临很多问题， 与我们测试人员在测试过程中要面临的问题一样，令人生畏！测试人员面对的测试问题无法孤立地解决。把测试和开发割裂开来，看成两个单独的环节，甚至是两类截然不同的问题，</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这种做法是错误的，沿着这条路走下去意味着什么问题也解决不了。解决测试团队的问题，只是我们前进路上的其中一步而已。</w:t>
      </w:r>
    </w:p>
    <w:p>
      <w:pPr>
        <w:pStyle w:val="6"/>
        <w:spacing w:line="300" w:lineRule="auto"/>
        <w:ind w:right="97" w:firstLine="603"/>
        <w:jc w:val="both"/>
        <w:rPr>
          <w:sz w:val="24"/>
          <w:szCs w:val="24"/>
        </w:rPr>
      </w:pPr>
      <w:r>
        <w:rPr>
          <w:sz w:val="24"/>
          <w:szCs w:val="24"/>
        </w:rPr>
        <w:t>进展在继续。雇佣优秀的人是一件很有意思的事情，他们会推动进展的发生！到了</w:t>
      </w:r>
      <w:r>
        <w:rPr>
          <w:rFonts w:ascii="Times New Roman" w:eastAsia="Times New Roman"/>
          <w:sz w:val="24"/>
          <w:szCs w:val="24"/>
        </w:rPr>
        <w:t>2007</w:t>
      </w:r>
      <w:r>
        <w:rPr>
          <w:sz w:val="24"/>
          <w:szCs w:val="24"/>
        </w:rPr>
        <w:t>年，测试团队有了更好的定位。我们能够很好地处理发布周期的最后环节。开发团队已经视我们为顺利上线的可靠合作伙伴。不过我们仍然是在发布过程的后期才介入的支持团队，局限于传统</w:t>
      </w:r>
      <w:r>
        <w:rPr>
          <w:rFonts w:ascii="Times New Roman" w:eastAsia="Times New Roman"/>
          <w:sz w:val="24"/>
          <w:szCs w:val="24"/>
        </w:rPr>
        <w:t xml:space="preserve">QA </w:t>
      </w:r>
      <w:r>
        <w:rPr>
          <w:sz w:val="24"/>
          <w:szCs w:val="24"/>
        </w:rPr>
        <w:t>模</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型。尽管有了优秀的执行能力，我们还没达到我设想的目标。我解决了招聘方面的问题，测试也向着正确的方向发展，但是我们还是在整个流程中介入太晚。</w:t>
      </w:r>
    </w:p>
    <w:p>
      <w:pPr>
        <w:pStyle w:val="6"/>
        <w:spacing w:line="380" w:lineRule="exact"/>
        <w:ind w:left="699"/>
        <w:rPr>
          <w:sz w:val="24"/>
          <w:szCs w:val="24"/>
        </w:rPr>
      </w:pPr>
      <w:r>
        <w:rPr>
          <w:sz w:val="24"/>
          <w:szCs w:val="24"/>
        </w:rPr>
        <w:t>我们在一个被称作</w:t>
      </w:r>
      <w:r>
        <w:rPr>
          <w:rFonts w:ascii="Times New Roman" w:hAnsi="Times New Roman" w:eastAsia="Times New Roman"/>
          <w:sz w:val="24"/>
          <w:szCs w:val="24"/>
        </w:rPr>
        <w:t>“</w:t>
      </w:r>
      <w:r>
        <w:rPr>
          <w:sz w:val="24"/>
          <w:szCs w:val="24"/>
        </w:rPr>
        <w:t>测试认</w:t>
      </w:r>
    </w:p>
    <w:p>
      <w:pPr>
        <w:pStyle w:val="6"/>
        <w:spacing w:before="96" w:line="300" w:lineRule="auto"/>
        <w:ind w:right="142"/>
        <w:rPr>
          <w:sz w:val="24"/>
          <w:szCs w:val="24"/>
        </w:rPr>
      </w:pPr>
      <w:r>
        <w:rPr>
          <w:sz w:val="24"/>
          <w:szCs w:val="24"/>
        </w:rPr>
        <w:t>证</w:t>
      </w:r>
      <w:r>
        <w:rPr>
          <w:rFonts w:ascii="Times New Roman" w:hAnsi="Times New Roman" w:eastAsia="Times New Roman"/>
          <w:sz w:val="24"/>
          <w:szCs w:val="24"/>
        </w:rPr>
        <w:t>”</w:t>
      </w:r>
      <w:r>
        <w:rPr>
          <w:sz w:val="24"/>
          <w:szCs w:val="24"/>
        </w:rPr>
        <w:t>（本书后面的章节会详细介绍） 的事情上取得了不少进展。我们向开发团队提供咨询，帮助他们改善代码质量并尽早进行单元测试。我们开发工具并指导团队进行持续集成，使产品一直保持可测试的状态。我们进行</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了无数的改进和调整，从而消除了之前的很多质疑，本书详细介绍了其中的很多方法。但是，在那个时候，还</w:t>
      </w:r>
      <w:r>
        <w:rPr>
          <w:sz w:val="24"/>
          <w:szCs w:val="24"/>
        </w:rPr>
        <w:t xml:space="preserve">是感觉缺乏整体感，开发依旧是开 </w:t>
      </w:r>
      <w:r>
        <w:rPr>
          <w:spacing w:val="-2"/>
          <w:sz w:val="24"/>
          <w:szCs w:val="24"/>
        </w:rPr>
        <w:t>发，测试依旧是测试。虽然很多文化变革的因素已经存在，但是，我们还</w:t>
      </w:r>
      <w:r>
        <w:rPr>
          <w:spacing w:val="-2"/>
          <w:w w:val="95"/>
          <w:sz w:val="24"/>
          <w:szCs w:val="24"/>
        </w:rPr>
        <w:t>需要一个催化剂把它们聚合成一体。</w:t>
      </w:r>
    </w:p>
    <w:p>
      <w:pPr>
        <w:pStyle w:val="6"/>
        <w:spacing w:line="300" w:lineRule="auto"/>
        <w:ind w:right="142" w:firstLine="599"/>
        <w:rPr>
          <w:sz w:val="24"/>
          <w:szCs w:val="24"/>
        </w:rPr>
      </w:pPr>
      <w:r>
        <w:rPr>
          <w:spacing w:val="-2"/>
          <w:sz w:val="24"/>
          <w:szCs w:val="24"/>
        </w:rPr>
        <w:t>自从根据我的想法开始招聘担当测试角色的开发人员以来，测试组织</w:t>
      </w:r>
      <w:r>
        <w:rPr>
          <w:sz w:val="24"/>
          <w:szCs w:val="24"/>
        </w:rPr>
        <w:t xml:space="preserve">在不断壮大。基于对这个团队的思 </w:t>
      </w:r>
      <w:r>
        <w:rPr>
          <w:spacing w:val="-2"/>
          <w:sz w:val="24"/>
          <w:szCs w:val="24"/>
        </w:rPr>
        <w:t>考，我意识到测试仅仅是我们所负责</w:t>
      </w:r>
      <w:r>
        <w:rPr>
          <w:spacing w:val="-2"/>
          <w:w w:val="95"/>
          <w:sz w:val="24"/>
          <w:szCs w:val="24"/>
        </w:rPr>
        <w:t>的工作的一部分。我们的工具团队开</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right"/>
        <w:rPr>
          <w:sz w:val="24"/>
          <w:szCs w:val="24"/>
        </w:rPr>
      </w:pPr>
      <w:r>
        <w:rPr>
          <w:spacing w:val="-2"/>
          <w:w w:val="95"/>
          <w:sz w:val="24"/>
          <w:szCs w:val="24"/>
        </w:rPr>
        <w:t>发了从源代码库到编译框架，再到缺陷数据库的各种工具。我们是测试工程师、发布工程师、工具开发工程师和咨询师。触动我的是，我们所做的非测试的工作对生产力的提升产生了巨大的影响力。我们的名称是测试服务，但是我们的职责已经远大于此。</w:t>
      </w:r>
      <w:r>
        <w:rPr>
          <w:w w:val="95"/>
          <w:sz w:val="24"/>
          <w:szCs w:val="24"/>
        </w:rPr>
        <w:t>因此，我决定正式把团队名称改</w:t>
      </w:r>
    </w:p>
    <w:p>
      <w:pPr>
        <w:pStyle w:val="6"/>
        <w:spacing w:line="300" w:lineRule="auto"/>
        <w:ind w:right="142"/>
        <w:rPr>
          <w:sz w:val="24"/>
          <w:szCs w:val="24"/>
        </w:rPr>
      </w:pPr>
      <w:r>
        <w:rPr>
          <w:sz w:val="24"/>
          <w:szCs w:val="24"/>
        </w:rPr>
        <w:t xml:space="preserve">为 工 程 生 产 力 </w:t>
      </w:r>
      <w:r>
        <w:rPr>
          <w:spacing w:val="-4"/>
          <w:sz w:val="24"/>
          <w:szCs w:val="24"/>
        </w:rPr>
        <w:t>（</w:t>
      </w:r>
      <w:r>
        <w:rPr>
          <w:rFonts w:ascii="Times New Roman" w:eastAsia="Times New Roman"/>
          <w:spacing w:val="-4"/>
          <w:sz w:val="24"/>
          <w:szCs w:val="24"/>
        </w:rPr>
        <w:t xml:space="preserve">Engineering </w:t>
      </w:r>
      <w:r>
        <w:rPr>
          <w:rFonts w:ascii="Times New Roman" w:eastAsia="Times New Roman"/>
          <w:spacing w:val="-3"/>
          <w:sz w:val="24"/>
          <w:szCs w:val="24"/>
        </w:rPr>
        <w:t>Productivity</w:t>
      </w:r>
      <w:r>
        <w:rPr>
          <w:spacing w:val="-3"/>
          <w:sz w:val="24"/>
          <w:szCs w:val="24"/>
        </w:rPr>
        <w:t>）</w:t>
      </w:r>
      <w:r>
        <w:rPr>
          <w:sz w:val="24"/>
          <w:szCs w:val="24"/>
        </w:rPr>
        <w:t>团队。伴随着称谓的改</w:t>
      </w:r>
      <w:r>
        <w:rPr>
          <w:spacing w:val="-2"/>
          <w:sz w:val="24"/>
          <w:szCs w:val="24"/>
        </w:rPr>
        <w:t>变，随之而来的是文化的革新。人们</w:t>
      </w:r>
      <w:r>
        <w:rPr>
          <w:spacing w:val="-2"/>
          <w:w w:val="95"/>
          <w:sz w:val="24"/>
          <w:szCs w:val="24"/>
        </w:rPr>
        <w:t>开始更多地谈论生产力而不是测试和</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pacing w:val="-2"/>
          <w:sz w:val="24"/>
          <w:szCs w:val="24"/>
        </w:rPr>
        <w:t>质量。生产力是我们的工作，测试和质量是开发过程里每个人都要承担的工作。这意味着开发人员负责测试， 开发人员负责质量。生产力团队负责</w:t>
      </w:r>
      <w:r>
        <w:rPr>
          <w:sz w:val="24"/>
          <w:szCs w:val="24"/>
        </w:rPr>
        <w:t>帮助开发团队搞定这两项任务。</w:t>
      </w:r>
    </w:p>
    <w:p>
      <w:pPr>
        <w:pStyle w:val="6"/>
        <w:spacing w:line="304" w:lineRule="auto"/>
        <w:ind w:right="142" w:firstLine="599"/>
        <w:rPr>
          <w:sz w:val="24"/>
          <w:szCs w:val="24"/>
        </w:rPr>
      </w:pPr>
      <w:r>
        <w:rPr>
          <w:spacing w:val="-2"/>
          <w:sz w:val="24"/>
          <w:szCs w:val="24"/>
        </w:rPr>
        <w:t>开始的时候，这个观点还只是一</w:t>
      </w:r>
      <w:r>
        <w:rPr>
          <w:sz w:val="24"/>
          <w:szCs w:val="24"/>
        </w:rPr>
        <w:t>种梦想和志向，我们提出的</w:t>
      </w:r>
      <w:r>
        <w:rPr>
          <w:rFonts w:ascii="Times New Roman" w:hAnsi="Times New Roman" w:eastAsia="Times New Roman"/>
          <w:sz w:val="24"/>
          <w:szCs w:val="24"/>
        </w:rPr>
        <w:t>“</w:t>
      </w:r>
      <w:r>
        <w:rPr>
          <w:sz w:val="24"/>
          <w:szCs w:val="24"/>
        </w:rPr>
        <w:t>给</w:t>
      </w:r>
      <w:r>
        <w:rPr>
          <w:rFonts w:ascii="Times New Roman" w:hAnsi="Times New Roman" w:eastAsia="Times New Roman"/>
          <w:spacing w:val="-3"/>
          <w:sz w:val="24"/>
          <w:szCs w:val="24"/>
        </w:rPr>
        <w:t>Google</w:t>
      </w:r>
      <w:r>
        <w:rPr>
          <w:sz w:val="24"/>
          <w:szCs w:val="24"/>
        </w:rPr>
        <w:t>加速</w:t>
      </w:r>
      <w:r>
        <w:rPr>
          <w:rFonts w:ascii="Times New Roman" w:hAnsi="Times New Roman" w:eastAsia="Times New Roman"/>
          <w:sz w:val="24"/>
          <w:szCs w:val="24"/>
        </w:rPr>
        <w:t>”</w:t>
      </w:r>
      <w:r>
        <w:rPr>
          <w:sz w:val="24"/>
          <w:szCs w:val="24"/>
        </w:rPr>
        <w:t>的口号听起来也很空</w:t>
      </w:r>
    </w:p>
    <w:p>
      <w:pPr>
        <w:pStyle w:val="6"/>
        <w:spacing w:before="3" w:line="292" w:lineRule="auto"/>
        <w:ind w:right="142"/>
        <w:jc w:val="both"/>
        <w:rPr>
          <w:sz w:val="24"/>
          <w:szCs w:val="24"/>
        </w:rPr>
      </w:pPr>
      <w:r>
        <w:rPr>
          <w:sz w:val="24"/>
          <w:szCs w:val="24"/>
        </w:rPr>
        <w:t>洞，但是，随着时间的推移和我们的努力，我们实现了这些诺言。我们的工具让开发的动作更快，我们帮助开发人员扫清了一个又一个障碍，消除</w:t>
      </w:r>
    </w:p>
    <w:p>
      <w:pPr>
        <w:spacing w:after="0" w:line="292"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了一个又一个瓶颈。我们的工具还使开发人员能够编写测试用例，并在每次构建时看到这些测试的结果反馈。测试用例不再只是隔离地运行在某些测试人员的机器上。测试结果会在仪表盘上显示，并把成功的版本积累下</w:t>
      </w:r>
      <w:r>
        <w:rPr>
          <w:sz w:val="24"/>
          <w:szCs w:val="24"/>
        </w:rPr>
        <w:t xml:space="preserve">来，作为应用发布健康性的公开数 </w:t>
      </w:r>
      <w:r>
        <w:rPr>
          <w:spacing w:val="-2"/>
          <w:sz w:val="24"/>
          <w:szCs w:val="24"/>
        </w:rPr>
        <w:t>据。我们并不是仅仅要求开发人员对测试和质量负责，我们还提供帮助让他们可以轻松地达到这些要求。生产</w:t>
      </w:r>
      <w:r>
        <w:rPr>
          <w:sz w:val="24"/>
          <w:szCs w:val="24"/>
        </w:rPr>
        <w:t>力和测试的区别最终变成了现实</w:t>
      </w:r>
      <w:r>
        <w:rPr>
          <w:rFonts w:ascii="Times New Roman" w:hAnsi="Times New Roman" w:eastAsia="Times New Roman"/>
          <w:spacing w:val="-9"/>
          <w:sz w:val="24"/>
          <w:szCs w:val="24"/>
        </w:rPr>
        <w:t xml:space="preserve">—— </w:t>
      </w:r>
      <w:r>
        <w:rPr>
          <w:rFonts w:ascii="Times New Roman" w:hAnsi="Times New Roman" w:eastAsia="Times New Roman"/>
          <w:spacing w:val="-3"/>
          <w:sz w:val="24"/>
          <w:szCs w:val="24"/>
        </w:rPr>
        <w:t>Google</w:t>
      </w:r>
      <w:r>
        <w:rPr>
          <w:sz w:val="24"/>
          <w:szCs w:val="24"/>
        </w:rPr>
        <w:t>的创新能够更为顺畅，技术债</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也不会累积了。</w:t>
      </w:r>
    </w:p>
    <w:p>
      <w:pPr>
        <w:pStyle w:val="6"/>
        <w:spacing w:before="96" w:line="300" w:lineRule="auto"/>
        <w:ind w:right="97" w:firstLine="599"/>
        <w:rPr>
          <w:sz w:val="24"/>
          <w:szCs w:val="24"/>
        </w:rPr>
      </w:pPr>
      <w:r>
        <w:rPr>
          <w:sz w:val="24"/>
          <w:szCs w:val="24"/>
        </w:rPr>
        <w:t>最终结果如何呢？我可不愿这么早就交了底，因为这本书就是要详细讲述这个问题的。作者们花费了巨大</w:t>
      </w:r>
      <w:r>
        <w:rPr>
          <w:spacing w:val="-2"/>
          <w:sz w:val="24"/>
          <w:szCs w:val="24"/>
        </w:rPr>
        <w:t xml:space="preserve">精力，根据自身和其他 </w:t>
      </w:r>
      <w:r>
        <w:rPr>
          <w:rFonts w:ascii="Times New Roman" w:hAnsi="Times New Roman" w:eastAsia="Times New Roman"/>
          <w:spacing w:val="-3"/>
          <w:sz w:val="24"/>
          <w:szCs w:val="24"/>
        </w:rPr>
        <w:t>Googler</w:t>
      </w:r>
      <w:r>
        <w:rPr>
          <w:rFonts w:ascii="Times New Roman" w:hAnsi="Times New Roman" w:eastAsia="Times New Roman"/>
          <w:spacing w:val="68"/>
          <w:sz w:val="24"/>
          <w:szCs w:val="24"/>
        </w:rPr>
        <w:t xml:space="preserve"> </w:t>
      </w:r>
      <w:r>
        <w:rPr>
          <w:spacing w:val="-8"/>
          <w:sz w:val="24"/>
          <w:szCs w:val="24"/>
        </w:rPr>
        <w:t>的经</w:t>
      </w:r>
      <w:r>
        <w:rPr>
          <w:sz w:val="24"/>
          <w:szCs w:val="24"/>
        </w:rPr>
        <w:t>历，把我们的秘诀浓缩成了一套核心实践。但其实，我们的成功有很多方面，从将构建次数以数量级式地降 低，到</w:t>
      </w:r>
      <w:r>
        <w:rPr>
          <w:rFonts w:ascii="Times New Roman" w:hAnsi="Times New Roman" w:eastAsia="Times New Roman"/>
          <w:sz w:val="24"/>
          <w:szCs w:val="24"/>
        </w:rPr>
        <w:t>“</w:t>
      </w:r>
      <w:r>
        <w:rPr>
          <w:sz w:val="24"/>
          <w:szCs w:val="24"/>
        </w:rPr>
        <w:t>跑完即忘</w:t>
      </w:r>
      <w:r>
        <w:rPr>
          <w:rFonts w:ascii="Times New Roman" w:hAnsi="Times New Roman" w:eastAsia="Times New Roman"/>
          <w:sz w:val="24"/>
          <w:szCs w:val="24"/>
        </w:rPr>
        <w:t>”</w:t>
      </w:r>
      <w:r>
        <w:rPr>
          <w:sz w:val="24"/>
          <w:szCs w:val="24"/>
        </w:rPr>
        <w:t>式的测试自动化， 再到开源一些非常新颖的测试工具。在我写这篇序的时候，生产力团队已经拥有</w:t>
      </w:r>
      <w:r>
        <w:rPr>
          <w:rFonts w:ascii="Times New Roman" w:hAnsi="Times New Roman" w:eastAsia="Times New Roman"/>
          <w:sz w:val="24"/>
          <w:szCs w:val="24"/>
        </w:rPr>
        <w:t>1200</w:t>
      </w:r>
      <w:r>
        <w:rPr>
          <w:sz w:val="24"/>
          <w:szCs w:val="24"/>
        </w:rPr>
        <w:t>名工程师，这个数量比我</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1299"/>
          <w:tab w:val="left" w:pos="2244"/>
        </w:tabs>
        <w:spacing w:before="54" w:line="300" w:lineRule="auto"/>
        <w:ind w:right="97"/>
        <w:rPr>
          <w:sz w:val="24"/>
          <w:szCs w:val="24"/>
        </w:rPr>
      </w:pPr>
      <w:r>
        <w:rPr>
          <w:sz w:val="24"/>
          <w:szCs w:val="24"/>
        </w:rPr>
        <w:pict>
          <v:group id="_x0000_s1048" o:spid="_x0000_s1048" o:spt="203" style="position:absolute;left:0pt;margin-left:4.95pt;margin-top:241pt;height:68.95pt;width:242.2pt;mso-position-horizontal-relative:page;z-index:251784192;mso-width-relative:page;mso-height-relative:page;" coordorigin="100,4821" coordsize="4844,1379">
            <o:lock v:ext="edit"/>
            <v:rect id="_x0000_s1049" o:spid="_x0000_s1049" o:spt="1" style="position:absolute;left:100;top:4820;height:1379;width:4844;" fillcolor="#EDEDED" filled="t" stroked="f" coordsize="21600,21600">
              <v:path/>
              <v:fill on="t" focussize="0,0"/>
              <v:stroke on="f"/>
              <v:imagedata o:title=""/>
              <o:lock v:ext="edit"/>
            </v:rect>
            <v:shape id="_x0000_s1050" o:spid="_x0000_s1050" o:spt="202" type="#_x0000_t202" style="position:absolute;left:100;top:4820;height:1379;width:4844;" filled="f" stroked="f" coordsize="21600,21600">
              <v:path/>
              <v:fill on="f" focussize="0,0"/>
              <v:stroke on="f" joinstyle="miter"/>
              <v:imagedata o:title=""/>
              <o:lock v:ext="edit"/>
              <v:textbox inset="0mm,0mm,0mm,0mm">
                <w:txbxContent>
                  <w:p>
                    <w:pPr>
                      <w:spacing w:before="9" w:line="240" w:lineRule="auto"/>
                      <w:rPr>
                        <w:sz w:val="25"/>
                      </w:rPr>
                    </w:pPr>
                  </w:p>
                  <w:p>
                    <w:pPr>
                      <w:spacing w:before="0" w:line="300" w:lineRule="auto"/>
                      <w:ind w:left="299" w:right="249" w:firstLine="599"/>
                      <w:jc w:val="left"/>
                      <w:rPr>
                        <w:sz w:val="30"/>
                      </w:rPr>
                    </w:pPr>
                    <w:r>
                      <w:rPr>
                        <w:rFonts w:ascii="Times New Roman" w:eastAsia="Times New Roman"/>
                        <w:b/>
                        <w:sz w:val="30"/>
                      </w:rPr>
                      <w:t xml:space="preserve">Patrick Copeland </w:t>
                    </w:r>
                    <w:r>
                      <w:rPr>
                        <w:sz w:val="30"/>
                      </w:rPr>
                      <w:t xml:space="preserve">是 </w:t>
                    </w:r>
                    <w:r>
                      <w:rPr>
                        <w:rFonts w:ascii="Times New Roman" w:eastAsia="Times New Roman"/>
                        <w:sz w:val="30"/>
                      </w:rPr>
                      <w:t xml:space="preserve">Google </w:t>
                    </w:r>
                    <w:r>
                      <w:rPr>
                        <w:sz w:val="30"/>
                      </w:rPr>
                      <w:t>工程生产力部门的高级总监，处</w:t>
                    </w:r>
                  </w:p>
                </w:txbxContent>
              </v:textbox>
            </v:shape>
          </v:group>
        </w:pict>
      </w:r>
      <w:r>
        <w:rPr>
          <w:sz w:val="24"/>
          <w:szCs w:val="24"/>
        </w:rPr>
        <w:t>在</w:t>
      </w:r>
      <w:r>
        <w:rPr>
          <w:rFonts w:ascii="Times New Roman" w:eastAsia="Times New Roman"/>
          <w:sz w:val="24"/>
          <w:szCs w:val="24"/>
        </w:rPr>
        <w:t>2005</w:t>
      </w:r>
      <w:r>
        <w:rPr>
          <w:sz w:val="24"/>
          <w:szCs w:val="24"/>
        </w:rPr>
        <w:t>年加入</w:t>
      </w:r>
      <w:r>
        <w:rPr>
          <w:rFonts w:ascii="Times New Roman" w:eastAsia="Times New Roman"/>
          <w:spacing w:val="-3"/>
          <w:sz w:val="24"/>
          <w:szCs w:val="24"/>
        </w:rPr>
        <w:t>Google</w:t>
      </w:r>
      <w:r>
        <w:rPr>
          <w:sz w:val="24"/>
          <w:szCs w:val="24"/>
        </w:rPr>
        <w:t>时整个工程部门的工程师的数量还要多。生产力品牌的影响力已经相当大，我们加速</w:t>
      </w:r>
      <w:r>
        <w:rPr>
          <w:rFonts w:ascii="Times New Roman" w:eastAsia="Times New Roman"/>
          <w:spacing w:val="-3"/>
          <w:sz w:val="24"/>
          <w:szCs w:val="24"/>
        </w:rPr>
        <w:t>Google</w:t>
      </w:r>
      <w:r>
        <w:rPr>
          <w:sz w:val="24"/>
          <w:szCs w:val="24"/>
        </w:rPr>
        <w:t>的使命已经作为工程文化的一部分，被广泛接受。从我困惑、迷茫地坐在</w:t>
      </w:r>
      <w:r>
        <w:rPr>
          <w:sz w:val="24"/>
          <w:szCs w:val="24"/>
        </w:rPr>
        <w:tab/>
      </w:r>
      <w:r>
        <w:rPr>
          <w:rFonts w:ascii="Times New Roman" w:eastAsia="Times New Roman"/>
          <w:spacing w:val="-6"/>
          <w:sz w:val="24"/>
          <w:szCs w:val="24"/>
        </w:rPr>
        <w:t>TGIF</w:t>
      </w:r>
      <w:r>
        <w:rPr>
          <w:rFonts w:ascii="Times New Roman" w:eastAsia="Times New Roman"/>
          <w:spacing w:val="-6"/>
          <w:sz w:val="24"/>
          <w:szCs w:val="24"/>
        </w:rPr>
        <w:tab/>
      </w:r>
      <w:r>
        <w:rPr>
          <w:sz w:val="24"/>
          <w:szCs w:val="24"/>
        </w:rPr>
        <w:t>会议上的第一天到</w:t>
      </w:r>
      <w:r>
        <w:rPr>
          <w:spacing w:val="-16"/>
          <w:sz w:val="24"/>
          <w:szCs w:val="24"/>
        </w:rPr>
        <w:t>现</w:t>
      </w:r>
      <w:r>
        <w:rPr>
          <w:sz w:val="24"/>
          <w:szCs w:val="24"/>
        </w:rPr>
        <w:t>在，这个团队已经走过了漫长的征 途。这期间唯一没变的是我那顶三色螺旋桨帽，我把它放在我的桌上，作为我们一路走来的见证。</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1704"/>
        </w:tabs>
        <w:spacing w:before="54" w:line="300" w:lineRule="auto"/>
        <w:ind w:left="399" w:right="397"/>
        <w:rPr>
          <w:sz w:val="24"/>
          <w:szCs w:val="24"/>
        </w:rPr>
      </w:pPr>
      <w:r>
        <w:rPr>
          <w:sz w:val="24"/>
          <w:szCs w:val="24"/>
        </w:rPr>
        <w:pict>
          <v:rect id="_x0000_s1051" o:spid="_x0000_s1051" o:spt="1" style="position:absolute;left:0pt;margin-left:5pt;margin-top:1.2pt;height:254.8pt;width:242.15pt;mso-position-horizontal-relative:page;z-index:-251634688;mso-width-relative:page;mso-height-relative:page;" fillcolor="#EDEDED" filled="t" stroked="f" coordsize="21600,21600">
            <v:path/>
            <v:fill on="t" focussize="0,0"/>
            <v:stroke on="f"/>
            <v:imagedata o:title=""/>
            <o:lock v:ext="edit"/>
          </v:rect>
        </w:pict>
      </w:r>
      <w:r>
        <w:rPr>
          <w:sz w:val="24"/>
          <w:szCs w:val="24"/>
        </w:rPr>
        <w:t>于</w:t>
      </w:r>
      <w:r>
        <w:rPr>
          <w:rFonts w:ascii="Times New Roman" w:eastAsia="Times New Roman"/>
          <w:spacing w:val="-3"/>
          <w:sz w:val="24"/>
          <w:szCs w:val="24"/>
        </w:rPr>
        <w:t>Google</w:t>
      </w:r>
      <w:r>
        <w:rPr>
          <w:sz w:val="24"/>
          <w:szCs w:val="24"/>
        </w:rPr>
        <w:t>整个测试链的最顶端。公司里所有的测试人员都最终汇报给</w:t>
      </w:r>
      <w:r>
        <w:rPr>
          <w:rFonts w:ascii="Times New Roman" w:eastAsia="Times New Roman"/>
          <w:sz w:val="24"/>
          <w:szCs w:val="24"/>
        </w:rPr>
        <w:t>Patrick</w:t>
      </w:r>
      <w:r>
        <w:rPr>
          <w:sz w:val="24"/>
          <w:szCs w:val="24"/>
        </w:rPr>
        <w:t>（而他恰好跨级汇报给</w:t>
      </w:r>
      <w:r>
        <w:rPr>
          <w:rFonts w:ascii="Times New Roman" w:eastAsia="Times New Roman"/>
          <w:sz w:val="24"/>
          <w:szCs w:val="24"/>
        </w:rPr>
        <w:t>Larry</w:t>
      </w:r>
      <w:r>
        <w:rPr>
          <w:rFonts w:ascii="Times New Roman" w:eastAsia="Times New Roman"/>
          <w:sz w:val="24"/>
          <w:szCs w:val="24"/>
        </w:rPr>
        <w:tab/>
      </w:r>
      <w:r>
        <w:rPr>
          <w:rFonts w:ascii="Times New Roman" w:eastAsia="Times New Roman"/>
          <w:spacing w:val="-3"/>
          <w:sz w:val="24"/>
          <w:szCs w:val="24"/>
        </w:rPr>
        <w:t>Page</w:t>
      </w:r>
      <w:r>
        <w:rPr>
          <w:spacing w:val="-3"/>
          <w:sz w:val="24"/>
          <w:szCs w:val="24"/>
        </w:rPr>
        <w:t>，</w:t>
      </w:r>
      <w:r>
        <w:rPr>
          <w:rFonts w:ascii="Times New Roman" w:eastAsia="Times New Roman"/>
          <w:spacing w:val="-3"/>
          <w:sz w:val="24"/>
          <w:szCs w:val="24"/>
        </w:rPr>
        <w:t>Google</w:t>
      </w:r>
      <w:r>
        <w:rPr>
          <w:sz w:val="24"/>
          <w:szCs w:val="24"/>
        </w:rPr>
        <w:t>的联合</w:t>
      </w:r>
      <w:r>
        <w:rPr>
          <w:spacing w:val="-12"/>
          <w:sz w:val="24"/>
          <w:szCs w:val="24"/>
        </w:rPr>
        <w:t>创</w:t>
      </w:r>
      <w:r>
        <w:rPr>
          <w:sz w:val="24"/>
          <w:szCs w:val="24"/>
        </w:rPr>
        <w:t>始人和</w:t>
      </w:r>
      <w:r>
        <w:rPr>
          <w:rFonts w:ascii="Times New Roman" w:eastAsia="Times New Roman"/>
          <w:spacing w:val="-5"/>
          <w:sz w:val="24"/>
          <w:szCs w:val="24"/>
        </w:rPr>
        <w:t>CEO</w:t>
      </w:r>
      <w:r>
        <w:rPr>
          <w:spacing w:val="-5"/>
          <w:sz w:val="24"/>
          <w:szCs w:val="24"/>
        </w:rPr>
        <w:t>）</w:t>
      </w:r>
      <w:r>
        <w:rPr>
          <w:sz w:val="24"/>
          <w:szCs w:val="24"/>
        </w:rPr>
        <w:t>。</w:t>
      </w:r>
      <w:r>
        <w:rPr>
          <w:rFonts w:ascii="Times New Roman" w:eastAsia="Times New Roman"/>
          <w:sz w:val="24"/>
          <w:szCs w:val="24"/>
        </w:rPr>
        <w:t>Patrick</w:t>
      </w:r>
      <w:r>
        <w:rPr>
          <w:sz w:val="24"/>
          <w:szCs w:val="24"/>
        </w:rPr>
        <w:t>加入</w:t>
      </w:r>
      <w:r>
        <w:rPr>
          <w:rFonts w:ascii="Times New Roman" w:eastAsia="Times New Roman"/>
          <w:spacing w:val="-3"/>
          <w:sz w:val="24"/>
          <w:szCs w:val="24"/>
        </w:rPr>
        <w:t>Google</w:t>
      </w:r>
      <w:r>
        <w:rPr>
          <w:sz w:val="24"/>
          <w:szCs w:val="24"/>
        </w:rPr>
        <w:t>之前是微软的测试总监， 并在那里工作了近</w:t>
      </w:r>
      <w:r>
        <w:rPr>
          <w:rFonts w:ascii="Times New Roman" w:eastAsia="Times New Roman"/>
          <w:sz w:val="24"/>
          <w:szCs w:val="24"/>
        </w:rPr>
        <w:t>10</w:t>
      </w:r>
      <w:r>
        <w:rPr>
          <w:sz w:val="24"/>
          <w:szCs w:val="24"/>
        </w:rPr>
        <w:t>年。他经常公开演讲，在</w:t>
      </w:r>
      <w:r>
        <w:rPr>
          <w:rFonts w:ascii="Times New Roman" w:eastAsia="Times New Roman"/>
          <w:spacing w:val="-3"/>
          <w:sz w:val="24"/>
          <w:szCs w:val="24"/>
        </w:rPr>
        <w:t>Google</w:t>
      </w:r>
      <w:r>
        <w:rPr>
          <w:sz w:val="24"/>
          <w:szCs w:val="24"/>
        </w:rPr>
        <w:t>内部被公认为</w:t>
      </w:r>
      <w:r>
        <w:rPr>
          <w:rFonts w:ascii="Times New Roman" w:eastAsia="Times New Roman"/>
          <w:spacing w:val="-3"/>
          <w:sz w:val="24"/>
          <w:szCs w:val="24"/>
        </w:rPr>
        <w:t>Google</w:t>
      </w:r>
      <w:r>
        <w:rPr>
          <w:sz w:val="24"/>
          <w:szCs w:val="24"/>
        </w:rPr>
        <w:t>软件快速开发、测试和部署技术的架构师。</w:t>
      </w:r>
    </w:p>
    <w:p>
      <w:pPr>
        <w:spacing w:after="0" w:line="300" w:lineRule="auto"/>
        <w:rPr>
          <w:sz w:val="21"/>
          <w:szCs w:val="21"/>
        </w:rPr>
        <w:sectPr>
          <w:pgSz w:w="5050" w:h="6630"/>
          <w:pgMar w:top="60" w:right="0" w:bottom="360" w:left="0" w:header="0" w:footer="80" w:gutter="0"/>
          <w:pgNumType w:fmt="decimal"/>
          <w:cols w:space="720" w:num="1"/>
        </w:sectPr>
      </w:pPr>
    </w:p>
    <w:p>
      <w:pPr>
        <w:pStyle w:val="2"/>
        <w:ind w:right="48"/>
        <w:jc w:val="center"/>
        <w:rPr>
          <w:sz w:val="52"/>
          <w:szCs w:val="52"/>
          <w:u w:val="none"/>
        </w:rPr>
      </w:pPr>
      <w:bookmarkStart w:id="201" w:name="第4章 测试工程经理"/>
      <w:bookmarkEnd w:id="201"/>
      <w:bookmarkStart w:id="202" w:name="_bookmark126"/>
      <w:bookmarkEnd w:id="202"/>
      <w:r>
        <w:rPr>
          <w:sz w:val="52"/>
          <w:szCs w:val="52"/>
        </w:rPr>
        <w:fldChar w:fldCharType="begin"/>
      </w:r>
      <w:r>
        <w:rPr>
          <w:sz w:val="52"/>
          <w:szCs w:val="52"/>
        </w:rPr>
        <w:instrText xml:space="preserve"> HYPERLINK \l "_bookmark9" </w:instrText>
      </w:r>
      <w:r>
        <w:rPr>
          <w:sz w:val="52"/>
          <w:szCs w:val="52"/>
        </w:rPr>
        <w:fldChar w:fldCharType="separate"/>
      </w:r>
      <w:r>
        <w:rPr>
          <w:color w:val="0000ED"/>
          <w:sz w:val="52"/>
          <w:szCs w:val="52"/>
          <w:u w:val="single" w:color="0000ED"/>
        </w:rPr>
        <w:t>前言</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spacing w:before="4"/>
        <w:ind w:left="0"/>
        <w:rPr>
          <w:sz w:val="16"/>
          <w:szCs w:val="24"/>
        </w:rPr>
      </w:pPr>
    </w:p>
    <w:p>
      <w:pPr>
        <w:pStyle w:val="6"/>
        <w:spacing w:before="58" w:line="300" w:lineRule="auto"/>
        <w:ind w:right="142" w:firstLine="599"/>
        <w:rPr>
          <w:sz w:val="24"/>
          <w:szCs w:val="24"/>
        </w:rPr>
      </w:pPr>
      <w:r>
        <w:rPr>
          <w:sz w:val="24"/>
          <w:szCs w:val="24"/>
        </w:rPr>
        <w:t>软件开发并不简单，测试也一 样。谈及整个</w:t>
      </w:r>
      <w:r>
        <w:rPr>
          <w:rFonts w:ascii="Times New Roman" w:eastAsia="Times New Roman"/>
          <w:spacing w:val="-15"/>
          <w:sz w:val="24"/>
          <w:szCs w:val="24"/>
        </w:rPr>
        <w:t>Web</w:t>
      </w:r>
      <w:r>
        <w:rPr>
          <w:sz w:val="24"/>
          <w:szCs w:val="24"/>
        </w:rPr>
        <w:t>规模的开发和测 试，一定会提到</w:t>
      </w:r>
      <w:r>
        <w:rPr>
          <w:rFonts w:ascii="Times New Roman" w:eastAsia="Times New Roman"/>
          <w:spacing w:val="-3"/>
          <w:sz w:val="24"/>
          <w:szCs w:val="24"/>
        </w:rPr>
        <w:t>Google</w:t>
      </w:r>
      <w:r>
        <w:rPr>
          <w:sz w:val="24"/>
          <w:szCs w:val="24"/>
        </w:rPr>
        <w:t>。如果你对这</w:t>
      </w:r>
      <w:r>
        <w:rPr>
          <w:spacing w:val="-2"/>
          <w:sz w:val="24"/>
          <w:szCs w:val="24"/>
        </w:rPr>
        <w:t>家互联网上最有名气的公司是如何进行如此大规模的测试感兴趣的话，那</w:t>
      </w:r>
      <w:r>
        <w:rPr>
          <w:sz w:val="24"/>
          <w:szCs w:val="24"/>
        </w:rPr>
        <w:t>么这本书将非常适合你。</w:t>
      </w:r>
    </w:p>
    <w:p>
      <w:pPr>
        <w:pStyle w:val="6"/>
        <w:spacing w:line="321" w:lineRule="auto"/>
        <w:ind w:right="142" w:firstLine="599"/>
        <w:jc w:val="both"/>
        <w:rPr>
          <w:sz w:val="24"/>
          <w:szCs w:val="24"/>
        </w:rPr>
      </w:pPr>
      <w:r>
        <w:rPr>
          <w:sz w:val="24"/>
          <w:szCs w:val="24"/>
        </w:rPr>
        <w:t>每天，</w:t>
      </w:r>
      <w:r>
        <w:rPr>
          <w:rFonts w:ascii="Times New Roman" w:eastAsia="Times New Roman"/>
          <w:sz w:val="24"/>
          <w:szCs w:val="24"/>
        </w:rPr>
        <w:t>Google</w:t>
      </w:r>
      <w:r>
        <w:rPr>
          <w:sz w:val="24"/>
          <w:szCs w:val="24"/>
        </w:rPr>
        <w:t>测试和发布数百万个源文件、亿万行的代码。数以亿计的构建动作会触发几百万自动化测试</w:t>
      </w:r>
    </w:p>
    <w:p>
      <w:pPr>
        <w:spacing w:after="0" w:line="321" w:lineRule="auto"/>
        <w:jc w:val="both"/>
        <w:rPr>
          <w:sz w:val="21"/>
          <w:szCs w:val="21"/>
        </w:rPr>
        <w:sectPr>
          <w:pgSz w:w="5050" w:h="6630"/>
          <w:pgMar w:top="220" w:right="0" w:bottom="360" w:left="0" w:header="0" w:footer="80" w:gutter="0"/>
          <w:pgNumType w:fmt="decimal"/>
          <w:cols w:space="720" w:num="1"/>
        </w:sectPr>
      </w:pPr>
    </w:p>
    <w:p>
      <w:pPr>
        <w:pStyle w:val="6"/>
        <w:spacing w:before="34" w:line="300" w:lineRule="auto"/>
        <w:ind w:right="142"/>
        <w:rPr>
          <w:sz w:val="24"/>
          <w:szCs w:val="24"/>
        </w:rPr>
      </w:pPr>
      <w:r>
        <w:rPr>
          <w:sz w:val="24"/>
          <w:szCs w:val="24"/>
        </w:rPr>
        <w:t>在几十万个浏览器实例上执行。操作系统按年构建、测试和发布，浏览器的构建每天都在进行，</w:t>
      </w:r>
      <w:r>
        <w:rPr>
          <w:rFonts w:ascii="Times New Roman" w:eastAsia="Times New Roman"/>
          <w:sz w:val="24"/>
          <w:szCs w:val="24"/>
        </w:rPr>
        <w:t>Web</w:t>
      </w:r>
      <w:r>
        <w:rPr>
          <w:sz w:val="24"/>
          <w:szCs w:val="24"/>
        </w:rPr>
        <w:t>应用基本达到持续发布。</w:t>
      </w:r>
      <w:r>
        <w:rPr>
          <w:rFonts w:ascii="Times New Roman" w:eastAsia="Times New Roman"/>
          <w:sz w:val="24"/>
          <w:szCs w:val="24"/>
        </w:rPr>
        <w:t>2011</w:t>
      </w:r>
      <w:r>
        <w:rPr>
          <w:sz w:val="24"/>
          <w:szCs w:val="24"/>
        </w:rPr>
        <w:t>年，</w:t>
      </w:r>
      <w:r>
        <w:rPr>
          <w:rFonts w:ascii="Times New Roman" w:eastAsia="Times New Roman"/>
          <w:sz w:val="24"/>
          <w:szCs w:val="24"/>
        </w:rPr>
        <w:t>Google+</w:t>
      </w:r>
      <w:r>
        <w:rPr>
          <w:sz w:val="24"/>
          <w:szCs w:val="24"/>
        </w:rPr>
        <w:t>在</w:t>
      </w:r>
      <w:r>
        <w:rPr>
          <w:rFonts w:ascii="Times New Roman" w:eastAsia="Times New Roman"/>
          <w:sz w:val="24"/>
          <w:szCs w:val="24"/>
        </w:rPr>
        <w:t>100</w:t>
      </w:r>
      <w:r>
        <w:rPr>
          <w:sz w:val="24"/>
          <w:szCs w:val="24"/>
        </w:rPr>
        <w:t>天之内发布了</w:t>
      </w:r>
      <w:r>
        <w:rPr>
          <w:rFonts w:ascii="Times New Roman" w:eastAsia="Times New Roman"/>
          <w:sz w:val="24"/>
          <w:szCs w:val="24"/>
        </w:rPr>
        <w:t>100</w:t>
      </w:r>
      <w:r>
        <w:rPr>
          <w:sz w:val="24"/>
          <w:szCs w:val="24"/>
        </w:rPr>
        <w:t>个功能。</w:t>
      </w:r>
    </w:p>
    <w:p>
      <w:pPr>
        <w:pStyle w:val="6"/>
        <w:spacing w:line="380" w:lineRule="exact"/>
        <w:ind w:left="494"/>
        <w:jc w:val="center"/>
        <w:rPr>
          <w:sz w:val="24"/>
          <w:szCs w:val="24"/>
        </w:rPr>
      </w:pPr>
      <w:r>
        <w:rPr>
          <w:sz w:val="24"/>
          <w:szCs w:val="24"/>
        </w:rPr>
        <w:t>这就是</w:t>
      </w:r>
      <w:r>
        <w:rPr>
          <w:rFonts w:ascii="Times New Roman" w:eastAsia="Times New Roman"/>
          <w:sz w:val="24"/>
          <w:szCs w:val="24"/>
        </w:rPr>
        <w:t>Google</w:t>
      </w:r>
      <w:r>
        <w:rPr>
          <w:sz w:val="24"/>
          <w:szCs w:val="24"/>
        </w:rPr>
        <w:t>规模和</w:t>
      </w:r>
      <w:r>
        <w:rPr>
          <w:rFonts w:ascii="Times New Roman" w:eastAsia="Times New Roman"/>
          <w:sz w:val="24"/>
          <w:szCs w:val="24"/>
        </w:rPr>
        <w:t>Google</w:t>
      </w:r>
      <w:r>
        <w:rPr>
          <w:sz w:val="24"/>
          <w:szCs w:val="24"/>
        </w:rPr>
        <w:t>速度</w:t>
      </w:r>
    </w:p>
    <w:p>
      <w:pPr>
        <w:pStyle w:val="6"/>
        <w:spacing w:before="114" w:line="297" w:lineRule="auto"/>
        <w:ind w:right="142"/>
        <w:jc w:val="both"/>
        <w:rPr>
          <w:sz w:val="24"/>
          <w:szCs w:val="24"/>
        </w:rPr>
      </w:pPr>
      <w:r>
        <w:rPr>
          <w:rFonts w:ascii="Times New Roman" w:hAnsi="Times New Roman" w:eastAsia="Times New Roman"/>
          <w:sz w:val="24"/>
          <w:szCs w:val="24"/>
        </w:rPr>
        <w:t>——</w:t>
      </w:r>
      <w:r>
        <w:rPr>
          <w:sz w:val="24"/>
          <w:szCs w:val="24"/>
        </w:rPr>
        <w:t>正是</w:t>
      </w:r>
      <w:r>
        <w:rPr>
          <w:rFonts w:ascii="Times New Roman" w:hAnsi="Times New Roman" w:eastAsia="Times New Roman"/>
          <w:sz w:val="24"/>
          <w:szCs w:val="24"/>
        </w:rPr>
        <w:t>Web</w:t>
      </w:r>
      <w:r>
        <w:rPr>
          <w:sz w:val="24"/>
          <w:szCs w:val="24"/>
        </w:rPr>
        <w:t>本身的规模</w:t>
      </w:r>
      <w:r>
        <w:rPr>
          <w:rFonts w:ascii="Times New Roman" w:hAnsi="Times New Roman" w:eastAsia="Times New Roman"/>
          <w:sz w:val="24"/>
          <w:szCs w:val="24"/>
        </w:rPr>
        <w:t>——</w:t>
      </w:r>
      <w:r>
        <w:rPr>
          <w:sz w:val="24"/>
          <w:szCs w:val="24"/>
        </w:rPr>
        <w:t>这就是本书描述的测试解决方案。我们会揭示这个架构是如何设计、实现和运行的，介绍在概念和实现阶段都发挥了重大作用的许多人士，解释使之成功的基础架构。</w:t>
      </w:r>
    </w:p>
    <w:p>
      <w:pPr>
        <w:spacing w:after="0" w:line="297"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firstLine="599"/>
        <w:rPr>
          <w:sz w:val="24"/>
          <w:szCs w:val="24"/>
        </w:rPr>
      </w:pPr>
      <w:r>
        <w:rPr>
          <w:sz w:val="24"/>
          <w:szCs w:val="24"/>
        </w:rPr>
        <w:t>但之前也并非如此。</w:t>
      </w:r>
      <w:r>
        <w:rPr>
          <w:rFonts w:ascii="Times New Roman" w:hAnsi="Times New Roman" w:eastAsia="Times New Roman"/>
          <w:sz w:val="24"/>
          <w:szCs w:val="24"/>
        </w:rPr>
        <w:t>Google</w:t>
      </w:r>
      <w:r>
        <w:rPr>
          <w:sz w:val="24"/>
          <w:szCs w:val="24"/>
        </w:rPr>
        <w:t>走到今天的路线与我们的测试技术一样有趣。回到</w:t>
      </w:r>
      <w:r>
        <w:rPr>
          <w:rFonts w:ascii="Times New Roman" w:hAnsi="Times New Roman" w:eastAsia="Times New Roman"/>
          <w:sz w:val="24"/>
          <w:szCs w:val="24"/>
        </w:rPr>
        <w:t>6</w:t>
      </w:r>
      <w:r>
        <w:rPr>
          <w:sz w:val="24"/>
          <w:szCs w:val="24"/>
        </w:rPr>
        <w:t>年以前，</w:t>
      </w:r>
      <w:r>
        <w:rPr>
          <w:rFonts w:ascii="Times New Roman" w:hAnsi="Times New Roman" w:eastAsia="Times New Roman"/>
          <w:sz w:val="24"/>
          <w:szCs w:val="24"/>
        </w:rPr>
        <w:t>Google</w:t>
      </w:r>
      <w:r>
        <w:rPr>
          <w:sz w:val="24"/>
          <w:szCs w:val="24"/>
        </w:rPr>
        <w:t>的情况与我们之前工作的那些公司非常类似， 测试是主流之外的领域，测试人员不受重视、加班加点，测试主要是一个手工的过程，那些善于自动化的人很快就被开发拉走了，因为做开发影响力会更大。在</w:t>
      </w:r>
      <w:r>
        <w:rPr>
          <w:rFonts w:ascii="Times New Roman" w:hAnsi="Times New Roman" w:eastAsia="Times New Roman"/>
          <w:sz w:val="24"/>
          <w:szCs w:val="24"/>
        </w:rPr>
        <w:t>Google</w:t>
      </w:r>
      <w:r>
        <w:rPr>
          <w:sz w:val="24"/>
          <w:szCs w:val="24"/>
        </w:rPr>
        <w:t>被称为</w:t>
      </w:r>
      <w:r>
        <w:rPr>
          <w:rFonts w:ascii="Times New Roman" w:hAnsi="Times New Roman" w:eastAsia="Times New Roman"/>
          <w:sz w:val="24"/>
          <w:szCs w:val="24"/>
        </w:rPr>
        <w:t>“</w:t>
      </w:r>
      <w:r>
        <w:rPr>
          <w:sz w:val="24"/>
          <w:szCs w:val="24"/>
        </w:rPr>
        <w:t>工程生产力</w:t>
      </w:r>
      <w:r>
        <w:rPr>
          <w:rFonts w:ascii="Times New Roman" w:hAnsi="Times New Roman" w:eastAsia="Times New Roman"/>
          <w:sz w:val="24"/>
          <w:szCs w:val="24"/>
        </w:rPr>
        <w:t>”</w:t>
      </w:r>
      <w:r>
        <w:rPr>
          <w:sz w:val="24"/>
          <w:szCs w:val="24"/>
        </w:rPr>
        <w:t>部门的奠基者们必须克服对测试的偏见，以及那种推崇个人英雄主义而轻视工程严谨性的公司文化。今</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rPr>
          <w:sz w:val="24"/>
          <w:szCs w:val="24"/>
        </w:rPr>
      </w:pPr>
      <w:r>
        <w:rPr>
          <w:spacing w:val="-2"/>
          <w:sz w:val="24"/>
          <w:szCs w:val="24"/>
        </w:rPr>
        <w:t>天，</w:t>
      </w:r>
      <w:r>
        <w:rPr>
          <w:rFonts w:ascii="Times New Roman" w:eastAsia="Times New Roman"/>
          <w:spacing w:val="-3"/>
          <w:sz w:val="24"/>
          <w:szCs w:val="24"/>
        </w:rPr>
        <w:t>Google</w:t>
      </w:r>
      <w:r>
        <w:rPr>
          <w:sz w:val="24"/>
          <w:szCs w:val="24"/>
        </w:rPr>
        <w:t>的测试人员与开发人员同</w:t>
      </w:r>
      <w:r>
        <w:rPr>
          <w:spacing w:val="-2"/>
          <w:sz w:val="24"/>
          <w:szCs w:val="24"/>
        </w:rPr>
        <w:t>工同酬，奖金、晋升待遇完全一样。测试人员取得成功，以及这种文化能</w:t>
      </w:r>
      <w:r>
        <w:rPr>
          <w:sz w:val="24"/>
          <w:szCs w:val="24"/>
        </w:rPr>
        <w:t>够经受公司巨大成长（</w:t>
      </w:r>
      <w:r>
        <w:rPr>
          <w:spacing w:val="-4"/>
          <w:sz w:val="24"/>
          <w:szCs w:val="24"/>
        </w:rPr>
        <w:t>产品、多样性</w:t>
      </w:r>
      <w:r>
        <w:rPr>
          <w:sz w:val="24"/>
          <w:szCs w:val="24"/>
        </w:rPr>
        <w:t>和营收）和结构重组带来的实际考 验，对于那些跟随</w:t>
      </w:r>
      <w:r>
        <w:rPr>
          <w:rFonts w:ascii="Times New Roman" w:eastAsia="Times New Roman"/>
          <w:spacing w:val="-3"/>
          <w:sz w:val="24"/>
          <w:szCs w:val="24"/>
        </w:rPr>
        <w:t>Google</w:t>
      </w:r>
      <w:r>
        <w:rPr>
          <w:sz w:val="24"/>
          <w:szCs w:val="24"/>
        </w:rPr>
        <w:t>足迹的公司</w:t>
      </w:r>
      <w:r>
        <w:rPr>
          <w:spacing w:val="-2"/>
          <w:sz w:val="24"/>
          <w:szCs w:val="24"/>
        </w:rPr>
        <w:t>来说，是非常振奋人心的。测试是在做正确的事情，是可以被产品团队和</w:t>
      </w:r>
      <w:r>
        <w:rPr>
          <w:sz w:val="24"/>
          <w:szCs w:val="24"/>
        </w:rPr>
        <w:t>公司的管理层认可的。</w:t>
      </w:r>
    </w:p>
    <w:p>
      <w:pPr>
        <w:pStyle w:val="6"/>
        <w:spacing w:line="300" w:lineRule="auto"/>
        <w:ind w:right="142" w:firstLine="599"/>
        <w:jc w:val="both"/>
        <w:rPr>
          <w:sz w:val="24"/>
          <w:szCs w:val="24"/>
        </w:rPr>
      </w:pPr>
      <w:r>
        <w:rPr>
          <w:sz w:val="24"/>
          <w:szCs w:val="24"/>
        </w:rPr>
        <w:t>随着越来越多的公司在</w:t>
      </w:r>
      <w:r>
        <w:rPr>
          <w:rFonts w:ascii="Times New Roman" w:eastAsia="Times New Roman"/>
          <w:sz w:val="24"/>
          <w:szCs w:val="24"/>
        </w:rPr>
        <w:t>Web</w:t>
      </w:r>
      <w:r>
        <w:rPr>
          <w:sz w:val="24"/>
          <w:szCs w:val="24"/>
        </w:rPr>
        <w:t>领域淘金，本书介绍的测试技术和组织结构可能会变得更加普及。果真如此的</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话，请考虑将这本书作为到达目标的指南。</w:t>
      </w:r>
    </w:p>
    <w:p>
      <w:pPr>
        <w:pStyle w:val="6"/>
        <w:spacing w:line="300" w:lineRule="auto"/>
        <w:ind w:right="142" w:firstLine="599"/>
        <w:jc w:val="both"/>
        <w:rPr>
          <w:sz w:val="24"/>
          <w:szCs w:val="24"/>
        </w:rPr>
      </w:pPr>
      <w:r>
        <w:rPr>
          <w:sz w:val="24"/>
          <w:szCs w:val="24"/>
        </w:rPr>
        <w:t>这本</w:t>
      </w:r>
      <w:r>
        <w:rPr>
          <w:rFonts w:ascii="Times New Roman" w:eastAsia="Times New Roman"/>
          <w:sz w:val="24"/>
          <w:szCs w:val="24"/>
        </w:rPr>
        <w:t>Google</w:t>
      </w:r>
      <w:r>
        <w:rPr>
          <w:sz w:val="24"/>
          <w:szCs w:val="24"/>
        </w:rPr>
        <w:t>测试指南按照所涉及的角色组织。第一部分介绍了</w:t>
      </w:r>
      <w:r>
        <w:rPr>
          <w:rFonts w:ascii="Times New Roman" w:eastAsia="Times New Roman"/>
          <w:sz w:val="24"/>
          <w:szCs w:val="24"/>
        </w:rPr>
        <w:t xml:space="preserve">Google </w:t>
      </w:r>
      <w:r>
        <w:rPr>
          <w:sz w:val="24"/>
          <w:szCs w:val="24"/>
        </w:rPr>
        <w:t>质量流程的所有角色、概念、流程和细节，这一部分建议必读。</w:t>
      </w:r>
    </w:p>
    <w:p>
      <w:pPr>
        <w:pStyle w:val="6"/>
        <w:spacing w:line="300" w:lineRule="auto"/>
        <w:ind w:right="97" w:firstLine="599"/>
        <w:rPr>
          <w:sz w:val="24"/>
          <w:szCs w:val="24"/>
        </w:rPr>
      </w:pPr>
      <w:r>
        <w:rPr>
          <w:sz w:val="24"/>
          <w:szCs w:val="24"/>
        </w:rPr>
        <w:t>本书前面几章可以按任何顺序阅读。首先介绍了</w:t>
      </w:r>
      <w:r>
        <w:rPr>
          <w:rFonts w:ascii="Times New Roman" w:eastAsia="Times New Roman"/>
          <w:sz w:val="24"/>
          <w:szCs w:val="24"/>
        </w:rPr>
        <w:t>SET</w:t>
      </w:r>
      <w:r>
        <w:rPr>
          <w:sz w:val="24"/>
          <w:szCs w:val="24"/>
        </w:rPr>
        <w:t>（</w:t>
      </w:r>
      <w:r>
        <w:rPr>
          <w:rFonts w:ascii="Times New Roman" w:eastAsia="Times New Roman"/>
          <w:sz w:val="24"/>
          <w:szCs w:val="24"/>
        </w:rPr>
        <w:t xml:space="preserve">Software </w:t>
      </w:r>
      <w:r>
        <w:rPr>
          <w:rFonts w:ascii="Times New Roman" w:eastAsia="Times New Roman"/>
          <w:spacing w:val="-6"/>
          <w:sz w:val="24"/>
          <w:szCs w:val="24"/>
        </w:rPr>
        <w:t>Engineer</w:t>
      </w:r>
      <w:r>
        <w:rPr>
          <w:rFonts w:ascii="Times New Roman" w:eastAsia="Times New Roman"/>
          <w:spacing w:val="59"/>
          <w:sz w:val="24"/>
          <w:szCs w:val="24"/>
        </w:rPr>
        <w:t xml:space="preserve"> </w:t>
      </w:r>
      <w:r>
        <w:rPr>
          <w:rFonts w:ascii="Times New Roman" w:eastAsia="Times New Roman"/>
          <w:spacing w:val="3"/>
          <w:sz w:val="24"/>
          <w:szCs w:val="24"/>
        </w:rPr>
        <w:t xml:space="preserve">in </w:t>
      </w:r>
      <w:r>
        <w:rPr>
          <w:rFonts w:ascii="Times New Roman" w:eastAsia="Times New Roman"/>
          <w:spacing w:val="-8"/>
          <w:sz w:val="24"/>
          <w:szCs w:val="24"/>
        </w:rPr>
        <w:t>Test</w:t>
      </w:r>
      <w:r>
        <w:rPr>
          <w:spacing w:val="-3"/>
          <w:sz w:val="24"/>
          <w:szCs w:val="24"/>
        </w:rPr>
        <w:t>，即软件测试开发工程师）这个角色，因为这是现代化的</w:t>
      </w:r>
      <w:r>
        <w:rPr>
          <w:rFonts w:ascii="Times New Roman" w:eastAsia="Times New Roman"/>
          <w:spacing w:val="-3"/>
          <w:sz w:val="24"/>
          <w:szCs w:val="24"/>
        </w:rPr>
        <w:t>Google</w:t>
      </w:r>
      <w:r>
        <w:rPr>
          <w:sz w:val="24"/>
          <w:szCs w:val="24"/>
        </w:rPr>
        <w:t>测试的起点。</w:t>
      </w:r>
      <w:r>
        <w:rPr>
          <w:rFonts w:ascii="Times New Roman" w:eastAsia="Times New Roman"/>
          <w:spacing w:val="-4"/>
          <w:sz w:val="24"/>
          <w:szCs w:val="24"/>
        </w:rPr>
        <w:t>SET</w:t>
      </w:r>
      <w:r>
        <w:rPr>
          <w:sz w:val="24"/>
          <w:szCs w:val="24"/>
        </w:rPr>
        <w:t>是技术测试人员，该章内容有适度的技术性，但</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3593"/>
        </w:tabs>
        <w:spacing w:before="34" w:line="300" w:lineRule="auto"/>
        <w:ind w:right="97"/>
        <w:rPr>
          <w:sz w:val="24"/>
          <w:szCs w:val="24"/>
        </w:rPr>
      </w:pPr>
      <w:r>
        <w:rPr>
          <w:sz w:val="24"/>
          <w:szCs w:val="24"/>
        </w:rPr>
        <w:t>抽象程度足够能让任何人理解其主要概念。之后的一章涵盖了另一个主要的测试角色</w:t>
      </w:r>
      <w:r>
        <w:rPr>
          <w:rFonts w:ascii="Times New Roman" w:hAnsi="Times New Roman" w:eastAsia="Times New Roman"/>
          <w:spacing w:val="-5"/>
          <w:sz w:val="24"/>
          <w:szCs w:val="24"/>
        </w:rPr>
        <w:t>——TE</w:t>
      </w:r>
      <w:r>
        <w:rPr>
          <w:spacing w:val="-5"/>
          <w:sz w:val="24"/>
          <w:szCs w:val="24"/>
        </w:rPr>
        <w:t>（</w:t>
      </w:r>
      <w:r>
        <w:rPr>
          <w:rFonts w:ascii="Times New Roman" w:hAnsi="Times New Roman" w:eastAsia="Times New Roman"/>
          <w:spacing w:val="-5"/>
          <w:sz w:val="24"/>
          <w:szCs w:val="24"/>
        </w:rPr>
        <w:t>Test</w:t>
      </w:r>
      <w:r>
        <w:rPr>
          <w:rFonts w:ascii="Times New Roman" w:hAnsi="Times New Roman" w:eastAsia="Times New Roman"/>
          <w:spacing w:val="-5"/>
          <w:sz w:val="24"/>
          <w:szCs w:val="24"/>
        </w:rPr>
        <w:tab/>
      </w:r>
      <w:r>
        <w:rPr>
          <w:rFonts w:ascii="Times New Roman" w:hAnsi="Times New Roman" w:eastAsia="Times New Roman"/>
          <w:spacing w:val="-6"/>
          <w:sz w:val="24"/>
          <w:szCs w:val="24"/>
        </w:rPr>
        <w:t>Engineer</w:t>
      </w:r>
      <w:r>
        <w:rPr>
          <w:spacing w:val="-6"/>
          <w:sz w:val="24"/>
          <w:szCs w:val="24"/>
        </w:rPr>
        <w:t xml:space="preserve">， </w:t>
      </w:r>
      <w:r>
        <w:rPr>
          <w:sz w:val="24"/>
          <w:szCs w:val="24"/>
        </w:rPr>
        <w:t>即测试工程师）。该章内容较多，因为</w:t>
      </w:r>
      <w:r>
        <w:rPr>
          <w:rFonts w:ascii="Times New Roman" w:hAnsi="Times New Roman" w:eastAsia="Times New Roman"/>
          <w:spacing w:val="-4"/>
          <w:sz w:val="24"/>
          <w:szCs w:val="24"/>
        </w:rPr>
        <w:t>TE</w:t>
      </w:r>
      <w:r>
        <w:rPr>
          <w:sz w:val="24"/>
          <w:szCs w:val="24"/>
        </w:rPr>
        <w:t>的工作非常宽泛</w:t>
      </w:r>
      <w:r>
        <w:rPr>
          <w:spacing w:val="-3"/>
          <w:sz w:val="24"/>
          <w:szCs w:val="24"/>
        </w:rPr>
        <w:t>，</w:t>
      </w:r>
      <w:r>
        <w:rPr>
          <w:rFonts w:ascii="Times New Roman" w:hAnsi="Times New Roman" w:eastAsia="Times New Roman"/>
          <w:spacing w:val="-3"/>
          <w:sz w:val="24"/>
          <w:szCs w:val="24"/>
        </w:rPr>
        <w:t>Google</w:t>
      </w:r>
      <w:r>
        <w:rPr>
          <w:sz w:val="24"/>
          <w:szCs w:val="24"/>
        </w:rPr>
        <w:t>的</w:t>
      </w:r>
      <w:r>
        <w:rPr>
          <w:rFonts w:ascii="Times New Roman" w:hAnsi="Times New Roman" w:eastAsia="Times New Roman"/>
          <w:sz w:val="24"/>
          <w:szCs w:val="24"/>
        </w:rPr>
        <w:t xml:space="preserve">TE </w:t>
      </w:r>
      <w:r>
        <w:rPr>
          <w:sz w:val="24"/>
          <w:szCs w:val="24"/>
        </w:rPr>
        <w:t>在产品生命周期中的职责很广。这个角色同样为许多传统的测试人员所熟知，我们猜测这会是读者最多的一 章，因为它的受众面最大。</w:t>
      </w:r>
    </w:p>
    <w:p>
      <w:pPr>
        <w:pStyle w:val="6"/>
        <w:spacing w:line="300" w:lineRule="auto"/>
        <w:ind w:right="142" w:firstLine="599"/>
        <w:jc w:val="both"/>
        <w:rPr>
          <w:sz w:val="24"/>
          <w:szCs w:val="24"/>
        </w:rPr>
      </w:pPr>
      <w:r>
        <w:rPr>
          <w:sz w:val="24"/>
          <w:szCs w:val="24"/>
        </w:rPr>
        <w:t>本书还讲述了测试管理，以及与</w:t>
      </w:r>
      <w:r>
        <w:rPr>
          <w:rFonts w:ascii="Times New Roman" w:eastAsia="Times New Roman"/>
          <w:sz w:val="24"/>
          <w:szCs w:val="24"/>
        </w:rPr>
        <w:t>Google</w:t>
      </w:r>
      <w:r>
        <w:rPr>
          <w:sz w:val="24"/>
          <w:szCs w:val="24"/>
        </w:rPr>
        <w:t>的测试历史或在主要产品上发挥过重要作用的人士的访谈。那些试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29"/>
        <w:rPr>
          <w:sz w:val="24"/>
          <w:szCs w:val="24"/>
        </w:rPr>
      </w:pPr>
      <w:r>
        <w:rPr>
          <w:sz w:val="24"/>
          <w:szCs w:val="24"/>
        </w:rPr>
        <w:t>图建立类似</w:t>
      </w:r>
      <w:r>
        <w:rPr>
          <w:rFonts w:ascii="Times New Roman" w:eastAsia="Times New Roman"/>
          <w:sz w:val="24"/>
          <w:szCs w:val="24"/>
        </w:rPr>
        <w:t>Google</w:t>
      </w:r>
      <w:r>
        <w:rPr>
          <w:sz w:val="24"/>
          <w:szCs w:val="24"/>
        </w:rPr>
        <w:t>的测试流程或团队的人，可能会对这些访谈感兴趣。</w:t>
      </w:r>
    </w:p>
    <w:p>
      <w:pPr>
        <w:pStyle w:val="6"/>
        <w:tabs>
          <w:tab w:val="left" w:pos="2289"/>
        </w:tabs>
        <w:spacing w:line="300" w:lineRule="auto"/>
        <w:ind w:right="98" w:firstLine="599"/>
        <w:rPr>
          <w:sz w:val="24"/>
          <w:szCs w:val="24"/>
        </w:rPr>
      </w:pPr>
      <w:r>
        <w:rPr>
          <w:sz w:val="24"/>
          <w:szCs w:val="24"/>
        </w:rPr>
        <w:t>任何一位读者都千万不要错过最后一章。</w:t>
      </w: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6"/>
          <w:sz w:val="24"/>
          <w:szCs w:val="24"/>
        </w:rPr>
        <w:t>Whittaker</w:t>
      </w:r>
      <w:r>
        <w:rPr>
          <w:sz w:val="24"/>
          <w:szCs w:val="24"/>
        </w:rPr>
        <w:t>介绍了他</w:t>
      </w:r>
      <w:r>
        <w:rPr>
          <w:spacing w:val="-13"/>
          <w:sz w:val="24"/>
          <w:szCs w:val="24"/>
        </w:rPr>
        <w:t>对</w:t>
      </w:r>
      <w:r>
        <w:rPr>
          <w:sz w:val="24"/>
          <w:szCs w:val="24"/>
        </w:rPr>
        <w:t>于</w:t>
      </w:r>
      <w:r>
        <w:rPr>
          <w:rFonts w:ascii="Times New Roman" w:eastAsia="Times New Roman"/>
          <w:spacing w:val="-3"/>
          <w:sz w:val="24"/>
          <w:szCs w:val="24"/>
        </w:rPr>
        <w:t>Google</w:t>
      </w:r>
      <w:r>
        <w:rPr>
          <w:sz w:val="24"/>
          <w:szCs w:val="24"/>
        </w:rPr>
        <w:t>测试如何继续演进的见解， 并对</w:t>
      </w:r>
      <w:r>
        <w:rPr>
          <w:rFonts w:ascii="Times New Roman" w:eastAsia="Times New Roman"/>
          <w:spacing w:val="-3"/>
          <w:sz w:val="24"/>
          <w:szCs w:val="24"/>
        </w:rPr>
        <w:t>Google</w:t>
      </w:r>
      <w:r>
        <w:rPr>
          <w:sz w:val="24"/>
          <w:szCs w:val="24"/>
        </w:rPr>
        <w:t>乃至整个业界的测试方向做了一些预言。我们相信很多读者会感受到其中的洞察力，甚至感到震 惊。</w:t>
      </w:r>
    </w:p>
    <w:p>
      <w:pPr>
        <w:spacing w:after="0" w:line="300" w:lineRule="auto"/>
        <w:rPr>
          <w:sz w:val="21"/>
          <w:szCs w:val="21"/>
        </w:rPr>
        <w:sectPr>
          <w:pgSz w:w="5050" w:h="6630"/>
          <w:pgMar w:top="60" w:right="0" w:bottom="360" w:left="0" w:header="0" w:footer="80" w:gutter="0"/>
          <w:pgNumType w:fmt="decimal"/>
          <w:cols w:space="720" w:num="1"/>
        </w:sectPr>
      </w:pPr>
    </w:p>
    <w:p>
      <w:pPr>
        <w:spacing w:before="19" w:line="336" w:lineRule="auto"/>
        <w:ind w:left="1292" w:right="195" w:hanging="1110"/>
        <w:jc w:val="left"/>
        <w:rPr>
          <w:sz w:val="52"/>
          <w:szCs w:val="21"/>
        </w:rPr>
      </w:pPr>
      <w:bookmarkStart w:id="203" w:name="第5章 Google软件测试改进"/>
      <w:bookmarkEnd w:id="203"/>
      <w:bookmarkStart w:id="204" w:name="_bookmark127"/>
      <w:bookmarkEnd w:id="204"/>
      <w:r>
        <w:rPr>
          <w:sz w:val="21"/>
          <w:szCs w:val="21"/>
        </w:rPr>
        <w:fldChar w:fldCharType="begin"/>
      </w:r>
      <w:r>
        <w:rPr>
          <w:sz w:val="21"/>
          <w:szCs w:val="21"/>
        </w:rPr>
        <w:instrText xml:space="preserve"> HYPERLINK \l "_bookmark10" </w:instrText>
      </w:r>
      <w:r>
        <w:rPr>
          <w:sz w:val="21"/>
          <w:szCs w:val="21"/>
        </w:rPr>
        <w:fldChar w:fldCharType="separate"/>
      </w:r>
      <w:r>
        <w:rPr>
          <w:color w:val="0000ED"/>
          <w:spacing w:val="15"/>
          <w:sz w:val="52"/>
          <w:szCs w:val="21"/>
          <w:u w:val="single" w:color="0000ED"/>
        </w:rPr>
        <w:t>第</w:t>
      </w:r>
      <w:r>
        <w:rPr>
          <w:rFonts w:ascii="Times New Roman" w:eastAsia="Times New Roman"/>
          <w:b/>
          <w:color w:val="0000ED"/>
          <w:sz w:val="52"/>
          <w:szCs w:val="21"/>
          <w:u w:val="single" w:color="0000ED"/>
        </w:rPr>
        <w:t>1</w:t>
      </w:r>
      <w:r>
        <w:rPr>
          <w:color w:val="0000ED"/>
          <w:spacing w:val="-67"/>
          <w:sz w:val="52"/>
          <w:szCs w:val="21"/>
          <w:u w:val="single" w:color="0000ED"/>
        </w:rPr>
        <w:t xml:space="preserve">章 </w:t>
      </w:r>
      <w:r>
        <w:rPr>
          <w:rFonts w:ascii="Times New Roman" w:eastAsia="Times New Roman"/>
          <w:b/>
          <w:color w:val="0000ED"/>
          <w:spacing w:val="-6"/>
          <w:sz w:val="52"/>
          <w:szCs w:val="21"/>
          <w:u w:val="single" w:color="0000ED"/>
        </w:rPr>
        <w:t>Google</w:t>
      </w:r>
      <w:r>
        <w:rPr>
          <w:color w:val="0000ED"/>
          <w:sz w:val="52"/>
          <w:szCs w:val="21"/>
          <w:u w:val="single" w:color="0000ED"/>
        </w:rPr>
        <w:t>软件</w:t>
      </w:r>
      <w:r>
        <w:rPr>
          <w:color w:val="0000ED"/>
          <w:spacing w:val="-580"/>
          <w:sz w:val="52"/>
          <w:szCs w:val="21"/>
          <w:u w:val="single" w:color="0000ED"/>
        </w:rPr>
        <w:t>测</w:t>
      </w:r>
      <w:r>
        <w:rPr>
          <w:color w:val="0000ED"/>
          <w:spacing w:val="10"/>
          <w:sz w:val="52"/>
          <w:szCs w:val="21"/>
          <w:u w:val="single" w:color="0000ED"/>
        </w:rPr>
        <w:t>试介绍</w:t>
      </w:r>
      <w:r>
        <w:rPr>
          <w:color w:val="0000ED"/>
          <w:spacing w:val="10"/>
          <w:sz w:val="52"/>
          <w:szCs w:val="21"/>
          <w:u w:val="single" w:color="0000ED"/>
        </w:rPr>
        <w:fldChar w:fldCharType="end"/>
      </w:r>
    </w:p>
    <w:p>
      <w:pPr>
        <w:pStyle w:val="6"/>
        <w:ind w:left="0"/>
        <w:rPr>
          <w:sz w:val="18"/>
          <w:szCs w:val="24"/>
        </w:rPr>
      </w:pPr>
    </w:p>
    <w:p>
      <w:pPr>
        <w:pStyle w:val="6"/>
        <w:spacing w:before="7"/>
        <w:ind w:left="0"/>
        <w:rPr>
          <w:sz w:val="11"/>
          <w:szCs w:val="24"/>
        </w:rPr>
      </w:pPr>
    </w:p>
    <w:p>
      <w:pPr>
        <w:pStyle w:val="6"/>
        <w:spacing w:before="58" w:line="300" w:lineRule="auto"/>
        <w:ind w:right="142" w:firstLine="599"/>
        <w:rPr>
          <w:rFonts w:ascii="Times New Roman" w:hAnsi="Times New Roman" w:eastAsia="Times New Roman"/>
          <w:sz w:val="24"/>
          <w:szCs w:val="24"/>
        </w:rPr>
      </w:pPr>
      <w:r>
        <w:rPr>
          <w:spacing w:val="-2"/>
          <w:sz w:val="24"/>
          <w:szCs w:val="24"/>
        </w:rPr>
        <w:t>在许多场合下，不管是在国外访问还是出席会议期间，我总是毫无例外地被问及一个问题。甚至是刚刚加</w:t>
      </w:r>
      <w:r>
        <w:rPr>
          <w:sz w:val="24"/>
          <w:szCs w:val="24"/>
        </w:rPr>
        <w:t>入公司的新员工也会问到同样的问 题：</w:t>
      </w:r>
      <w:r>
        <w:rPr>
          <w:rFonts w:ascii="Times New Roman" w:hAnsi="Times New Roman" w:eastAsia="Times New Roman"/>
          <w:sz w:val="24"/>
          <w:szCs w:val="24"/>
        </w:rPr>
        <w:t>“Google</w:t>
      </w:r>
      <w:r>
        <w:rPr>
          <w:sz w:val="24"/>
          <w:szCs w:val="24"/>
        </w:rPr>
        <w:t>是如何测试的？</w:t>
      </w:r>
      <w:r>
        <w:rPr>
          <w:rFonts w:ascii="Times New Roman" w:hAnsi="Times New Roman" w:eastAsia="Times New Roman"/>
          <w:sz w:val="24"/>
          <w:szCs w:val="24"/>
        </w:rPr>
        <w:t>”</w:t>
      </w:r>
    </w:p>
    <w:p>
      <w:pPr>
        <w:pStyle w:val="6"/>
        <w:spacing w:line="292" w:lineRule="auto"/>
        <w:ind w:right="142" w:firstLine="599"/>
        <w:rPr>
          <w:sz w:val="24"/>
          <w:szCs w:val="24"/>
        </w:rPr>
      </w:pPr>
      <w:r>
        <w:rPr>
          <w:sz w:val="24"/>
          <w:szCs w:val="24"/>
        </w:rPr>
        <w:t>虽然我已经不太确定曾经多少次回答过这个问题，以及给出了多少个</w:t>
      </w:r>
    </w:p>
    <w:p>
      <w:pPr>
        <w:spacing w:after="0" w:line="292" w:lineRule="auto"/>
        <w:rPr>
          <w:sz w:val="21"/>
          <w:szCs w:val="21"/>
        </w:rPr>
        <w:sectPr>
          <w:pgSz w:w="5050" w:h="6630"/>
          <w:pgMar w:top="200" w:right="0" w:bottom="360" w:left="0" w:header="0" w:footer="80" w:gutter="0"/>
          <w:pgNumType w:fmt="decimal"/>
          <w:cols w:space="720" w:num="1"/>
        </w:sectPr>
      </w:pPr>
    </w:p>
    <w:p>
      <w:pPr>
        <w:pStyle w:val="6"/>
        <w:spacing w:before="34" w:line="300" w:lineRule="auto"/>
        <w:ind w:right="97"/>
        <w:rPr>
          <w:sz w:val="24"/>
          <w:szCs w:val="24"/>
        </w:rPr>
      </w:pPr>
      <w:r>
        <w:rPr>
          <w:sz w:val="24"/>
          <w:szCs w:val="24"/>
        </w:rPr>
        <w:t>不同版本的答案，但可以确定的是， 随着我在</w:t>
      </w:r>
      <w:r>
        <w:rPr>
          <w:rFonts w:ascii="Times New Roman" w:eastAsia="Times New Roman"/>
          <w:spacing w:val="-3"/>
          <w:sz w:val="24"/>
          <w:szCs w:val="24"/>
        </w:rPr>
        <w:t>Google</w:t>
      </w:r>
      <w:r>
        <w:rPr>
          <w:sz w:val="24"/>
          <w:szCs w:val="24"/>
        </w:rPr>
        <w:t>工作的时间越来越 长，发现</w:t>
      </w:r>
      <w:r>
        <w:rPr>
          <w:rFonts w:ascii="Times New Roman" w:eastAsia="Times New Roman"/>
          <w:spacing w:val="-3"/>
          <w:sz w:val="24"/>
          <w:szCs w:val="24"/>
        </w:rPr>
        <w:t>Google</w:t>
      </w:r>
      <w:r>
        <w:rPr>
          <w:sz w:val="24"/>
          <w:szCs w:val="24"/>
        </w:rPr>
        <w:t>的各种测试实践的不同之处也越来越多，答案也一直在变化。这些测试实践总是浮现在脑海 里，并幻想着有朝一日能够将它们整理成书。直到有一天，</w:t>
      </w:r>
      <w:r>
        <w:rPr>
          <w:rFonts w:ascii="Times New Roman" w:eastAsia="Times New Roman"/>
          <w:sz w:val="24"/>
          <w:szCs w:val="24"/>
        </w:rPr>
        <w:t>Alberto</w:t>
      </w:r>
      <w:r>
        <w:rPr>
          <w:sz w:val="24"/>
          <w:szCs w:val="24"/>
        </w:rPr>
        <w:t>（译 注：</w:t>
      </w:r>
      <w:r>
        <w:rPr>
          <w:rFonts w:ascii="Times New Roman" w:eastAsia="Times New Roman"/>
          <w:sz w:val="24"/>
          <w:szCs w:val="24"/>
        </w:rPr>
        <w:t>Alberto</w:t>
      </w:r>
      <w:r>
        <w:rPr>
          <w:rFonts w:ascii="Times New Roman" w:eastAsia="Times New Roman"/>
          <w:spacing w:val="45"/>
          <w:sz w:val="24"/>
          <w:szCs w:val="24"/>
        </w:rPr>
        <w:t xml:space="preserve"> </w:t>
      </w:r>
      <w:r>
        <w:rPr>
          <w:rFonts w:ascii="Times New Roman" w:eastAsia="Times New Roman"/>
          <w:sz w:val="24"/>
          <w:szCs w:val="24"/>
        </w:rPr>
        <w:t>Savoia</w:t>
      </w:r>
      <w:r>
        <w:rPr>
          <w:sz w:val="24"/>
          <w:szCs w:val="24"/>
        </w:rPr>
        <w:t>，</w:t>
      </w:r>
      <w:r>
        <w:rPr>
          <w:rFonts w:ascii="Times New Roman" w:eastAsia="Times New Roman"/>
          <w:sz w:val="24"/>
          <w:szCs w:val="24"/>
        </w:rPr>
        <w:t>Google</w:t>
      </w:r>
      <w:r>
        <w:rPr>
          <w:sz w:val="24"/>
          <w:szCs w:val="24"/>
        </w:rPr>
        <w:t>的测试总监，详细介绍参见本书序言中的</w:t>
      </w:r>
      <w:r>
        <w:rPr>
          <w:rFonts w:ascii="Times New Roman" w:eastAsia="Times New Roman"/>
          <w:sz w:val="24"/>
          <w:szCs w:val="24"/>
        </w:rPr>
        <w:t>Alberto</w:t>
      </w:r>
      <w:r>
        <w:rPr>
          <w:sz w:val="24"/>
          <w:szCs w:val="24"/>
        </w:rPr>
        <w:t>部分），这个一贯认为所有测试相关的书籍都要为自己的存在找一个理由，否则就应该被扔掉做成纸尿</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裤的人，当他建议我应该写这样一本书的时候，我觉得时机已经成熟，是时候开始考虑写这样一本书了。</w:t>
      </w:r>
    </w:p>
    <w:p>
      <w:pPr>
        <w:pStyle w:val="6"/>
        <w:spacing w:line="297" w:lineRule="auto"/>
        <w:ind w:right="97" w:firstLine="599"/>
        <w:jc w:val="both"/>
        <w:rPr>
          <w:sz w:val="24"/>
          <w:szCs w:val="24"/>
        </w:rPr>
      </w:pPr>
      <w:r>
        <w:rPr>
          <w:sz w:val="24"/>
          <w:szCs w:val="24"/>
        </w:rPr>
        <w:t>然而，我依旧还在等待。第一， 我并非是写这样一本书的最佳人选。在</w:t>
      </w:r>
      <w:r>
        <w:rPr>
          <w:rFonts w:ascii="Times New Roman" w:eastAsia="Times New Roman"/>
          <w:spacing w:val="-3"/>
          <w:sz w:val="24"/>
          <w:szCs w:val="24"/>
        </w:rPr>
        <w:t>Google</w:t>
      </w:r>
      <w:r>
        <w:rPr>
          <w:spacing w:val="-2"/>
          <w:sz w:val="24"/>
          <w:szCs w:val="24"/>
        </w:rPr>
        <w:t>，有很多我的前辈，我想先把机会让给他们来写；第二，我只是</w:t>
      </w:r>
      <w:r>
        <w:rPr>
          <w:rFonts w:ascii="Times New Roman" w:eastAsia="Times New Roman"/>
          <w:spacing w:val="-7"/>
          <w:sz w:val="24"/>
          <w:szCs w:val="24"/>
        </w:rPr>
        <w:t>Chrome</w:t>
      </w:r>
      <w:r>
        <w:rPr>
          <w:sz w:val="24"/>
          <w:szCs w:val="24"/>
        </w:rPr>
        <w:t>和</w:t>
      </w:r>
      <w:r>
        <w:rPr>
          <w:rFonts w:ascii="Times New Roman" w:eastAsia="Times New Roman"/>
          <w:spacing w:val="-7"/>
          <w:sz w:val="24"/>
          <w:szCs w:val="24"/>
        </w:rPr>
        <w:t>Chrome</w:t>
      </w:r>
      <w:r>
        <w:rPr>
          <w:rFonts w:ascii="Times New Roman" w:eastAsia="Times New Roman"/>
          <w:spacing w:val="-3"/>
          <w:sz w:val="24"/>
          <w:szCs w:val="24"/>
        </w:rPr>
        <w:t xml:space="preserve">   </w:t>
      </w:r>
      <w:r>
        <w:rPr>
          <w:rFonts w:ascii="Times New Roman" w:eastAsia="Times New Roman"/>
          <w:spacing w:val="-5"/>
          <w:sz w:val="24"/>
          <w:szCs w:val="24"/>
        </w:rPr>
        <w:t>OS</w:t>
      </w:r>
      <w:r>
        <w:rPr>
          <w:spacing w:val="-2"/>
          <w:sz w:val="24"/>
          <w:szCs w:val="24"/>
        </w:rPr>
        <w:t>产品的测试总监</w:t>
      </w:r>
    </w:p>
    <w:p>
      <w:pPr>
        <w:pStyle w:val="6"/>
        <w:spacing w:before="11" w:line="300" w:lineRule="auto"/>
        <w:ind w:right="99"/>
        <w:jc w:val="both"/>
        <w:rPr>
          <w:sz w:val="24"/>
          <w:szCs w:val="24"/>
        </w:rPr>
      </w:pPr>
      <w:r>
        <w:rPr>
          <w:sz w:val="24"/>
          <w:szCs w:val="24"/>
        </w:rPr>
        <w:t>（现在这个职位被我之前的一个下属担任着），</w:t>
      </w:r>
      <w:r>
        <w:rPr>
          <w:spacing w:val="9"/>
          <w:sz w:val="24"/>
          <w:szCs w:val="24"/>
        </w:rPr>
        <w:t xml:space="preserve">我看到的也只是 </w:t>
      </w:r>
      <w:r>
        <w:rPr>
          <w:rFonts w:ascii="Times New Roman" w:eastAsia="Times New Roman"/>
          <w:spacing w:val="-6"/>
          <w:sz w:val="24"/>
          <w:szCs w:val="24"/>
        </w:rPr>
        <w:t xml:space="preserve">Google </w:t>
      </w:r>
      <w:r>
        <w:rPr>
          <w:sz w:val="24"/>
          <w:szCs w:val="24"/>
        </w:rPr>
        <w:t>所有测试实践中很小的一部分，我还需要去了解很多其他</w:t>
      </w:r>
      <w:r>
        <w:rPr>
          <w:rFonts w:ascii="Times New Roman" w:eastAsia="Times New Roman"/>
          <w:spacing w:val="-3"/>
          <w:sz w:val="24"/>
          <w:szCs w:val="24"/>
        </w:rPr>
        <w:t>Google</w:t>
      </w:r>
      <w:r>
        <w:rPr>
          <w:sz w:val="24"/>
          <w:szCs w:val="24"/>
        </w:rPr>
        <w:t>产品的测</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试方法。</w:t>
      </w:r>
    </w:p>
    <w:p>
      <w:pPr>
        <w:pStyle w:val="6"/>
        <w:spacing w:before="96" w:line="300" w:lineRule="auto"/>
        <w:ind w:right="97" w:firstLine="599"/>
        <w:rPr>
          <w:sz w:val="24"/>
          <w:szCs w:val="24"/>
        </w:rPr>
      </w:pPr>
      <w:r>
        <w:rPr>
          <w:spacing w:val="-36"/>
          <w:sz w:val="24"/>
          <w:szCs w:val="24"/>
        </w:rPr>
        <w:t xml:space="preserve">在 </w:t>
      </w:r>
      <w:r>
        <w:rPr>
          <w:rFonts w:ascii="Times New Roman" w:hAnsi="Times New Roman" w:eastAsia="Times New Roman"/>
          <w:spacing w:val="-3"/>
          <w:sz w:val="24"/>
          <w:szCs w:val="24"/>
        </w:rPr>
        <w:t>Google</w:t>
      </w:r>
      <w:r>
        <w:rPr>
          <w:spacing w:val="-4"/>
          <w:sz w:val="24"/>
          <w:szCs w:val="24"/>
        </w:rPr>
        <w:t>，软件测试团队归属于</w:t>
      </w:r>
      <w:r>
        <w:rPr>
          <w:sz w:val="24"/>
          <w:szCs w:val="24"/>
        </w:rPr>
        <w:t>一个被称为</w:t>
      </w:r>
      <w:r>
        <w:rPr>
          <w:rFonts w:ascii="Times New Roman" w:hAnsi="Times New Roman" w:eastAsia="Times New Roman"/>
          <w:sz w:val="24"/>
          <w:szCs w:val="24"/>
        </w:rPr>
        <w:t>“</w:t>
      </w:r>
      <w:r>
        <w:rPr>
          <w:sz w:val="24"/>
          <w:szCs w:val="24"/>
        </w:rPr>
        <w:t>工程生产力</w:t>
      </w:r>
      <w:r>
        <w:rPr>
          <w:rFonts w:ascii="Times New Roman" w:hAnsi="Times New Roman" w:eastAsia="Times New Roman"/>
          <w:sz w:val="24"/>
          <w:szCs w:val="24"/>
        </w:rPr>
        <w:t>”</w:t>
      </w:r>
      <w:r>
        <w:rPr>
          <w:sz w:val="24"/>
          <w:szCs w:val="24"/>
        </w:rPr>
        <w:t xml:space="preserve">（译注： </w:t>
      </w:r>
      <w:r>
        <w:rPr>
          <w:rFonts w:ascii="Times New Roman" w:hAnsi="Times New Roman" w:eastAsia="Times New Roman"/>
          <w:spacing w:val="-5"/>
          <w:sz w:val="24"/>
          <w:szCs w:val="24"/>
        </w:rPr>
        <w:t>Engineering</w:t>
      </w:r>
      <w:r>
        <w:rPr>
          <w:rFonts w:ascii="Times New Roman" w:hAnsi="Times New Roman" w:eastAsia="Times New Roman"/>
          <w:spacing w:val="33"/>
          <w:sz w:val="24"/>
          <w:szCs w:val="24"/>
        </w:rPr>
        <w:t xml:space="preserve"> </w:t>
      </w:r>
      <w:r>
        <w:rPr>
          <w:rFonts w:ascii="Times New Roman" w:hAnsi="Times New Roman" w:eastAsia="Times New Roman"/>
          <w:spacing w:val="-3"/>
          <w:sz w:val="24"/>
          <w:szCs w:val="24"/>
        </w:rPr>
        <w:t>Productivity</w:t>
      </w:r>
      <w:r>
        <w:rPr>
          <w:spacing w:val="-2"/>
          <w:sz w:val="24"/>
          <w:szCs w:val="24"/>
        </w:rPr>
        <w:t>，也译为工程效率或工程生产率）的中心组织部 门，这个部门的职责横跨开发测试人员使用工具的研发、产品发布和各种级别的测试，从单元级别的测试到探索性级别的测试。</w:t>
      </w:r>
      <w:r>
        <w:rPr>
          <w:rFonts w:ascii="Times New Roman" w:hAnsi="Times New Roman" w:eastAsia="Times New Roman"/>
          <w:spacing w:val="-3"/>
          <w:sz w:val="24"/>
          <w:szCs w:val="24"/>
        </w:rPr>
        <w:t>Google</w:t>
      </w:r>
      <w:r>
        <w:rPr>
          <w:sz w:val="24"/>
          <w:szCs w:val="24"/>
        </w:rPr>
        <w:t xml:space="preserve">拥有大量针对互联网产品的共享工具与测试基础框架，服务于包括搜索、广告、 </w:t>
      </w:r>
      <w:r>
        <w:rPr>
          <w:rFonts w:ascii="Times New Roman" w:hAnsi="Times New Roman" w:eastAsia="Times New Roman"/>
          <w:sz w:val="24"/>
          <w:szCs w:val="24"/>
        </w:rPr>
        <w:t>Apps</w:t>
      </w:r>
      <w:r>
        <w:rPr>
          <w:sz w:val="24"/>
          <w:szCs w:val="24"/>
        </w:rPr>
        <w:t>、</w:t>
      </w:r>
      <w:r>
        <w:rPr>
          <w:rFonts w:ascii="Times New Roman" w:hAnsi="Times New Roman" w:eastAsia="Times New Roman"/>
          <w:spacing w:val="-13"/>
          <w:sz w:val="24"/>
          <w:szCs w:val="24"/>
        </w:rPr>
        <w:t>YouTube</w:t>
      </w:r>
      <w:r>
        <w:rPr>
          <w:sz w:val="24"/>
          <w:szCs w:val="24"/>
        </w:rPr>
        <w:t>视频和其他我们在</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rPr>
          <w:sz w:val="24"/>
          <w:szCs w:val="24"/>
        </w:rPr>
      </w:pPr>
      <w:r>
        <w:rPr>
          <w:rFonts w:ascii="Times New Roman" w:eastAsia="Times New Roman"/>
          <w:spacing w:val="-15"/>
          <w:sz w:val="24"/>
          <w:szCs w:val="24"/>
        </w:rPr>
        <w:t>Web</w:t>
      </w:r>
      <w:r>
        <w:rPr>
          <w:sz w:val="24"/>
          <w:szCs w:val="24"/>
        </w:rPr>
        <w:t>上提供的产品。</w:t>
      </w:r>
      <w:r>
        <w:rPr>
          <w:rFonts w:ascii="Times New Roman" w:eastAsia="Times New Roman"/>
          <w:spacing w:val="-3"/>
          <w:sz w:val="24"/>
          <w:szCs w:val="24"/>
        </w:rPr>
        <w:t>Google</w:t>
      </w:r>
      <w:r>
        <w:rPr>
          <w:sz w:val="24"/>
          <w:szCs w:val="24"/>
        </w:rPr>
        <w:t>已经成功解决了许多有关速度和扩展性方面的问题，使得</w:t>
      </w:r>
      <w:r>
        <w:rPr>
          <w:rFonts w:ascii="Times New Roman" w:eastAsia="Times New Roman"/>
          <w:spacing w:val="-3"/>
          <w:sz w:val="24"/>
          <w:szCs w:val="24"/>
        </w:rPr>
        <w:t>Google</w:t>
      </w:r>
      <w:r>
        <w:rPr>
          <w:sz w:val="24"/>
          <w:szCs w:val="24"/>
        </w:rPr>
        <w:t>作为一个大公司， 却依然能以创业公司的速度来发布产品。正如</w:t>
      </w:r>
      <w:r>
        <w:rPr>
          <w:rFonts w:ascii="Times New Roman" w:eastAsia="Times New Roman"/>
          <w:sz w:val="24"/>
          <w:szCs w:val="24"/>
        </w:rPr>
        <w:t>Patrick</w:t>
      </w:r>
      <w:r>
        <w:rPr>
          <w:rFonts w:ascii="Times New Roman" w:eastAsia="Times New Roman"/>
          <w:spacing w:val="61"/>
          <w:sz w:val="24"/>
          <w:szCs w:val="24"/>
        </w:rPr>
        <w:t xml:space="preserve"> </w:t>
      </w:r>
      <w:r>
        <w:rPr>
          <w:rFonts w:ascii="Times New Roman" w:eastAsia="Times New Roman"/>
          <w:sz w:val="24"/>
          <w:szCs w:val="24"/>
        </w:rPr>
        <w:t>Copeland</w:t>
      </w:r>
      <w:r>
        <w:rPr>
          <w:sz w:val="24"/>
          <w:szCs w:val="24"/>
        </w:rPr>
        <w:t xml:space="preserve">在本书的序言中所说的那样，拥有如此的魔力， </w:t>
      </w:r>
      <w:r>
        <w:rPr>
          <w:rFonts w:ascii="Times New Roman" w:eastAsia="Times New Roman"/>
          <w:spacing w:val="-3"/>
          <w:sz w:val="24"/>
          <w:szCs w:val="24"/>
        </w:rPr>
        <w:t>Google</w:t>
      </w:r>
      <w:r>
        <w:rPr>
          <w:sz w:val="24"/>
          <w:szCs w:val="24"/>
        </w:rPr>
        <w:t>的测试团队功不可没。</w:t>
      </w:r>
    </w:p>
    <w:p>
      <w:pPr>
        <w:pStyle w:val="6"/>
        <w:spacing w:line="379" w:lineRule="exact"/>
        <w:ind w:left="699"/>
        <w:rPr>
          <w:sz w:val="24"/>
          <w:szCs w:val="24"/>
        </w:rPr>
      </w:pPr>
      <w:r>
        <w:rPr>
          <w:sz w:val="24"/>
          <w:szCs w:val="24"/>
        </w:rPr>
        <w:t>注意</w:t>
      </w:r>
    </w:p>
    <w:p>
      <w:pPr>
        <w:pStyle w:val="6"/>
        <w:spacing w:before="96" w:line="300" w:lineRule="auto"/>
        <w:ind w:right="97" w:firstLine="599"/>
        <w:jc w:val="both"/>
        <w:rPr>
          <w:sz w:val="24"/>
          <w:szCs w:val="24"/>
        </w:rPr>
      </w:pPr>
      <w:r>
        <w:rPr>
          <w:spacing w:val="-36"/>
          <w:sz w:val="24"/>
          <w:szCs w:val="24"/>
        </w:rPr>
        <w:t xml:space="preserve">在 </w:t>
      </w:r>
      <w:r>
        <w:rPr>
          <w:rFonts w:ascii="Times New Roman" w:eastAsia="Times New Roman"/>
          <w:spacing w:val="-3"/>
          <w:sz w:val="24"/>
          <w:szCs w:val="24"/>
        </w:rPr>
        <w:t>Google</w:t>
      </w:r>
      <w:r>
        <w:rPr>
          <w:spacing w:val="-4"/>
          <w:sz w:val="24"/>
          <w:szCs w:val="24"/>
        </w:rPr>
        <w:t>，软件测试团队归属于</w:t>
      </w:r>
      <w:r>
        <w:rPr>
          <w:sz w:val="24"/>
          <w:szCs w:val="24"/>
        </w:rPr>
        <w:t>一个被称为工程生产力部门的中心组织的部门。</w:t>
      </w:r>
    </w:p>
    <w:p>
      <w:pPr>
        <w:pStyle w:val="6"/>
        <w:tabs>
          <w:tab w:val="left" w:pos="1869"/>
        </w:tabs>
        <w:spacing w:line="382" w:lineRule="exact"/>
        <w:ind w:left="6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在</w:t>
      </w:r>
      <w:r>
        <w:rPr>
          <w:rFonts w:ascii="Times New Roman" w:eastAsia="Times New Roman"/>
          <w:sz w:val="24"/>
          <w:szCs w:val="24"/>
        </w:rPr>
        <w:t>2010</w:t>
      </w:r>
      <w:r>
        <w:rPr>
          <w:sz w:val="24"/>
          <w:szCs w:val="24"/>
        </w:rPr>
        <w:t>年</w:t>
      </w:r>
      <w:r>
        <w:rPr>
          <w:rFonts w:ascii="Times New Roman" w:eastAsia="Times New Roman"/>
          <w:sz w:val="24"/>
          <w:szCs w:val="24"/>
        </w:rPr>
        <w:t>12</w:t>
      </w:r>
      <w:r>
        <w:rPr>
          <w:sz w:val="24"/>
          <w:szCs w:val="24"/>
        </w:rPr>
        <w:t>月发布以</w:t>
      </w:r>
    </w:p>
    <w:p>
      <w:pPr>
        <w:spacing w:after="0" w:line="382" w:lineRule="exact"/>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后，我把团队顺利地交接给我的一个直接汇报者，然后开始把自己的工作重点慢慢转移到其他产品上。在这本书刚开始准备的阶段，我使用博客的方式做了一些尝试，发布了第一</w:t>
      </w:r>
    </w:p>
    <w:p>
      <w:pPr>
        <w:pStyle w:val="6"/>
        <w:spacing w:line="380" w:lineRule="exact"/>
        <w:rPr>
          <w:sz w:val="24"/>
          <w:szCs w:val="24"/>
        </w:rPr>
      </w:pPr>
      <w:r>
        <w:rPr>
          <w:sz w:val="24"/>
          <w:szCs w:val="24"/>
        </w:rPr>
        <w:t>篇</w:t>
      </w:r>
      <w:r>
        <w:rPr>
          <w:rFonts w:ascii="Times New Roman" w:hAnsi="Times New Roman" w:eastAsia="Times New Roman"/>
          <w:sz w:val="24"/>
          <w:szCs w:val="24"/>
        </w:rPr>
        <w:t>“Google</w:t>
      </w:r>
      <w:r>
        <w:rPr>
          <w:sz w:val="24"/>
          <w:szCs w:val="24"/>
        </w:rPr>
        <w:t>是如何测试的</w:t>
      </w:r>
      <w:r>
        <w:rPr>
          <w:rFonts w:ascii="Times New Roman" w:hAnsi="Times New Roman" w:eastAsia="Times New Roman"/>
          <w:sz w:val="24"/>
          <w:szCs w:val="24"/>
        </w:rPr>
        <w:t>”</w:t>
      </w:r>
      <w:r>
        <w:rPr>
          <w:sz w:val="24"/>
          <w:szCs w:val="24"/>
        </w:rPr>
        <w:t>的系列文章</w:t>
      </w:r>
    </w:p>
    <w:p>
      <w:pPr>
        <w:pStyle w:val="6"/>
        <w:spacing w:before="102" w:line="307" w:lineRule="auto"/>
        <w:ind w:right="97"/>
        <w:rPr>
          <w:sz w:val="24"/>
          <w:szCs w:val="24"/>
        </w:rPr>
      </w:pPr>
      <w:r>
        <w:rPr>
          <w:sz w:val="24"/>
          <w:szCs w:val="24"/>
        </w:rPr>
        <w:t>（注：参见</w:t>
      </w:r>
      <w:r>
        <w:rPr>
          <w:sz w:val="24"/>
          <w:szCs w:val="24"/>
        </w:rPr>
        <w:fldChar w:fldCharType="begin"/>
      </w:r>
      <w:r>
        <w:rPr>
          <w:sz w:val="24"/>
          <w:szCs w:val="24"/>
        </w:rPr>
        <w:instrText xml:space="preserve"> HYPERLINK "http://googletesting.blogspot.com/2011/0" \h </w:instrText>
      </w:r>
      <w:r>
        <w:rPr>
          <w:sz w:val="24"/>
          <w:szCs w:val="24"/>
        </w:rPr>
        <w:fldChar w:fldCharType="separate"/>
      </w:r>
      <w:r>
        <w:rPr>
          <w:rFonts w:ascii="Times New Roman" w:eastAsia="Times New Roman"/>
          <w:spacing w:val="-3"/>
          <w:sz w:val="24"/>
          <w:szCs w:val="24"/>
        </w:rPr>
        <w:t>http://googletesting.blogspot.com/2011/0</w:t>
      </w:r>
      <w:r>
        <w:rPr>
          <w:rFonts w:ascii="Times New Roman" w:eastAsia="Times New Roman"/>
          <w:spacing w:val="-3"/>
          <w:sz w:val="24"/>
          <w:szCs w:val="24"/>
        </w:rPr>
        <w:fldChar w:fldCharType="end"/>
      </w:r>
      <w:r>
        <w:rPr>
          <w:rFonts w:ascii="Times New Roman" w:eastAsia="Times New Roman"/>
          <w:spacing w:val="-3"/>
          <w:sz w:val="24"/>
          <w:szCs w:val="24"/>
        </w:rPr>
        <w:t xml:space="preserve"> google-tests-software.html</w:t>
      </w:r>
      <w:r>
        <w:rPr>
          <w:spacing w:val="-3"/>
          <w:sz w:val="24"/>
          <w:szCs w:val="24"/>
        </w:rPr>
        <w:t>）</w:t>
      </w:r>
      <w:r>
        <w:rPr>
          <w:sz w:val="24"/>
          <w:szCs w:val="24"/>
        </w:rPr>
        <w:t>。</w:t>
      </w:r>
      <w:r>
        <w:rPr>
          <w:rFonts w:ascii="Times New Roman" w:eastAsia="Times New Roman"/>
          <w:sz w:val="24"/>
          <w:szCs w:val="24"/>
        </w:rPr>
        <w:t>6</w:t>
      </w:r>
      <w:r>
        <w:rPr>
          <w:sz w:val="24"/>
          <w:szCs w:val="24"/>
        </w:rPr>
        <w:t>个月之后，本书终于完成，希望没有拖太长</w:t>
      </w:r>
      <w:r>
        <w:rPr>
          <w:w w:val="95"/>
          <w:sz w:val="24"/>
          <w:szCs w:val="24"/>
        </w:rPr>
        <w:t>的时间。在这六个月的时间里，我了</w:t>
      </w:r>
    </w:p>
    <w:p>
      <w:pPr>
        <w:pStyle w:val="6"/>
        <w:spacing w:line="366" w:lineRule="exact"/>
        <w:rPr>
          <w:sz w:val="24"/>
          <w:szCs w:val="24"/>
        </w:rPr>
      </w:pPr>
      <w:r>
        <w:rPr>
          <w:sz w:val="24"/>
          <w:szCs w:val="24"/>
        </w:rPr>
        <w:t>解到的</w:t>
      </w:r>
      <w:r>
        <w:rPr>
          <w:rFonts w:ascii="Times New Roman" w:eastAsia="Times New Roman"/>
          <w:spacing w:val="-3"/>
          <w:sz w:val="24"/>
          <w:szCs w:val="24"/>
        </w:rPr>
        <w:t>Google</w:t>
      </w:r>
      <w:r>
        <w:rPr>
          <w:sz w:val="24"/>
          <w:szCs w:val="24"/>
        </w:rPr>
        <w:t>测试实践比我过去两年</w:t>
      </w:r>
    </w:p>
    <w:p>
      <w:pPr>
        <w:spacing w:after="0" w:line="366"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172"/>
        <w:jc w:val="both"/>
        <w:rPr>
          <w:sz w:val="24"/>
          <w:szCs w:val="24"/>
        </w:rPr>
      </w:pPr>
      <w:r>
        <w:rPr>
          <w:sz w:val="24"/>
          <w:szCs w:val="24"/>
        </w:rPr>
        <w:t>在</w:t>
      </w:r>
      <w:r>
        <w:rPr>
          <w:rFonts w:ascii="Times New Roman" w:eastAsia="Times New Roman"/>
          <w:spacing w:val="-3"/>
          <w:sz w:val="24"/>
          <w:szCs w:val="24"/>
        </w:rPr>
        <w:t>Google</w:t>
      </w:r>
      <w:r>
        <w:rPr>
          <w:spacing w:val="-2"/>
          <w:sz w:val="24"/>
          <w:szCs w:val="24"/>
        </w:rPr>
        <w:t>学到的都要多。现在有了这</w:t>
      </w:r>
      <w:r>
        <w:rPr>
          <w:spacing w:val="-1"/>
          <w:sz w:val="24"/>
          <w:szCs w:val="24"/>
        </w:rPr>
        <w:t>本书，</w:t>
      </w:r>
      <w:r>
        <w:rPr>
          <w:rFonts w:ascii="Times New Roman" w:eastAsia="Times New Roman"/>
          <w:spacing w:val="-3"/>
          <w:sz w:val="24"/>
          <w:szCs w:val="24"/>
        </w:rPr>
        <w:t>Google</w:t>
      </w:r>
      <w:r>
        <w:rPr>
          <w:spacing w:val="-2"/>
          <w:sz w:val="24"/>
          <w:szCs w:val="24"/>
        </w:rPr>
        <w:t>的新员工们也可以通过</w:t>
      </w:r>
      <w:r>
        <w:rPr>
          <w:sz w:val="24"/>
          <w:szCs w:val="24"/>
        </w:rPr>
        <w:t>阅读此书来熟悉</w:t>
      </w:r>
      <w:r>
        <w:rPr>
          <w:rFonts w:ascii="Times New Roman" w:eastAsia="Times New Roman"/>
          <w:spacing w:val="-3"/>
          <w:sz w:val="24"/>
          <w:szCs w:val="24"/>
        </w:rPr>
        <w:t>Google</w:t>
      </w:r>
      <w:r>
        <w:rPr>
          <w:sz w:val="24"/>
          <w:szCs w:val="24"/>
        </w:rPr>
        <w:t>的环境。</w:t>
      </w:r>
    </w:p>
    <w:p>
      <w:pPr>
        <w:pStyle w:val="6"/>
        <w:tabs>
          <w:tab w:val="left" w:pos="1741"/>
          <w:tab w:val="left" w:pos="2124"/>
          <w:tab w:val="left" w:pos="3983"/>
          <w:tab w:val="left" w:pos="4568"/>
        </w:tabs>
        <w:spacing w:line="300" w:lineRule="auto"/>
        <w:ind w:right="97" w:firstLine="599"/>
        <w:rPr>
          <w:rFonts w:ascii="Times New Roman" w:eastAsia="Times New Roman"/>
          <w:sz w:val="24"/>
          <w:szCs w:val="24"/>
        </w:rPr>
      </w:pPr>
      <w:r>
        <w:rPr>
          <w:sz w:val="24"/>
          <w:szCs w:val="24"/>
        </w:rPr>
        <w:t>这并不是第一本介绍关于大公司是如何做测试的书籍。当我还在</w:t>
      </w:r>
      <w:r>
        <w:rPr>
          <w:rFonts w:ascii="Times New Roman" w:eastAsia="Times New Roman"/>
          <w:sz w:val="24"/>
          <w:szCs w:val="24"/>
        </w:rPr>
        <w:t>Microsoft</w:t>
      </w:r>
      <w:r>
        <w:rPr>
          <w:rFonts w:ascii="Times New Roman" w:eastAsia="Times New Roman"/>
          <w:sz w:val="24"/>
          <w:szCs w:val="24"/>
        </w:rPr>
        <w:tab/>
      </w:r>
      <w:r>
        <w:rPr>
          <w:sz w:val="24"/>
          <w:szCs w:val="24"/>
        </w:rPr>
        <w:t>的时候，</w:t>
      </w:r>
      <w:r>
        <w:rPr>
          <w:rFonts w:ascii="Times New Roman" w:eastAsia="Times New Roman"/>
          <w:sz w:val="24"/>
          <w:szCs w:val="24"/>
        </w:rPr>
        <w:t>Alan</w:t>
      </w:r>
      <w:r>
        <w:rPr>
          <w:rFonts w:ascii="Times New Roman" w:eastAsia="Times New Roman"/>
          <w:sz w:val="24"/>
          <w:szCs w:val="24"/>
        </w:rPr>
        <w:tab/>
      </w:r>
      <w:r>
        <w:rPr>
          <w:rFonts w:ascii="Times New Roman" w:eastAsia="Times New Roman"/>
          <w:spacing w:val="-5"/>
          <w:sz w:val="24"/>
          <w:szCs w:val="24"/>
        </w:rPr>
        <w:t xml:space="preserve">Page,BJ </w:t>
      </w:r>
      <w:r>
        <w:rPr>
          <w:rFonts w:ascii="Times New Roman" w:eastAsia="Times New Roman"/>
          <w:sz w:val="24"/>
          <w:szCs w:val="24"/>
        </w:rPr>
        <w:t>Rollison</w:t>
      </w:r>
      <w:r>
        <w:rPr>
          <w:sz w:val="24"/>
          <w:szCs w:val="24"/>
        </w:rPr>
        <w:t>和</w:t>
      </w:r>
      <w:r>
        <w:rPr>
          <w:rFonts w:ascii="Times New Roman" w:eastAsia="Times New Roman"/>
          <w:sz w:val="24"/>
          <w:szCs w:val="24"/>
        </w:rPr>
        <w:t>Ken</w:t>
      </w:r>
      <w:r>
        <w:rPr>
          <w:rFonts w:ascii="Times New Roman" w:eastAsia="Times New Roman"/>
          <w:sz w:val="24"/>
          <w:szCs w:val="24"/>
        </w:rPr>
        <w:tab/>
      </w:r>
      <w:r>
        <w:rPr>
          <w:rFonts w:ascii="Times New Roman" w:eastAsia="Times New Roman"/>
          <w:spacing w:val="-6"/>
          <w:sz w:val="24"/>
          <w:szCs w:val="24"/>
        </w:rPr>
        <w:t>Johnston</w:t>
      </w:r>
      <w:r>
        <w:rPr>
          <w:sz w:val="24"/>
          <w:szCs w:val="24"/>
        </w:rPr>
        <w:t>合著了《微</w:t>
      </w:r>
      <w:r>
        <w:rPr>
          <w:spacing w:val="-16"/>
          <w:sz w:val="24"/>
          <w:szCs w:val="24"/>
        </w:rPr>
        <w:t>软</w:t>
      </w:r>
      <w:r>
        <w:rPr>
          <w:sz w:val="24"/>
          <w:szCs w:val="24"/>
        </w:rPr>
        <w:t>的软件测试之道》（译注：</w:t>
      </w:r>
      <w:r>
        <w:rPr>
          <w:rFonts w:ascii="Times New Roman" w:eastAsia="Times New Roman"/>
          <w:sz w:val="24"/>
          <w:szCs w:val="24"/>
        </w:rPr>
        <w:t>How</w:t>
      </w:r>
      <w:r>
        <w:rPr>
          <w:rFonts w:ascii="Times New Roman" w:eastAsia="Times New Roman"/>
          <w:sz w:val="24"/>
          <w:szCs w:val="24"/>
        </w:rPr>
        <w:tab/>
      </w:r>
      <w:r>
        <w:rPr>
          <w:rFonts w:ascii="Times New Roman" w:eastAsia="Times New Roman"/>
          <w:spacing w:val="-29"/>
          <w:sz w:val="24"/>
          <w:szCs w:val="24"/>
        </w:rPr>
        <w:t xml:space="preserve">We </w:t>
      </w:r>
      <w:r>
        <w:rPr>
          <w:rFonts w:ascii="Times New Roman" w:eastAsia="Times New Roman"/>
          <w:spacing w:val="-8"/>
          <w:sz w:val="24"/>
          <w:szCs w:val="24"/>
        </w:rPr>
        <w:t>Test</w:t>
      </w:r>
      <w:r>
        <w:rPr>
          <w:rFonts w:ascii="Times New Roman" w:eastAsia="Times New Roman"/>
          <w:spacing w:val="44"/>
          <w:sz w:val="24"/>
          <w:szCs w:val="24"/>
        </w:rPr>
        <w:t xml:space="preserve"> </w:t>
      </w:r>
      <w:r>
        <w:rPr>
          <w:rFonts w:ascii="Times New Roman" w:eastAsia="Times New Roman"/>
          <w:sz w:val="24"/>
          <w:szCs w:val="24"/>
        </w:rPr>
        <w:t>Software</w:t>
      </w:r>
      <w:r>
        <w:rPr>
          <w:rFonts w:ascii="Times New Roman" w:eastAsia="Times New Roman"/>
          <w:spacing w:val="54"/>
          <w:sz w:val="24"/>
          <w:szCs w:val="24"/>
        </w:rPr>
        <w:t xml:space="preserve"> </w:t>
      </w:r>
      <w:r>
        <w:rPr>
          <w:rFonts w:ascii="Times New Roman" w:eastAsia="Times New Roman"/>
          <w:sz w:val="24"/>
          <w:szCs w:val="24"/>
        </w:rPr>
        <w:t>at</w:t>
      </w:r>
      <w:r>
        <w:rPr>
          <w:rFonts w:ascii="Times New Roman" w:eastAsia="Times New Roman"/>
          <w:spacing w:val="44"/>
          <w:sz w:val="24"/>
          <w:szCs w:val="24"/>
        </w:rPr>
        <w:t xml:space="preserve"> </w:t>
      </w:r>
      <w:r>
        <w:rPr>
          <w:rFonts w:ascii="Times New Roman" w:eastAsia="Times New Roman"/>
          <w:sz w:val="24"/>
          <w:szCs w:val="24"/>
        </w:rPr>
        <w:t>Microsoft</w:t>
      </w:r>
      <w:r>
        <w:rPr>
          <w:sz w:val="24"/>
          <w:szCs w:val="24"/>
        </w:rPr>
        <w:t>），我当时亲身经历了他们书中写的许多事情。</w:t>
      </w:r>
      <w:r>
        <w:rPr>
          <w:rFonts w:ascii="Times New Roman" w:eastAsia="Times New Roman"/>
          <w:sz w:val="24"/>
          <w:szCs w:val="24"/>
        </w:rPr>
        <w:t>Microsoft</w:t>
      </w:r>
      <w:r>
        <w:rPr>
          <w:sz w:val="24"/>
          <w:szCs w:val="24"/>
        </w:rPr>
        <w:t>在测试领域独步全球，也是一个测试精英云集的圣地。</w:t>
      </w:r>
      <w:r>
        <w:rPr>
          <w:rFonts w:ascii="Times New Roman" w:eastAsia="Times New Roman"/>
          <w:sz w:val="24"/>
          <w:szCs w:val="24"/>
        </w:rPr>
        <w:t>Microsoft</w:t>
      </w:r>
    </w:p>
    <w:p>
      <w:pPr>
        <w:spacing w:after="0" w:line="300" w:lineRule="auto"/>
        <w:rPr>
          <w:rFonts w:ascii="Times New Roman" w:eastAsia="Times New Roman"/>
          <w:sz w:val="21"/>
          <w:szCs w:val="21"/>
        </w:rPr>
        <w:sectPr>
          <w:pgSz w:w="5050" w:h="6630"/>
          <w:pgMar w:top="60" w:right="0" w:bottom="360" w:left="0" w:header="0" w:footer="80" w:gutter="0"/>
          <w:pgNumType w:fmt="decimal"/>
          <w:cols w:space="720" w:num="1"/>
        </w:sectPr>
      </w:pPr>
    </w:p>
    <w:p>
      <w:pPr>
        <w:pStyle w:val="6"/>
        <w:spacing w:before="34" w:line="300" w:lineRule="auto"/>
        <w:ind w:right="97"/>
        <w:rPr>
          <w:sz w:val="24"/>
          <w:szCs w:val="24"/>
        </w:rPr>
      </w:pPr>
      <w:r>
        <w:rPr>
          <w:sz w:val="24"/>
          <w:szCs w:val="24"/>
        </w:rPr>
        <w:t>的测试工程师在各种技术大会中也是广受欢迎的演讲嘉宾。</w:t>
      </w:r>
      <w:r>
        <w:rPr>
          <w:rFonts w:ascii="Times New Roman" w:hAnsi="Times New Roman" w:eastAsia="Times New Roman"/>
          <w:sz w:val="24"/>
          <w:szCs w:val="24"/>
        </w:rPr>
        <w:t>Microsoft</w:t>
      </w:r>
      <w:r>
        <w:rPr>
          <w:sz w:val="24"/>
          <w:szCs w:val="24"/>
        </w:rPr>
        <w:t>的第一任测试总监</w:t>
      </w:r>
      <w:r>
        <w:rPr>
          <w:rFonts w:ascii="Times New Roman" w:hAnsi="Times New Roman" w:eastAsia="Times New Roman"/>
          <w:spacing w:val="-3"/>
          <w:sz w:val="24"/>
          <w:szCs w:val="24"/>
        </w:rPr>
        <w:t>——Roger</w:t>
      </w:r>
      <w:r>
        <w:rPr>
          <w:rFonts w:ascii="Times New Roman" w:hAnsi="Times New Roman" w:eastAsia="Times New Roman"/>
          <w:spacing w:val="39"/>
          <w:sz w:val="24"/>
          <w:szCs w:val="24"/>
        </w:rPr>
        <w:t xml:space="preserve"> </w:t>
      </w:r>
      <w:r>
        <w:rPr>
          <w:rFonts w:ascii="Times New Roman" w:hAnsi="Times New Roman" w:eastAsia="Times New Roman"/>
          <w:spacing w:val="-7"/>
          <w:sz w:val="24"/>
          <w:szCs w:val="24"/>
        </w:rPr>
        <w:t>Sherman</w:t>
      </w:r>
      <w:r>
        <w:rPr>
          <w:spacing w:val="-10"/>
          <w:sz w:val="24"/>
          <w:szCs w:val="24"/>
        </w:rPr>
        <w:t>，吸</w:t>
      </w:r>
      <w:r>
        <w:rPr>
          <w:sz w:val="24"/>
          <w:szCs w:val="24"/>
        </w:rPr>
        <w:t>引了来自全球的测试精英加入华盛顿的雷德蒙德（译注：微软总部所在 地）。那是一个软件测试的黄金时 代。</w:t>
      </w:r>
    </w:p>
    <w:p>
      <w:pPr>
        <w:pStyle w:val="6"/>
        <w:spacing w:line="300" w:lineRule="auto"/>
        <w:ind w:right="129" w:firstLine="599"/>
        <w:rPr>
          <w:sz w:val="24"/>
          <w:szCs w:val="24"/>
        </w:rPr>
      </w:pPr>
      <w:r>
        <w:rPr>
          <w:sz w:val="24"/>
          <w:szCs w:val="24"/>
        </w:rPr>
        <w:t>因此，</w:t>
      </w:r>
      <w:r>
        <w:rPr>
          <w:rFonts w:ascii="Times New Roman" w:eastAsia="Times New Roman"/>
          <w:sz w:val="24"/>
          <w:szCs w:val="24"/>
        </w:rPr>
        <w:t>Microsoft</w:t>
      </w:r>
      <w:r>
        <w:rPr>
          <w:sz w:val="24"/>
          <w:szCs w:val="24"/>
        </w:rPr>
        <w:t>写了这样一本书来记录其发生的一切。</w:t>
      </w:r>
    </w:p>
    <w:p>
      <w:pPr>
        <w:pStyle w:val="6"/>
        <w:spacing w:line="300" w:lineRule="auto"/>
        <w:ind w:right="142" w:firstLine="599"/>
        <w:jc w:val="both"/>
        <w:rPr>
          <w:sz w:val="24"/>
          <w:szCs w:val="24"/>
        </w:rPr>
      </w:pPr>
      <w:r>
        <w:rPr>
          <w:sz w:val="24"/>
          <w:szCs w:val="24"/>
        </w:rPr>
        <w:t>我没能赶上参与《微软的软件测试之道》的编写，但是在</w:t>
      </w:r>
      <w:r>
        <w:rPr>
          <w:rFonts w:ascii="Times New Roman" w:eastAsia="Times New Roman"/>
          <w:sz w:val="24"/>
          <w:szCs w:val="24"/>
        </w:rPr>
        <w:t>Google</w:t>
      </w:r>
      <w:r>
        <w:rPr>
          <w:sz w:val="24"/>
          <w:szCs w:val="24"/>
        </w:rPr>
        <w:t>却有幸得到这样的机会。我来</w:t>
      </w:r>
      <w:r>
        <w:rPr>
          <w:rFonts w:ascii="Times New Roman" w:eastAsia="Times New Roman"/>
          <w:sz w:val="24"/>
          <w:szCs w:val="24"/>
        </w:rPr>
        <w:t>Google</w:t>
      </w:r>
      <w:r>
        <w:rPr>
          <w:sz w:val="24"/>
          <w:szCs w:val="24"/>
        </w:rPr>
        <w:t>的时</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2566"/>
          <w:tab w:val="left" w:pos="3578"/>
        </w:tabs>
        <w:spacing w:before="34" w:line="300" w:lineRule="auto"/>
        <w:ind w:right="82"/>
        <w:rPr>
          <w:sz w:val="24"/>
          <w:szCs w:val="24"/>
        </w:rPr>
      </w:pPr>
      <w:r>
        <w:rPr>
          <w:sz w:val="24"/>
          <w:szCs w:val="24"/>
        </w:rPr>
        <w:t>候，其测试正处于一个蓬勃发展的上升期。工程生产力团队的员工数量正以火箭喷发般的速度增长，从几百人迅猛发展到今天的</w:t>
      </w:r>
      <w:r>
        <w:rPr>
          <w:rFonts w:ascii="Times New Roman" w:eastAsia="Times New Roman"/>
          <w:sz w:val="24"/>
          <w:szCs w:val="24"/>
        </w:rPr>
        <w:t>1200</w:t>
      </w:r>
      <w:r>
        <w:rPr>
          <w:sz w:val="24"/>
          <w:szCs w:val="24"/>
        </w:rPr>
        <w:t>人。正如</w:t>
      </w:r>
      <w:r>
        <w:rPr>
          <w:rFonts w:ascii="Times New Roman" w:eastAsia="Times New Roman"/>
          <w:sz w:val="24"/>
          <w:szCs w:val="24"/>
        </w:rPr>
        <w:t>Patrick</w:t>
      </w:r>
      <w:r>
        <w:rPr>
          <w:sz w:val="24"/>
          <w:szCs w:val="24"/>
        </w:rPr>
        <w:t>在本书序言中所说的那样，这种增速随之而来的是成长的烦恼，这也是他们最后的阵痛，此后这个组织开始了前所未有的井喷式增长。</w:t>
      </w:r>
      <w:r>
        <w:rPr>
          <w:rFonts w:ascii="Times New Roman" w:eastAsia="Times New Roman"/>
          <w:spacing w:val="-3"/>
          <w:sz w:val="24"/>
          <w:szCs w:val="24"/>
        </w:rPr>
        <w:t>Google</w:t>
      </w:r>
      <w:r>
        <w:rPr>
          <w:sz w:val="24"/>
          <w:szCs w:val="24"/>
        </w:rPr>
        <w:t>的测试博客每月吸引了成千上万的人来浏览阅读</w:t>
      </w:r>
      <w:r>
        <w:rPr>
          <w:spacing w:val="-10"/>
          <w:sz w:val="24"/>
          <w:szCs w:val="24"/>
        </w:rPr>
        <w:t>，</w:t>
      </w:r>
      <w:r>
        <w:rPr>
          <w:rFonts w:ascii="Times New Roman" w:eastAsia="Times New Roman"/>
          <w:spacing w:val="-10"/>
          <w:sz w:val="24"/>
          <w:szCs w:val="24"/>
        </w:rPr>
        <w:t>GTAC</w:t>
      </w:r>
      <w:r>
        <w:rPr>
          <w:spacing w:val="-10"/>
          <w:sz w:val="24"/>
          <w:szCs w:val="24"/>
        </w:rPr>
        <w:t>（</w:t>
      </w:r>
      <w:r>
        <w:rPr>
          <w:sz w:val="24"/>
          <w:szCs w:val="24"/>
        </w:rPr>
        <w:t xml:space="preserve">注： </w:t>
      </w:r>
      <w:r>
        <w:rPr>
          <w:rFonts w:ascii="Times New Roman" w:eastAsia="Times New Roman"/>
          <w:spacing w:val="-14"/>
          <w:sz w:val="24"/>
          <w:szCs w:val="24"/>
        </w:rPr>
        <w:t>GTAC</w:t>
      </w:r>
      <w:r>
        <w:rPr>
          <w:sz w:val="24"/>
          <w:szCs w:val="24"/>
        </w:rPr>
        <w:t>是</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8"/>
          <w:sz w:val="24"/>
          <w:szCs w:val="24"/>
        </w:rPr>
        <w:t>Test</w:t>
      </w:r>
      <w:r>
        <w:rPr>
          <w:rFonts w:ascii="Times New Roman" w:eastAsia="Times New Roman"/>
          <w:spacing w:val="-8"/>
          <w:sz w:val="24"/>
          <w:szCs w:val="24"/>
        </w:rPr>
        <w:tab/>
      </w:r>
      <w:r>
        <w:rPr>
          <w:rFonts w:ascii="Times New Roman" w:eastAsia="Times New Roman"/>
          <w:spacing w:val="-8"/>
          <w:sz w:val="24"/>
          <w:szCs w:val="24"/>
        </w:rPr>
        <w:t xml:space="preserve">Automation </w:t>
      </w:r>
      <w:r>
        <w:rPr>
          <w:rFonts w:ascii="Times New Roman" w:eastAsia="Times New Roman"/>
          <w:spacing w:val="-4"/>
          <w:sz w:val="24"/>
          <w:szCs w:val="24"/>
        </w:rPr>
        <w:t>Conference</w:t>
      </w:r>
      <w:r>
        <w:rPr>
          <w:sz w:val="24"/>
          <w:szCs w:val="24"/>
        </w:rPr>
        <w:t>的缩写，即</w:t>
      </w:r>
      <w:r>
        <w:rPr>
          <w:rFonts w:ascii="Times New Roman" w:eastAsia="Times New Roman"/>
          <w:spacing w:val="-3"/>
          <w:sz w:val="24"/>
          <w:szCs w:val="24"/>
        </w:rPr>
        <w:t>Google</w:t>
      </w:r>
      <w:r>
        <w:rPr>
          <w:sz w:val="24"/>
          <w:szCs w:val="24"/>
        </w:rPr>
        <w:t>测试自</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7"/>
        <w:rPr>
          <w:sz w:val="24"/>
          <w:szCs w:val="24"/>
        </w:rPr>
      </w:pPr>
      <w:r>
        <w:rPr>
          <w:sz w:val="24"/>
          <w:szCs w:val="24"/>
        </w:rPr>
        <w:t xml:space="preserve">动化大会，参见 </w:t>
      </w:r>
      <w:r>
        <w:rPr>
          <w:sz w:val="24"/>
          <w:szCs w:val="24"/>
        </w:rPr>
        <w:fldChar w:fldCharType="begin"/>
      </w:r>
      <w:r>
        <w:rPr>
          <w:sz w:val="24"/>
          <w:szCs w:val="24"/>
        </w:rPr>
        <w:instrText xml:space="preserve"> HYPERLINK "http://www.gtac.biz/" \h </w:instrText>
      </w:r>
      <w:r>
        <w:rPr>
          <w:sz w:val="24"/>
          <w:szCs w:val="24"/>
        </w:rPr>
        <w:fldChar w:fldCharType="separate"/>
      </w:r>
      <w:r>
        <w:rPr>
          <w:rFonts w:ascii="Times New Roman" w:eastAsia="Times New Roman"/>
          <w:sz w:val="24"/>
          <w:szCs w:val="24"/>
        </w:rPr>
        <w:t>http://www.gtac.biz</w:t>
      </w:r>
      <w:r>
        <w:rPr>
          <w:rFonts w:ascii="Times New Roman" w:eastAsia="Times New Roman"/>
          <w:sz w:val="24"/>
          <w:szCs w:val="24"/>
        </w:rPr>
        <w:fldChar w:fldCharType="end"/>
      </w:r>
      <w:r>
        <w:rPr>
          <w:sz w:val="24"/>
          <w:szCs w:val="24"/>
        </w:rPr>
        <w:t>） 大会也已经成了测试行业的旗帜性会议。在我来到</w:t>
      </w:r>
      <w:r>
        <w:rPr>
          <w:rFonts w:ascii="Times New Roman" w:eastAsia="Times New Roman"/>
          <w:sz w:val="24"/>
          <w:szCs w:val="24"/>
        </w:rPr>
        <w:t>Google</w:t>
      </w:r>
      <w:r>
        <w:rPr>
          <w:sz w:val="24"/>
          <w:szCs w:val="24"/>
        </w:rPr>
        <w:t xml:space="preserve">不久之后， </w:t>
      </w:r>
      <w:r>
        <w:rPr>
          <w:rFonts w:ascii="Times New Roman" w:eastAsia="Times New Roman"/>
          <w:sz w:val="24"/>
          <w:szCs w:val="24"/>
        </w:rPr>
        <w:t>Patrick</w:t>
      </w:r>
      <w:r>
        <w:rPr>
          <w:sz w:val="24"/>
          <w:szCs w:val="24"/>
        </w:rPr>
        <w:t>也得到了晋升，手下有十几个总监和工程经理直接汇报给他。如果你认为软件测试又进入到新的文艺复兴时期，那么</w:t>
      </w:r>
      <w:r>
        <w:rPr>
          <w:rFonts w:ascii="Times New Roman" w:eastAsia="Times New Roman"/>
          <w:sz w:val="24"/>
          <w:szCs w:val="24"/>
        </w:rPr>
        <w:t>Google</w:t>
      </w:r>
      <w:r>
        <w:rPr>
          <w:sz w:val="24"/>
          <w:szCs w:val="24"/>
        </w:rPr>
        <w:t>一定就是位于中心的罗马。</w:t>
      </w:r>
    </w:p>
    <w:p>
      <w:pPr>
        <w:pStyle w:val="6"/>
        <w:spacing w:line="300" w:lineRule="auto"/>
        <w:ind w:right="142" w:firstLine="599"/>
        <w:jc w:val="both"/>
        <w:rPr>
          <w:sz w:val="24"/>
          <w:szCs w:val="24"/>
        </w:rPr>
      </w:pPr>
      <w:r>
        <w:rPr>
          <w:sz w:val="24"/>
          <w:szCs w:val="24"/>
        </w:rPr>
        <w:t>这意味着</w:t>
      </w:r>
      <w:r>
        <w:rPr>
          <w:rFonts w:ascii="Times New Roman" w:eastAsia="Times New Roman"/>
          <w:sz w:val="24"/>
          <w:szCs w:val="24"/>
        </w:rPr>
        <w:t>Google</w:t>
      </w:r>
      <w:r>
        <w:rPr>
          <w:sz w:val="24"/>
          <w:szCs w:val="24"/>
        </w:rPr>
        <w:t>背后的测试故事其实可以写成一本很厚的书。但问题是，我并不想这样做。</w:t>
      </w:r>
      <w:r>
        <w:rPr>
          <w:rFonts w:ascii="Times New Roman" w:eastAsia="Times New Roman"/>
          <w:sz w:val="24"/>
          <w:szCs w:val="24"/>
        </w:rPr>
        <w:t>Google</w:t>
      </w:r>
      <w:r>
        <w:rPr>
          <w:sz w:val="24"/>
          <w:szCs w:val="24"/>
        </w:rPr>
        <w:t>之所以闻名于世，在于其实现软件的方法：</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简单和直截了当。或许这本书也可以保持这样的风格。</w:t>
      </w:r>
    </w:p>
    <w:p>
      <w:pPr>
        <w:pStyle w:val="6"/>
        <w:spacing w:line="300" w:lineRule="auto"/>
        <w:ind w:right="142" w:firstLine="599"/>
        <w:rPr>
          <w:rFonts w:ascii="Times New Roman" w:hAnsi="Times New Roman" w:eastAsia="Times New Roman"/>
          <w:sz w:val="24"/>
          <w:szCs w:val="24"/>
        </w:rPr>
      </w:pPr>
      <w:r>
        <w:rPr>
          <w:sz w:val="24"/>
          <w:szCs w:val="24"/>
        </w:rPr>
        <w:t>《</w:t>
      </w:r>
      <w:r>
        <w:rPr>
          <w:rFonts w:ascii="Times New Roman" w:hAnsi="Times New Roman" w:eastAsia="Times New Roman"/>
          <w:spacing w:val="-3"/>
          <w:sz w:val="24"/>
          <w:szCs w:val="24"/>
        </w:rPr>
        <w:t>Google</w:t>
      </w:r>
      <w:r>
        <w:rPr>
          <w:sz w:val="24"/>
          <w:szCs w:val="24"/>
        </w:rPr>
        <w:t>软件测试之道》这本书</w:t>
      </w:r>
      <w:r>
        <w:rPr>
          <w:spacing w:val="-2"/>
          <w:sz w:val="24"/>
          <w:szCs w:val="24"/>
        </w:rPr>
        <w:t>的核心内容包括：详细讲述了作为一</w:t>
      </w:r>
      <w:r>
        <w:rPr>
          <w:sz w:val="24"/>
          <w:szCs w:val="24"/>
        </w:rPr>
        <w:t>个</w:t>
      </w:r>
      <w:r>
        <w:rPr>
          <w:rFonts w:ascii="Times New Roman" w:hAnsi="Times New Roman" w:eastAsia="Times New Roman"/>
          <w:spacing w:val="-3"/>
          <w:sz w:val="24"/>
          <w:szCs w:val="24"/>
        </w:rPr>
        <w:t>Google</w:t>
      </w:r>
      <w:r>
        <w:rPr>
          <w:sz w:val="24"/>
          <w:szCs w:val="24"/>
        </w:rPr>
        <w:t>的测试人员究竟意味着什 么，同时也包含</w:t>
      </w:r>
      <w:r>
        <w:rPr>
          <w:rFonts w:ascii="Times New Roman" w:hAnsi="Times New Roman" w:eastAsia="Times New Roman"/>
          <w:spacing w:val="-3"/>
          <w:sz w:val="24"/>
          <w:szCs w:val="24"/>
        </w:rPr>
        <w:t>Google</w:t>
      </w:r>
      <w:r>
        <w:rPr>
          <w:sz w:val="24"/>
          <w:szCs w:val="24"/>
        </w:rPr>
        <w:t>是如何解决软</w:t>
      </w:r>
      <w:r>
        <w:rPr>
          <w:spacing w:val="-2"/>
          <w:sz w:val="24"/>
          <w:szCs w:val="24"/>
        </w:rPr>
        <w:t>件在扩展性、复杂性和大并发方面的问题。如果想知道这些，阅读本书将是你的最佳获取途径。如果书中的内</w:t>
      </w:r>
      <w:r>
        <w:rPr>
          <w:sz w:val="24"/>
          <w:szCs w:val="24"/>
        </w:rPr>
        <w:t>容还是不能满足你想要充分了解</w:t>
      </w:r>
      <w:r>
        <w:rPr>
          <w:rFonts w:ascii="Times New Roman" w:hAnsi="Times New Roman" w:eastAsia="Times New Roman"/>
          <w:spacing w:val="-3"/>
          <w:sz w:val="24"/>
          <w:szCs w:val="24"/>
        </w:rPr>
        <w:t>Google</w:t>
      </w:r>
      <w:r>
        <w:rPr>
          <w:sz w:val="24"/>
          <w:szCs w:val="24"/>
        </w:rPr>
        <w:t>是如何测试的需求，互联网上还有更多的信息，你只需要</w:t>
      </w:r>
      <w:r>
        <w:rPr>
          <w:rFonts w:ascii="Times New Roman" w:hAnsi="Times New Roman" w:eastAsia="Times New Roman"/>
          <w:spacing w:val="-3"/>
          <w:sz w:val="24"/>
          <w:szCs w:val="24"/>
        </w:rPr>
        <w:t>“Google</w:t>
      </w:r>
    </w:p>
    <w:p>
      <w:pPr>
        <w:spacing w:after="0" w:line="300" w:lineRule="auto"/>
        <w:rPr>
          <w:rFonts w:ascii="Times New Roman" w:hAnsi="Times New Roman" w:eastAsia="Times New Roman"/>
          <w:sz w:val="21"/>
          <w:szCs w:val="21"/>
        </w:rPr>
        <w:sectPr>
          <w:pgSz w:w="5050" w:h="6630"/>
          <w:pgMar w:top="80" w:right="0" w:bottom="360" w:left="0" w:header="0" w:footer="80" w:gutter="0"/>
          <w:pgNumType w:fmt="decimal"/>
          <w:cols w:space="720" w:num="1"/>
        </w:sectPr>
      </w:pPr>
    </w:p>
    <w:p>
      <w:pPr>
        <w:pStyle w:val="6"/>
        <w:spacing w:before="54"/>
        <w:rPr>
          <w:sz w:val="24"/>
          <w:szCs w:val="24"/>
        </w:rPr>
      </w:pPr>
      <w:r>
        <w:rPr>
          <w:sz w:val="24"/>
          <w:szCs w:val="24"/>
        </w:rPr>
        <w:t>一下</w:t>
      </w:r>
      <w:r>
        <w:rPr>
          <w:rFonts w:ascii="Times New Roman" w:hAnsi="Times New Roman" w:eastAsia="Times New Roman"/>
          <w:sz w:val="24"/>
          <w:szCs w:val="24"/>
        </w:rPr>
        <w:t>”</w:t>
      </w:r>
      <w:r>
        <w:rPr>
          <w:sz w:val="24"/>
          <w:szCs w:val="24"/>
        </w:rPr>
        <w:t>。</w:t>
      </w:r>
    </w:p>
    <w:p>
      <w:pPr>
        <w:pStyle w:val="6"/>
        <w:spacing w:before="96" w:line="300" w:lineRule="auto"/>
        <w:ind w:right="142" w:firstLine="599"/>
        <w:rPr>
          <w:sz w:val="24"/>
          <w:szCs w:val="24"/>
        </w:rPr>
      </w:pPr>
      <w:r>
        <w:rPr>
          <w:spacing w:val="-2"/>
          <w:sz w:val="24"/>
          <w:szCs w:val="24"/>
        </w:rPr>
        <w:t>关于本书由来的故事，不得不说的大概就是这些了。我也终于做好了</w:t>
      </w:r>
      <w:r>
        <w:rPr>
          <w:sz w:val="24"/>
          <w:szCs w:val="24"/>
        </w:rPr>
        <w:t>准备来讲述</w:t>
      </w:r>
      <w:r>
        <w:rPr>
          <w:rFonts w:ascii="Times New Roman" w:eastAsia="Times New Roman"/>
          <w:spacing w:val="-3"/>
          <w:sz w:val="24"/>
          <w:szCs w:val="24"/>
        </w:rPr>
        <w:t>Google</w:t>
      </w:r>
      <w:r>
        <w:rPr>
          <w:sz w:val="24"/>
          <w:szCs w:val="24"/>
        </w:rPr>
        <w:t xml:space="preserve">是如何进行测试 </w:t>
      </w:r>
      <w:r>
        <w:rPr>
          <w:spacing w:val="-2"/>
          <w:sz w:val="24"/>
          <w:szCs w:val="24"/>
        </w:rPr>
        <w:t>的。随着越来越多的软件公司从桌面</w:t>
      </w:r>
      <w:r>
        <w:rPr>
          <w:spacing w:val="-1"/>
          <w:sz w:val="24"/>
          <w:szCs w:val="24"/>
        </w:rPr>
        <w:t>应用转向网络应用，</w:t>
      </w:r>
      <w:r>
        <w:rPr>
          <w:rFonts w:ascii="Times New Roman" w:eastAsia="Times New Roman"/>
          <w:spacing w:val="-3"/>
          <w:sz w:val="24"/>
          <w:szCs w:val="24"/>
        </w:rPr>
        <w:t>Google</w:t>
      </w:r>
      <w:r>
        <w:rPr>
          <w:sz w:val="24"/>
          <w:szCs w:val="24"/>
        </w:rPr>
        <w:t>测试软件</w:t>
      </w:r>
      <w:r>
        <w:rPr>
          <w:spacing w:val="-2"/>
          <w:sz w:val="24"/>
          <w:szCs w:val="24"/>
        </w:rPr>
        <w:t>的方法也很有可能成为其他公司的榜</w:t>
      </w:r>
      <w:r>
        <w:rPr>
          <w:sz w:val="24"/>
          <w:szCs w:val="24"/>
        </w:rPr>
        <w:t xml:space="preserve">样。如果你已经读了《微软测试之 </w:t>
      </w:r>
      <w:r>
        <w:rPr>
          <w:spacing w:val="-2"/>
          <w:sz w:val="24"/>
          <w:szCs w:val="24"/>
        </w:rPr>
        <w:t>道》，那么千万不要试图在这本书中找一些共同点。除了两本书的作者都是三个人，且都是在讲述大型软件公司的测试实践之外，这两本书中所描</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left="699" w:right="1042" w:hanging="600"/>
        <w:rPr>
          <w:sz w:val="24"/>
          <w:szCs w:val="24"/>
        </w:rPr>
      </w:pPr>
      <w:r>
        <w:rPr>
          <w:sz w:val="24"/>
          <w:szCs w:val="24"/>
        </w:rPr>
        <w:t>述的测试方法可谓大相径庭。注意</w:t>
      </w:r>
    </w:p>
    <w:p>
      <w:pPr>
        <w:pStyle w:val="6"/>
        <w:spacing w:line="300" w:lineRule="auto"/>
        <w:ind w:right="142" w:firstLine="599"/>
        <w:rPr>
          <w:sz w:val="24"/>
          <w:szCs w:val="24"/>
        </w:rPr>
      </w:pPr>
      <w:r>
        <w:rPr>
          <w:sz w:val="24"/>
          <w:szCs w:val="24"/>
        </w:rPr>
        <w:t>书中关于</w:t>
      </w:r>
      <w:r>
        <w:rPr>
          <w:rFonts w:ascii="Times New Roman" w:eastAsia="Times New Roman"/>
          <w:spacing w:val="-3"/>
          <w:sz w:val="24"/>
          <w:szCs w:val="24"/>
        </w:rPr>
        <w:t>Google</w:t>
      </w:r>
      <w:r>
        <w:rPr>
          <w:sz w:val="24"/>
          <w:szCs w:val="24"/>
        </w:rPr>
        <w:t xml:space="preserve">的测试方法，很有可能成为其他公司竞相模仿的榜 </w:t>
      </w:r>
      <w:r>
        <w:rPr>
          <w:spacing w:val="-2"/>
          <w:sz w:val="24"/>
          <w:szCs w:val="24"/>
        </w:rPr>
        <w:t>样，特别是那些从桌面应用转向网络</w:t>
      </w:r>
      <w:r>
        <w:rPr>
          <w:sz w:val="24"/>
          <w:szCs w:val="24"/>
        </w:rPr>
        <w:t>应用的公司。</w:t>
      </w:r>
    </w:p>
    <w:p>
      <w:pPr>
        <w:pStyle w:val="6"/>
        <w:spacing w:line="300" w:lineRule="auto"/>
        <w:ind w:right="97" w:firstLine="599"/>
        <w:rPr>
          <w:sz w:val="24"/>
          <w:szCs w:val="24"/>
        </w:rPr>
      </w:pPr>
      <w:r>
        <w:rPr>
          <w:rFonts w:ascii="Times New Roman" w:eastAsia="Times New Roman"/>
          <w:sz w:val="24"/>
          <w:szCs w:val="24"/>
        </w:rPr>
        <w:t>Patrick</w:t>
      </w:r>
      <w:r>
        <w:rPr>
          <w:rFonts w:ascii="Times New Roman" w:eastAsia="Times New Roman"/>
          <w:spacing w:val="63"/>
          <w:sz w:val="24"/>
          <w:szCs w:val="24"/>
        </w:rPr>
        <w:t xml:space="preserve"> </w:t>
      </w:r>
      <w:r>
        <w:rPr>
          <w:rFonts w:ascii="Times New Roman" w:eastAsia="Times New Roman"/>
          <w:sz w:val="24"/>
          <w:szCs w:val="24"/>
        </w:rPr>
        <w:t>Copeland</w:t>
      </w:r>
      <w:r>
        <w:rPr>
          <w:sz w:val="24"/>
          <w:szCs w:val="24"/>
        </w:rPr>
        <w:t>在本书的序言中解释了</w:t>
      </w:r>
      <w:r>
        <w:rPr>
          <w:rFonts w:ascii="Times New Roman" w:eastAsia="Times New Roman"/>
          <w:spacing w:val="-3"/>
          <w:sz w:val="24"/>
          <w:szCs w:val="24"/>
        </w:rPr>
        <w:t>Google</w:t>
      </w:r>
      <w:r>
        <w:rPr>
          <w:sz w:val="24"/>
          <w:szCs w:val="24"/>
        </w:rPr>
        <w:t>测试方法演变的历史， 随着公司的不断成长，它也在不停 地、有组织地进化着。</w:t>
      </w:r>
      <w:r>
        <w:rPr>
          <w:rFonts w:ascii="Times New Roman" w:eastAsia="Times New Roman"/>
          <w:spacing w:val="-3"/>
          <w:sz w:val="24"/>
          <w:szCs w:val="24"/>
        </w:rPr>
        <w:t>Google</w:t>
      </w:r>
      <w:r>
        <w:rPr>
          <w:sz w:val="24"/>
          <w:szCs w:val="24"/>
        </w:rPr>
        <w:t>是个大熔炉，许多来自其他公司的工程师被抛进来熔炼。在前雇主公司使用的技</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术，如果被证明效率低下，该技术要么被遗弃，要么通过</w:t>
      </w:r>
      <w:r>
        <w:rPr>
          <w:rFonts w:ascii="Times New Roman" w:eastAsia="Times New Roman"/>
          <w:spacing w:val="-3"/>
          <w:sz w:val="24"/>
          <w:szCs w:val="24"/>
        </w:rPr>
        <w:t>Google</w:t>
      </w:r>
      <w:r>
        <w:rPr>
          <w:sz w:val="24"/>
          <w:szCs w:val="24"/>
        </w:rPr>
        <w:t>的创新文化再进行改良。随着测试工程师队伍的不断膨胀，就有了许多新的想法和实践的尝试，那些在实践中被证明很</w:t>
      </w:r>
      <w:r>
        <w:rPr>
          <w:spacing w:val="4"/>
          <w:sz w:val="24"/>
          <w:szCs w:val="24"/>
        </w:rPr>
        <w:t xml:space="preserve">有用的技术会被 </w:t>
      </w:r>
      <w:r>
        <w:rPr>
          <w:rFonts w:ascii="Times New Roman" w:eastAsia="Times New Roman"/>
          <w:spacing w:val="-3"/>
          <w:sz w:val="24"/>
          <w:szCs w:val="24"/>
        </w:rPr>
        <w:t>Google</w:t>
      </w:r>
      <w:r>
        <w:rPr>
          <w:rFonts w:ascii="Times New Roman" w:eastAsia="Times New Roman"/>
          <w:spacing w:val="43"/>
          <w:sz w:val="24"/>
          <w:szCs w:val="24"/>
        </w:rPr>
        <w:t xml:space="preserve"> </w:t>
      </w:r>
      <w:r>
        <w:rPr>
          <w:spacing w:val="-4"/>
          <w:sz w:val="24"/>
          <w:szCs w:val="24"/>
        </w:rPr>
        <w:t xml:space="preserve">保留下来， </w:t>
      </w:r>
      <w:r>
        <w:rPr>
          <w:sz w:val="24"/>
          <w:szCs w:val="24"/>
        </w:rPr>
        <w:t>并成为</w:t>
      </w:r>
      <w:r>
        <w:rPr>
          <w:rFonts w:ascii="Times New Roman" w:eastAsia="Times New Roman"/>
          <w:spacing w:val="-3"/>
          <w:sz w:val="24"/>
          <w:szCs w:val="24"/>
        </w:rPr>
        <w:t>Google</w:t>
      </w:r>
      <w:r>
        <w:rPr>
          <w:sz w:val="24"/>
          <w:szCs w:val="24"/>
        </w:rPr>
        <w:t>的一部分；另外一些被证明是负担的，则会被抛弃掉。</w:t>
      </w:r>
      <w:r>
        <w:rPr>
          <w:rFonts w:ascii="Times New Roman" w:eastAsia="Times New Roman"/>
          <w:spacing w:val="-3"/>
          <w:sz w:val="24"/>
          <w:szCs w:val="24"/>
        </w:rPr>
        <w:t>Google</w:t>
      </w:r>
      <w:r>
        <w:rPr>
          <w:sz w:val="24"/>
          <w:szCs w:val="24"/>
        </w:rPr>
        <w:t>的测试者很愿意去尝试新技 术，但有些技术一旦被发现并不实 用，就会立刻被抛弃。</w:t>
      </w:r>
    </w:p>
    <w:p>
      <w:pPr>
        <w:pStyle w:val="6"/>
        <w:spacing w:line="375" w:lineRule="exact"/>
        <w:ind w:left="699"/>
        <w:rPr>
          <w:sz w:val="24"/>
          <w:szCs w:val="24"/>
        </w:rPr>
      </w:pPr>
      <w:r>
        <w:rPr>
          <w:rFonts w:ascii="Times New Roman" w:eastAsia="Times New Roman"/>
          <w:sz w:val="24"/>
          <w:szCs w:val="24"/>
        </w:rPr>
        <w:t>Google</w:t>
      </w:r>
      <w:r>
        <w:rPr>
          <w:sz w:val="24"/>
          <w:szCs w:val="24"/>
        </w:rPr>
        <w:t>是一家以创新和速度为基</w:t>
      </w:r>
    </w:p>
    <w:p>
      <w:pPr>
        <w:spacing w:after="0" w:line="375"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础的公司，快速地发布有用的代码</w:t>
      </w:r>
    </w:p>
    <w:p>
      <w:pPr>
        <w:pStyle w:val="6"/>
        <w:spacing w:before="96" w:line="300" w:lineRule="auto"/>
        <w:ind w:right="142"/>
        <w:jc w:val="both"/>
        <w:rPr>
          <w:sz w:val="24"/>
          <w:szCs w:val="24"/>
        </w:rPr>
      </w:pPr>
      <w:r>
        <w:rPr>
          <w:sz w:val="24"/>
          <w:szCs w:val="24"/>
        </w:rPr>
        <w:t>（如果失败，也只有少数早期用户会失望）、迭代地增加早期用户希望使用的功能（最大化用户反馈）。在这样的环境下，测试不得不变的异常灵活，并且在技能上要做许多前期的规划，只是不停地简单维护并不能真正解决问题。有时，测试和开发互相交织在一起，达到了无法区分彼此的程度，而在另外一些时候，测试和开发又是完全分离，甚至开发人员都不知道测试在做些什么。</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有时，测试和开发互相交织在一起，达到了无法区分彼此的程度，而在另外一些时候，测试和开发又是完全分离的，甚至开发人员都不知道测试在做些什么。</w:t>
      </w:r>
    </w:p>
    <w:p>
      <w:pPr>
        <w:pStyle w:val="6"/>
        <w:spacing w:line="300" w:lineRule="auto"/>
        <w:ind w:right="97" w:firstLine="599"/>
        <w:jc w:val="both"/>
        <w:rPr>
          <w:sz w:val="24"/>
          <w:szCs w:val="24"/>
        </w:rPr>
      </w:pPr>
      <w:r>
        <w:rPr>
          <w:sz w:val="24"/>
          <w:szCs w:val="24"/>
        </w:rPr>
        <w:t>贯穿</w:t>
      </w:r>
      <w:r>
        <w:rPr>
          <w:rFonts w:ascii="Times New Roman" w:eastAsia="Times New Roman"/>
          <w:sz w:val="24"/>
          <w:szCs w:val="24"/>
        </w:rPr>
        <w:t>Google</w:t>
      </w:r>
      <w:r>
        <w:rPr>
          <w:sz w:val="24"/>
          <w:szCs w:val="24"/>
        </w:rPr>
        <w:t>的整个发展史来看， 当前</w:t>
      </w:r>
      <w:r>
        <w:rPr>
          <w:rFonts w:ascii="Times New Roman" w:eastAsia="Times New Roman"/>
          <w:sz w:val="24"/>
          <w:szCs w:val="24"/>
        </w:rPr>
        <w:t>Google</w:t>
      </w:r>
      <w:r>
        <w:rPr>
          <w:sz w:val="24"/>
          <w:szCs w:val="24"/>
        </w:rPr>
        <w:t>的发展速度只比创业初期慢了一点点而已。虽然</w:t>
      </w:r>
      <w:r>
        <w:rPr>
          <w:rFonts w:ascii="Times New Roman" w:eastAsia="Times New Roman"/>
          <w:sz w:val="24"/>
          <w:szCs w:val="24"/>
        </w:rPr>
        <w:t>Google</w:t>
      </w:r>
      <w:r>
        <w:rPr>
          <w:sz w:val="24"/>
          <w:szCs w:val="24"/>
        </w:rPr>
        <w:t xml:space="preserve">创业已是很久以前的历史，但还是可以在一年内就做出一个操作系统、在几周内就发布像 </w:t>
      </w:r>
      <w:r>
        <w:rPr>
          <w:rFonts w:ascii="Times New Roman" w:eastAsia="Times New Roman"/>
          <w:sz w:val="24"/>
          <w:szCs w:val="24"/>
        </w:rPr>
        <w:t xml:space="preserve">Chrome </w:t>
      </w:r>
      <w:r>
        <w:rPr>
          <w:sz w:val="24"/>
          <w:szCs w:val="24"/>
        </w:rPr>
        <w:t>这样的客户端应</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用、每天都在更新其网络应用程序。在这种环境下，很容易就可以说清楚测试并非</w:t>
      </w:r>
      <w:r>
        <w:rPr>
          <w:rFonts w:ascii="Times New Roman" w:hAnsi="Times New Roman" w:eastAsia="Times New Roman"/>
          <w:sz w:val="24"/>
          <w:szCs w:val="24"/>
        </w:rPr>
        <w:t>“</w:t>
      </w:r>
      <w:r>
        <w:rPr>
          <w:sz w:val="24"/>
          <w:szCs w:val="24"/>
        </w:rPr>
        <w:t>教条式的、强流程、体力密集型、耗时的</w:t>
      </w:r>
      <w:r>
        <w:rPr>
          <w:rFonts w:ascii="Times New Roman" w:hAnsi="Times New Roman" w:eastAsia="Times New Roman"/>
          <w:sz w:val="24"/>
          <w:szCs w:val="24"/>
        </w:rPr>
        <w:t>”——</w:t>
      </w:r>
      <w:r>
        <w:rPr>
          <w:sz w:val="24"/>
          <w:szCs w:val="24"/>
        </w:rPr>
        <w:t>这比定义测试是什么要简单的多，虽然本书一直在尝试解释测试是什么。有一件事是可以确定的，测试不能成为导致创新和开发过程变慢的阻碍。至少，这种情况不能出现两次。</w:t>
      </w:r>
    </w:p>
    <w:p>
      <w:pPr>
        <w:pStyle w:val="6"/>
        <w:spacing w:line="300" w:lineRule="auto"/>
        <w:ind w:right="158" w:firstLine="599"/>
        <w:rPr>
          <w:sz w:val="24"/>
          <w:szCs w:val="24"/>
        </w:rPr>
      </w:pPr>
      <w:r>
        <w:rPr>
          <w:rFonts w:ascii="Times New Roman" w:eastAsia="Times New Roman"/>
          <w:sz w:val="24"/>
          <w:szCs w:val="24"/>
        </w:rPr>
        <w:t>Google</w:t>
      </w:r>
      <w:r>
        <w:rPr>
          <w:sz w:val="24"/>
          <w:szCs w:val="24"/>
        </w:rPr>
        <w:t>在测试上的成功，不能简单地归结为其被测系统规模小且简单。</w:t>
      </w:r>
      <w:r>
        <w:rPr>
          <w:rFonts w:ascii="Times New Roman" w:eastAsia="Times New Roman"/>
          <w:sz w:val="24"/>
          <w:szCs w:val="24"/>
        </w:rPr>
        <w:t>Google</w:t>
      </w:r>
      <w:r>
        <w:rPr>
          <w:sz w:val="24"/>
          <w:szCs w:val="24"/>
        </w:rPr>
        <w:t>软件应用的规模和复杂度</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与外面其他的公司一样。从客户端的操作系统到网络应用、移动端、企业</w:t>
      </w:r>
      <w:r>
        <w:rPr>
          <w:sz w:val="24"/>
          <w:szCs w:val="24"/>
        </w:rPr>
        <w:t xml:space="preserve">级应用、商业应用、社交等各个方 </w:t>
      </w:r>
      <w:r>
        <w:rPr>
          <w:spacing w:val="-2"/>
          <w:sz w:val="24"/>
          <w:szCs w:val="24"/>
        </w:rPr>
        <w:t>面，</w:t>
      </w:r>
      <w:r>
        <w:rPr>
          <w:rFonts w:ascii="Times New Roman" w:eastAsia="Times New Roman"/>
          <w:spacing w:val="-3"/>
          <w:sz w:val="24"/>
          <w:szCs w:val="24"/>
        </w:rPr>
        <w:t>Google</w:t>
      </w:r>
      <w:r>
        <w:rPr>
          <w:sz w:val="24"/>
          <w:szCs w:val="24"/>
        </w:rPr>
        <w:t>几乎无所不包。</w:t>
      </w:r>
    </w:p>
    <w:p>
      <w:pPr>
        <w:pStyle w:val="6"/>
        <w:spacing w:line="300" w:lineRule="auto"/>
        <w:ind w:right="142" w:firstLine="599"/>
        <w:rPr>
          <w:sz w:val="24"/>
          <w:szCs w:val="24"/>
        </w:rPr>
      </w:pPr>
      <w:r>
        <w:rPr>
          <w:rFonts w:ascii="Times New Roman" w:eastAsia="Times New Roman"/>
          <w:spacing w:val="-3"/>
          <w:sz w:val="24"/>
          <w:szCs w:val="24"/>
        </w:rPr>
        <w:t>Google</w:t>
      </w:r>
      <w:r>
        <w:rPr>
          <w:sz w:val="24"/>
          <w:szCs w:val="24"/>
        </w:rPr>
        <w:t>的软件庞大且复杂，拥有</w:t>
      </w:r>
      <w:r>
        <w:rPr>
          <w:spacing w:val="-2"/>
          <w:sz w:val="24"/>
          <w:szCs w:val="24"/>
        </w:rPr>
        <w:t>数以亿计的用户，也是黑客们喜爱的</w:t>
      </w:r>
      <w:r>
        <w:rPr>
          <w:sz w:val="24"/>
          <w:szCs w:val="24"/>
        </w:rPr>
        <w:t>攻击目标。绝大多数</w:t>
      </w:r>
      <w:r>
        <w:rPr>
          <w:rFonts w:ascii="Times New Roman" w:eastAsia="Times New Roman"/>
          <w:spacing w:val="-3"/>
          <w:sz w:val="24"/>
          <w:szCs w:val="24"/>
        </w:rPr>
        <w:t>Google</w:t>
      </w:r>
      <w:r>
        <w:rPr>
          <w:sz w:val="24"/>
          <w:szCs w:val="24"/>
        </w:rPr>
        <w:t>源代码都</w:t>
      </w:r>
      <w:r>
        <w:rPr>
          <w:spacing w:val="-2"/>
          <w:sz w:val="24"/>
          <w:szCs w:val="24"/>
        </w:rPr>
        <w:t>是开源的，这些代码对外公开，被外</w:t>
      </w:r>
      <w:r>
        <w:rPr>
          <w:sz w:val="24"/>
          <w:szCs w:val="24"/>
        </w:rPr>
        <w:t xml:space="preserve">界所觊觎。多数代码是历史遗留代 </w:t>
      </w:r>
      <w:r>
        <w:rPr>
          <w:spacing w:val="-2"/>
          <w:sz w:val="24"/>
          <w:szCs w:val="24"/>
        </w:rPr>
        <w:t>码，使用常规的代码审核来做代码评</w:t>
      </w:r>
      <w:r>
        <w:rPr>
          <w:sz w:val="24"/>
          <w:szCs w:val="24"/>
        </w:rPr>
        <w:t>审。</w:t>
      </w:r>
      <w:r>
        <w:rPr>
          <w:rFonts w:ascii="Times New Roman" w:eastAsia="Times New Roman"/>
          <w:spacing w:val="-3"/>
          <w:sz w:val="24"/>
          <w:szCs w:val="24"/>
        </w:rPr>
        <w:t>Google</w:t>
      </w:r>
      <w:r>
        <w:rPr>
          <w:sz w:val="24"/>
          <w:szCs w:val="24"/>
        </w:rPr>
        <w:t xml:space="preserve">的代码服务于上百个国 </w:t>
      </w:r>
      <w:r>
        <w:rPr>
          <w:spacing w:val="-2"/>
          <w:sz w:val="24"/>
          <w:szCs w:val="24"/>
        </w:rPr>
        <w:t>家，使用不同的语言，但是用户其实</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rPr>
          <w:sz w:val="24"/>
          <w:szCs w:val="24"/>
        </w:rPr>
      </w:pPr>
      <w:r>
        <w:rPr>
          <w:sz w:val="24"/>
          <w:szCs w:val="24"/>
        </w:rPr>
        <w:t xml:space="preserve">只是期望 </w:t>
      </w:r>
      <w:r>
        <w:rPr>
          <w:rFonts w:ascii="Times New Roman" w:hAnsi="Times New Roman" w:eastAsia="Times New Roman"/>
          <w:sz w:val="24"/>
          <w:szCs w:val="24"/>
        </w:rPr>
        <w:t xml:space="preserve">Google </w:t>
      </w:r>
      <w:r>
        <w:rPr>
          <w:sz w:val="24"/>
          <w:szCs w:val="24"/>
        </w:rPr>
        <w:t>能够提供简单易用且</w:t>
      </w:r>
      <w:r>
        <w:rPr>
          <w:rFonts w:ascii="Times New Roman" w:hAnsi="Times New Roman" w:eastAsia="Times New Roman"/>
          <w:sz w:val="24"/>
          <w:szCs w:val="24"/>
        </w:rPr>
        <w:t>“</w:t>
      </w:r>
      <w:r>
        <w:rPr>
          <w:sz w:val="24"/>
          <w:szCs w:val="24"/>
        </w:rPr>
        <w:t>能够工作</w:t>
      </w:r>
      <w:r>
        <w:rPr>
          <w:rFonts w:ascii="Times New Roman" w:hAnsi="Times New Roman" w:eastAsia="Times New Roman"/>
          <w:sz w:val="24"/>
          <w:szCs w:val="24"/>
        </w:rPr>
        <w:t>”</w:t>
      </w:r>
      <w:r>
        <w:rPr>
          <w:sz w:val="24"/>
          <w:szCs w:val="24"/>
        </w:rPr>
        <w:t>的服务。</w:t>
      </w:r>
      <w:r>
        <w:rPr>
          <w:rFonts w:ascii="Times New Roman" w:hAnsi="Times New Roman" w:eastAsia="Times New Roman"/>
          <w:sz w:val="24"/>
          <w:szCs w:val="24"/>
        </w:rPr>
        <w:t>Google</w:t>
      </w:r>
      <w:r>
        <w:rPr>
          <w:sz w:val="24"/>
          <w:szCs w:val="24"/>
        </w:rPr>
        <w:t>的测试人员每天完成的工作，并非只是解决简单的问题，</w:t>
      </w:r>
      <w:r>
        <w:rPr>
          <w:rFonts w:ascii="Times New Roman" w:hAnsi="Times New Roman" w:eastAsia="Times New Roman"/>
          <w:sz w:val="24"/>
          <w:szCs w:val="24"/>
        </w:rPr>
        <w:t>Google</w:t>
      </w:r>
      <w:r>
        <w:rPr>
          <w:sz w:val="24"/>
          <w:szCs w:val="24"/>
        </w:rPr>
        <w:t>的测试人员每天都在面临不同的测试挑战。</w:t>
      </w:r>
    </w:p>
    <w:p>
      <w:pPr>
        <w:pStyle w:val="6"/>
        <w:spacing w:line="300" w:lineRule="auto"/>
        <w:ind w:right="142" w:firstLine="599"/>
        <w:rPr>
          <w:sz w:val="24"/>
          <w:szCs w:val="24"/>
        </w:rPr>
      </w:pPr>
      <w:r>
        <w:rPr>
          <w:rFonts w:ascii="Times New Roman" w:eastAsia="Times New Roman"/>
          <w:spacing w:val="-3"/>
          <w:sz w:val="24"/>
          <w:szCs w:val="24"/>
        </w:rPr>
        <w:t>Google</w:t>
      </w:r>
      <w:r>
        <w:rPr>
          <w:sz w:val="24"/>
          <w:szCs w:val="24"/>
        </w:rPr>
        <w:t xml:space="preserve">的做法是否正确（很有可能是错误的）是一个值得商榷的事 </w:t>
      </w:r>
      <w:r>
        <w:rPr>
          <w:spacing w:val="-1"/>
          <w:sz w:val="24"/>
          <w:szCs w:val="24"/>
        </w:rPr>
        <w:t>情，但有一点是确定的，</w:t>
      </w:r>
      <w:r>
        <w:rPr>
          <w:rFonts w:ascii="Times New Roman" w:eastAsia="Times New Roman"/>
          <w:spacing w:val="-3"/>
          <w:sz w:val="24"/>
          <w:szCs w:val="24"/>
        </w:rPr>
        <w:t>Google</w:t>
      </w:r>
      <w:r>
        <w:rPr>
          <w:sz w:val="24"/>
          <w:szCs w:val="24"/>
        </w:rPr>
        <w:t>的测</w:t>
      </w:r>
      <w:r>
        <w:rPr>
          <w:spacing w:val="-2"/>
          <w:sz w:val="24"/>
          <w:szCs w:val="24"/>
        </w:rPr>
        <w:t>试方法与其他我所了解的公司的测试方法有很大的不同。随着软件逐渐由</w:t>
      </w:r>
      <w:r>
        <w:rPr>
          <w:spacing w:val="-1"/>
          <w:sz w:val="24"/>
          <w:szCs w:val="24"/>
        </w:rPr>
        <w:t>桌面应用迁移到网络云端，</w:t>
      </w:r>
      <w:r>
        <w:rPr>
          <w:rFonts w:ascii="Times New Roman" w:eastAsia="Times New Roman"/>
          <w:spacing w:val="-3"/>
          <w:sz w:val="24"/>
          <w:szCs w:val="24"/>
        </w:rPr>
        <w:t>Google</w:t>
      </w:r>
      <w:r>
        <w:rPr>
          <w:sz w:val="24"/>
          <w:szCs w:val="24"/>
        </w:rPr>
        <w:t>的</w:t>
      </w:r>
      <w:r>
        <w:rPr>
          <w:spacing w:val="-2"/>
          <w:sz w:val="24"/>
          <w:szCs w:val="24"/>
        </w:rPr>
        <w:t>测试模式很有可能会逐渐成为测试行</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业的主流模式。在测试这个行业，如何做测试，从而保证可以开发出可靠的、值得信赖的软件，一直是这个行业值得争议的话题。我和本书的其他作者就希望通过本书可以很好地阐述</w:t>
      </w:r>
      <w:r>
        <w:rPr>
          <w:rFonts w:ascii="Times New Roman" w:eastAsia="Times New Roman"/>
          <w:sz w:val="24"/>
          <w:szCs w:val="24"/>
        </w:rPr>
        <w:t>Google</w:t>
      </w:r>
      <w:r>
        <w:rPr>
          <w:sz w:val="24"/>
          <w:szCs w:val="24"/>
        </w:rPr>
        <w:t>的测试实践，从而可以引起一些讨论，达到抛砖引玉的目的。</w:t>
      </w:r>
      <w:r>
        <w:rPr>
          <w:rFonts w:ascii="Times New Roman" w:eastAsia="Times New Roman"/>
          <w:sz w:val="24"/>
          <w:szCs w:val="24"/>
        </w:rPr>
        <w:t>Google</w:t>
      </w:r>
      <w:r>
        <w:rPr>
          <w:sz w:val="24"/>
          <w:szCs w:val="24"/>
        </w:rPr>
        <w:t>的测试方法或许有它的不足， 但我们也乐意去对外公开它们，使之表露在业界和国际测试社区的眼皮之下，在经过外界的严格审查之后，我们才能持续地改进。</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firstLine="599"/>
        <w:jc w:val="both"/>
        <w:rPr>
          <w:sz w:val="24"/>
          <w:szCs w:val="24"/>
        </w:rPr>
      </w:pPr>
      <w:r>
        <w:rPr>
          <w:rFonts w:ascii="Times New Roman" w:hAnsi="Times New Roman" w:eastAsia="Times New Roman"/>
          <w:sz w:val="24"/>
          <w:szCs w:val="24"/>
        </w:rPr>
        <w:t>Google</w:t>
      </w:r>
      <w:r>
        <w:rPr>
          <w:sz w:val="24"/>
          <w:szCs w:val="24"/>
        </w:rPr>
        <w:t>的测试方法看起来有点违背常理</w:t>
      </w:r>
      <w:r>
        <w:rPr>
          <w:rFonts w:ascii="Times New Roman" w:hAnsi="Times New Roman" w:eastAsia="Times New Roman"/>
          <w:sz w:val="24"/>
          <w:szCs w:val="24"/>
        </w:rPr>
        <w:t>——</w:t>
      </w:r>
      <w:r>
        <w:rPr>
          <w:sz w:val="24"/>
          <w:szCs w:val="24"/>
        </w:rPr>
        <w:t>在整个公司，我们只有非常少的专职测试人员，甚至比我们竞争对手公司的单个产品的测试人员还要少。在通往成功的道路上，</w:t>
      </w:r>
      <w:r>
        <w:rPr>
          <w:rFonts w:ascii="Times New Roman" w:hAnsi="Times New Roman" w:eastAsia="Times New Roman"/>
          <w:sz w:val="24"/>
          <w:szCs w:val="24"/>
        </w:rPr>
        <w:t xml:space="preserve">Google </w:t>
      </w:r>
      <w:r>
        <w:rPr>
          <w:sz w:val="24"/>
          <w:szCs w:val="24"/>
        </w:rPr>
        <w:t xml:space="preserve">的测试团队并非雄兵百万，我们更像是小而精的特种部队，我们依靠的是出色的战术和高级武器。由于资源的缺乏，这也是我们向特种部队方向发展的根本原因。没有足够的人手，使得我们不得不去做好优先级的安排， 正如 </w:t>
      </w:r>
      <w:r>
        <w:rPr>
          <w:rFonts w:ascii="Times New Roman" w:hAnsi="Times New Roman" w:eastAsia="Times New Roman"/>
          <w:sz w:val="24"/>
          <w:szCs w:val="24"/>
        </w:rPr>
        <w:t xml:space="preserve">Larry Page </w:t>
      </w:r>
      <w:r>
        <w:rPr>
          <w:sz w:val="24"/>
          <w:szCs w:val="24"/>
        </w:rPr>
        <w:t>所说，</w:t>
      </w:r>
      <w:r>
        <w:rPr>
          <w:rFonts w:ascii="Times New Roman" w:hAnsi="Times New Roman" w:eastAsia="Times New Roman"/>
          <w:sz w:val="24"/>
          <w:szCs w:val="24"/>
        </w:rPr>
        <w:t>“</w:t>
      </w:r>
      <w:r>
        <w:rPr>
          <w:sz w:val="24"/>
          <w:szCs w:val="24"/>
        </w:rPr>
        <w:t>少则清晰</w:t>
      </w:r>
      <w:r>
        <w:rPr>
          <w:rFonts w:ascii="Times New Roman" w:hAnsi="Times New Roman" w:eastAsia="Times New Roman"/>
          <w:sz w:val="24"/>
          <w:szCs w:val="24"/>
        </w:rPr>
        <w:t>”</w:t>
      </w:r>
      <w:r>
        <w:rPr>
          <w:sz w:val="24"/>
          <w:szCs w:val="24"/>
        </w:rPr>
        <w:t>。</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不管是功能方面的技术，还是测试方面的技术，在追求质量方面，我们已经学会了如何运用这些技术，创建高影响力、低阻力的实践活动。测试人员的稀缺会导致测试资源变得非常昂贵，因此，我们的原则就是让这些稀缺且聪明的测试员工保持昂扬的斗志和充沛的精力。当有人来问我， </w:t>
      </w:r>
      <w:r>
        <w:rPr>
          <w:rFonts w:ascii="Times New Roman" w:eastAsia="Times New Roman"/>
          <w:sz w:val="24"/>
          <w:szCs w:val="24"/>
        </w:rPr>
        <w:t>Google</w:t>
      </w:r>
      <w:r>
        <w:rPr>
          <w:sz w:val="24"/>
          <w:szCs w:val="24"/>
        </w:rPr>
        <w:t>成功的关键是什么，我的第一个建议就是，不要招聘太多的测试人员。</w:t>
      </w:r>
    </w:p>
    <w:p>
      <w:pPr>
        <w:pStyle w:val="6"/>
        <w:spacing w:line="376" w:lineRule="exact"/>
        <w:ind w:left="699"/>
        <w:rPr>
          <w:sz w:val="24"/>
          <w:szCs w:val="24"/>
        </w:rPr>
      </w:pPr>
      <w:r>
        <w:rPr>
          <w:sz w:val="24"/>
          <w:szCs w:val="24"/>
        </w:rPr>
        <w:t>注意</w:t>
      </w:r>
    </w:p>
    <w:p>
      <w:pPr>
        <w:spacing w:after="0" w:line="376"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97" w:firstLine="599"/>
        <w:jc w:val="both"/>
        <w:rPr>
          <w:sz w:val="24"/>
          <w:szCs w:val="24"/>
        </w:rPr>
      </w:pPr>
      <w:r>
        <w:rPr>
          <w:spacing w:val="-1"/>
          <w:sz w:val="24"/>
          <w:szCs w:val="24"/>
        </w:rPr>
        <w:t>当有人来问我，</w:t>
      </w:r>
      <w:r>
        <w:rPr>
          <w:rFonts w:ascii="Times New Roman" w:eastAsia="Times New Roman"/>
          <w:spacing w:val="-3"/>
          <w:sz w:val="24"/>
          <w:szCs w:val="24"/>
        </w:rPr>
        <w:t xml:space="preserve">Google </w:t>
      </w:r>
      <w:r>
        <w:rPr>
          <w:spacing w:val="-4"/>
          <w:sz w:val="24"/>
          <w:szCs w:val="24"/>
        </w:rPr>
        <w:t>成功的关</w:t>
      </w:r>
      <w:r>
        <w:rPr>
          <w:sz w:val="24"/>
          <w:szCs w:val="24"/>
        </w:rPr>
        <w:t>键是什么，我的第一个建议就是，不要招聘太多的测试人员。</w:t>
      </w:r>
    </w:p>
    <w:p>
      <w:pPr>
        <w:pStyle w:val="6"/>
        <w:spacing w:line="300" w:lineRule="auto"/>
        <w:ind w:right="142" w:firstLine="599"/>
        <w:rPr>
          <w:sz w:val="24"/>
          <w:szCs w:val="24"/>
        </w:rPr>
      </w:pPr>
      <w:r>
        <w:rPr>
          <w:rFonts w:ascii="Times New Roman" w:eastAsia="Times New Roman"/>
          <w:sz w:val="24"/>
          <w:szCs w:val="24"/>
        </w:rPr>
        <w:t>Google</w:t>
      </w:r>
      <w:r>
        <w:rPr>
          <w:sz w:val="24"/>
          <w:szCs w:val="24"/>
        </w:rPr>
        <w:t>在测试人员如此缺乏的情况下，是如何应对的呢？简单地说， 在</w:t>
      </w:r>
      <w:r>
        <w:rPr>
          <w:rFonts w:ascii="Times New Roman" w:eastAsia="Times New Roman"/>
          <w:sz w:val="24"/>
          <w:szCs w:val="24"/>
        </w:rPr>
        <w:t>Google</w:t>
      </w:r>
      <w:r>
        <w:rPr>
          <w:sz w:val="24"/>
          <w:szCs w:val="24"/>
        </w:rPr>
        <w:t>，写代码的开发人员也承担了质量的重任。质量从来就不仅仅是一些测试人员的问题。在</w:t>
      </w:r>
      <w:r>
        <w:rPr>
          <w:rFonts w:ascii="Times New Roman" w:eastAsia="Times New Roman"/>
          <w:sz w:val="24"/>
          <w:szCs w:val="24"/>
        </w:rPr>
        <w:t>Google</w:t>
      </w:r>
      <w:r>
        <w:rPr>
          <w:sz w:val="24"/>
          <w:szCs w:val="24"/>
        </w:rPr>
        <w:t>，每个写代码的开发者本身就是测试者， 质量在名义上也由这样的开发测试组合共同承担，如图</w:t>
      </w:r>
      <w:r>
        <w:rPr>
          <w:rFonts w:ascii="Times New Roman" w:eastAsia="Times New Roman"/>
          <w:sz w:val="24"/>
          <w:szCs w:val="24"/>
        </w:rPr>
        <w:t>1.1</w:t>
      </w:r>
      <w:r>
        <w:rPr>
          <w:sz w:val="24"/>
          <w:szCs w:val="24"/>
        </w:rPr>
        <w:t>所示。在</w:t>
      </w:r>
      <w:r>
        <w:rPr>
          <w:rFonts w:ascii="Times New Roman" w:eastAsia="Times New Roman"/>
          <w:sz w:val="24"/>
          <w:szCs w:val="24"/>
        </w:rPr>
        <w:t>Google</w:t>
      </w:r>
      <w:r>
        <w:rPr>
          <w:sz w:val="24"/>
          <w:szCs w:val="24"/>
        </w:rPr>
        <w:t>，谈论开发测试比（译注：这</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里指在人员数量上，开发和测试的比率）就像讨论太阳表面的空气质量一样，这本身没有任何意义。如果你是一名工程师，那么你同时也是一名测试人员。如果在你的职位头衔上有测试的字样，你的任务就是怎样使那些头衔上没有测试的人可以更好地去做测试。</w:t>
      </w:r>
    </w:p>
    <w:p>
      <w:pPr>
        <w:pStyle w:val="6"/>
        <w:spacing w:line="300" w:lineRule="auto"/>
        <w:ind w:right="142" w:firstLine="599"/>
        <w:rPr>
          <w:sz w:val="24"/>
          <w:szCs w:val="24"/>
        </w:rPr>
      </w:pPr>
      <w:r>
        <w:rPr>
          <w:rFonts w:ascii="Times New Roman" w:eastAsia="Times New Roman"/>
          <w:spacing w:val="-3"/>
          <w:sz w:val="24"/>
          <w:szCs w:val="24"/>
        </w:rPr>
        <w:t>Google</w:t>
      </w:r>
      <w:r>
        <w:rPr>
          <w:sz w:val="24"/>
          <w:szCs w:val="24"/>
        </w:rPr>
        <w:t xml:space="preserve">可以打造出世界级的软 </w:t>
      </w:r>
      <w:r>
        <w:rPr>
          <w:spacing w:val="-2"/>
          <w:sz w:val="24"/>
          <w:szCs w:val="24"/>
        </w:rPr>
        <w:t>件，这也足以证明其对待质量的独特方法值得学习。或许其中的一些经验在其他的公司组织中也能适用。当然</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4"/>
        <w:jc w:val="both"/>
        <w:rPr>
          <w:sz w:val="24"/>
          <w:szCs w:val="24"/>
        </w:rPr>
      </w:pPr>
      <w:r>
        <w:rPr>
          <w:sz w:val="24"/>
          <w:szCs w:val="24"/>
        </w:rPr>
        <w:t>里面也有需要改进的地方。接下来所述就是关于</w:t>
      </w:r>
      <w:r>
        <w:rPr>
          <w:rFonts w:ascii="Times New Roman" w:eastAsia="Times New Roman"/>
          <w:sz w:val="24"/>
          <w:szCs w:val="24"/>
        </w:rPr>
        <w:t>Google</w:t>
      </w:r>
      <w:r>
        <w:rPr>
          <w:sz w:val="24"/>
          <w:szCs w:val="24"/>
        </w:rPr>
        <w:t>测试方法的概要介绍。在后面的章节里，我们会深入到细节中，以此来阐述在以开发为中心的文化中</w:t>
      </w:r>
      <w:r>
        <w:rPr>
          <w:rFonts w:ascii="Times New Roman" w:eastAsia="Times New Roman"/>
          <w:sz w:val="24"/>
          <w:szCs w:val="24"/>
        </w:rPr>
        <w:t>Google</w:t>
      </w:r>
      <w:r>
        <w:rPr>
          <w:sz w:val="24"/>
          <w:szCs w:val="24"/>
        </w:rPr>
        <w:t>是如何做测试的。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72765" cy="276034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41" cstate="print"/>
                    <a:stretch>
                      <a:fillRect/>
                    </a:stretch>
                  </pic:blipFill>
                  <pic:spPr>
                    <a:xfrm>
                      <a:off x="0" y="0"/>
                      <a:ext cx="3073193" cy="2760345"/>
                    </a:xfrm>
                    <a:prstGeom prst="rect">
                      <a:avLst/>
                    </a:prstGeom>
                  </pic:spPr>
                </pic:pic>
              </a:graphicData>
            </a:graphic>
          </wp:inline>
        </w:drawing>
      </w:r>
    </w:p>
    <w:p>
      <w:pPr>
        <w:spacing w:before="99" w:line="259" w:lineRule="auto"/>
        <w:ind w:left="2394" w:right="157" w:hanging="2235"/>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1.1 </w:t>
      </w:r>
      <w:r>
        <w:rPr>
          <w:sz w:val="22"/>
          <w:szCs w:val="21"/>
        </w:rPr>
        <w:t>与功能相比</w:t>
      </w:r>
      <w:r>
        <w:rPr>
          <w:rFonts w:ascii="Times New Roman" w:hAnsi="Times New Roman" w:eastAsia="Times New Roman"/>
          <w:sz w:val="22"/>
          <w:szCs w:val="21"/>
        </w:rPr>
        <w:t>Google</w:t>
      </w:r>
      <w:r>
        <w:rPr>
          <w:sz w:val="22"/>
          <w:szCs w:val="21"/>
        </w:rPr>
        <w:t>工程师更看重质量</w:t>
      </w:r>
    </w:p>
    <w:p>
      <w:pPr>
        <w:spacing w:after="0" w:line="259" w:lineRule="auto"/>
        <w:jc w:val="left"/>
        <w:rPr>
          <w:sz w:val="22"/>
          <w:szCs w:val="21"/>
        </w:rPr>
        <w:sectPr>
          <w:pgSz w:w="5050" w:h="6630"/>
          <w:pgMar w:top="80" w:right="0" w:bottom="360" w:left="0" w:header="0" w:footer="80" w:gutter="0"/>
          <w:pgNumType w:fmt="decimal"/>
          <w:cols w:space="720" w:num="1"/>
        </w:sectPr>
      </w:pPr>
    </w:p>
    <w:p>
      <w:pPr>
        <w:pStyle w:val="3"/>
        <w:numPr>
          <w:ilvl w:val="1"/>
          <w:numId w:val="13"/>
        </w:numPr>
        <w:tabs>
          <w:tab w:val="left" w:pos="1113"/>
        </w:tabs>
        <w:spacing w:before="24" w:after="0" w:line="240" w:lineRule="auto"/>
        <w:ind w:left="1112" w:right="0" w:hanging="751"/>
        <w:jc w:val="left"/>
        <w:rPr>
          <w:sz w:val="44"/>
          <w:szCs w:val="44"/>
          <w:u w:val="none"/>
        </w:rPr>
      </w:pPr>
      <w:bookmarkStart w:id="205" w:name="_bookmark128"/>
      <w:bookmarkEnd w:id="205"/>
      <w:bookmarkStart w:id="206" w:name="1.1 质量不等于测试"/>
      <w:bookmarkEnd w:id="206"/>
      <w:r>
        <w:rPr>
          <w:sz w:val="44"/>
          <w:szCs w:val="44"/>
        </w:rPr>
        <w:fldChar w:fldCharType="begin"/>
      </w:r>
      <w:r>
        <w:rPr>
          <w:sz w:val="44"/>
          <w:szCs w:val="44"/>
        </w:rPr>
        <w:instrText xml:space="preserve"> HYPERLINK \l "_bookmark11" </w:instrText>
      </w:r>
      <w:r>
        <w:rPr>
          <w:sz w:val="44"/>
          <w:szCs w:val="44"/>
        </w:rPr>
        <w:fldChar w:fldCharType="separate"/>
      </w:r>
      <w:bookmarkStart w:id="207" w:name="_bookmark128"/>
      <w:bookmarkEnd w:id="207"/>
      <w:r>
        <w:rPr>
          <w:color w:val="0000ED"/>
          <w:spacing w:val="12"/>
          <w:sz w:val="44"/>
          <w:szCs w:val="44"/>
          <w:u w:val="single" w:color="0000ED"/>
        </w:rPr>
        <w:t>质量不等于测试</w:t>
      </w:r>
      <w:r>
        <w:rPr>
          <w:color w:val="0000ED"/>
          <w:spacing w:val="12"/>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142" w:firstLine="599"/>
        <w:rPr>
          <w:sz w:val="24"/>
          <w:szCs w:val="24"/>
        </w:rPr>
      </w:pPr>
      <w:r>
        <w:rPr>
          <w:sz w:val="24"/>
          <w:szCs w:val="24"/>
        </w:rPr>
        <w:t>质量不是被测试出来的</w:t>
      </w:r>
      <w:r>
        <w:rPr>
          <w:rFonts w:ascii="Times New Roman" w:hAnsi="Times New Roman" w:eastAsia="Times New Roman"/>
          <w:sz w:val="24"/>
          <w:szCs w:val="24"/>
        </w:rPr>
        <w:t>——</w:t>
      </w:r>
      <w:r>
        <w:rPr>
          <w:spacing w:val="-8"/>
          <w:sz w:val="24"/>
          <w:szCs w:val="24"/>
        </w:rPr>
        <w:t>这句</w:t>
      </w:r>
      <w:r>
        <w:rPr>
          <w:spacing w:val="-2"/>
          <w:sz w:val="24"/>
          <w:szCs w:val="24"/>
        </w:rPr>
        <w:t>看似陈词滥调的话却包含着一定的道理。从汽车行业到软件行业，如果在最开始设计创建的时候就是错的，那它永远不会变成正确的。试问一下汽车行业的公司，大量召回事实上有质量问题的产品，代价是多么的昂贵。</w:t>
      </w:r>
      <w:r>
        <w:rPr>
          <w:sz w:val="24"/>
          <w:szCs w:val="24"/>
        </w:rPr>
        <w:t xml:space="preserve">因此，从最初的创建阶段就要做正 </w:t>
      </w:r>
      <w:r>
        <w:rPr>
          <w:spacing w:val="-2"/>
          <w:w w:val="95"/>
          <w:sz w:val="24"/>
          <w:szCs w:val="24"/>
        </w:rPr>
        <w:t>确，否则将会陷入混乱的万丈深渊。</w:t>
      </w:r>
    </w:p>
    <w:p>
      <w:pPr>
        <w:pStyle w:val="6"/>
        <w:spacing w:line="377" w:lineRule="exact"/>
        <w:ind w:left="699"/>
        <w:rPr>
          <w:sz w:val="24"/>
          <w:szCs w:val="24"/>
        </w:rPr>
      </w:pPr>
      <w:r>
        <w:rPr>
          <w:w w:val="95"/>
          <w:sz w:val="24"/>
          <w:szCs w:val="24"/>
        </w:rPr>
        <w:t>然而，这句话也并不像听起来那</w:t>
      </w:r>
    </w:p>
    <w:p>
      <w:pPr>
        <w:spacing w:after="0" w:line="377" w:lineRule="exact"/>
        <w:rPr>
          <w:sz w:val="21"/>
          <w:szCs w:val="21"/>
        </w:rPr>
        <w:sectPr>
          <w:pgSz w:w="5050" w:h="6630"/>
          <w:pgMar w:top="140" w:right="0" w:bottom="360" w:left="0" w:header="0" w:footer="80" w:gutter="0"/>
          <w:pgNumType w:fmt="decimal"/>
          <w:cols w:space="720" w:num="1"/>
        </w:sectPr>
      </w:pPr>
    </w:p>
    <w:p>
      <w:pPr>
        <w:pStyle w:val="6"/>
        <w:spacing w:before="29" w:line="300" w:lineRule="auto"/>
        <w:ind w:right="142"/>
        <w:rPr>
          <w:sz w:val="24"/>
          <w:szCs w:val="24"/>
        </w:rPr>
      </w:pPr>
      <w:r>
        <w:rPr>
          <w:spacing w:val="-2"/>
          <w:sz w:val="24"/>
          <w:szCs w:val="24"/>
        </w:rPr>
        <w:t>样的简单和准确。虽然质量不是被测出来的，但同样有证据可以表明，未</w:t>
      </w:r>
      <w:r>
        <w:rPr>
          <w:sz w:val="24"/>
          <w:szCs w:val="24"/>
        </w:rPr>
        <w:t xml:space="preserve">经测试也不可能开发出有质量的软 </w:t>
      </w:r>
      <w:r>
        <w:rPr>
          <w:spacing w:val="-2"/>
          <w:sz w:val="24"/>
          <w:szCs w:val="24"/>
        </w:rPr>
        <w:t>件。如果连测试都没有做，如何保证</w:t>
      </w:r>
      <w:r>
        <w:rPr>
          <w:sz w:val="24"/>
          <w:szCs w:val="24"/>
        </w:rPr>
        <w:t>你的软件具有很高的质量呢？</w:t>
      </w:r>
    </w:p>
    <w:p>
      <w:pPr>
        <w:pStyle w:val="6"/>
        <w:spacing w:before="1" w:line="300" w:lineRule="auto"/>
        <w:ind w:right="142" w:firstLine="599"/>
        <w:jc w:val="both"/>
        <w:rPr>
          <w:sz w:val="24"/>
          <w:szCs w:val="24"/>
        </w:rPr>
      </w:pPr>
      <w:r>
        <w:rPr>
          <w:sz w:val="24"/>
          <w:szCs w:val="24"/>
        </w:rPr>
        <w:t>有一个简单的办法可以解决这个难题，那就是停止开发与测试的隔离对立。开发和测试应该并肩齐趋。你需要在写完每一段代码后立刻测试这段代码，当完成了更多的代码时就要做更多的测试。测试不是独立隔离的活动，它本身就是开发过程的一部</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bookmarkStart w:id="208" w:name="附录B Chrome的漫游测试"/>
      <w:bookmarkEnd w:id="208"/>
      <w:r>
        <w:rPr>
          <w:sz w:val="24"/>
          <w:szCs w:val="24"/>
        </w:rPr>
        <w:t>分。质量不等于测试，当你把开发过程和测试放到一起，就像在搅拌机里混合搅拌那样，直到不能区分彼此的时候，你就得到了质量。</w:t>
      </w:r>
    </w:p>
    <w:p>
      <w:pPr>
        <w:pStyle w:val="6"/>
        <w:spacing w:line="381" w:lineRule="exact"/>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质量不等于测试。当你把开发过程和测试放到一起，就像在搅拌机里混合搅拌那样，直到不能区分彼此的时候，你就得到了质量。</w:t>
      </w:r>
    </w:p>
    <w:p>
      <w:pPr>
        <w:pStyle w:val="6"/>
        <w:spacing w:line="304" w:lineRule="auto"/>
        <w:ind w:right="129" w:firstLine="599"/>
        <w:rPr>
          <w:sz w:val="24"/>
          <w:szCs w:val="24"/>
        </w:rPr>
      </w:pPr>
      <w:r>
        <w:rPr>
          <w:sz w:val="24"/>
          <w:szCs w:val="24"/>
        </w:rPr>
        <w:t>在</w:t>
      </w:r>
      <w:r>
        <w:rPr>
          <w:rFonts w:ascii="Times New Roman" w:eastAsia="Times New Roman"/>
          <w:sz w:val="24"/>
          <w:szCs w:val="24"/>
        </w:rPr>
        <w:t>Google</w:t>
      </w:r>
      <w:r>
        <w:rPr>
          <w:sz w:val="24"/>
          <w:szCs w:val="24"/>
        </w:rPr>
        <w:t>，这正是我们的目标， 就是把开发过程和测试融合在一起</w:t>
      </w:r>
    </w:p>
    <w:p>
      <w:pPr>
        <w:pStyle w:val="6"/>
        <w:spacing w:line="367" w:lineRule="exact"/>
        <w:rPr>
          <w:sz w:val="24"/>
          <w:szCs w:val="24"/>
        </w:rPr>
      </w:pPr>
      <w:r>
        <w:rPr>
          <w:rFonts w:ascii="Times New Roman" w:hAnsi="Times New Roman" w:eastAsia="Times New Roman"/>
          <w:sz w:val="24"/>
          <w:szCs w:val="24"/>
        </w:rPr>
        <w:t>——</w:t>
      </w:r>
      <w:r>
        <w:rPr>
          <w:sz w:val="24"/>
          <w:szCs w:val="24"/>
        </w:rPr>
        <w:t>开发和测试必须同时开展。写一</w:t>
      </w:r>
    </w:p>
    <w:p>
      <w:pPr>
        <w:spacing w:after="0" w:line="367"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段代码就立刻测试这段代码，完成更多的代码就做更多的测试，但这里的关键是由谁来做这些测试呢？众所周</w:t>
      </w:r>
      <w:r>
        <w:rPr>
          <w:sz w:val="24"/>
          <w:szCs w:val="24"/>
        </w:rPr>
        <w:t>知，在</w:t>
      </w:r>
      <w:r>
        <w:rPr>
          <w:rFonts w:ascii="Times New Roman" w:eastAsia="Times New Roman"/>
          <w:spacing w:val="-3"/>
          <w:sz w:val="24"/>
          <w:szCs w:val="24"/>
        </w:rPr>
        <w:t>Google</w:t>
      </w:r>
      <w:r>
        <w:rPr>
          <w:spacing w:val="-2"/>
          <w:sz w:val="24"/>
          <w:szCs w:val="24"/>
        </w:rPr>
        <w:t xml:space="preserve">，专职测试人员的数量非常稀少，与开发相比根本不成比 </w:t>
      </w:r>
      <w:r>
        <w:rPr>
          <w:spacing w:val="-3"/>
          <w:sz w:val="24"/>
          <w:szCs w:val="24"/>
        </w:rPr>
        <w:t>例，唯一可能的去做这些的就只能是</w:t>
      </w:r>
      <w:r>
        <w:rPr>
          <w:spacing w:val="-2"/>
          <w:sz w:val="24"/>
          <w:szCs w:val="24"/>
        </w:rPr>
        <w:t>开发人员。还有谁能比实际写代码的人更适合做测试呢？还有谁能比实际</w:t>
      </w:r>
      <w:r>
        <w:rPr>
          <w:sz w:val="24"/>
          <w:szCs w:val="24"/>
        </w:rPr>
        <w:t>写代码的人更适合去寻找</w:t>
      </w:r>
      <w:r>
        <w:rPr>
          <w:rFonts w:ascii="Times New Roman" w:eastAsia="Times New Roman"/>
          <w:spacing w:val="-10"/>
          <w:sz w:val="24"/>
          <w:szCs w:val="24"/>
        </w:rPr>
        <w:t>bug</w:t>
      </w:r>
      <w:r>
        <w:rPr>
          <w:sz w:val="24"/>
          <w:szCs w:val="24"/>
        </w:rPr>
        <w:t>呢？是</w:t>
      </w:r>
      <w:r>
        <w:rPr>
          <w:spacing w:val="-2"/>
          <w:sz w:val="24"/>
          <w:szCs w:val="24"/>
        </w:rPr>
        <w:t>谁会为了避免受更大刺激而去想办法</w:t>
      </w:r>
      <w:r>
        <w:rPr>
          <w:sz w:val="24"/>
          <w:szCs w:val="24"/>
        </w:rPr>
        <w:t>避免产生</w:t>
      </w:r>
      <w:r>
        <w:rPr>
          <w:rFonts w:ascii="Times New Roman" w:eastAsia="Times New Roman"/>
          <w:spacing w:val="-10"/>
          <w:sz w:val="24"/>
          <w:szCs w:val="24"/>
        </w:rPr>
        <w:t>bug</w:t>
      </w:r>
      <w:r>
        <w:rPr>
          <w:spacing w:val="-2"/>
          <w:sz w:val="24"/>
          <w:szCs w:val="24"/>
        </w:rPr>
        <w:t>呢？</w:t>
      </w:r>
      <w:r>
        <w:rPr>
          <w:rFonts w:ascii="Times New Roman" w:eastAsia="Times New Roman"/>
          <w:spacing w:val="-3"/>
          <w:sz w:val="24"/>
          <w:szCs w:val="24"/>
        </w:rPr>
        <w:t>Google</w:t>
      </w:r>
      <w:r>
        <w:rPr>
          <w:sz w:val="24"/>
          <w:szCs w:val="24"/>
        </w:rPr>
        <w:t>能用如此少</w:t>
      </w:r>
      <w:r>
        <w:rPr>
          <w:spacing w:val="-2"/>
          <w:sz w:val="24"/>
          <w:szCs w:val="24"/>
        </w:rPr>
        <w:t>的专职测试人员的原因，就是开发对</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质量的负责。如果某个产品出了问 </w:t>
      </w:r>
      <w:r>
        <w:rPr>
          <w:spacing w:val="-2"/>
          <w:sz w:val="24"/>
          <w:szCs w:val="24"/>
        </w:rPr>
        <w:t>题，第一个跳出来的肯定是导致这个问题发生的开发人员，而不是遗漏这</w:t>
      </w:r>
      <w:r>
        <w:rPr>
          <w:sz w:val="24"/>
          <w:szCs w:val="24"/>
        </w:rPr>
        <w:t>个</w:t>
      </w:r>
      <w:r>
        <w:rPr>
          <w:rFonts w:ascii="Times New Roman" w:eastAsia="Times New Roman"/>
          <w:spacing w:val="-11"/>
          <w:sz w:val="24"/>
          <w:szCs w:val="24"/>
        </w:rPr>
        <w:t>bug</w:t>
      </w:r>
      <w:r>
        <w:rPr>
          <w:sz w:val="24"/>
          <w:szCs w:val="24"/>
        </w:rPr>
        <w:t>的测试人员。</w:t>
      </w:r>
    </w:p>
    <w:p>
      <w:pPr>
        <w:pStyle w:val="6"/>
        <w:spacing w:line="300" w:lineRule="auto"/>
        <w:ind w:right="142" w:firstLine="599"/>
        <w:rPr>
          <w:sz w:val="24"/>
          <w:szCs w:val="24"/>
        </w:rPr>
      </w:pPr>
      <w:r>
        <w:rPr>
          <w:spacing w:val="-2"/>
          <w:sz w:val="24"/>
          <w:szCs w:val="24"/>
        </w:rPr>
        <w:t>这意味着质量更像是一种预防行为，而不是检测。质量是开发过程的问题，而不是测试问题。我们已经成功地将测试实践融入为开发过程的一</w:t>
      </w:r>
      <w:r>
        <w:rPr>
          <w:sz w:val="24"/>
          <w:szCs w:val="24"/>
        </w:rPr>
        <w:t xml:space="preserve">部分，并创建了一个增量上线的流 </w:t>
      </w:r>
      <w:r>
        <w:rPr>
          <w:spacing w:val="-2"/>
          <w:sz w:val="24"/>
          <w:szCs w:val="24"/>
        </w:rPr>
        <w:t>程。如果一些项目在线上被证实的确</w:t>
      </w:r>
      <w:r>
        <w:rPr>
          <w:sz w:val="24"/>
          <w:szCs w:val="24"/>
        </w:rPr>
        <w:t>是</w:t>
      </w:r>
      <w:r>
        <w:rPr>
          <w:rFonts w:ascii="Times New Roman" w:eastAsia="Times New Roman"/>
          <w:spacing w:val="-11"/>
          <w:sz w:val="24"/>
          <w:szCs w:val="24"/>
        </w:rPr>
        <w:t>bug</w:t>
      </w:r>
      <w:r>
        <w:rPr>
          <w:sz w:val="24"/>
          <w:szCs w:val="24"/>
        </w:rPr>
        <w:t>重重，它将会被回滚到之前的版本。在确保不出现回滚级别</w:t>
      </w:r>
      <w:r>
        <w:rPr>
          <w:rFonts w:ascii="Times New Roman" w:eastAsia="Times New Roman"/>
          <w:spacing w:val="-11"/>
          <w:sz w:val="24"/>
          <w:szCs w:val="24"/>
        </w:rPr>
        <w:t>bug</w:t>
      </w:r>
      <w:r>
        <w:rPr>
          <w:sz w:val="24"/>
          <w:szCs w:val="24"/>
        </w:rPr>
        <w:t>发</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right"/>
        <w:rPr>
          <w:sz w:val="24"/>
          <w:szCs w:val="24"/>
        </w:rPr>
      </w:pPr>
      <w:r>
        <w:rPr>
          <w:spacing w:val="-2"/>
          <w:w w:val="95"/>
          <w:sz w:val="24"/>
          <w:szCs w:val="24"/>
        </w:rPr>
        <w:t>生的前提下，预防了许多客户问题的同时，也很大程度降低了专职测试人</w:t>
      </w:r>
      <w:r>
        <w:rPr>
          <w:sz w:val="24"/>
          <w:szCs w:val="24"/>
        </w:rPr>
        <w:t>员的数量。在</w:t>
      </w:r>
      <w:r>
        <w:rPr>
          <w:rFonts w:ascii="Times New Roman" w:eastAsia="Times New Roman"/>
          <w:spacing w:val="-3"/>
          <w:sz w:val="24"/>
          <w:szCs w:val="24"/>
        </w:rPr>
        <w:t>Google</w:t>
      </w:r>
      <w:r>
        <w:rPr>
          <w:spacing w:val="-2"/>
          <w:sz w:val="24"/>
          <w:szCs w:val="24"/>
        </w:rPr>
        <w:t>，测试的目标就</w:t>
      </w:r>
      <w:r>
        <w:rPr>
          <w:spacing w:val="-3"/>
          <w:w w:val="95"/>
          <w:sz w:val="24"/>
          <w:szCs w:val="24"/>
        </w:rPr>
        <w:t>是来判断这种预防工作做的怎么样。</w:t>
      </w:r>
      <w:r>
        <w:rPr>
          <w:w w:val="95"/>
          <w:sz w:val="24"/>
          <w:szCs w:val="24"/>
        </w:rPr>
        <w:t>把开发过程和测试混合在一起，</w:t>
      </w:r>
    </w:p>
    <w:p>
      <w:pPr>
        <w:pStyle w:val="6"/>
        <w:spacing w:line="367" w:lineRule="exact"/>
        <w:rPr>
          <w:sz w:val="24"/>
          <w:szCs w:val="24"/>
        </w:rPr>
      </w:pPr>
      <w:r>
        <w:rPr>
          <w:sz w:val="24"/>
          <w:szCs w:val="24"/>
        </w:rPr>
        <w:t>密不可分，从代码审核问询时的</w:t>
      </w:r>
      <w:r>
        <w:rPr>
          <w:rFonts w:ascii="Times New Roman" w:hAnsi="Times New Roman" w:eastAsia="Times New Roman"/>
          <w:sz w:val="24"/>
          <w:szCs w:val="24"/>
        </w:rPr>
        <w:t>“</w:t>
      </w:r>
      <w:r>
        <w:rPr>
          <w:sz w:val="24"/>
          <w:szCs w:val="24"/>
        </w:rPr>
        <w:t>你</w:t>
      </w:r>
    </w:p>
    <w:p>
      <w:pPr>
        <w:pStyle w:val="6"/>
        <w:spacing w:before="105" w:line="307" w:lineRule="auto"/>
        <w:ind w:right="82"/>
        <w:rPr>
          <w:sz w:val="24"/>
          <w:szCs w:val="24"/>
        </w:rPr>
      </w:pPr>
      <w:r>
        <w:rPr>
          <w:sz w:val="24"/>
          <w:szCs w:val="24"/>
        </w:rPr>
        <w:t>的测试在哪儿</w:t>
      </w:r>
      <w:r>
        <w:rPr>
          <w:rFonts w:ascii="Times New Roman" w:hAnsi="Times New Roman" w:eastAsia="Times New Roman"/>
          <w:sz w:val="24"/>
          <w:szCs w:val="24"/>
        </w:rPr>
        <w:t>”</w:t>
      </w:r>
      <w:r>
        <w:rPr>
          <w:sz w:val="24"/>
          <w:szCs w:val="24"/>
        </w:rPr>
        <w:t>，再到在卫生间张贴着的、用来提醒开发人员的最佳测试实践（注</w:t>
      </w:r>
      <w:r>
        <w:rPr>
          <w:rFonts w:ascii="Times New Roman" w:hAnsi="Times New Roman" w:eastAsia="Times New Roman"/>
          <w:sz w:val="24"/>
          <w:szCs w:val="24"/>
        </w:rPr>
        <w:t>3</w:t>
      </w:r>
      <w:r>
        <w:rPr>
          <w:sz w:val="24"/>
          <w:szCs w:val="24"/>
        </w:rPr>
        <w:t>：参见</w:t>
      </w:r>
      <w:r>
        <w:rPr>
          <w:sz w:val="24"/>
          <w:szCs w:val="24"/>
        </w:rPr>
        <w:fldChar w:fldCharType="begin"/>
      </w:r>
      <w:r>
        <w:rPr>
          <w:sz w:val="24"/>
          <w:szCs w:val="24"/>
        </w:rPr>
        <w:instrText xml:space="preserve"> HYPERLINK "http://googletesting.blogspot.com/2007/0" \h </w:instrText>
      </w:r>
      <w:r>
        <w:rPr>
          <w:sz w:val="24"/>
          <w:szCs w:val="24"/>
        </w:rPr>
        <w:fldChar w:fldCharType="separate"/>
      </w:r>
      <w:r>
        <w:rPr>
          <w:rFonts w:ascii="Times New Roman" w:hAnsi="Times New Roman" w:eastAsia="Times New Roman"/>
          <w:spacing w:val="-3"/>
          <w:sz w:val="24"/>
          <w:szCs w:val="24"/>
        </w:rPr>
        <w:t>http://googletesting.blogspot.com/2007/0</w:t>
      </w:r>
      <w:r>
        <w:rPr>
          <w:rFonts w:ascii="Times New Roman" w:hAnsi="Times New Roman" w:eastAsia="Times New Roman"/>
          <w:spacing w:val="-3"/>
          <w:sz w:val="24"/>
          <w:szCs w:val="24"/>
        </w:rPr>
        <w:fldChar w:fldCharType="end"/>
      </w:r>
      <w:r>
        <w:rPr>
          <w:rFonts w:ascii="Times New Roman" w:hAnsi="Times New Roman" w:eastAsia="Times New Roman"/>
          <w:spacing w:val="-3"/>
          <w:sz w:val="24"/>
          <w:szCs w:val="24"/>
        </w:rPr>
        <w:t xml:space="preserve"> </w:t>
      </w:r>
      <w:r>
        <w:rPr>
          <w:rFonts w:ascii="Times New Roman" w:hAnsi="Times New Roman" w:eastAsia="Times New Roman"/>
          <w:spacing w:val="-4"/>
          <w:sz w:val="24"/>
          <w:szCs w:val="24"/>
        </w:rPr>
        <w:t>testing-on-toilet.html</w:t>
      </w:r>
      <w:r>
        <w:rPr>
          <w:spacing w:val="-4"/>
          <w:sz w:val="24"/>
          <w:szCs w:val="24"/>
        </w:rPr>
        <w:t>）</w:t>
      </w:r>
      <w:r>
        <w:rPr>
          <w:sz w:val="24"/>
          <w:szCs w:val="24"/>
        </w:rPr>
        <w:t>。测试是开发 过程中必不可少的一部分，当开发过</w:t>
      </w:r>
    </w:p>
    <w:p>
      <w:pPr>
        <w:spacing w:after="0" w:line="307"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4"/>
        <w:rPr>
          <w:sz w:val="24"/>
          <w:szCs w:val="24"/>
        </w:rPr>
      </w:pPr>
      <w:r>
        <w:rPr>
          <w:sz w:val="24"/>
          <w:szCs w:val="24"/>
        </w:rPr>
        <w:t>程和测试一起携手联姻时，既是质量达成之时。</w:t>
      </w:r>
    </w:p>
    <w:p>
      <w:pPr>
        <w:pStyle w:val="6"/>
        <w:spacing w:line="383" w:lineRule="exact"/>
        <w:ind w:left="699"/>
        <w:rPr>
          <w:sz w:val="24"/>
          <w:szCs w:val="24"/>
        </w:rPr>
      </w:pPr>
      <w:r>
        <w:rPr>
          <w:sz w:val="24"/>
          <w:szCs w:val="24"/>
        </w:rPr>
        <w:t>注意</w:t>
      </w:r>
    </w:p>
    <w:p>
      <w:pPr>
        <w:pStyle w:val="6"/>
        <w:spacing w:before="96" w:line="300" w:lineRule="auto"/>
        <w:ind w:right="144" w:firstLine="599"/>
        <w:jc w:val="both"/>
        <w:rPr>
          <w:sz w:val="24"/>
          <w:szCs w:val="24"/>
        </w:rPr>
      </w:pPr>
      <w:r>
        <w:rPr>
          <w:sz w:val="24"/>
          <w:szCs w:val="24"/>
        </w:rPr>
        <w:t>测试是开发过程中必不可少的一部分，当开发过程和测试一起携手联姻时，即是质量达成之时。</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3"/>
        <w:numPr>
          <w:ilvl w:val="1"/>
          <w:numId w:val="13"/>
        </w:numPr>
        <w:tabs>
          <w:tab w:val="left" w:pos="2387"/>
        </w:tabs>
        <w:spacing w:before="24" w:after="0" w:line="240" w:lineRule="auto"/>
        <w:ind w:left="2386" w:right="0" w:hanging="750"/>
        <w:jc w:val="left"/>
        <w:rPr>
          <w:sz w:val="44"/>
          <w:szCs w:val="44"/>
          <w:u w:val="none"/>
        </w:rPr>
      </w:pPr>
      <w:bookmarkStart w:id="209" w:name="_bookmark129"/>
      <w:bookmarkEnd w:id="209"/>
      <w:bookmarkStart w:id="210" w:name="1.2 角色"/>
      <w:bookmarkEnd w:id="210"/>
      <w:r>
        <w:rPr>
          <w:sz w:val="44"/>
          <w:szCs w:val="44"/>
        </w:rPr>
        <w:fldChar w:fldCharType="begin"/>
      </w:r>
      <w:r>
        <w:rPr>
          <w:sz w:val="44"/>
          <w:szCs w:val="44"/>
        </w:rPr>
        <w:instrText xml:space="preserve"> HYPERLINK \l "_bookmark12" </w:instrText>
      </w:r>
      <w:r>
        <w:rPr>
          <w:sz w:val="44"/>
          <w:szCs w:val="44"/>
        </w:rPr>
        <w:fldChar w:fldCharType="separate"/>
      </w:r>
      <w:bookmarkStart w:id="211" w:name="_bookmark129"/>
      <w:bookmarkEnd w:id="211"/>
      <w:r>
        <w:rPr>
          <w:color w:val="0000ED"/>
          <w:spacing w:val="7"/>
          <w:sz w:val="44"/>
          <w:szCs w:val="44"/>
          <w:u w:val="single" w:color="0000ED"/>
        </w:rPr>
        <w:t>角色</w:t>
      </w:r>
      <w:r>
        <w:rPr>
          <w:color w:val="0000ED"/>
          <w:spacing w:val="7"/>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82" w:firstLine="599"/>
        <w:jc w:val="both"/>
        <w:rPr>
          <w:sz w:val="24"/>
          <w:szCs w:val="24"/>
        </w:rPr>
      </w:pPr>
      <w:r>
        <w:rPr>
          <w:sz w:val="24"/>
          <w:szCs w:val="24"/>
        </w:rPr>
        <w:t>为了保证</w:t>
      </w:r>
      <w:r>
        <w:rPr>
          <w:rFonts w:ascii="Times New Roman" w:hAnsi="Times New Roman" w:eastAsia="Times New Roman"/>
          <w:sz w:val="24"/>
          <w:szCs w:val="24"/>
        </w:rPr>
        <w:t>“</w:t>
      </w:r>
      <w:r>
        <w:rPr>
          <w:sz w:val="24"/>
          <w:szCs w:val="24"/>
        </w:rPr>
        <w:t>解铃还需系铃人</w:t>
      </w:r>
      <w:r>
        <w:rPr>
          <w:rFonts w:ascii="Times New Roman" w:hAnsi="Times New Roman" w:eastAsia="Times New Roman"/>
          <w:sz w:val="24"/>
          <w:szCs w:val="24"/>
        </w:rPr>
        <w:t>”</w:t>
      </w:r>
      <w:r>
        <w:rPr>
          <w:sz w:val="24"/>
          <w:szCs w:val="24"/>
        </w:rPr>
        <w:t>这句名言成为事实（</w:t>
      </w:r>
      <w:r>
        <w:rPr>
          <w:spacing w:val="-1"/>
          <w:sz w:val="24"/>
          <w:szCs w:val="24"/>
        </w:rPr>
        <w:t>译注：</w:t>
      </w:r>
      <w:r>
        <w:rPr>
          <w:rFonts w:ascii="Times New Roman" w:hAnsi="Times New Roman" w:eastAsia="Times New Roman"/>
          <w:spacing w:val="-3"/>
          <w:sz w:val="24"/>
          <w:szCs w:val="24"/>
        </w:rPr>
        <w:t xml:space="preserve">“you </w:t>
      </w:r>
      <w:r>
        <w:rPr>
          <w:rFonts w:ascii="Times New Roman" w:hAnsi="Times New Roman" w:eastAsia="Times New Roman"/>
          <w:sz w:val="24"/>
          <w:szCs w:val="24"/>
        </w:rPr>
        <w:t>build it</w:t>
      </w:r>
      <w:r>
        <w:rPr>
          <w:sz w:val="24"/>
          <w:szCs w:val="24"/>
        </w:rPr>
        <w:t xml:space="preserve">， </w:t>
      </w:r>
      <w:r>
        <w:rPr>
          <w:rFonts w:ascii="Times New Roman" w:hAnsi="Times New Roman" w:eastAsia="Times New Roman"/>
          <w:spacing w:val="-5"/>
          <w:sz w:val="24"/>
          <w:szCs w:val="24"/>
        </w:rPr>
        <w:t xml:space="preserve">you </w:t>
      </w:r>
      <w:r>
        <w:rPr>
          <w:rFonts w:ascii="Times New Roman" w:hAnsi="Times New Roman" w:eastAsia="Times New Roman"/>
          <w:sz w:val="24"/>
          <w:szCs w:val="24"/>
        </w:rPr>
        <w:t>break it”</w:t>
      </w:r>
      <w:r>
        <w:rPr>
          <w:sz w:val="24"/>
          <w:szCs w:val="24"/>
        </w:rPr>
        <w:t>，摘自</w:t>
      </w:r>
      <w:r>
        <w:rPr>
          <w:rFonts w:ascii="Times New Roman" w:hAnsi="Times New Roman" w:eastAsia="Times New Roman"/>
          <w:spacing w:val="-4"/>
          <w:sz w:val="24"/>
          <w:szCs w:val="24"/>
        </w:rPr>
        <w:t xml:space="preserve">“you </w:t>
      </w:r>
      <w:r>
        <w:rPr>
          <w:rFonts w:ascii="Times New Roman" w:hAnsi="Times New Roman" w:eastAsia="Times New Roman"/>
          <w:sz w:val="24"/>
          <w:szCs w:val="24"/>
        </w:rPr>
        <w:t>build</w:t>
      </w:r>
      <w:r>
        <w:rPr>
          <w:rFonts w:ascii="Times New Roman" w:hAnsi="Times New Roman" w:eastAsia="Times New Roman"/>
          <w:spacing w:val="52"/>
          <w:sz w:val="24"/>
          <w:szCs w:val="24"/>
        </w:rPr>
        <w:t xml:space="preserve"> </w:t>
      </w:r>
      <w:r>
        <w:rPr>
          <w:rFonts w:ascii="Times New Roman" w:hAnsi="Times New Roman" w:eastAsia="Times New Roman"/>
          <w:spacing w:val="-3"/>
          <w:sz w:val="24"/>
          <w:szCs w:val="24"/>
        </w:rPr>
        <w:t>it</w:t>
      </w:r>
      <w:r>
        <w:rPr>
          <w:spacing w:val="-3"/>
          <w:sz w:val="24"/>
          <w:szCs w:val="24"/>
        </w:rPr>
        <w:t>，</w:t>
      </w:r>
      <w:r>
        <w:rPr>
          <w:rFonts w:ascii="Times New Roman" w:hAnsi="Times New Roman" w:eastAsia="Times New Roman"/>
          <w:spacing w:val="-3"/>
          <w:sz w:val="24"/>
          <w:szCs w:val="24"/>
        </w:rPr>
        <w:t xml:space="preserve">you </w:t>
      </w:r>
      <w:r>
        <w:rPr>
          <w:rFonts w:ascii="Times New Roman" w:hAnsi="Times New Roman" w:eastAsia="Times New Roman"/>
          <w:sz w:val="24"/>
          <w:szCs w:val="24"/>
        </w:rPr>
        <w:t xml:space="preserve">break </w:t>
      </w:r>
      <w:r>
        <w:rPr>
          <w:rFonts w:ascii="Times New Roman" w:hAnsi="Times New Roman" w:eastAsia="Times New Roman"/>
          <w:spacing w:val="-3"/>
          <w:sz w:val="24"/>
          <w:szCs w:val="24"/>
        </w:rPr>
        <w:t>it</w:t>
      </w:r>
      <w:r>
        <w:rPr>
          <w:spacing w:val="-3"/>
          <w:sz w:val="24"/>
          <w:szCs w:val="24"/>
        </w:rPr>
        <w:t>，</w:t>
      </w:r>
      <w:r>
        <w:rPr>
          <w:rFonts w:ascii="Times New Roman" w:hAnsi="Times New Roman" w:eastAsia="Times New Roman"/>
          <w:spacing w:val="-3"/>
          <w:sz w:val="24"/>
          <w:szCs w:val="24"/>
        </w:rPr>
        <w:t xml:space="preserve">you </w:t>
      </w:r>
      <w:r>
        <w:rPr>
          <w:rFonts w:ascii="Times New Roman" w:hAnsi="Times New Roman" w:eastAsia="Times New Roman"/>
          <w:sz w:val="24"/>
          <w:szCs w:val="24"/>
        </w:rPr>
        <w:t>fix it”</w:t>
      </w:r>
      <w:r>
        <w:rPr>
          <w:sz w:val="24"/>
          <w:szCs w:val="24"/>
        </w:rPr>
        <w:t>。原意指在构建实验室（</w:t>
      </w:r>
      <w:r>
        <w:rPr>
          <w:rFonts w:ascii="Times New Roman" w:hAnsi="Times New Roman" w:eastAsia="Times New Roman"/>
          <w:sz w:val="24"/>
          <w:szCs w:val="24"/>
        </w:rPr>
        <w:t xml:space="preserve">Build </w:t>
      </w:r>
      <w:r>
        <w:rPr>
          <w:rFonts w:ascii="Times New Roman" w:hAnsi="Times New Roman" w:eastAsia="Times New Roman"/>
          <w:spacing w:val="-5"/>
          <w:sz w:val="24"/>
          <w:szCs w:val="24"/>
        </w:rPr>
        <w:t>Lab</w:t>
      </w:r>
      <w:r>
        <w:rPr>
          <w:spacing w:val="-5"/>
          <w:sz w:val="24"/>
          <w:szCs w:val="24"/>
        </w:rPr>
        <w:t>）</w:t>
      </w:r>
      <w:r>
        <w:rPr>
          <w:sz w:val="24"/>
          <w:szCs w:val="24"/>
        </w:rPr>
        <w:t>的人永远不会去修复构建失败（</w:t>
      </w:r>
      <w:r>
        <w:rPr>
          <w:rFonts w:ascii="Times New Roman" w:hAnsi="Times New Roman" w:eastAsia="Times New Roman"/>
          <w:sz w:val="24"/>
          <w:szCs w:val="24"/>
        </w:rPr>
        <w:t>build break</w:t>
      </w:r>
      <w:r>
        <w:rPr>
          <w:sz w:val="24"/>
          <w:szCs w:val="24"/>
        </w:rPr>
        <w:t>）的问题， 只有开发人员自己才能修复。这里的意思是开发人员自己要对自己写的代码负责，比专职的测试人员更适合做测试工作。在传统的开发岗位之外我</w:t>
      </w:r>
    </w:p>
    <w:p>
      <w:pPr>
        <w:spacing w:after="0" w:line="300" w:lineRule="auto"/>
        <w:jc w:val="both"/>
        <w:rPr>
          <w:sz w:val="21"/>
          <w:szCs w:val="21"/>
        </w:rPr>
        <w:sectPr>
          <w:pgSz w:w="5050" w:h="6630"/>
          <w:pgMar w:top="140" w:right="0" w:bottom="360" w:left="0" w:header="0" w:footer="80" w:gutter="0"/>
          <w:pgNumType w:fmt="decimal"/>
          <w:cols w:space="720" w:num="1"/>
        </w:sectPr>
      </w:pPr>
    </w:p>
    <w:p>
      <w:pPr>
        <w:pStyle w:val="6"/>
        <w:spacing w:before="29" w:line="300" w:lineRule="auto"/>
        <w:ind w:right="142"/>
        <w:jc w:val="both"/>
        <w:rPr>
          <w:sz w:val="24"/>
          <w:szCs w:val="24"/>
        </w:rPr>
      </w:pPr>
      <w:r>
        <w:rPr>
          <w:sz w:val="24"/>
          <w:szCs w:val="24"/>
        </w:rPr>
        <w:t>们又增加了几种角色。我们明确地提出了有一种工程师角色必须存在，他可以让开发人员更加有效且高效地做测试。在</w:t>
      </w:r>
      <w:r>
        <w:rPr>
          <w:rFonts w:ascii="Times New Roman" w:eastAsia="Times New Roman"/>
          <w:sz w:val="24"/>
          <w:szCs w:val="24"/>
        </w:rPr>
        <w:t>Google</w:t>
      </w:r>
      <w:r>
        <w:rPr>
          <w:sz w:val="24"/>
          <w:szCs w:val="24"/>
        </w:rPr>
        <w:t>，我们的确创建了这样的角色，他的职责就是让其他的工程师更有效率和质量意识。这些角色常把他们自己看做是测试者，但实际上他们的使命是提高生产率。测试人员的存在是为了让开发人员的工作更有效率，并且很大一部分体现在避免因马虎粗心而导致的返工，因此，质量也是效率的一部分。在接下来的章</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节里，会花费较多的内容来详细讲解这些角色，所以在这里只进行简单的介绍。</w:t>
      </w:r>
    </w:p>
    <w:p>
      <w:pPr>
        <w:pStyle w:val="6"/>
        <w:spacing w:before="8"/>
        <w:ind w:left="0"/>
        <w:rPr>
          <w:sz w:val="22"/>
          <w:szCs w:val="24"/>
        </w:rPr>
      </w:pPr>
    </w:p>
    <w:p>
      <w:pPr>
        <w:pStyle w:val="4"/>
        <w:numPr>
          <w:ilvl w:val="2"/>
          <w:numId w:val="14"/>
        </w:numPr>
        <w:tabs>
          <w:tab w:val="left" w:pos="1555"/>
        </w:tabs>
        <w:spacing w:before="57" w:after="0" w:line="240" w:lineRule="auto"/>
        <w:ind w:left="1554" w:right="12" w:hanging="1555"/>
        <w:jc w:val="left"/>
        <w:rPr>
          <w:sz w:val="32"/>
          <w:szCs w:val="32"/>
          <w:u w:val="none"/>
        </w:rPr>
      </w:pPr>
      <w:bookmarkStart w:id="212" w:name="1.2.1 软件开发工程师（SWE）"/>
      <w:bookmarkEnd w:id="212"/>
      <w:bookmarkStart w:id="213" w:name="_bookmark130"/>
      <w:bookmarkEnd w:id="213"/>
      <w:r>
        <w:rPr>
          <w:sz w:val="32"/>
          <w:szCs w:val="32"/>
        </w:rPr>
        <w:fldChar w:fldCharType="begin"/>
      </w:r>
      <w:r>
        <w:rPr>
          <w:sz w:val="32"/>
          <w:szCs w:val="32"/>
        </w:rPr>
        <w:instrText xml:space="preserve"> HYPERLINK \l "_bookmark13" </w:instrText>
      </w:r>
      <w:r>
        <w:rPr>
          <w:sz w:val="32"/>
          <w:szCs w:val="32"/>
        </w:rPr>
        <w:fldChar w:fldCharType="separate"/>
      </w:r>
      <w:bookmarkStart w:id="214" w:name="_bookmark130"/>
      <w:bookmarkEnd w:id="214"/>
      <w:r>
        <w:rPr>
          <w:color w:val="0000ED"/>
          <w:spacing w:val="12"/>
          <w:sz w:val="32"/>
          <w:szCs w:val="32"/>
          <w:u w:val="single" w:color="0000ED"/>
        </w:rPr>
        <w:t>软件开发工程师</w:t>
      </w:r>
      <w:r>
        <w:rPr>
          <w:color w:val="0000ED"/>
          <w:spacing w:val="12"/>
          <w:sz w:val="32"/>
          <w:szCs w:val="32"/>
          <w:u w:val="single" w:color="0000ED"/>
        </w:rPr>
        <w:fldChar w:fldCharType="end"/>
      </w:r>
    </w:p>
    <w:p>
      <w:pPr>
        <w:spacing w:before="40"/>
        <w:ind w:left="36" w:right="48" w:firstLine="0"/>
        <w:jc w:val="center"/>
        <w:rPr>
          <w:sz w:val="32"/>
          <w:szCs w:val="21"/>
        </w:rPr>
      </w:pPr>
      <w:r>
        <w:rPr>
          <w:sz w:val="21"/>
          <w:szCs w:val="21"/>
        </w:rPr>
        <w:fldChar w:fldCharType="begin"/>
      </w:r>
      <w:r>
        <w:rPr>
          <w:sz w:val="21"/>
          <w:szCs w:val="21"/>
        </w:rPr>
        <w:instrText xml:space="preserve"> HYPERLINK \l "_bookmark13" </w:instrText>
      </w:r>
      <w:r>
        <w:rPr>
          <w:sz w:val="21"/>
          <w:szCs w:val="21"/>
        </w:rPr>
        <w:fldChar w:fldCharType="separate"/>
      </w:r>
      <w:r>
        <w:rPr>
          <w:color w:val="0000ED"/>
          <w:sz w:val="32"/>
          <w:szCs w:val="21"/>
          <w:u w:val="single" w:color="0000ED"/>
        </w:rPr>
        <w:t>（</w:t>
      </w:r>
      <w:r>
        <w:rPr>
          <w:rFonts w:ascii="Times New Roman" w:eastAsia="Times New Roman"/>
          <w:b/>
          <w:color w:val="0000ED"/>
          <w:sz w:val="32"/>
          <w:szCs w:val="21"/>
          <w:u w:val="single" w:color="0000ED"/>
        </w:rPr>
        <w:t>SWE</w:t>
      </w:r>
      <w:r>
        <w:rPr>
          <w:color w:val="0000ED"/>
          <w:sz w:val="32"/>
          <w:szCs w:val="21"/>
          <w:u w:val="single" w:color="0000ED"/>
        </w:rPr>
        <w:t>）</w:t>
      </w:r>
      <w:r>
        <w:rPr>
          <w:color w:val="0000ED"/>
          <w:sz w:val="32"/>
          <w:szCs w:val="21"/>
          <w:u w:val="single" w:color="0000ED"/>
        </w:rPr>
        <w:fldChar w:fldCharType="end"/>
      </w:r>
    </w:p>
    <w:p>
      <w:pPr>
        <w:pStyle w:val="6"/>
        <w:ind w:left="0"/>
        <w:rPr>
          <w:sz w:val="18"/>
          <w:szCs w:val="24"/>
        </w:rPr>
      </w:pPr>
    </w:p>
    <w:p>
      <w:pPr>
        <w:pStyle w:val="6"/>
        <w:spacing w:before="188" w:line="295" w:lineRule="auto"/>
        <w:ind w:right="47" w:firstLine="599"/>
        <w:rPr>
          <w:sz w:val="24"/>
          <w:szCs w:val="24"/>
        </w:rPr>
      </w:pPr>
      <w:r>
        <w:rPr>
          <w:sz w:val="24"/>
          <w:szCs w:val="24"/>
        </w:rPr>
        <w:t xml:space="preserve">软件开发工程师（译注： </w:t>
      </w:r>
      <w:r>
        <w:rPr>
          <w:rFonts w:ascii="Times New Roman" w:eastAsia="Times New Roman"/>
          <w:sz w:val="24"/>
          <w:szCs w:val="24"/>
        </w:rPr>
        <w:t>software engineer</w:t>
      </w:r>
      <w:r>
        <w:rPr>
          <w:sz w:val="24"/>
          <w:szCs w:val="24"/>
        </w:rPr>
        <w:t>，后文简称</w:t>
      </w:r>
      <w:r>
        <w:rPr>
          <w:rFonts w:ascii="Times New Roman" w:eastAsia="Times New Roman"/>
          <w:sz w:val="24"/>
          <w:szCs w:val="24"/>
        </w:rPr>
        <w:t>SWE</w:t>
      </w:r>
      <w:r>
        <w:rPr>
          <w:sz w:val="24"/>
          <w:szCs w:val="24"/>
        </w:rPr>
        <w:t>）是一个传统上的开发角色，他们的工作是实现最终用户所使用的功能代码。他们创建设计文档、选择最优的数据结构和整体架构，并且花费大量时间</w:t>
      </w:r>
    </w:p>
    <w:p>
      <w:pPr>
        <w:spacing w:after="0" w:line="295" w:lineRule="auto"/>
        <w:rPr>
          <w:sz w:val="21"/>
          <w:szCs w:val="21"/>
        </w:rPr>
        <w:sectPr>
          <w:pgSz w:w="5050" w:h="6630"/>
          <w:pgMar w:top="80" w:right="0" w:bottom="360" w:left="0" w:header="0" w:footer="80" w:gutter="0"/>
          <w:pgNumType w:fmt="decimal"/>
          <w:cols w:space="720" w:num="1"/>
        </w:sectPr>
      </w:pPr>
    </w:p>
    <w:p>
      <w:pPr>
        <w:pStyle w:val="6"/>
        <w:spacing w:before="39" w:line="300" w:lineRule="auto"/>
        <w:ind w:right="127"/>
        <w:rPr>
          <w:sz w:val="24"/>
          <w:szCs w:val="24"/>
        </w:rPr>
      </w:pPr>
      <w:r>
        <w:rPr>
          <w:sz w:val="24"/>
          <w:szCs w:val="24"/>
        </w:rPr>
        <w:t>在代码实现与代码审核上。</w:t>
      </w:r>
      <w:r>
        <w:rPr>
          <w:rFonts w:ascii="Times New Roman" w:eastAsia="Times New Roman"/>
          <w:spacing w:val="-7"/>
          <w:sz w:val="24"/>
          <w:szCs w:val="24"/>
        </w:rPr>
        <w:t>SWE</w:t>
      </w:r>
      <w:r>
        <w:rPr>
          <w:sz w:val="24"/>
          <w:szCs w:val="24"/>
        </w:rPr>
        <w:t>需要编写与测试代码，包括测试驱动的设计、单元测试、参与构建各种大小规模的测试等，这些测试会在本章的后面做详细解释。</w:t>
      </w:r>
      <w:r>
        <w:rPr>
          <w:rFonts w:ascii="Times New Roman" w:eastAsia="Times New Roman"/>
          <w:spacing w:val="-7"/>
          <w:sz w:val="24"/>
          <w:szCs w:val="24"/>
        </w:rPr>
        <w:t>SWE</w:t>
      </w:r>
      <w:r>
        <w:rPr>
          <w:sz w:val="24"/>
          <w:szCs w:val="24"/>
        </w:rPr>
        <w:t>会对他们编写、修复以及修改的代码承担质量责任。假设一个开发者不得不修改一个函 数，如果这次修改导致已有测试用例运行失败，或者需要增加一个新的测试用例，他就必须去实现这个测试用例的代码。开发工程师几乎将所有的时间都花费在了代码编写上。</w:t>
      </w:r>
    </w:p>
    <w:p>
      <w:pPr>
        <w:spacing w:after="0" w:line="300" w:lineRule="auto"/>
        <w:rPr>
          <w:sz w:val="21"/>
          <w:szCs w:val="21"/>
        </w:rPr>
        <w:sectPr>
          <w:pgSz w:w="5050" w:h="6630"/>
          <w:pgMar w:top="80" w:right="0" w:bottom="360" w:left="0" w:header="0" w:footer="80" w:gutter="0"/>
          <w:pgNumType w:fmt="decimal"/>
          <w:cols w:space="720" w:num="1"/>
        </w:sectPr>
      </w:pPr>
    </w:p>
    <w:p>
      <w:pPr>
        <w:pStyle w:val="4"/>
        <w:numPr>
          <w:ilvl w:val="2"/>
          <w:numId w:val="14"/>
        </w:numPr>
        <w:tabs>
          <w:tab w:val="left" w:pos="1150"/>
        </w:tabs>
        <w:spacing w:before="39" w:after="0" w:line="240" w:lineRule="auto"/>
        <w:ind w:left="1149" w:right="13" w:hanging="1150"/>
        <w:jc w:val="left"/>
        <w:rPr>
          <w:sz w:val="32"/>
          <w:szCs w:val="32"/>
          <w:u w:val="none"/>
        </w:rPr>
      </w:pPr>
      <w:bookmarkStart w:id="215" w:name="1.2.2 软件测试开发工程师（SET）"/>
      <w:bookmarkEnd w:id="215"/>
      <w:bookmarkStart w:id="216" w:name="_bookmark131"/>
      <w:bookmarkEnd w:id="216"/>
      <w:r>
        <w:rPr>
          <w:sz w:val="32"/>
          <w:szCs w:val="32"/>
        </w:rPr>
        <w:fldChar w:fldCharType="begin"/>
      </w:r>
      <w:r>
        <w:rPr>
          <w:sz w:val="32"/>
          <w:szCs w:val="32"/>
        </w:rPr>
        <w:instrText xml:space="preserve"> HYPERLINK \l "_bookmark14" </w:instrText>
      </w:r>
      <w:r>
        <w:rPr>
          <w:sz w:val="32"/>
          <w:szCs w:val="32"/>
        </w:rPr>
        <w:fldChar w:fldCharType="separate"/>
      </w:r>
      <w:bookmarkStart w:id="217" w:name="_bookmark131"/>
      <w:bookmarkEnd w:id="217"/>
      <w:r>
        <w:rPr>
          <w:color w:val="0000ED"/>
          <w:spacing w:val="13"/>
          <w:sz w:val="32"/>
          <w:szCs w:val="32"/>
          <w:u w:val="single" w:color="0000ED"/>
        </w:rPr>
        <w:t>软件测试开发工程师</w:t>
      </w:r>
      <w:r>
        <w:rPr>
          <w:color w:val="0000ED"/>
          <w:spacing w:val="13"/>
          <w:sz w:val="32"/>
          <w:szCs w:val="32"/>
          <w:u w:val="single" w:color="0000ED"/>
        </w:rPr>
        <w:fldChar w:fldCharType="end"/>
      </w:r>
    </w:p>
    <w:p>
      <w:pPr>
        <w:spacing w:before="40"/>
        <w:ind w:left="36" w:right="48" w:firstLine="0"/>
        <w:jc w:val="center"/>
        <w:rPr>
          <w:sz w:val="32"/>
          <w:szCs w:val="21"/>
        </w:rPr>
      </w:pPr>
      <w:r>
        <w:rPr>
          <w:sz w:val="21"/>
          <w:szCs w:val="21"/>
        </w:rPr>
        <w:fldChar w:fldCharType="begin"/>
      </w:r>
      <w:r>
        <w:rPr>
          <w:sz w:val="21"/>
          <w:szCs w:val="21"/>
        </w:rPr>
        <w:instrText xml:space="preserve"> HYPERLINK \l "_bookmark14" </w:instrText>
      </w:r>
      <w:r>
        <w:rPr>
          <w:sz w:val="21"/>
          <w:szCs w:val="21"/>
        </w:rPr>
        <w:fldChar w:fldCharType="separate"/>
      </w:r>
      <w:r>
        <w:rPr>
          <w:color w:val="0000ED"/>
          <w:sz w:val="32"/>
          <w:szCs w:val="21"/>
          <w:u w:val="single" w:color="0000ED"/>
        </w:rPr>
        <w:t>（</w:t>
      </w:r>
      <w:r>
        <w:rPr>
          <w:rFonts w:ascii="Times New Roman" w:eastAsia="Times New Roman"/>
          <w:b/>
          <w:color w:val="0000ED"/>
          <w:sz w:val="32"/>
          <w:szCs w:val="21"/>
          <w:u w:val="single" w:color="0000ED"/>
        </w:rPr>
        <w:t>SET</w:t>
      </w:r>
      <w:r>
        <w:rPr>
          <w:color w:val="0000ED"/>
          <w:sz w:val="32"/>
          <w:szCs w:val="21"/>
          <w:u w:val="single" w:color="0000ED"/>
        </w:rPr>
        <w:t>）</w:t>
      </w:r>
      <w:r>
        <w:rPr>
          <w:color w:val="0000ED"/>
          <w:sz w:val="32"/>
          <w:szCs w:val="21"/>
          <w:u w:val="single" w:color="0000ED"/>
        </w:rPr>
        <w:fldChar w:fldCharType="end"/>
      </w:r>
    </w:p>
    <w:p>
      <w:pPr>
        <w:pStyle w:val="6"/>
        <w:ind w:left="0"/>
        <w:rPr>
          <w:sz w:val="18"/>
          <w:szCs w:val="24"/>
        </w:rPr>
      </w:pPr>
    </w:p>
    <w:p>
      <w:pPr>
        <w:pStyle w:val="6"/>
        <w:tabs>
          <w:tab w:val="left" w:pos="1359"/>
          <w:tab w:val="left" w:pos="2589"/>
          <w:tab w:val="left" w:pos="3039"/>
        </w:tabs>
        <w:spacing w:before="189" w:line="300" w:lineRule="auto"/>
        <w:ind w:right="97" w:firstLine="599"/>
        <w:rPr>
          <w:sz w:val="24"/>
          <w:szCs w:val="24"/>
        </w:rPr>
      </w:pPr>
      <w:r>
        <w:rPr>
          <w:sz w:val="24"/>
          <w:szCs w:val="24"/>
        </w:rPr>
        <w:t xml:space="preserve">软件测试开发工程师（译注： </w:t>
      </w:r>
      <w:r>
        <w:rPr>
          <w:rFonts w:ascii="Times New Roman" w:eastAsia="Times New Roman"/>
          <w:sz w:val="24"/>
          <w:szCs w:val="24"/>
        </w:rPr>
        <w:t>software</w:t>
      </w:r>
      <w:r>
        <w:rPr>
          <w:rFonts w:ascii="Times New Roman" w:eastAsia="Times New Roman"/>
          <w:sz w:val="24"/>
          <w:szCs w:val="24"/>
        </w:rPr>
        <w:tab/>
      </w:r>
      <w:r>
        <w:rPr>
          <w:rFonts w:ascii="Times New Roman" w:eastAsia="Times New Roman"/>
          <w:spacing w:val="-5"/>
          <w:sz w:val="24"/>
          <w:szCs w:val="24"/>
        </w:rPr>
        <w:t>engineer</w:t>
      </w:r>
      <w:r>
        <w:rPr>
          <w:rFonts w:ascii="Times New Roman" w:eastAsia="Times New Roman"/>
          <w:spacing w:val="-5"/>
          <w:sz w:val="24"/>
          <w:szCs w:val="24"/>
        </w:rPr>
        <w:tab/>
      </w:r>
      <w:r>
        <w:rPr>
          <w:rFonts w:ascii="Times New Roman" w:eastAsia="Times New Roman"/>
          <w:spacing w:val="3"/>
          <w:sz w:val="24"/>
          <w:szCs w:val="24"/>
        </w:rPr>
        <w:t>in</w:t>
      </w:r>
      <w:r>
        <w:rPr>
          <w:rFonts w:ascii="Times New Roman" w:eastAsia="Times New Roman"/>
          <w:spacing w:val="3"/>
          <w:sz w:val="24"/>
          <w:szCs w:val="24"/>
        </w:rPr>
        <w:tab/>
      </w:r>
      <w:r>
        <w:rPr>
          <w:rFonts w:ascii="Times New Roman" w:eastAsia="Times New Roman"/>
          <w:spacing w:val="-3"/>
          <w:sz w:val="24"/>
          <w:szCs w:val="24"/>
        </w:rPr>
        <w:t>test</w:t>
      </w:r>
      <w:r>
        <w:rPr>
          <w:spacing w:val="-3"/>
          <w:sz w:val="24"/>
          <w:szCs w:val="24"/>
        </w:rPr>
        <w:t>，</w:t>
      </w:r>
      <w:r>
        <w:rPr>
          <w:sz w:val="24"/>
          <w:szCs w:val="24"/>
        </w:rPr>
        <w:t>后文简</w:t>
      </w:r>
      <w:r>
        <w:rPr>
          <w:spacing w:val="-14"/>
          <w:sz w:val="24"/>
          <w:szCs w:val="24"/>
        </w:rPr>
        <w:t>称</w:t>
      </w:r>
      <w:r>
        <w:rPr>
          <w:rFonts w:ascii="Times New Roman" w:eastAsia="Times New Roman"/>
          <w:spacing w:val="-3"/>
          <w:sz w:val="24"/>
          <w:szCs w:val="24"/>
        </w:rPr>
        <w:t>SET</w:t>
      </w:r>
      <w:r>
        <w:rPr>
          <w:spacing w:val="-3"/>
          <w:sz w:val="24"/>
          <w:szCs w:val="24"/>
        </w:rPr>
        <w:t>）</w:t>
      </w:r>
      <w:r>
        <w:rPr>
          <w:sz w:val="24"/>
          <w:szCs w:val="24"/>
        </w:rPr>
        <w:t>也是一个开发角色，只是工作重心在可测试性和通用测试基础框架上。他们参与设计评审，非常近距离地观察代码质量与风险。为了增加可测试性，他们甚至会对代码进行重 构，并编写单元测试框架和自动化测试框架。</w:t>
      </w:r>
      <w:r>
        <w:rPr>
          <w:rFonts w:ascii="Times New Roman" w:eastAsia="Times New Roman"/>
          <w:spacing w:val="-4"/>
          <w:sz w:val="24"/>
          <w:szCs w:val="24"/>
        </w:rPr>
        <w:t>SET</w:t>
      </w:r>
      <w:r>
        <w:rPr>
          <w:sz w:val="24"/>
          <w:szCs w:val="24"/>
        </w:rPr>
        <w:t>是</w:t>
      </w:r>
      <w:r>
        <w:rPr>
          <w:rFonts w:ascii="Times New Roman" w:eastAsia="Times New Roman"/>
          <w:spacing w:val="-7"/>
          <w:sz w:val="24"/>
          <w:szCs w:val="24"/>
        </w:rPr>
        <w:t>SWE</w:t>
      </w:r>
      <w:r>
        <w:rPr>
          <w:sz w:val="24"/>
          <w:szCs w:val="24"/>
        </w:rPr>
        <w:t>在代码库上的合</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7" w:line="300" w:lineRule="auto"/>
        <w:ind w:right="127"/>
        <w:rPr>
          <w:sz w:val="24"/>
          <w:szCs w:val="24"/>
        </w:rPr>
      </w:pPr>
      <w:r>
        <w:rPr>
          <w:sz w:val="24"/>
          <w:szCs w:val="24"/>
        </w:rPr>
        <w:t>作伙伴，相比较</w:t>
      </w:r>
      <w:r>
        <w:rPr>
          <w:rFonts w:ascii="Times New Roman" w:eastAsia="Times New Roman"/>
          <w:spacing w:val="-7"/>
          <w:sz w:val="24"/>
          <w:szCs w:val="24"/>
        </w:rPr>
        <w:t>SWE</w:t>
      </w:r>
      <w:r>
        <w:rPr>
          <w:spacing w:val="-2"/>
          <w:sz w:val="24"/>
          <w:szCs w:val="24"/>
        </w:rPr>
        <w:t>是在增加功能性</w:t>
      </w:r>
      <w:r>
        <w:rPr>
          <w:spacing w:val="-1"/>
          <w:sz w:val="24"/>
          <w:szCs w:val="24"/>
        </w:rPr>
        <w:t>代码或是提高性能的代码，</w:t>
      </w:r>
      <w:r>
        <w:rPr>
          <w:rFonts w:ascii="Times New Roman" w:eastAsia="Times New Roman"/>
          <w:spacing w:val="-3"/>
          <w:sz w:val="24"/>
          <w:szCs w:val="24"/>
        </w:rPr>
        <w:t>SET</w:t>
      </w:r>
      <w:r>
        <w:rPr>
          <w:sz w:val="24"/>
          <w:szCs w:val="24"/>
        </w:rPr>
        <w:t>更加关注于质量提升和测试覆盖率的增 加。</w:t>
      </w:r>
      <w:r>
        <w:rPr>
          <w:rFonts w:ascii="Times New Roman" w:eastAsia="Times New Roman"/>
          <w:spacing w:val="-4"/>
          <w:sz w:val="24"/>
          <w:szCs w:val="24"/>
        </w:rPr>
        <w:t>SET</w:t>
      </w:r>
      <w:r>
        <w:rPr>
          <w:sz w:val="24"/>
          <w:szCs w:val="24"/>
        </w:rPr>
        <w:t>同样会花费近百分之百的时间在编写代码上，他们这样做的目的是为质量服务，而</w:t>
      </w:r>
      <w:r>
        <w:rPr>
          <w:rFonts w:ascii="Times New Roman" w:eastAsia="Times New Roman"/>
          <w:spacing w:val="-7"/>
          <w:sz w:val="24"/>
          <w:szCs w:val="24"/>
        </w:rPr>
        <w:t>SWE</w:t>
      </w:r>
      <w:r>
        <w:rPr>
          <w:sz w:val="24"/>
          <w:szCs w:val="24"/>
        </w:rPr>
        <w:t>则更关注客户使用功能的开发实现上。</w:t>
      </w:r>
    </w:p>
    <w:p>
      <w:pPr>
        <w:pStyle w:val="6"/>
        <w:spacing w:line="376" w:lineRule="exact"/>
        <w:ind w:left="699"/>
        <w:rPr>
          <w:sz w:val="24"/>
          <w:szCs w:val="24"/>
        </w:rPr>
      </w:pPr>
      <w:r>
        <w:rPr>
          <w:sz w:val="24"/>
          <w:szCs w:val="24"/>
        </w:rPr>
        <w:t>注意</w:t>
      </w:r>
    </w:p>
    <w:p>
      <w:pPr>
        <w:pStyle w:val="6"/>
        <w:spacing w:before="95" w:line="300" w:lineRule="auto"/>
        <w:ind w:right="142" w:firstLine="599"/>
        <w:jc w:val="both"/>
        <w:rPr>
          <w:rFonts w:ascii="Times New Roman" w:eastAsia="Times New Roman"/>
          <w:sz w:val="24"/>
          <w:szCs w:val="24"/>
        </w:rPr>
      </w:pPr>
      <w:r>
        <w:rPr>
          <w:rFonts w:ascii="Times New Roman" w:eastAsia="Times New Roman"/>
          <w:sz w:val="24"/>
          <w:szCs w:val="24"/>
        </w:rPr>
        <w:t>SET</w:t>
      </w:r>
      <w:r>
        <w:rPr>
          <w:sz w:val="24"/>
          <w:szCs w:val="24"/>
        </w:rPr>
        <w:t>是</w:t>
      </w:r>
      <w:r>
        <w:rPr>
          <w:rFonts w:ascii="Times New Roman" w:eastAsia="Times New Roman"/>
          <w:sz w:val="24"/>
          <w:szCs w:val="24"/>
        </w:rPr>
        <w:t>SWE</w:t>
      </w:r>
      <w:r>
        <w:rPr>
          <w:sz w:val="24"/>
          <w:szCs w:val="24"/>
        </w:rPr>
        <w:t>在代码库上的合作伙伴，与增加功能性代码或提高性能的代码的</w:t>
      </w:r>
      <w:r>
        <w:rPr>
          <w:rFonts w:ascii="Times New Roman" w:eastAsia="Times New Roman"/>
          <w:sz w:val="24"/>
          <w:szCs w:val="24"/>
        </w:rPr>
        <w:t>SWE</w:t>
      </w:r>
      <w:r>
        <w:rPr>
          <w:sz w:val="24"/>
          <w:szCs w:val="24"/>
        </w:rPr>
        <w:t>相比，</w:t>
      </w:r>
      <w:r>
        <w:rPr>
          <w:rFonts w:ascii="Times New Roman" w:eastAsia="Times New Roman"/>
          <w:sz w:val="24"/>
          <w:szCs w:val="24"/>
        </w:rPr>
        <w:t>SET</w:t>
      </w:r>
      <w:r>
        <w:rPr>
          <w:sz w:val="24"/>
          <w:szCs w:val="24"/>
        </w:rPr>
        <w:t>更加关注于质量的提升和测试覆盖率的增加。</w:t>
      </w:r>
      <w:r>
        <w:rPr>
          <w:rFonts w:ascii="Times New Roman" w:eastAsia="Times New Roman"/>
          <w:sz w:val="24"/>
          <w:szCs w:val="24"/>
        </w:rPr>
        <w:t>SET</w:t>
      </w:r>
    </w:p>
    <w:p>
      <w:pPr>
        <w:spacing w:after="0" w:line="300"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81"/>
        <w:rPr>
          <w:sz w:val="24"/>
          <w:szCs w:val="24"/>
        </w:rPr>
      </w:pPr>
      <w:r>
        <w:rPr>
          <w:sz w:val="24"/>
          <w:szCs w:val="24"/>
        </w:rPr>
        <w:t>写代码的目的是可以让</w:t>
      </w:r>
      <w:r>
        <w:rPr>
          <w:rFonts w:ascii="Times New Roman" w:eastAsia="Times New Roman"/>
          <w:sz w:val="24"/>
          <w:szCs w:val="24"/>
        </w:rPr>
        <w:t>SWE</w:t>
      </w:r>
      <w:r>
        <w:rPr>
          <w:sz w:val="24"/>
          <w:szCs w:val="24"/>
        </w:rPr>
        <w:t>测试自己的功能。</w:t>
      </w:r>
    </w:p>
    <w:p>
      <w:pPr>
        <w:pStyle w:val="6"/>
        <w:spacing w:before="8"/>
        <w:ind w:left="0"/>
        <w:rPr>
          <w:sz w:val="22"/>
          <w:szCs w:val="24"/>
        </w:rPr>
      </w:pPr>
    </w:p>
    <w:p>
      <w:pPr>
        <w:pStyle w:val="12"/>
        <w:numPr>
          <w:ilvl w:val="2"/>
          <w:numId w:val="14"/>
        </w:numPr>
        <w:tabs>
          <w:tab w:val="left" w:pos="1308"/>
        </w:tabs>
        <w:spacing w:before="58" w:after="0" w:line="240" w:lineRule="auto"/>
        <w:ind w:left="1307" w:right="0" w:hanging="901"/>
        <w:jc w:val="left"/>
        <w:rPr>
          <w:sz w:val="32"/>
          <w:szCs w:val="21"/>
        </w:rPr>
      </w:pPr>
      <w:bookmarkStart w:id="218" w:name="1.2.3 测试工程师（TE）"/>
      <w:bookmarkEnd w:id="218"/>
      <w:bookmarkStart w:id="219" w:name="_bookmark132"/>
      <w:bookmarkEnd w:id="219"/>
      <w:r>
        <w:rPr>
          <w:sz w:val="21"/>
          <w:szCs w:val="21"/>
        </w:rPr>
        <w:fldChar w:fldCharType="begin"/>
      </w:r>
      <w:r>
        <w:rPr>
          <w:sz w:val="21"/>
          <w:szCs w:val="21"/>
        </w:rPr>
        <w:instrText xml:space="preserve"> HYPERLINK \l "_bookmark15" </w:instrText>
      </w:r>
      <w:r>
        <w:rPr>
          <w:sz w:val="21"/>
          <w:szCs w:val="21"/>
        </w:rPr>
        <w:fldChar w:fldCharType="separate"/>
      </w:r>
      <w:bookmarkStart w:id="220" w:name="_bookmark132"/>
      <w:bookmarkEnd w:id="220"/>
      <w:r>
        <w:rPr>
          <w:color w:val="0000ED"/>
          <w:spacing w:val="15"/>
          <w:sz w:val="32"/>
          <w:szCs w:val="21"/>
          <w:u w:val="single" w:color="0000ED"/>
        </w:rPr>
        <w:t>测试工程师</w:t>
      </w:r>
      <w:r>
        <w:rPr>
          <w:color w:val="0000ED"/>
          <w:spacing w:val="-4"/>
          <w:sz w:val="32"/>
          <w:szCs w:val="21"/>
          <w:u w:val="single" w:color="0000ED"/>
        </w:rPr>
        <w:t>（</w:t>
      </w:r>
      <w:r>
        <w:rPr>
          <w:rFonts w:ascii="Times New Roman" w:eastAsia="Times New Roman"/>
          <w:b/>
          <w:color w:val="0000ED"/>
          <w:spacing w:val="-4"/>
          <w:sz w:val="32"/>
          <w:szCs w:val="21"/>
          <w:u w:val="single" w:color="0000ED"/>
        </w:rPr>
        <w:t>TE</w:t>
      </w:r>
      <w:r>
        <w:rPr>
          <w:color w:val="0000ED"/>
          <w:spacing w:val="-4"/>
          <w:sz w:val="32"/>
          <w:szCs w:val="21"/>
          <w:u w:val="single" w:color="0000ED"/>
        </w:rPr>
        <w:t>）</w:t>
      </w:r>
      <w:r>
        <w:rPr>
          <w:color w:val="0000ED"/>
          <w:spacing w:val="-4"/>
          <w:sz w:val="32"/>
          <w:szCs w:val="21"/>
          <w:u w:val="single" w:color="0000ED"/>
        </w:rPr>
        <w:fldChar w:fldCharType="end"/>
      </w:r>
    </w:p>
    <w:p>
      <w:pPr>
        <w:pStyle w:val="6"/>
        <w:spacing w:before="6"/>
        <w:ind w:left="0"/>
        <w:rPr>
          <w:sz w:val="24"/>
          <w:szCs w:val="24"/>
        </w:rPr>
      </w:pPr>
    </w:p>
    <w:p>
      <w:pPr>
        <w:pStyle w:val="6"/>
        <w:spacing w:before="67" w:line="300" w:lineRule="auto"/>
        <w:ind w:right="158" w:firstLine="599"/>
        <w:rPr>
          <w:sz w:val="24"/>
          <w:szCs w:val="24"/>
        </w:rPr>
      </w:pPr>
      <w:r>
        <w:rPr>
          <w:sz w:val="24"/>
          <w:szCs w:val="24"/>
        </w:rPr>
        <w:t>测试工程师（译注：</w:t>
      </w:r>
      <w:r>
        <w:rPr>
          <w:rFonts w:ascii="Times New Roman" w:hAnsi="Times New Roman" w:eastAsia="Times New Roman"/>
          <w:sz w:val="24"/>
          <w:szCs w:val="24"/>
        </w:rPr>
        <w:t>test engineer</w:t>
      </w:r>
      <w:r>
        <w:rPr>
          <w:sz w:val="24"/>
          <w:szCs w:val="24"/>
        </w:rPr>
        <w:t>，后文简称</w:t>
      </w:r>
      <w:r>
        <w:rPr>
          <w:rFonts w:ascii="Times New Roman" w:hAnsi="Times New Roman" w:eastAsia="Times New Roman"/>
          <w:sz w:val="24"/>
          <w:szCs w:val="24"/>
        </w:rPr>
        <w:t>TE</w:t>
      </w:r>
      <w:r>
        <w:rPr>
          <w:sz w:val="24"/>
          <w:szCs w:val="24"/>
        </w:rPr>
        <w:t>）是一个和</w:t>
      </w:r>
      <w:r>
        <w:rPr>
          <w:rFonts w:ascii="Times New Roman" w:hAnsi="Times New Roman" w:eastAsia="Times New Roman"/>
          <w:sz w:val="24"/>
          <w:szCs w:val="24"/>
        </w:rPr>
        <w:t>SET</w:t>
      </w:r>
      <w:r>
        <w:rPr>
          <w:sz w:val="24"/>
          <w:szCs w:val="24"/>
        </w:rPr>
        <w:t>关系密切的角色，有自己不同的关注点</w:t>
      </w:r>
      <w:r>
        <w:rPr>
          <w:rFonts w:ascii="Times New Roman" w:hAnsi="Times New Roman" w:eastAsia="Times New Roman"/>
          <w:sz w:val="24"/>
          <w:szCs w:val="24"/>
        </w:rPr>
        <w:t>——</w:t>
      </w:r>
      <w:r>
        <w:rPr>
          <w:sz w:val="24"/>
          <w:szCs w:val="24"/>
        </w:rPr>
        <w:t>把用户放在第一位来思考，代表用户的利益。一些</w:t>
      </w:r>
      <w:r>
        <w:rPr>
          <w:rFonts w:ascii="Times New Roman" w:hAnsi="Times New Roman" w:eastAsia="Times New Roman"/>
          <w:sz w:val="24"/>
          <w:szCs w:val="24"/>
        </w:rPr>
        <w:t>Google</w:t>
      </w:r>
      <w:r>
        <w:rPr>
          <w:sz w:val="24"/>
          <w:szCs w:val="24"/>
        </w:rPr>
        <w:t>的</w:t>
      </w:r>
      <w:r>
        <w:rPr>
          <w:rFonts w:ascii="Times New Roman" w:hAnsi="Times New Roman" w:eastAsia="Times New Roman"/>
          <w:sz w:val="24"/>
          <w:szCs w:val="24"/>
        </w:rPr>
        <w:t>TE</w:t>
      </w:r>
      <w:r>
        <w:rPr>
          <w:sz w:val="24"/>
          <w:szCs w:val="24"/>
        </w:rPr>
        <w:t>会花费大量时间在模拟用户的使用场景和自动化脚本或代码的编写上。同时，他们会把开发工程师和</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9" w:line="300" w:lineRule="auto"/>
        <w:ind w:right="142"/>
        <w:rPr>
          <w:sz w:val="24"/>
          <w:szCs w:val="24"/>
        </w:rPr>
      </w:pPr>
      <w:r>
        <w:rPr>
          <w:rFonts w:ascii="Times New Roman" w:eastAsia="Times New Roman"/>
          <w:spacing w:val="-4"/>
          <w:sz w:val="24"/>
          <w:szCs w:val="24"/>
        </w:rPr>
        <w:t>SET</w:t>
      </w:r>
      <w:r>
        <w:rPr>
          <w:sz w:val="24"/>
          <w:szCs w:val="24"/>
        </w:rPr>
        <w:t xml:space="preserve">编写的测试分门别类地组织起 </w:t>
      </w:r>
      <w:r>
        <w:rPr>
          <w:spacing w:val="-1"/>
          <w:sz w:val="24"/>
          <w:szCs w:val="24"/>
        </w:rPr>
        <w:t>来，分析、解释、测试运行结果，驱动测试执行，特别是在项目的最后阶</w:t>
      </w:r>
      <w:r>
        <w:rPr>
          <w:sz w:val="24"/>
          <w:szCs w:val="24"/>
        </w:rPr>
        <w:t>段，推进产品发布。</w:t>
      </w:r>
      <w:r>
        <w:rPr>
          <w:rFonts w:ascii="Times New Roman" w:eastAsia="Times New Roman"/>
          <w:spacing w:val="-4"/>
          <w:sz w:val="24"/>
          <w:szCs w:val="24"/>
        </w:rPr>
        <w:t>TE</w:t>
      </w:r>
      <w:r>
        <w:rPr>
          <w:sz w:val="24"/>
          <w:szCs w:val="24"/>
        </w:rPr>
        <w:t>是真正的产</w:t>
      </w:r>
      <w:r>
        <w:rPr>
          <w:spacing w:val="-1"/>
          <w:sz w:val="24"/>
          <w:szCs w:val="24"/>
        </w:rPr>
        <w:t>品专家、质量顾问和风险分析师。某</w:t>
      </w:r>
      <w:r>
        <w:rPr>
          <w:sz w:val="24"/>
          <w:szCs w:val="24"/>
        </w:rPr>
        <w:t>些</w:t>
      </w:r>
      <w:r>
        <w:rPr>
          <w:rFonts w:ascii="Times New Roman" w:eastAsia="Times New Roman"/>
          <w:spacing w:val="-4"/>
          <w:sz w:val="24"/>
          <w:szCs w:val="24"/>
        </w:rPr>
        <w:t>TE</w:t>
      </w:r>
      <w:r>
        <w:rPr>
          <w:sz w:val="24"/>
          <w:szCs w:val="24"/>
        </w:rPr>
        <w:t>需要编写大量的代码，而另外一些</w:t>
      </w:r>
      <w:r>
        <w:rPr>
          <w:rFonts w:ascii="Times New Roman" w:eastAsia="Times New Roman"/>
          <w:spacing w:val="-4"/>
          <w:sz w:val="24"/>
          <w:szCs w:val="24"/>
        </w:rPr>
        <w:t>TE</w:t>
      </w:r>
      <w:r>
        <w:rPr>
          <w:sz w:val="24"/>
          <w:szCs w:val="24"/>
        </w:rPr>
        <w:t>则只用编写少量的代码。</w:t>
      </w:r>
    </w:p>
    <w:p>
      <w:pPr>
        <w:pStyle w:val="6"/>
        <w:spacing w:line="373" w:lineRule="exact"/>
        <w:ind w:left="699"/>
        <w:rPr>
          <w:sz w:val="24"/>
          <w:szCs w:val="24"/>
        </w:rPr>
      </w:pPr>
      <w:r>
        <w:rPr>
          <w:sz w:val="24"/>
          <w:szCs w:val="24"/>
        </w:rPr>
        <w:t>注意</w:t>
      </w:r>
    </w:p>
    <w:p>
      <w:pPr>
        <w:pStyle w:val="6"/>
        <w:spacing w:before="96" w:line="300" w:lineRule="auto"/>
        <w:ind w:right="97" w:firstLine="599"/>
        <w:jc w:val="both"/>
        <w:rPr>
          <w:sz w:val="24"/>
          <w:szCs w:val="24"/>
        </w:rPr>
      </w:pPr>
      <w:r>
        <w:rPr>
          <w:rFonts w:ascii="Times New Roman" w:eastAsia="Times New Roman"/>
          <w:sz w:val="24"/>
          <w:szCs w:val="24"/>
        </w:rPr>
        <w:t xml:space="preserve">TE </w:t>
      </w:r>
      <w:r>
        <w:rPr>
          <w:sz w:val="24"/>
          <w:szCs w:val="24"/>
        </w:rPr>
        <w:t>把用户放在第一位来思考。</w:t>
      </w:r>
      <w:r>
        <w:rPr>
          <w:rFonts w:ascii="Times New Roman" w:eastAsia="Times New Roman"/>
          <w:sz w:val="24"/>
          <w:szCs w:val="24"/>
        </w:rPr>
        <w:t xml:space="preserve">TE </w:t>
      </w:r>
      <w:r>
        <w:rPr>
          <w:sz w:val="24"/>
          <w:szCs w:val="24"/>
        </w:rPr>
        <w:t>组织整体质量实践，分析解释测试运行结果，驱动测试执行，构建端到端的自动化测试。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27" w:firstLine="599"/>
        <w:jc w:val="both"/>
        <w:rPr>
          <w:sz w:val="24"/>
          <w:szCs w:val="24"/>
        </w:rPr>
      </w:pPr>
      <w:r>
        <w:rPr>
          <w:spacing w:val="-1"/>
          <w:sz w:val="24"/>
          <w:szCs w:val="24"/>
        </w:rPr>
        <w:t>从质量的角度来看，</w:t>
      </w:r>
      <w:r>
        <w:rPr>
          <w:rFonts w:ascii="Times New Roman" w:eastAsia="Times New Roman"/>
          <w:spacing w:val="-6"/>
          <w:sz w:val="24"/>
          <w:szCs w:val="24"/>
        </w:rPr>
        <w:t>SWE</w:t>
      </w:r>
      <w:r>
        <w:rPr>
          <w:sz w:val="24"/>
          <w:szCs w:val="24"/>
        </w:rPr>
        <w:t>负责功能实现和这些独立功能的质量。他们对容错设计、故障恢复、测试驱动设计、单元测试负责，并和</w:t>
      </w:r>
      <w:r>
        <w:rPr>
          <w:rFonts w:ascii="Times New Roman" w:eastAsia="Times New Roman"/>
          <w:spacing w:val="-4"/>
          <w:sz w:val="24"/>
          <w:szCs w:val="24"/>
        </w:rPr>
        <w:t>SET</w:t>
      </w:r>
      <w:r>
        <w:rPr>
          <w:sz w:val="24"/>
          <w:szCs w:val="24"/>
        </w:rPr>
        <w:t>一起编写测试代码。</w:t>
      </w:r>
    </w:p>
    <w:p>
      <w:pPr>
        <w:pStyle w:val="6"/>
        <w:spacing w:line="300" w:lineRule="auto"/>
        <w:ind w:right="97" w:firstLine="599"/>
        <w:rPr>
          <w:sz w:val="24"/>
          <w:szCs w:val="24"/>
        </w:rPr>
      </w:pPr>
      <w:r>
        <w:rPr>
          <w:rFonts w:ascii="Times New Roman" w:eastAsia="Times New Roman"/>
          <w:sz w:val="24"/>
          <w:szCs w:val="24"/>
        </w:rPr>
        <w:t xml:space="preserve">SET </w:t>
      </w:r>
      <w:r>
        <w:rPr>
          <w:sz w:val="24"/>
          <w:szCs w:val="24"/>
        </w:rPr>
        <w:t>也是开发人员，负责提供测试支持。有这样一个测试框架，它可以把新开发的代码隔离，通过模拟一个真实的工作运行环境（一个包含</w:t>
      </w:r>
      <w:r>
        <w:rPr>
          <w:rFonts w:ascii="Times New Roman" w:eastAsia="Times New Roman"/>
          <w:sz w:val="24"/>
          <w:szCs w:val="24"/>
        </w:rPr>
        <w:t>stubs</w:t>
      </w:r>
      <w:r>
        <w:rPr>
          <w:sz w:val="24"/>
          <w:szCs w:val="24"/>
        </w:rPr>
        <w:t>、</w:t>
      </w:r>
      <w:r>
        <w:rPr>
          <w:rFonts w:ascii="Times New Roman" w:eastAsia="Times New Roman"/>
          <w:sz w:val="24"/>
          <w:szCs w:val="24"/>
        </w:rPr>
        <w:t>mock</w:t>
      </w:r>
      <w:r>
        <w:rPr>
          <w:sz w:val="24"/>
          <w:szCs w:val="24"/>
        </w:rPr>
        <w:t>、</w:t>
      </w:r>
      <w:r>
        <w:rPr>
          <w:rFonts w:ascii="Times New Roman" w:eastAsia="Times New Roman"/>
          <w:sz w:val="24"/>
          <w:szCs w:val="24"/>
        </w:rPr>
        <w:t>fake</w:t>
      </w:r>
      <w:r>
        <w:rPr>
          <w:sz w:val="24"/>
          <w:szCs w:val="24"/>
        </w:rPr>
        <w:t>等方法的流程，这些内容会在后面详细讲到）和代码提交队列来管理代码的提交。换句话</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97"/>
        <w:rPr>
          <w:sz w:val="24"/>
          <w:szCs w:val="24"/>
        </w:rPr>
      </w:pPr>
      <w:r>
        <w:rPr>
          <w:sz w:val="24"/>
          <w:szCs w:val="24"/>
        </w:rPr>
        <w:t>说，</w:t>
      </w:r>
      <w:r>
        <w:rPr>
          <w:rFonts w:ascii="Times New Roman" w:eastAsia="Times New Roman"/>
          <w:sz w:val="24"/>
          <w:szCs w:val="24"/>
        </w:rPr>
        <w:t xml:space="preserve">SET </w:t>
      </w:r>
      <w:r>
        <w:rPr>
          <w:sz w:val="24"/>
          <w:szCs w:val="24"/>
        </w:rPr>
        <w:t>编写代码，通过这些代码提供的功能让</w:t>
      </w:r>
      <w:r>
        <w:rPr>
          <w:rFonts w:ascii="Times New Roman" w:eastAsia="Times New Roman"/>
          <w:sz w:val="24"/>
          <w:szCs w:val="24"/>
        </w:rPr>
        <w:t>SWE</w:t>
      </w:r>
      <w:r>
        <w:rPr>
          <w:sz w:val="24"/>
          <w:szCs w:val="24"/>
        </w:rPr>
        <w:t>能够自己测试他们的功能。多数测试代码是由</w:t>
      </w:r>
      <w:r>
        <w:rPr>
          <w:rFonts w:ascii="Times New Roman" w:eastAsia="Times New Roman"/>
          <w:sz w:val="24"/>
          <w:szCs w:val="24"/>
        </w:rPr>
        <w:t>SWE</w:t>
      </w:r>
      <w:r>
        <w:rPr>
          <w:sz w:val="24"/>
          <w:szCs w:val="24"/>
        </w:rPr>
        <w:t xml:space="preserve">完成， </w:t>
      </w:r>
      <w:r>
        <w:rPr>
          <w:rFonts w:ascii="Times New Roman" w:eastAsia="Times New Roman"/>
          <w:sz w:val="24"/>
          <w:szCs w:val="24"/>
        </w:rPr>
        <w:t>SET</w:t>
      </w:r>
      <w:r>
        <w:rPr>
          <w:sz w:val="24"/>
          <w:szCs w:val="24"/>
        </w:rPr>
        <w:t>存在的目的就是保证这些功能模块具有可测试性，并且相应的</w:t>
      </w:r>
      <w:r>
        <w:rPr>
          <w:rFonts w:ascii="Times New Roman" w:eastAsia="Times New Roman"/>
          <w:sz w:val="24"/>
          <w:szCs w:val="24"/>
        </w:rPr>
        <w:t>SWE</w:t>
      </w:r>
      <w:r>
        <w:rPr>
          <w:sz w:val="24"/>
          <w:szCs w:val="24"/>
        </w:rPr>
        <w:t>还可以积极地参与到测试代码的编写中去。</w:t>
      </w:r>
    </w:p>
    <w:p>
      <w:pPr>
        <w:pStyle w:val="6"/>
        <w:spacing w:line="300" w:lineRule="auto"/>
        <w:ind w:right="97" w:firstLine="599"/>
        <w:jc w:val="both"/>
        <w:rPr>
          <w:sz w:val="24"/>
          <w:szCs w:val="24"/>
        </w:rPr>
      </w:pPr>
      <w:r>
        <w:rPr>
          <w:spacing w:val="-1"/>
          <w:sz w:val="24"/>
          <w:szCs w:val="24"/>
        </w:rPr>
        <w:t>很明显，</w:t>
      </w:r>
      <w:r>
        <w:rPr>
          <w:rFonts w:ascii="Times New Roman" w:eastAsia="Times New Roman"/>
          <w:spacing w:val="-3"/>
          <w:sz w:val="24"/>
          <w:szCs w:val="24"/>
        </w:rPr>
        <w:t>SET</w:t>
      </w:r>
      <w:r>
        <w:rPr>
          <w:sz w:val="24"/>
          <w:szCs w:val="24"/>
        </w:rPr>
        <w:t>的主要关注对象就是开发人员。</w:t>
      </w:r>
      <w:r>
        <w:rPr>
          <w:rFonts w:ascii="Times New Roman" w:eastAsia="Times New Roman"/>
          <w:spacing w:val="-4"/>
          <w:sz w:val="24"/>
          <w:szCs w:val="24"/>
        </w:rPr>
        <w:t>SET</w:t>
      </w:r>
      <w:r>
        <w:rPr>
          <w:sz w:val="24"/>
          <w:szCs w:val="24"/>
        </w:rPr>
        <w:t>的主要职责是让开发者可以很容易地编写测试代码，从而达到独立功能模块的质量要求。专</w:t>
      </w:r>
      <w:r>
        <w:rPr>
          <w:spacing w:val="11"/>
          <w:sz w:val="24"/>
          <w:szCs w:val="24"/>
        </w:rPr>
        <w:t xml:space="preserve">注于用户角度的测试则是 </w:t>
      </w:r>
      <w:r>
        <w:rPr>
          <w:rFonts w:ascii="Times New Roman" w:eastAsia="Times New Roman"/>
          <w:sz w:val="24"/>
          <w:szCs w:val="24"/>
        </w:rPr>
        <w:t>TE</w:t>
      </w:r>
      <w:r>
        <w:rPr>
          <w:rFonts w:ascii="Times New Roman" w:eastAsia="Times New Roman"/>
          <w:spacing w:val="59"/>
          <w:sz w:val="24"/>
          <w:szCs w:val="24"/>
        </w:rPr>
        <w:t xml:space="preserve"> </w:t>
      </w:r>
      <w:r>
        <w:rPr>
          <w:spacing w:val="-6"/>
          <w:sz w:val="24"/>
          <w:szCs w:val="24"/>
        </w:rPr>
        <w:t>的职</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142"/>
        <w:rPr>
          <w:sz w:val="24"/>
          <w:szCs w:val="24"/>
        </w:rPr>
      </w:pPr>
      <w:r>
        <w:rPr>
          <w:sz w:val="24"/>
          <w:szCs w:val="24"/>
        </w:rPr>
        <w:t>责。考虑到</w:t>
      </w:r>
      <w:r>
        <w:rPr>
          <w:rFonts w:ascii="Times New Roman" w:eastAsia="Times New Roman"/>
          <w:sz w:val="24"/>
          <w:szCs w:val="24"/>
        </w:rPr>
        <w:t>SWE</w:t>
      </w:r>
      <w:r>
        <w:rPr>
          <w:sz w:val="24"/>
          <w:szCs w:val="24"/>
        </w:rPr>
        <w:t>和</w:t>
      </w:r>
      <w:r>
        <w:rPr>
          <w:rFonts w:ascii="Times New Roman" w:eastAsia="Times New Roman"/>
          <w:sz w:val="24"/>
          <w:szCs w:val="24"/>
        </w:rPr>
        <w:t>SET</w:t>
      </w:r>
      <w:r>
        <w:rPr>
          <w:sz w:val="24"/>
          <w:szCs w:val="24"/>
        </w:rPr>
        <w:t xml:space="preserve">已经做了足够多的模块级别与功能级别的测试，下一步要考虑的就是要验证这些可执行的代码与数据集成在一起之后，是否可以满足最终用户的需求。在这里， </w:t>
      </w:r>
      <w:r>
        <w:rPr>
          <w:rFonts w:ascii="Times New Roman" w:eastAsia="Times New Roman"/>
          <w:sz w:val="24"/>
          <w:szCs w:val="24"/>
        </w:rPr>
        <w:t>TE</w:t>
      </w:r>
      <w:r>
        <w:rPr>
          <w:sz w:val="24"/>
          <w:szCs w:val="24"/>
        </w:rPr>
        <w:t>扮演着一个双重确认的角色，确认开发人员在测试方面的工作是否到位，任何明显的</w:t>
      </w:r>
      <w:r>
        <w:rPr>
          <w:rFonts w:ascii="Times New Roman" w:eastAsia="Times New Roman"/>
          <w:sz w:val="24"/>
          <w:szCs w:val="24"/>
        </w:rPr>
        <w:t>bug</w:t>
      </w:r>
      <w:r>
        <w:rPr>
          <w:sz w:val="24"/>
          <w:szCs w:val="24"/>
        </w:rPr>
        <w:t>都会表明早期开发人员所做的测试工作存在不足或比较马虎。当这些明显的</w:t>
      </w:r>
      <w:r>
        <w:rPr>
          <w:rFonts w:ascii="Times New Roman" w:eastAsia="Times New Roman"/>
          <w:sz w:val="24"/>
          <w:szCs w:val="24"/>
        </w:rPr>
        <w:t>bug</w:t>
      </w:r>
      <w:r>
        <w:rPr>
          <w:sz w:val="24"/>
          <w:szCs w:val="24"/>
        </w:rPr>
        <w:t xml:space="preserve">变少时， </w:t>
      </w:r>
      <w:r>
        <w:rPr>
          <w:rFonts w:ascii="Times New Roman" w:eastAsia="Times New Roman"/>
          <w:sz w:val="24"/>
          <w:szCs w:val="24"/>
        </w:rPr>
        <w:t>TE</w:t>
      </w:r>
      <w:r>
        <w:rPr>
          <w:sz w:val="24"/>
          <w:szCs w:val="24"/>
        </w:rPr>
        <w:t>会把注意力转移到常见用户使用场景中去，是否满足性能期望，在安</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全性、国际化、访问权限等方面是否满足用户的要求。</w:t>
      </w:r>
      <w:r>
        <w:rPr>
          <w:rFonts w:ascii="Times New Roman" w:eastAsia="Times New Roman"/>
          <w:sz w:val="24"/>
          <w:szCs w:val="24"/>
        </w:rPr>
        <w:t>TE</w:t>
      </w:r>
      <w:r>
        <w:rPr>
          <w:sz w:val="24"/>
          <w:szCs w:val="24"/>
        </w:rPr>
        <w:t>运行许多测试的同时，也负责和其他团队的</w:t>
      </w:r>
      <w:r>
        <w:rPr>
          <w:rFonts w:ascii="Times New Roman" w:eastAsia="Times New Roman"/>
          <w:sz w:val="24"/>
          <w:szCs w:val="24"/>
        </w:rPr>
        <w:t>TE</w:t>
      </w:r>
      <w:r>
        <w:rPr>
          <w:sz w:val="24"/>
          <w:szCs w:val="24"/>
        </w:rPr>
        <w:t>、合同工编制的测试人员、以众包形式参与的测试者、内部尝鲜者、</w:t>
      </w:r>
      <w:r>
        <w:rPr>
          <w:rFonts w:ascii="Times New Roman" w:eastAsia="Times New Roman"/>
          <w:sz w:val="24"/>
          <w:szCs w:val="24"/>
        </w:rPr>
        <w:t>beta</w:t>
      </w:r>
      <w:r>
        <w:rPr>
          <w:sz w:val="24"/>
          <w:szCs w:val="24"/>
        </w:rPr>
        <w:t>测试者以及早期用户进行合作交流，与各方讨论基本设计带来的风险、功能逻辑复杂性和错误避免的方法。一旦</w:t>
      </w:r>
      <w:r>
        <w:rPr>
          <w:rFonts w:ascii="Times New Roman" w:eastAsia="Times New Roman"/>
          <w:sz w:val="24"/>
          <w:szCs w:val="24"/>
        </w:rPr>
        <w:t>TE</w:t>
      </w:r>
      <w:r>
        <w:rPr>
          <w:sz w:val="24"/>
          <w:szCs w:val="24"/>
        </w:rPr>
        <w:t>参与到项目之中，基本上就会没完没了。</w:t>
      </w:r>
    </w:p>
    <w:p>
      <w:pPr>
        <w:spacing w:after="0" w:line="300" w:lineRule="auto"/>
        <w:rPr>
          <w:sz w:val="21"/>
          <w:szCs w:val="21"/>
        </w:rPr>
        <w:sectPr>
          <w:pgSz w:w="5050" w:h="6630"/>
          <w:pgMar w:top="80" w:right="0" w:bottom="360" w:left="0" w:header="0" w:footer="80" w:gutter="0"/>
          <w:pgNumType w:fmt="decimal"/>
          <w:cols w:space="720" w:num="1"/>
        </w:sectPr>
      </w:pPr>
    </w:p>
    <w:p>
      <w:pPr>
        <w:pStyle w:val="3"/>
        <w:numPr>
          <w:ilvl w:val="1"/>
          <w:numId w:val="13"/>
        </w:numPr>
        <w:tabs>
          <w:tab w:val="left" w:pos="1877"/>
        </w:tabs>
        <w:spacing w:before="24" w:after="0" w:line="240" w:lineRule="auto"/>
        <w:ind w:left="1877" w:right="0" w:hanging="750"/>
        <w:jc w:val="left"/>
        <w:rPr>
          <w:sz w:val="44"/>
          <w:szCs w:val="44"/>
          <w:u w:val="none"/>
        </w:rPr>
      </w:pPr>
      <w:bookmarkStart w:id="221" w:name="1.3 组织结构"/>
      <w:bookmarkEnd w:id="221"/>
      <w:bookmarkStart w:id="222" w:name="_bookmark133"/>
      <w:bookmarkEnd w:id="222"/>
      <w:r>
        <w:rPr>
          <w:sz w:val="44"/>
          <w:szCs w:val="44"/>
        </w:rPr>
        <w:fldChar w:fldCharType="begin"/>
      </w:r>
      <w:r>
        <w:rPr>
          <w:sz w:val="44"/>
          <w:szCs w:val="44"/>
        </w:rPr>
        <w:instrText xml:space="preserve"> HYPERLINK \l "_bookmark16" </w:instrText>
      </w:r>
      <w:r>
        <w:rPr>
          <w:sz w:val="44"/>
          <w:szCs w:val="44"/>
        </w:rPr>
        <w:fldChar w:fldCharType="separate"/>
      </w:r>
      <w:bookmarkStart w:id="223" w:name="_bookmark133"/>
      <w:bookmarkEnd w:id="223"/>
      <w:r>
        <w:rPr>
          <w:color w:val="0000ED"/>
          <w:spacing w:val="10"/>
          <w:sz w:val="44"/>
          <w:szCs w:val="44"/>
          <w:u w:val="single" w:color="0000ED"/>
        </w:rPr>
        <w:t>组织结构</w:t>
      </w:r>
      <w:r>
        <w:rPr>
          <w:color w:val="0000ED"/>
          <w:spacing w:val="10"/>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rPr>
          <w:sz w:val="24"/>
          <w:szCs w:val="24"/>
        </w:rPr>
      </w:pPr>
      <w:r>
        <w:rPr>
          <w:spacing w:val="-1"/>
          <w:sz w:val="24"/>
          <w:szCs w:val="24"/>
        </w:rPr>
        <w:t>在我过去曾经工作过的多数组织中，开发人员和测试人员都一起隶属于同一个工程产品团队。从组织架构上讲，开发人员和测试人员汇报给同</w:t>
      </w:r>
      <w:r>
        <w:rPr>
          <w:sz w:val="24"/>
          <w:szCs w:val="24"/>
        </w:rPr>
        <w:t xml:space="preserve">一个产品团队的管理者。这样看起 </w:t>
      </w:r>
      <w:r>
        <w:rPr>
          <w:spacing w:val="-1"/>
          <w:sz w:val="24"/>
          <w:szCs w:val="24"/>
        </w:rPr>
        <w:t>来，同一个产品、同一个团队、所有参与的人都在一起，应该可以做到平</w:t>
      </w:r>
      <w:r>
        <w:rPr>
          <w:sz w:val="24"/>
          <w:szCs w:val="24"/>
        </w:rPr>
        <w:t>等相处、患难与共。</w:t>
      </w:r>
    </w:p>
    <w:p>
      <w:pPr>
        <w:pStyle w:val="6"/>
        <w:spacing w:line="300" w:lineRule="auto"/>
        <w:ind w:right="142" w:firstLine="599"/>
        <w:rPr>
          <w:sz w:val="24"/>
          <w:szCs w:val="24"/>
        </w:rPr>
      </w:pPr>
      <w:r>
        <w:rPr>
          <w:sz w:val="24"/>
          <w:szCs w:val="24"/>
        </w:rPr>
        <w:t>但不幸的是，我还从来没见过有团队能真正做到这样。资深管理者一</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29" w:line="300" w:lineRule="auto"/>
        <w:ind w:right="142"/>
        <w:rPr>
          <w:sz w:val="24"/>
          <w:szCs w:val="24"/>
        </w:rPr>
      </w:pPr>
      <w:r>
        <w:rPr>
          <w:spacing w:val="-1"/>
          <w:sz w:val="24"/>
          <w:szCs w:val="24"/>
        </w:rPr>
        <w:t>般都来自产品经理或开发经理，而不是来自于测试团队。在产品发布时， 优先考虑的是功能的完备性和易用性方面是否足够简单，却很少考虑质量问题。作为同一个团队，测试总是在为开发让路。为何我们这个行业里总</w:t>
      </w:r>
      <w:r>
        <w:rPr>
          <w:sz w:val="24"/>
          <w:szCs w:val="24"/>
        </w:rPr>
        <w:t xml:space="preserve">是充斥着各种有缺陷的、早产的产 </w:t>
      </w:r>
      <w:r>
        <w:rPr>
          <w:spacing w:val="-1"/>
          <w:sz w:val="24"/>
          <w:szCs w:val="24"/>
        </w:rPr>
        <w:t>品，或许这就是问题所在。质量不行</w:t>
      </w:r>
      <w:r>
        <w:rPr>
          <w:sz w:val="24"/>
          <w:szCs w:val="24"/>
        </w:rPr>
        <w:t>就再发布一个补丁包。</w:t>
      </w:r>
    </w:p>
    <w:p>
      <w:pPr>
        <w:pStyle w:val="6"/>
        <w:spacing w:line="382" w:lineRule="exact"/>
        <w:ind w:left="699"/>
        <w:rPr>
          <w:sz w:val="24"/>
          <w:szCs w:val="24"/>
        </w:rPr>
      </w:pPr>
      <w:r>
        <w:rPr>
          <w:sz w:val="24"/>
          <w:szCs w:val="24"/>
        </w:rPr>
        <w:t>注意</w:t>
      </w:r>
    </w:p>
    <w:p>
      <w:pPr>
        <w:pStyle w:val="6"/>
        <w:spacing w:before="96" w:line="300" w:lineRule="auto"/>
        <w:ind w:right="142" w:firstLine="599"/>
        <w:rPr>
          <w:sz w:val="24"/>
          <w:szCs w:val="24"/>
        </w:rPr>
      </w:pPr>
      <w:r>
        <w:rPr>
          <w:sz w:val="24"/>
          <w:szCs w:val="24"/>
        </w:rPr>
        <w:t>资深管理者一般都来自产品经理或开发经理，而不是来自于测试团</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队。在产品发布时，优先考虑的是功能是否完整和易用性方面是否足够简单，却很少考虑质量。作为同一个团队，测试总是在为开发让路。</w:t>
      </w:r>
    </w:p>
    <w:p>
      <w:pPr>
        <w:pStyle w:val="6"/>
        <w:tabs>
          <w:tab w:val="left" w:pos="1284"/>
        </w:tabs>
        <w:spacing w:line="300" w:lineRule="auto"/>
        <w:ind w:right="97" w:firstLine="599"/>
        <w:rPr>
          <w:sz w:val="24"/>
          <w:szCs w:val="24"/>
        </w:rPr>
      </w:pPr>
      <w:r>
        <w:rPr>
          <w:rFonts w:ascii="Times New Roman" w:eastAsia="Times New Roman"/>
          <w:spacing w:val="-3"/>
          <w:sz w:val="24"/>
          <w:szCs w:val="24"/>
        </w:rPr>
        <w:t>Google</w:t>
      </w:r>
      <w:r>
        <w:rPr>
          <w:sz w:val="24"/>
          <w:szCs w:val="24"/>
        </w:rPr>
        <w:t>的组织汇报关系被划分为不同的专注领域</w:t>
      </w:r>
      <w:r>
        <w:rPr>
          <w:spacing w:val="-3"/>
          <w:sz w:val="24"/>
          <w:szCs w:val="24"/>
        </w:rPr>
        <w:t>（</w:t>
      </w:r>
      <w:r>
        <w:rPr>
          <w:rFonts w:ascii="Times New Roman" w:eastAsia="Times New Roman"/>
          <w:spacing w:val="-3"/>
          <w:sz w:val="24"/>
          <w:szCs w:val="24"/>
        </w:rPr>
        <w:t>Focus</w:t>
      </w:r>
      <w:r>
        <w:rPr>
          <w:rFonts w:ascii="Times New Roman" w:eastAsia="Times New Roman"/>
          <w:spacing w:val="61"/>
          <w:sz w:val="24"/>
          <w:szCs w:val="24"/>
        </w:rPr>
        <w:t xml:space="preserve"> </w:t>
      </w:r>
      <w:r>
        <w:rPr>
          <w:rFonts w:ascii="Times New Roman" w:eastAsia="Times New Roman"/>
          <w:sz w:val="24"/>
          <w:szCs w:val="24"/>
        </w:rPr>
        <w:t>Areas</w:t>
      </w:r>
      <w:r>
        <w:rPr>
          <w:sz w:val="24"/>
          <w:szCs w:val="24"/>
        </w:rPr>
        <w:t>）。这些专注领域包括客户端</w:t>
      </w:r>
      <w:r>
        <w:rPr>
          <w:spacing w:val="-6"/>
          <w:sz w:val="24"/>
          <w:szCs w:val="24"/>
        </w:rPr>
        <w:t>（</w:t>
      </w:r>
      <w:r>
        <w:rPr>
          <w:rFonts w:ascii="Times New Roman" w:eastAsia="Times New Roman"/>
          <w:spacing w:val="-6"/>
          <w:sz w:val="24"/>
          <w:szCs w:val="24"/>
        </w:rPr>
        <w:t>Chrome</w:t>
      </w:r>
      <w:r>
        <w:rPr>
          <w:sz w:val="24"/>
          <w:szCs w:val="24"/>
        </w:rPr>
        <w:t>、</w:t>
      </w:r>
      <w:r>
        <w:rPr>
          <w:rFonts w:ascii="Times New Roman" w:eastAsia="Times New Roman"/>
          <w:spacing w:val="-3"/>
          <w:sz w:val="24"/>
          <w:szCs w:val="24"/>
        </w:rPr>
        <w:t>Google</w:t>
      </w:r>
      <w:r>
        <w:rPr>
          <w:sz w:val="24"/>
          <w:szCs w:val="24"/>
        </w:rPr>
        <w:t>工具栏等）、地理（地图、</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5"/>
          <w:sz w:val="24"/>
          <w:szCs w:val="24"/>
        </w:rPr>
        <w:t>Earth</w:t>
      </w:r>
      <w:r>
        <w:rPr>
          <w:sz w:val="24"/>
          <w:szCs w:val="24"/>
        </w:rPr>
        <w:t>等）、广告、</w:t>
      </w:r>
      <w:r>
        <w:rPr>
          <w:rFonts w:ascii="Times New Roman" w:eastAsia="Times New Roman"/>
          <w:sz w:val="24"/>
          <w:szCs w:val="24"/>
        </w:rPr>
        <w:t>Apps</w:t>
      </w:r>
      <w:r>
        <w:rPr>
          <w:sz w:val="24"/>
          <w:szCs w:val="24"/>
        </w:rPr>
        <w:t>、</w:t>
      </w:r>
      <w:r>
        <w:rPr>
          <w:spacing w:val="-11"/>
          <w:sz w:val="24"/>
          <w:szCs w:val="24"/>
        </w:rPr>
        <w:t>移</w:t>
      </w:r>
      <w:r>
        <w:rPr>
          <w:sz w:val="24"/>
          <w:szCs w:val="24"/>
        </w:rPr>
        <w:t>动，等等。所有的开发工程师都汇报给这些专注领域的管理者、总监或副总裁。</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firstLine="599"/>
        <w:rPr>
          <w:sz w:val="24"/>
          <w:szCs w:val="24"/>
        </w:rPr>
      </w:pPr>
      <w:r>
        <w:rPr>
          <w:sz w:val="24"/>
          <w:szCs w:val="24"/>
        </w:rPr>
        <w:t>但</w:t>
      </w:r>
      <w:r>
        <w:rPr>
          <w:rFonts w:ascii="Times New Roman" w:eastAsia="Times New Roman"/>
          <w:spacing w:val="-4"/>
          <w:sz w:val="24"/>
          <w:szCs w:val="24"/>
        </w:rPr>
        <w:t>SET</w:t>
      </w:r>
      <w:r>
        <w:rPr>
          <w:sz w:val="24"/>
          <w:szCs w:val="24"/>
        </w:rPr>
        <w:t>和</w:t>
      </w:r>
      <w:r>
        <w:rPr>
          <w:rFonts w:ascii="Times New Roman" w:eastAsia="Times New Roman"/>
          <w:spacing w:val="-4"/>
          <w:sz w:val="24"/>
          <w:szCs w:val="24"/>
        </w:rPr>
        <w:t>TE</w:t>
      </w:r>
      <w:r>
        <w:rPr>
          <w:sz w:val="24"/>
          <w:szCs w:val="24"/>
        </w:rPr>
        <w:t xml:space="preserve">并没有遵循这个模 </w:t>
      </w:r>
      <w:r>
        <w:rPr>
          <w:spacing w:val="-1"/>
          <w:sz w:val="24"/>
          <w:szCs w:val="24"/>
        </w:rPr>
        <w:t>式。测试是独立存在的部门，是与专</w:t>
      </w:r>
      <w:r>
        <w:rPr>
          <w:sz w:val="24"/>
          <w:szCs w:val="24"/>
        </w:rPr>
        <w:t>注领域部门平行的部门（</w:t>
      </w:r>
      <w:r>
        <w:rPr>
          <w:spacing w:val="-3"/>
          <w:sz w:val="24"/>
          <w:szCs w:val="24"/>
        </w:rPr>
        <w:t>横跨各个产</w:t>
      </w:r>
      <w:r>
        <w:rPr>
          <w:sz w:val="24"/>
          <w:szCs w:val="24"/>
        </w:rPr>
        <w:t>品专注领域）</w:t>
      </w:r>
      <w:r>
        <w:rPr>
          <w:spacing w:val="-2"/>
          <w:sz w:val="24"/>
          <w:szCs w:val="24"/>
        </w:rPr>
        <w:t>，我们称为工程生产力</w:t>
      </w:r>
      <w:r>
        <w:rPr>
          <w:spacing w:val="-1"/>
          <w:sz w:val="24"/>
          <w:szCs w:val="24"/>
        </w:rPr>
        <w:t>团队。测试人员基本上以租借的方式进入产品团队，去做提高质量相关的事情，寻找一些测试不足的地方，或者公开一些不可接受的缺陷率数据。由于测试人员并不是直接向产品团队进行汇报，因此我们并不是简单地被告之某个项目急需发布就可以通过测试。我们有自己选择决定的优先级，</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在可靠性、安全性等问题上都不会妥协，除非碰到更重要的事情。如果开</w:t>
      </w:r>
      <w:r>
        <w:rPr>
          <w:sz w:val="24"/>
          <w:szCs w:val="24"/>
        </w:rPr>
        <w:t xml:space="preserve">发团队想要我们在测试上放他们一 </w:t>
      </w:r>
      <w:r>
        <w:rPr>
          <w:spacing w:val="-1"/>
          <w:sz w:val="24"/>
          <w:szCs w:val="24"/>
        </w:rPr>
        <w:t>马，他们必须事先和我们协商，但一</w:t>
      </w:r>
      <w:r>
        <w:rPr>
          <w:sz w:val="24"/>
          <w:szCs w:val="24"/>
        </w:rPr>
        <w:t>般情况下也都会被拒绝。</w:t>
      </w:r>
    </w:p>
    <w:p>
      <w:pPr>
        <w:pStyle w:val="6"/>
        <w:spacing w:line="300" w:lineRule="auto"/>
        <w:ind w:right="142" w:firstLine="599"/>
        <w:jc w:val="both"/>
        <w:rPr>
          <w:sz w:val="24"/>
          <w:szCs w:val="24"/>
        </w:rPr>
      </w:pPr>
      <w:r>
        <w:rPr>
          <w:sz w:val="24"/>
          <w:szCs w:val="24"/>
        </w:rPr>
        <w:t>这样的组织结构也可以帮助我们保持数量较少的测试人员。一个产品团队不能任意降低测试人员招聘的技术要求，从而雇佣更多的测试人员， 然后再让他们做一些简单和琐碎的脏活累活。这些功能相关的脏活累活本应是开发人员的工作，不能简单地扔</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给倒霉的测试人员。工程生产力团队会根据不同产品团队的优先级、复杂度，并与其他产品实际比较之后，再来分配测试人员。显然，有时候我们可能搞错，实际上也确实出过错，但总体来说，这样会保持实际的需求与不明确的需求之间的某种平衡。</w:t>
      </w:r>
    </w:p>
    <w:p>
      <w:pPr>
        <w:pStyle w:val="6"/>
        <w:spacing w:line="379" w:lineRule="exact"/>
        <w:ind w:left="699"/>
        <w:rPr>
          <w:sz w:val="24"/>
          <w:szCs w:val="24"/>
        </w:rPr>
      </w:pPr>
      <w:r>
        <w:rPr>
          <w:sz w:val="24"/>
          <w:szCs w:val="24"/>
        </w:rPr>
        <w:t>注意</w:t>
      </w:r>
    </w:p>
    <w:p>
      <w:pPr>
        <w:pStyle w:val="6"/>
        <w:spacing w:before="96" w:line="300" w:lineRule="auto"/>
        <w:ind w:right="142" w:firstLine="599"/>
        <w:rPr>
          <w:sz w:val="24"/>
          <w:szCs w:val="24"/>
        </w:rPr>
      </w:pPr>
      <w:r>
        <w:rPr>
          <w:spacing w:val="-1"/>
          <w:sz w:val="24"/>
          <w:szCs w:val="24"/>
        </w:rPr>
        <w:t>工程生产力团队会根据不同产品团队的优先级、复杂度，并与其他产</w:t>
      </w:r>
      <w:r>
        <w:rPr>
          <w:sz w:val="24"/>
          <w:szCs w:val="24"/>
        </w:rPr>
        <w:t xml:space="preserve">品实际比较之后，再来分配测试人 </w:t>
      </w:r>
      <w:r>
        <w:rPr>
          <w:spacing w:val="-1"/>
          <w:sz w:val="24"/>
          <w:szCs w:val="24"/>
        </w:rPr>
        <w:t>员。显然，有时候我们可能搞错，实</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际上也确实出过错，但总体上来说， 这样会保持实际的需求与不明确的需求之间的某种平衡。</w:t>
      </w:r>
    </w:p>
    <w:p>
      <w:pPr>
        <w:pStyle w:val="6"/>
        <w:tabs>
          <w:tab w:val="left" w:pos="1344"/>
        </w:tabs>
        <w:spacing w:line="300" w:lineRule="auto"/>
        <w:ind w:right="97" w:firstLine="599"/>
        <w:rPr>
          <w:sz w:val="24"/>
          <w:szCs w:val="24"/>
        </w:rPr>
      </w:pPr>
      <w:r>
        <w:rPr>
          <w:sz w:val="24"/>
          <w:szCs w:val="24"/>
        </w:rPr>
        <w:t>这种测试人员在不同项目之间的借调模式，可以让</w:t>
      </w:r>
      <w:r>
        <w:rPr>
          <w:rFonts w:ascii="Times New Roman" w:eastAsia="Times New Roman"/>
          <w:spacing w:val="-4"/>
          <w:sz w:val="24"/>
          <w:szCs w:val="24"/>
        </w:rPr>
        <w:t>SET</w:t>
      </w:r>
      <w:r>
        <w:rPr>
          <w:sz w:val="24"/>
          <w:szCs w:val="24"/>
        </w:rPr>
        <w:t>和</w:t>
      </w:r>
      <w:r>
        <w:rPr>
          <w:rFonts w:ascii="Times New Roman" w:eastAsia="Times New Roman"/>
          <w:spacing w:val="-4"/>
          <w:sz w:val="24"/>
          <w:szCs w:val="24"/>
        </w:rPr>
        <w:t>TE</w:t>
      </w:r>
      <w:r>
        <w:rPr>
          <w:sz w:val="24"/>
          <w:szCs w:val="24"/>
        </w:rPr>
        <w:t>时刻保持新鲜感并且总是很忙碌，另外还能保证一个好的测试想法可以快速在公司内部蔓延。一个在</w:t>
      </w:r>
      <w:r>
        <w:rPr>
          <w:rFonts w:ascii="Times New Roman" w:eastAsia="Times New Roman"/>
          <w:sz w:val="24"/>
          <w:szCs w:val="24"/>
        </w:rPr>
        <w:t>Geo</w:t>
      </w:r>
      <w:r>
        <w:rPr>
          <w:sz w:val="24"/>
          <w:szCs w:val="24"/>
        </w:rPr>
        <w:t>产品上运用很好的测试技术或工具，很有可能在</w:t>
      </w:r>
      <w:r>
        <w:rPr>
          <w:rFonts w:ascii="Times New Roman" w:eastAsia="Times New Roman"/>
          <w:spacing w:val="-7"/>
          <w:sz w:val="24"/>
          <w:szCs w:val="24"/>
        </w:rPr>
        <w:t>Chrome</w:t>
      </w:r>
      <w:r>
        <w:rPr>
          <w:rFonts w:ascii="Times New Roman" w:eastAsia="Times New Roman"/>
          <w:spacing w:val="-7"/>
          <w:sz w:val="24"/>
          <w:szCs w:val="24"/>
        </w:rPr>
        <w:tab/>
      </w:r>
      <w:r>
        <w:rPr>
          <w:sz w:val="24"/>
          <w:szCs w:val="24"/>
        </w:rPr>
        <w:t>产品中也得到使用。推广</w:t>
      </w:r>
      <w:r>
        <w:rPr>
          <w:spacing w:val="-12"/>
          <w:sz w:val="24"/>
          <w:szCs w:val="24"/>
        </w:rPr>
        <w:t>测</w:t>
      </w:r>
      <w:r>
        <w:rPr>
          <w:sz w:val="24"/>
          <w:szCs w:val="24"/>
        </w:rPr>
        <w:t>试技术方面创新的最佳方式，莫过于把这个创新的发明者直接借调过来。</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54" w:firstLine="599"/>
        <w:rPr>
          <w:sz w:val="24"/>
          <w:szCs w:val="24"/>
        </w:rPr>
      </w:pPr>
      <w:r>
        <w:rPr>
          <w:sz w:val="24"/>
          <w:szCs w:val="24"/>
        </w:rPr>
        <w:t xml:space="preserve">在 </w:t>
      </w:r>
      <w:r>
        <w:rPr>
          <w:rFonts w:ascii="Times New Roman" w:eastAsia="Times New Roman"/>
          <w:sz w:val="24"/>
          <w:szCs w:val="24"/>
        </w:rPr>
        <w:t xml:space="preserve">Google </w:t>
      </w:r>
      <w:r>
        <w:rPr>
          <w:sz w:val="24"/>
          <w:szCs w:val="24"/>
        </w:rPr>
        <w:t>有一个广泛被接受的做法：对于一个测试人员，如果在某个产品中工作满</w:t>
      </w:r>
      <w:r>
        <w:rPr>
          <w:rFonts w:ascii="Times New Roman" w:eastAsia="Times New Roman"/>
          <w:sz w:val="24"/>
          <w:szCs w:val="24"/>
        </w:rPr>
        <w:t>18</w:t>
      </w:r>
      <w:r>
        <w:rPr>
          <w:sz w:val="24"/>
          <w:szCs w:val="24"/>
        </w:rPr>
        <w:t>个月之后，就可以无理由地自愿转岗到其他产品，当然这个转岗并不是强制的。可以想象一个产品失去优秀测试专家而带来的悲痛，但从整个公司的角度来看，需要保持对各个产品与技术都了解的测试人员的存在。</w:t>
      </w:r>
      <w:r>
        <w:rPr>
          <w:rFonts w:ascii="Times New Roman" w:eastAsia="Times New Roman"/>
          <w:sz w:val="24"/>
          <w:szCs w:val="24"/>
        </w:rPr>
        <w:t xml:space="preserve">Google </w:t>
      </w:r>
      <w:r>
        <w:rPr>
          <w:sz w:val="24"/>
          <w:szCs w:val="24"/>
        </w:rPr>
        <w:t>的测试工程师在客户端、</w:t>
      </w:r>
      <w:r>
        <w:rPr>
          <w:rFonts w:ascii="Times New Roman" w:eastAsia="Times New Roman"/>
          <w:sz w:val="24"/>
          <w:szCs w:val="24"/>
        </w:rPr>
        <w:t>Web</w:t>
      </w:r>
      <w:r>
        <w:rPr>
          <w:sz w:val="24"/>
          <w:szCs w:val="24"/>
        </w:rPr>
        <w:t>、浏览器、移动技术等领域都有所涉猎，可以高效地使用不同的语言和平台。由于</w:t>
      </w:r>
      <w:r>
        <w:rPr>
          <w:rFonts w:ascii="Times New Roman" w:eastAsia="Times New Roman"/>
          <w:sz w:val="24"/>
          <w:szCs w:val="24"/>
        </w:rPr>
        <w:t>Google</w:t>
      </w:r>
      <w:r>
        <w:rPr>
          <w:sz w:val="24"/>
          <w:szCs w:val="24"/>
        </w:rPr>
        <w:t>的产品</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和服务很大程度上有比较强的集成关联关系，测试人员可以很容易地保持相关的专业技能，并在公司范围内的产品之间自由穿梭。</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3"/>
        <w:numPr>
          <w:ilvl w:val="1"/>
          <w:numId w:val="13"/>
        </w:numPr>
        <w:tabs>
          <w:tab w:val="left" w:pos="1623"/>
        </w:tabs>
        <w:spacing w:before="24" w:after="0" w:line="240" w:lineRule="auto"/>
        <w:ind w:left="1622" w:right="0" w:hanging="751"/>
        <w:jc w:val="left"/>
        <w:rPr>
          <w:sz w:val="44"/>
          <w:szCs w:val="44"/>
          <w:u w:val="none"/>
        </w:rPr>
      </w:pPr>
      <w:bookmarkStart w:id="224" w:name="_bookmark134"/>
      <w:bookmarkEnd w:id="224"/>
      <w:bookmarkStart w:id="225" w:name="1.4 爬、走、跑"/>
      <w:bookmarkEnd w:id="225"/>
      <w:r>
        <w:rPr>
          <w:sz w:val="44"/>
          <w:szCs w:val="44"/>
        </w:rPr>
        <w:fldChar w:fldCharType="begin"/>
      </w:r>
      <w:r>
        <w:rPr>
          <w:sz w:val="44"/>
          <w:szCs w:val="44"/>
        </w:rPr>
        <w:instrText xml:space="preserve"> HYPERLINK \l "_bookmark17" </w:instrText>
      </w:r>
      <w:r>
        <w:rPr>
          <w:sz w:val="44"/>
          <w:szCs w:val="44"/>
        </w:rPr>
        <w:fldChar w:fldCharType="separate"/>
      </w:r>
      <w:bookmarkStart w:id="226" w:name="_bookmark134"/>
      <w:bookmarkEnd w:id="226"/>
      <w:r>
        <w:rPr>
          <w:color w:val="0000ED"/>
          <w:spacing w:val="11"/>
          <w:sz w:val="44"/>
          <w:szCs w:val="44"/>
          <w:u w:val="single" w:color="0000ED"/>
        </w:rPr>
        <w:t>爬、走、跑</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97" w:firstLine="599"/>
        <w:rPr>
          <w:sz w:val="24"/>
          <w:szCs w:val="24"/>
        </w:rPr>
      </w:pPr>
      <w:r>
        <w:rPr>
          <w:sz w:val="24"/>
          <w:szCs w:val="24"/>
        </w:rPr>
        <w:t>在拥有如此少量测试人员的情况</w:t>
      </w:r>
      <w:r>
        <w:rPr>
          <w:spacing w:val="-2"/>
          <w:sz w:val="24"/>
          <w:szCs w:val="24"/>
        </w:rPr>
        <w:t>下，</w:t>
      </w:r>
      <w:r>
        <w:rPr>
          <w:rFonts w:ascii="Times New Roman" w:eastAsia="Times New Roman"/>
          <w:spacing w:val="-3"/>
          <w:sz w:val="24"/>
          <w:szCs w:val="24"/>
        </w:rPr>
        <w:t>Google</w:t>
      </w:r>
      <w:r>
        <w:rPr>
          <w:rFonts w:ascii="Times New Roman" w:eastAsia="Times New Roman"/>
          <w:sz w:val="24"/>
          <w:szCs w:val="24"/>
        </w:rPr>
        <w:t xml:space="preserve"> </w:t>
      </w:r>
      <w:r>
        <w:rPr>
          <w:spacing w:val="-1"/>
          <w:sz w:val="24"/>
          <w:szCs w:val="24"/>
        </w:rPr>
        <w:t xml:space="preserve">还可以取得不错的成果， </w:t>
      </w:r>
      <w:r>
        <w:rPr>
          <w:sz w:val="24"/>
          <w:szCs w:val="24"/>
        </w:rPr>
        <w:t>核心原因在于</w:t>
      </w:r>
      <w:r>
        <w:rPr>
          <w:rFonts w:ascii="Times New Roman" w:eastAsia="Times New Roman"/>
          <w:spacing w:val="-3"/>
          <w:sz w:val="24"/>
          <w:szCs w:val="24"/>
        </w:rPr>
        <w:t>Google</w:t>
      </w:r>
      <w:r>
        <w:rPr>
          <w:sz w:val="24"/>
          <w:szCs w:val="24"/>
        </w:rPr>
        <w:t>从来不会在一次产品发布中包含大量的功能。实际 上，我们的做法恰恰相反，在一个产品的基本核心功能实现之后，就立刻对外发布使用，然后从用户那里得到真实反馈，再进行迭代开发。这也是我们在</w:t>
      </w:r>
      <w:r>
        <w:rPr>
          <w:rFonts w:ascii="Times New Roman" w:eastAsia="Times New Roman"/>
          <w:spacing w:val="-4"/>
          <w:sz w:val="24"/>
          <w:szCs w:val="24"/>
        </w:rPr>
        <w:t>Gmail</w:t>
      </w:r>
      <w:r>
        <w:rPr>
          <w:spacing w:val="-1"/>
          <w:sz w:val="24"/>
          <w:szCs w:val="24"/>
        </w:rPr>
        <w:t>产品上的经验，</w:t>
      </w:r>
      <w:r>
        <w:rPr>
          <w:rFonts w:ascii="Times New Roman" w:eastAsia="Times New Roman"/>
          <w:spacing w:val="-4"/>
          <w:sz w:val="24"/>
          <w:szCs w:val="24"/>
        </w:rPr>
        <w:t>Gmail</w:t>
      </w:r>
      <w:r>
        <w:rPr>
          <w:sz w:val="24"/>
          <w:szCs w:val="24"/>
        </w:rPr>
        <w:t>带着</w:t>
      </w:r>
      <w:r>
        <w:rPr>
          <w:rFonts w:ascii="Times New Roman" w:eastAsia="Times New Roman"/>
          <w:sz w:val="24"/>
          <w:szCs w:val="24"/>
        </w:rPr>
        <w:t>beta</w:t>
      </w:r>
      <w:r>
        <w:rPr>
          <w:sz w:val="24"/>
          <w:szCs w:val="24"/>
        </w:rPr>
        <w:t>标签在线上运营了四年，这个</w:t>
      </w:r>
    </w:p>
    <w:p>
      <w:pPr>
        <w:spacing w:after="0" w:line="300" w:lineRule="auto"/>
        <w:rPr>
          <w:sz w:val="21"/>
          <w:szCs w:val="21"/>
        </w:rPr>
        <w:sectPr>
          <w:pgSz w:w="5050" w:h="6630"/>
          <w:pgMar w:top="140" w:right="0" w:bottom="360" w:left="0" w:header="0" w:footer="80" w:gutter="0"/>
          <w:pgNumType w:fmt="decimal"/>
          <w:cols w:space="720" w:num="1"/>
        </w:sectPr>
      </w:pPr>
    </w:p>
    <w:p>
      <w:pPr>
        <w:pStyle w:val="6"/>
        <w:tabs>
          <w:tab w:val="left" w:pos="4583"/>
          <w:tab w:val="left" w:pos="4643"/>
        </w:tabs>
        <w:spacing w:before="49" w:line="300" w:lineRule="auto"/>
        <w:ind w:right="97"/>
        <w:rPr>
          <w:sz w:val="24"/>
          <w:szCs w:val="24"/>
        </w:rPr>
      </w:pPr>
      <w:r>
        <w:rPr>
          <w:sz w:val="24"/>
          <w:szCs w:val="24"/>
        </w:rPr>
        <w:t>标签用以警示我们的用户</w:t>
      </w:r>
      <w:r>
        <w:rPr>
          <w:spacing w:val="-5"/>
          <w:sz w:val="24"/>
          <w:szCs w:val="24"/>
        </w:rPr>
        <w:t>，</w:t>
      </w:r>
      <w:r>
        <w:rPr>
          <w:rFonts w:ascii="Times New Roman" w:eastAsia="Times New Roman"/>
          <w:spacing w:val="-5"/>
          <w:sz w:val="24"/>
          <w:szCs w:val="24"/>
        </w:rPr>
        <w:t>Gmail</w:t>
      </w:r>
      <w:r>
        <w:rPr>
          <w:rFonts w:ascii="Times New Roman" w:eastAsia="Times New Roman"/>
          <w:spacing w:val="-5"/>
          <w:sz w:val="24"/>
          <w:szCs w:val="24"/>
        </w:rPr>
        <w:tab/>
      </w:r>
      <w:r>
        <w:rPr>
          <w:rFonts w:ascii="Times New Roman" w:eastAsia="Times New Roman"/>
          <w:spacing w:val="-5"/>
          <w:sz w:val="24"/>
          <w:szCs w:val="24"/>
        </w:rPr>
        <w:tab/>
      </w:r>
      <w:r>
        <w:rPr>
          <w:spacing w:val="-17"/>
          <w:sz w:val="24"/>
          <w:szCs w:val="24"/>
        </w:rPr>
        <w:t>仍</w:t>
      </w:r>
      <w:r>
        <w:rPr>
          <w:sz w:val="24"/>
          <w:szCs w:val="24"/>
        </w:rPr>
        <w:t>处于改良之中。对于最终用户，只有该产品达到</w:t>
      </w:r>
      <w:r>
        <w:rPr>
          <w:rFonts w:ascii="Times New Roman" w:eastAsia="Times New Roman"/>
          <w:sz w:val="24"/>
          <w:szCs w:val="24"/>
        </w:rPr>
        <w:t>99.99%</w:t>
      </w:r>
      <w:r>
        <w:rPr>
          <w:sz w:val="24"/>
          <w:szCs w:val="24"/>
        </w:rPr>
        <w:t>的可用性时，我们才会把</w:t>
      </w:r>
      <w:r>
        <w:rPr>
          <w:rFonts w:ascii="Times New Roman" w:eastAsia="Times New Roman"/>
          <w:sz w:val="24"/>
          <w:szCs w:val="24"/>
        </w:rPr>
        <w:t>beta</w:t>
      </w:r>
      <w:r>
        <w:rPr>
          <w:sz w:val="24"/>
          <w:szCs w:val="24"/>
        </w:rPr>
        <w:t>标签去掉。在</w:t>
      </w:r>
      <w:r>
        <w:rPr>
          <w:rFonts w:ascii="Times New Roman" w:eastAsia="Times New Roman"/>
          <w:sz w:val="24"/>
          <w:szCs w:val="24"/>
        </w:rPr>
        <w:t>Android</w:t>
      </w:r>
      <w:r>
        <w:rPr>
          <w:rFonts w:ascii="Times New Roman" w:eastAsia="Times New Roman"/>
          <w:sz w:val="24"/>
          <w:szCs w:val="24"/>
        </w:rPr>
        <w:tab/>
      </w:r>
      <w:r>
        <w:rPr>
          <w:rFonts w:ascii="Times New Roman" w:eastAsia="Times New Roman"/>
          <w:spacing w:val="-12"/>
          <w:sz w:val="24"/>
          <w:szCs w:val="24"/>
        </w:rPr>
        <w:t xml:space="preserve">G1 </w:t>
      </w:r>
      <w:r>
        <w:rPr>
          <w:sz w:val="24"/>
          <w:szCs w:val="24"/>
        </w:rPr>
        <w:t>这个产品上，我们再次使用了这个方法，让这个非常有用且经过良好设计的产品变得更棒了，功能也更加丰富全面，之后的</w:t>
      </w:r>
      <w:r>
        <w:rPr>
          <w:rFonts w:ascii="Times New Roman" w:eastAsia="Times New Roman"/>
          <w:spacing w:val="-7"/>
          <w:sz w:val="24"/>
          <w:szCs w:val="24"/>
        </w:rPr>
        <w:t>Nexus</w:t>
      </w:r>
      <w:r>
        <w:rPr>
          <w:sz w:val="24"/>
          <w:szCs w:val="24"/>
        </w:rPr>
        <w:t>手机也采用了相同的策略。有一点需要引起注意，对于初期版本的用户，并不是因为这个产品还处于早期版本就不为之提供足够的功能，早期版本并不意味着是一</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left="699" w:right="2242" w:hanging="600"/>
        <w:rPr>
          <w:sz w:val="24"/>
          <w:szCs w:val="24"/>
        </w:rPr>
      </w:pPr>
      <w:r>
        <w:rPr>
          <w:sz w:val="24"/>
          <w:szCs w:val="24"/>
        </w:rPr>
        <w:t>个不可用的烂版本。注意</w:t>
      </w:r>
    </w:p>
    <w:p>
      <w:pPr>
        <w:pStyle w:val="6"/>
        <w:spacing w:line="300" w:lineRule="auto"/>
        <w:ind w:right="54" w:firstLine="599"/>
        <w:rPr>
          <w:sz w:val="24"/>
          <w:szCs w:val="24"/>
        </w:rPr>
      </w:pPr>
      <w:r>
        <w:rPr>
          <w:rFonts w:ascii="Times New Roman" w:eastAsia="Times New Roman"/>
          <w:sz w:val="24"/>
          <w:szCs w:val="24"/>
        </w:rPr>
        <w:t xml:space="preserve">Google </w:t>
      </w:r>
      <w:r>
        <w:rPr>
          <w:sz w:val="24"/>
          <w:szCs w:val="24"/>
        </w:rPr>
        <w:t>经常在最初的版本里只包含最基本的可用功能，然后在后继的快速迭代的过程中得到内部和外部用户的反馈，而且在每次迭代的过程中都非常注重质量。一个产品在发布给用户使用之前，一般都要经历金丝雀版本、开发版本、测试版本、</w:t>
      </w:r>
      <w:r>
        <w:rPr>
          <w:rFonts w:ascii="Times New Roman" w:eastAsia="Times New Roman"/>
          <w:sz w:val="24"/>
          <w:szCs w:val="24"/>
        </w:rPr>
        <w:t>beta</w:t>
      </w:r>
      <w:r>
        <w:rPr>
          <w:sz w:val="24"/>
          <w:szCs w:val="24"/>
        </w:rPr>
        <w:t>或正式发布版本。</w:t>
      </w:r>
    </w:p>
    <w:p>
      <w:pPr>
        <w:pStyle w:val="6"/>
        <w:spacing w:line="300" w:lineRule="auto"/>
        <w:ind w:right="142" w:firstLine="599"/>
        <w:rPr>
          <w:sz w:val="24"/>
          <w:szCs w:val="24"/>
        </w:rPr>
      </w:pPr>
      <w:r>
        <w:rPr>
          <w:rFonts w:ascii="Times New Roman" w:eastAsia="Times New Roman"/>
          <w:sz w:val="24"/>
          <w:szCs w:val="24"/>
        </w:rPr>
        <w:t>Google</w:t>
      </w:r>
      <w:r>
        <w:rPr>
          <w:sz w:val="24"/>
          <w:szCs w:val="24"/>
        </w:rPr>
        <w:t>发布的过程虽然快，但也并不像想象中如牛仔一般的鲁莽与仓</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12"/>
        <w:rPr>
          <w:sz w:val="24"/>
          <w:szCs w:val="24"/>
        </w:rPr>
      </w:pPr>
      <w:bookmarkStart w:id="227" w:name="附录D 术语表"/>
      <w:bookmarkEnd w:id="227"/>
      <w:r>
        <w:rPr>
          <w:sz w:val="24"/>
          <w:szCs w:val="24"/>
        </w:rPr>
        <w:t>促。实际上，为了发布我们称为</w:t>
      </w:r>
      <w:r>
        <w:rPr>
          <w:rFonts w:ascii="Times New Roman" w:eastAsia="Times New Roman"/>
          <w:spacing w:val="-3"/>
          <w:sz w:val="24"/>
          <w:szCs w:val="24"/>
        </w:rPr>
        <w:t xml:space="preserve">beta </w:t>
      </w:r>
      <w:r>
        <w:rPr>
          <w:sz w:val="24"/>
          <w:szCs w:val="24"/>
        </w:rPr>
        <w:t>的版本，一个产品要经历一系列的内部版本验证，用以证明它已经具备了一定的质量。例如</w:t>
      </w:r>
      <w:r>
        <w:rPr>
          <w:rFonts w:ascii="Times New Roman" w:eastAsia="Times New Roman"/>
          <w:spacing w:val="-6"/>
          <w:sz w:val="24"/>
          <w:szCs w:val="24"/>
        </w:rPr>
        <w:t>Chrome</w:t>
      </w:r>
      <w:r>
        <w:rPr>
          <w:spacing w:val="-2"/>
          <w:sz w:val="24"/>
          <w:szCs w:val="24"/>
        </w:rPr>
        <w:t>，这是我加入</w:t>
      </w:r>
      <w:r>
        <w:rPr>
          <w:rFonts w:ascii="Times New Roman" w:eastAsia="Times New Roman"/>
          <w:spacing w:val="-3"/>
          <w:sz w:val="24"/>
          <w:szCs w:val="24"/>
        </w:rPr>
        <w:t>Google</w:t>
      </w:r>
      <w:r>
        <w:rPr>
          <w:sz w:val="24"/>
          <w:szCs w:val="24"/>
        </w:rPr>
        <w:t>之后的两年都为之工作的一个产品，根据我们对产品的信心以及来自用户的反馈，我们在整个过程中</w:t>
      </w:r>
      <w:r>
        <w:rPr>
          <w:spacing w:val="-1"/>
          <w:w w:val="95"/>
          <w:sz w:val="24"/>
          <w:szCs w:val="24"/>
        </w:rPr>
        <w:t>使用了不同的版本，大致顺序如下。</w:t>
      </w:r>
    </w:p>
    <w:p>
      <w:pPr>
        <w:pStyle w:val="6"/>
        <w:spacing w:line="297" w:lineRule="auto"/>
        <w:ind w:right="97" w:firstLine="599"/>
        <w:jc w:val="both"/>
        <w:rPr>
          <w:sz w:val="24"/>
          <w:szCs w:val="24"/>
        </w:rPr>
      </w:pPr>
      <w:r>
        <w:rPr>
          <w:spacing w:val="10"/>
          <w:sz w:val="24"/>
          <w:szCs w:val="24"/>
        </w:rPr>
        <w:t>金丝雀版本： 这是每日都要构</w:t>
      </w:r>
      <w:r>
        <w:rPr>
          <w:sz w:val="24"/>
          <w:szCs w:val="24"/>
        </w:rPr>
        <w:t>建的版本，用来排除过滤一些明显不</w:t>
      </w:r>
      <w:r>
        <w:rPr>
          <w:spacing w:val="-1"/>
          <w:w w:val="95"/>
          <w:sz w:val="24"/>
          <w:szCs w:val="24"/>
        </w:rPr>
        <w:t>适宜的版本。就像煤矿井里的金丝雀</w:t>
      </w:r>
    </w:p>
    <w:p>
      <w:pPr>
        <w:pStyle w:val="6"/>
        <w:spacing w:before="3"/>
        <w:rPr>
          <w:sz w:val="24"/>
          <w:szCs w:val="24"/>
        </w:rPr>
      </w:pPr>
      <w:r>
        <w:rPr>
          <w:spacing w:val="-1"/>
          <w:w w:val="95"/>
          <w:sz w:val="24"/>
          <w:szCs w:val="24"/>
        </w:rPr>
        <w:t>（译注：</w:t>
      </w:r>
      <w:r>
        <w:rPr>
          <w:rFonts w:ascii="Times New Roman" w:eastAsia="Times New Roman"/>
          <w:spacing w:val="-1"/>
          <w:w w:val="95"/>
          <w:sz w:val="24"/>
          <w:szCs w:val="24"/>
        </w:rPr>
        <w:t>17</w:t>
      </w:r>
      <w:r>
        <w:rPr>
          <w:spacing w:val="-1"/>
          <w:w w:val="95"/>
          <w:sz w:val="24"/>
          <w:szCs w:val="24"/>
        </w:rPr>
        <w:t>世纪，英国人将金丝雀放</w:t>
      </w:r>
    </w:p>
    <w:p>
      <w:pPr>
        <w:spacing w:after="0"/>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到煤矿井里检测井中空气质量。如果金丝雀死了，则表示矿井中的空气已达到令人中毒的水平。此处意为对一</w:t>
      </w:r>
      <w:r>
        <w:rPr>
          <w:sz w:val="24"/>
          <w:szCs w:val="24"/>
        </w:rPr>
        <w:t>件事情的预警）</w:t>
      </w:r>
      <w:r>
        <w:rPr>
          <w:spacing w:val="-2"/>
          <w:sz w:val="24"/>
          <w:szCs w:val="24"/>
        </w:rPr>
        <w:t>，如果构建失败了的</w:t>
      </w:r>
      <w:r>
        <w:rPr>
          <w:spacing w:val="-1"/>
          <w:sz w:val="24"/>
          <w:szCs w:val="24"/>
        </w:rPr>
        <w:t>话，意味着我们的流程可能在哪里出了严重问题，需要去复查一遍我们的工作。使用金丝雀版本需要极强的容忍度，而且在这个版本下可能无法使用应有的基本功能。一般来说，只有</w:t>
      </w:r>
      <w:r>
        <w:rPr>
          <w:sz w:val="24"/>
          <w:szCs w:val="24"/>
        </w:rPr>
        <w:t>这个产品的工程师（开发或测试人 员）</w:t>
      </w:r>
      <w:r>
        <w:rPr>
          <w:spacing w:val="-1"/>
          <w:sz w:val="24"/>
          <w:szCs w:val="24"/>
        </w:rPr>
        <w:t>和管理人员才会安装使用金丝雀</w:t>
      </w:r>
      <w:r>
        <w:rPr>
          <w:sz w:val="24"/>
          <w:szCs w:val="24"/>
        </w:rPr>
        <w:t>版本。</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t>注意</w:t>
      </w:r>
    </w:p>
    <w:p>
      <w:pPr>
        <w:pStyle w:val="6"/>
        <w:spacing w:before="96" w:line="300" w:lineRule="auto"/>
        <w:ind w:right="142" w:firstLine="599"/>
        <w:rPr>
          <w:sz w:val="24"/>
          <w:szCs w:val="24"/>
        </w:rPr>
      </w:pPr>
      <w:r>
        <w:rPr>
          <w:rFonts w:ascii="Times New Roman" w:eastAsia="Times New Roman"/>
          <w:sz w:val="24"/>
          <w:szCs w:val="24"/>
        </w:rPr>
        <w:t>Android</w:t>
      </w:r>
      <w:r>
        <w:rPr>
          <w:sz w:val="24"/>
          <w:szCs w:val="24"/>
        </w:rPr>
        <w:t>团队在这方面有更勇敢的尝试，所有核心开发团队成员的手机上都安装有每日构建的版本。这样做是为了减少往代码库中提交有问题的代码，一旦安装了错误代码，手机甚至都无法使用其基本功能，例如和家人通话。</w:t>
      </w:r>
    </w:p>
    <w:p>
      <w:pPr>
        <w:pStyle w:val="6"/>
        <w:spacing w:line="300" w:lineRule="auto"/>
        <w:ind w:right="97" w:firstLine="599"/>
        <w:jc w:val="both"/>
        <w:rPr>
          <w:sz w:val="24"/>
          <w:szCs w:val="24"/>
        </w:rPr>
      </w:pPr>
      <w:r>
        <w:rPr>
          <w:sz w:val="24"/>
          <w:szCs w:val="24"/>
        </w:rPr>
        <w:t>开发版本： 这是开发人员日常使用的版本，一般是每周发布一个。该版本具有一定的功能并通过了一系列的测试（我们将会在随后的章节里</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讨论这点）</w:t>
      </w:r>
      <w:r>
        <w:rPr>
          <w:spacing w:val="-2"/>
          <w:sz w:val="24"/>
          <w:szCs w:val="24"/>
        </w:rPr>
        <w:t>。所有这个产品下的工程</w:t>
      </w:r>
      <w:r>
        <w:rPr>
          <w:spacing w:val="-1"/>
          <w:sz w:val="24"/>
          <w:szCs w:val="24"/>
        </w:rPr>
        <w:t>师都会被要求去安装这个版本，并在日常工作中真正使用它，这样可以持续对这个版本进行测试。如果一个开发版本不能够满足日常真实工作的需</w:t>
      </w:r>
      <w:r>
        <w:rPr>
          <w:sz w:val="24"/>
          <w:szCs w:val="24"/>
        </w:rPr>
        <w:t xml:space="preserve">求，那么它将会被打回为金丝雀版 </w:t>
      </w:r>
      <w:r>
        <w:rPr>
          <w:spacing w:val="-1"/>
          <w:sz w:val="24"/>
          <w:szCs w:val="24"/>
        </w:rPr>
        <w:t>本。发生这种情况不但令人郁闷，工程团队也需要再花费大量的时间去重</w:t>
      </w:r>
      <w:r>
        <w:rPr>
          <w:sz w:val="24"/>
          <w:szCs w:val="24"/>
        </w:rPr>
        <w:t>新评估。</w:t>
      </w:r>
    </w:p>
    <w:p>
      <w:pPr>
        <w:pStyle w:val="6"/>
        <w:spacing w:line="300" w:lineRule="auto"/>
        <w:ind w:right="97" w:firstLine="599"/>
        <w:jc w:val="both"/>
        <w:rPr>
          <w:sz w:val="24"/>
          <w:szCs w:val="24"/>
        </w:rPr>
      </w:pPr>
      <w:r>
        <w:rPr>
          <w:sz w:val="24"/>
          <w:szCs w:val="24"/>
        </w:rPr>
        <w:t>测试版本： 这是一个通过了持续测试的版本。这个版本基本上是最近一个月里的最佳版本了，也是工程</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pacing w:val="-1"/>
          <w:sz w:val="24"/>
          <w:szCs w:val="24"/>
        </w:rPr>
        <w:t>师在日常工作中使用的最稳定最信任的一个版本。测试版本可以被挑选作</w:t>
      </w:r>
      <w:r>
        <w:rPr>
          <w:sz w:val="24"/>
          <w:szCs w:val="24"/>
        </w:rPr>
        <w:t>为内部尝鲜（译注：</w:t>
      </w:r>
      <w:r>
        <w:rPr>
          <w:rFonts w:ascii="Times New Roman" w:eastAsia="Times New Roman"/>
          <w:sz w:val="24"/>
          <w:szCs w:val="24"/>
        </w:rPr>
        <w:t>dog</w:t>
      </w:r>
      <w:r>
        <w:rPr>
          <w:rFonts w:ascii="Times New Roman" w:eastAsia="Times New Roman"/>
          <w:spacing w:val="6"/>
          <w:sz w:val="24"/>
          <w:szCs w:val="24"/>
        </w:rPr>
        <w:t xml:space="preserve">    </w:t>
      </w:r>
      <w:r>
        <w:rPr>
          <w:rFonts w:ascii="Times New Roman" w:eastAsia="Times New Roman"/>
          <w:spacing w:val="-3"/>
          <w:sz w:val="24"/>
          <w:szCs w:val="24"/>
        </w:rPr>
        <w:t>food</w:t>
      </w:r>
      <w:r>
        <w:rPr>
          <w:spacing w:val="-3"/>
          <w:sz w:val="24"/>
          <w:szCs w:val="24"/>
        </w:rPr>
        <w:t>）</w:t>
      </w:r>
      <w:r>
        <w:rPr>
          <w:spacing w:val="-11"/>
          <w:sz w:val="24"/>
          <w:szCs w:val="24"/>
        </w:rPr>
        <w:t>版</w:t>
      </w:r>
      <w:r>
        <w:rPr>
          <w:spacing w:val="-1"/>
          <w:sz w:val="24"/>
          <w:szCs w:val="24"/>
        </w:rPr>
        <w:t>本，如果该版本有比较持续的优良表</w:t>
      </w:r>
      <w:r>
        <w:rPr>
          <w:sz w:val="24"/>
          <w:szCs w:val="24"/>
        </w:rPr>
        <w:t>现，也是作为</w:t>
      </w:r>
      <w:r>
        <w:rPr>
          <w:rFonts w:ascii="Times New Roman" w:eastAsia="Times New Roman"/>
          <w:sz w:val="24"/>
          <w:szCs w:val="24"/>
        </w:rPr>
        <w:t>beta</w:t>
      </w:r>
      <w:r>
        <w:rPr>
          <w:rFonts w:ascii="Times New Roman" w:eastAsia="Times New Roman"/>
          <w:spacing w:val="62"/>
          <w:sz w:val="24"/>
          <w:szCs w:val="24"/>
        </w:rPr>
        <w:t xml:space="preserve"> </w:t>
      </w:r>
      <w:r>
        <w:rPr>
          <w:sz w:val="24"/>
          <w:szCs w:val="24"/>
        </w:rPr>
        <w:t>测试的候选版本。</w:t>
      </w:r>
      <w:r>
        <w:rPr>
          <w:spacing w:val="-1"/>
          <w:sz w:val="24"/>
          <w:szCs w:val="24"/>
        </w:rPr>
        <w:t>一些情况下，如果测试版本在公司内部使用得足够稳定，一些想更早尝试这个产品的外部合作伙伴也会使用这</w:t>
      </w:r>
      <w:r>
        <w:rPr>
          <w:sz w:val="24"/>
          <w:szCs w:val="24"/>
        </w:rPr>
        <w:t>个版本。</w:t>
      </w:r>
    </w:p>
    <w:p>
      <w:pPr>
        <w:pStyle w:val="6"/>
        <w:spacing w:line="300" w:lineRule="auto"/>
        <w:ind w:right="97" w:firstLine="599"/>
        <w:jc w:val="both"/>
        <w:rPr>
          <w:sz w:val="24"/>
          <w:szCs w:val="24"/>
        </w:rPr>
      </w:pPr>
      <w:r>
        <w:rPr>
          <w:rFonts w:ascii="Times New Roman" w:eastAsia="Times New Roman"/>
          <w:b/>
          <w:sz w:val="24"/>
          <w:szCs w:val="24"/>
        </w:rPr>
        <w:t>beta</w:t>
      </w:r>
      <w:r>
        <w:rPr>
          <w:sz w:val="24"/>
          <w:szCs w:val="24"/>
        </w:rPr>
        <w:t>或发布版本： 这个版本是由非常稳定的测试版本演变而来，并经历了内部使用和通过所有质量考核</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的一个版本，也是对外发布的第一个</w:t>
      </w:r>
      <w:r>
        <w:rPr>
          <w:sz w:val="24"/>
          <w:szCs w:val="24"/>
        </w:rPr>
        <w:t>版本。</w:t>
      </w:r>
    </w:p>
    <w:p>
      <w:pPr>
        <w:pStyle w:val="6"/>
        <w:spacing w:line="300" w:lineRule="auto"/>
        <w:ind w:right="142" w:firstLine="599"/>
        <w:jc w:val="both"/>
        <w:rPr>
          <w:sz w:val="24"/>
          <w:szCs w:val="24"/>
        </w:rPr>
      </w:pPr>
      <w:r>
        <w:rPr>
          <w:spacing w:val="-2"/>
          <w:sz w:val="24"/>
          <w:szCs w:val="24"/>
        </w:rPr>
        <w:t>这种爬、走、跑的模式，给我们</w:t>
      </w:r>
      <w:r>
        <w:rPr>
          <w:spacing w:val="-1"/>
          <w:sz w:val="24"/>
          <w:szCs w:val="24"/>
        </w:rPr>
        <w:t>的应用程序尽早地提供了一个测试验证的良好机会。与从自动化测试那里得到的反馈一样，我们每天都能从内部用户那里得到关于这些版本的质量</w:t>
      </w:r>
      <w:r>
        <w:rPr>
          <w:sz w:val="24"/>
          <w:szCs w:val="24"/>
        </w:rPr>
        <w:t>反馈。</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3"/>
        <w:numPr>
          <w:ilvl w:val="1"/>
          <w:numId w:val="13"/>
        </w:numPr>
        <w:tabs>
          <w:tab w:val="left" w:pos="1877"/>
        </w:tabs>
        <w:spacing w:before="24" w:after="0" w:line="240" w:lineRule="auto"/>
        <w:ind w:left="1877" w:right="0" w:hanging="750"/>
        <w:jc w:val="left"/>
        <w:rPr>
          <w:sz w:val="44"/>
          <w:szCs w:val="44"/>
          <w:u w:val="none"/>
        </w:rPr>
      </w:pPr>
      <w:bookmarkStart w:id="228" w:name="1.5 测试类型"/>
      <w:bookmarkEnd w:id="228"/>
      <w:bookmarkStart w:id="229" w:name="_bookmark135"/>
      <w:bookmarkEnd w:id="229"/>
      <w:r>
        <w:rPr>
          <w:sz w:val="44"/>
          <w:szCs w:val="44"/>
        </w:rPr>
        <w:fldChar w:fldCharType="begin"/>
      </w:r>
      <w:r>
        <w:rPr>
          <w:sz w:val="44"/>
          <w:szCs w:val="44"/>
        </w:rPr>
        <w:instrText xml:space="preserve"> HYPERLINK \l "_bookmark19" </w:instrText>
      </w:r>
      <w:r>
        <w:rPr>
          <w:sz w:val="44"/>
          <w:szCs w:val="44"/>
        </w:rPr>
        <w:fldChar w:fldCharType="separate"/>
      </w:r>
      <w:bookmarkStart w:id="230" w:name="_bookmark135"/>
      <w:bookmarkEnd w:id="230"/>
      <w:r>
        <w:rPr>
          <w:color w:val="0000ED"/>
          <w:spacing w:val="10"/>
          <w:sz w:val="44"/>
          <w:szCs w:val="44"/>
          <w:u w:val="single" w:color="0000ED"/>
        </w:rPr>
        <w:t>测试类型</w:t>
      </w:r>
      <w:r>
        <w:rPr>
          <w:color w:val="0000ED"/>
          <w:spacing w:val="10"/>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142" w:firstLine="599"/>
        <w:rPr>
          <w:sz w:val="24"/>
          <w:szCs w:val="24"/>
        </w:rPr>
      </w:pPr>
      <w:r>
        <w:rPr>
          <w:rFonts w:ascii="Times New Roman" w:eastAsia="Times New Roman"/>
          <w:spacing w:val="-3"/>
          <w:sz w:val="24"/>
          <w:szCs w:val="24"/>
        </w:rPr>
        <w:t>Google</w:t>
      </w:r>
      <w:r>
        <w:rPr>
          <w:sz w:val="24"/>
          <w:szCs w:val="24"/>
        </w:rPr>
        <w:t>并没有使用代码测试、集</w:t>
      </w:r>
      <w:r>
        <w:rPr>
          <w:spacing w:val="-1"/>
          <w:sz w:val="24"/>
          <w:szCs w:val="24"/>
        </w:rPr>
        <w:t>成测试、系统测试等这些命名方式， 而是使用小型测试、中型测试、大型</w:t>
      </w:r>
      <w:r>
        <w:rPr>
          <w:sz w:val="24"/>
          <w:szCs w:val="24"/>
        </w:rPr>
        <w:t>测试这样的称谓（</w:t>
      </w:r>
      <w:r>
        <w:rPr>
          <w:spacing w:val="-2"/>
          <w:sz w:val="24"/>
          <w:szCs w:val="24"/>
        </w:rPr>
        <w:t>不要和敏捷社区发</w:t>
      </w:r>
      <w:r>
        <w:rPr>
          <w:sz w:val="24"/>
          <w:szCs w:val="24"/>
        </w:rPr>
        <w:t>的那些</w:t>
      </w:r>
      <w:r>
        <w:rPr>
          <w:rFonts w:ascii="Times New Roman" w:eastAsia="Times New Roman"/>
          <w:spacing w:val="-4"/>
          <w:sz w:val="24"/>
          <w:szCs w:val="24"/>
        </w:rPr>
        <w:t>T</w:t>
      </w:r>
      <w:r>
        <w:rPr>
          <w:sz w:val="24"/>
          <w:szCs w:val="24"/>
        </w:rPr>
        <w:t>恤型号混为一谈），着重强</w:t>
      </w:r>
      <w:r>
        <w:rPr>
          <w:spacing w:val="-1"/>
          <w:sz w:val="24"/>
          <w:szCs w:val="24"/>
        </w:rPr>
        <w:t>调测试的范畴规模而非形式。小型测试意味着涵盖较少量的代码，其他的</w:t>
      </w:r>
      <w:r>
        <w:rPr>
          <w:sz w:val="24"/>
          <w:szCs w:val="24"/>
        </w:rPr>
        <w:t>测试类型以此类推。</w:t>
      </w:r>
      <w:r>
        <w:rPr>
          <w:rFonts w:ascii="Times New Roman" w:eastAsia="Times New Roman"/>
          <w:spacing w:val="-3"/>
          <w:sz w:val="24"/>
          <w:szCs w:val="24"/>
        </w:rPr>
        <w:t>Google</w:t>
      </w:r>
      <w:r>
        <w:rPr>
          <w:sz w:val="24"/>
          <w:szCs w:val="24"/>
        </w:rPr>
        <w:t xml:space="preserve">的三类工程师都会去执行其中的任何一种测 </w:t>
      </w:r>
      <w:r>
        <w:rPr>
          <w:spacing w:val="-1"/>
          <w:sz w:val="24"/>
          <w:szCs w:val="24"/>
        </w:rPr>
        <w:t>试，无论是自动化的还是手动的。测</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29" w:line="302" w:lineRule="auto"/>
        <w:ind w:right="142"/>
        <w:rPr>
          <w:sz w:val="24"/>
          <w:szCs w:val="24"/>
        </w:rPr>
      </w:pPr>
      <w:r>
        <w:rPr>
          <w:sz w:val="24"/>
          <w:szCs w:val="24"/>
        </w:rPr>
        <w:t>试的规模越小，就越有可能被实现成为自动化的测试。</w:t>
      </w:r>
    </w:p>
    <w:p>
      <w:pPr>
        <w:pStyle w:val="6"/>
        <w:spacing w:line="380" w:lineRule="exact"/>
        <w:ind w:left="699"/>
        <w:rPr>
          <w:sz w:val="24"/>
          <w:szCs w:val="24"/>
        </w:rPr>
      </w:pPr>
      <w:r>
        <w:rPr>
          <w:sz w:val="24"/>
          <w:szCs w:val="24"/>
        </w:rPr>
        <w:t>提示</w:t>
      </w:r>
    </w:p>
    <w:p>
      <w:pPr>
        <w:pStyle w:val="6"/>
        <w:spacing w:before="96" w:line="300" w:lineRule="auto"/>
        <w:ind w:right="97" w:firstLine="599"/>
        <w:jc w:val="both"/>
        <w:rPr>
          <w:sz w:val="24"/>
          <w:szCs w:val="24"/>
        </w:rPr>
      </w:pPr>
      <w:r>
        <w:rPr>
          <w:rFonts w:ascii="Times New Roman" w:eastAsia="Times New Roman"/>
          <w:spacing w:val="-3"/>
          <w:sz w:val="24"/>
          <w:szCs w:val="24"/>
        </w:rPr>
        <w:t xml:space="preserve">Google </w:t>
      </w:r>
      <w:r>
        <w:rPr>
          <w:sz w:val="24"/>
          <w:szCs w:val="24"/>
        </w:rPr>
        <w:t>并没有使用代码测试、集成测试、系统测试这些命名方式，而是使用小型测试、中型测试、大型测试这样的称谓，着重强调测试的范畴规模而非形式。</w:t>
      </w:r>
    </w:p>
    <w:p>
      <w:pPr>
        <w:pStyle w:val="6"/>
        <w:spacing w:line="300" w:lineRule="auto"/>
        <w:ind w:right="97" w:firstLine="599"/>
        <w:jc w:val="both"/>
        <w:rPr>
          <w:sz w:val="24"/>
          <w:szCs w:val="24"/>
        </w:rPr>
      </w:pPr>
      <w:r>
        <w:rPr>
          <w:sz w:val="24"/>
          <w:szCs w:val="24"/>
        </w:rPr>
        <w:t>小型测试 一般来说（但也并非所有）都是自动化实现的，用于验证一个单独函数或独立功能模块的代码是否按照预期工作，着重于典型功能</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性问题、数据损坏、错误条件和大小差一错误（译注：大小差一（</w:t>
      </w:r>
      <w:r>
        <w:rPr>
          <w:rFonts w:ascii="Times New Roman" w:eastAsia="Times New Roman"/>
          <w:sz w:val="24"/>
          <w:szCs w:val="24"/>
        </w:rPr>
        <w:t>off-by- one</w:t>
      </w:r>
      <w:r>
        <w:rPr>
          <w:sz w:val="24"/>
          <w:szCs w:val="24"/>
        </w:rPr>
        <w:t>）错误是一类常见的程序设计错误）等方面的验证。小型测试的运行时间一般比较短，通常是在几秒或更短的时间内就可以运行完毕。通常， 小型测试是由</w:t>
      </w:r>
      <w:r>
        <w:rPr>
          <w:rFonts w:ascii="Times New Roman" w:eastAsia="Times New Roman"/>
          <w:sz w:val="24"/>
          <w:szCs w:val="24"/>
        </w:rPr>
        <w:t>SWE</w:t>
      </w:r>
      <w:r>
        <w:rPr>
          <w:sz w:val="24"/>
          <w:szCs w:val="24"/>
        </w:rPr>
        <w:t>来实现，也会有少量的</w:t>
      </w:r>
      <w:r>
        <w:rPr>
          <w:rFonts w:ascii="Times New Roman" w:eastAsia="Times New Roman"/>
          <w:sz w:val="24"/>
          <w:szCs w:val="24"/>
        </w:rPr>
        <w:t>SET</w:t>
      </w:r>
      <w:r>
        <w:rPr>
          <w:sz w:val="24"/>
          <w:szCs w:val="24"/>
        </w:rPr>
        <w:t>参与，</w:t>
      </w:r>
      <w:r>
        <w:rPr>
          <w:rFonts w:ascii="Times New Roman" w:eastAsia="Times New Roman"/>
          <w:sz w:val="24"/>
          <w:szCs w:val="24"/>
        </w:rPr>
        <w:t>TE</w:t>
      </w:r>
      <w:r>
        <w:rPr>
          <w:sz w:val="24"/>
          <w:szCs w:val="24"/>
        </w:rPr>
        <w:t>几乎不参与小型测试。小型测试一般需要使用</w:t>
      </w:r>
      <w:r>
        <w:rPr>
          <w:rFonts w:ascii="Times New Roman" w:eastAsia="Times New Roman"/>
          <w:sz w:val="24"/>
          <w:szCs w:val="24"/>
        </w:rPr>
        <w:t>mock</w:t>
      </w:r>
      <w:r>
        <w:rPr>
          <w:sz w:val="24"/>
          <w:szCs w:val="24"/>
        </w:rPr>
        <w:t>和</w:t>
      </w:r>
      <w:r>
        <w:rPr>
          <w:rFonts w:ascii="Times New Roman" w:eastAsia="Times New Roman"/>
          <w:sz w:val="24"/>
          <w:szCs w:val="24"/>
        </w:rPr>
        <w:t>fake</w:t>
      </w:r>
      <w:r>
        <w:rPr>
          <w:sz w:val="24"/>
          <w:szCs w:val="24"/>
        </w:rPr>
        <w:t>（译注：</w:t>
      </w:r>
      <w:r>
        <w:rPr>
          <w:rFonts w:ascii="Times New Roman" w:eastAsia="Times New Roman"/>
          <w:sz w:val="24"/>
          <w:szCs w:val="24"/>
        </w:rPr>
        <w:t>mock</w:t>
      </w:r>
      <w:r>
        <w:rPr>
          <w:sz w:val="24"/>
          <w:szCs w:val="24"/>
        </w:rPr>
        <w:t>对象是指对外面依赖系统的模拟，在运行时刻可以根据假设的需求提供期望的结果。</w:t>
      </w:r>
      <w:r>
        <w:rPr>
          <w:rFonts w:ascii="Times New Roman" w:eastAsia="Times New Roman"/>
          <w:sz w:val="24"/>
          <w:szCs w:val="24"/>
        </w:rPr>
        <w:t xml:space="preserve">fake </w:t>
      </w:r>
      <w:r>
        <w:rPr>
          <w:sz w:val="24"/>
          <w:szCs w:val="24"/>
        </w:rPr>
        <w:t>对</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295" w:lineRule="auto"/>
        <w:ind w:right="97"/>
        <w:rPr>
          <w:rFonts w:ascii="Times New Roman" w:eastAsia="Times New Roman"/>
          <w:sz w:val="24"/>
          <w:szCs w:val="24"/>
        </w:rPr>
      </w:pPr>
      <w:r>
        <w:rPr>
          <w:sz w:val="24"/>
          <w:szCs w:val="24"/>
        </w:rPr>
        <w:t>象是一种虚假的实现，内部使用了固定的数据或逻辑，只能返回特定的结果。更多参见</w:t>
      </w:r>
      <w:r>
        <w:rPr>
          <w:sz w:val="24"/>
          <w:szCs w:val="24"/>
        </w:rPr>
        <w:fldChar w:fldCharType="begin"/>
      </w:r>
      <w:r>
        <w:rPr>
          <w:sz w:val="24"/>
          <w:szCs w:val="24"/>
        </w:rPr>
        <w:instrText xml:space="preserve"> HYPERLINK "http://stackoverflow.com/questions/3463" \h </w:instrText>
      </w:r>
      <w:r>
        <w:rPr>
          <w:sz w:val="24"/>
          <w:szCs w:val="24"/>
        </w:rPr>
        <w:fldChar w:fldCharType="separate"/>
      </w:r>
      <w:r>
        <w:rPr>
          <w:rFonts w:ascii="Times New Roman" w:eastAsia="Times New Roman"/>
          <w:spacing w:val="-2"/>
          <w:sz w:val="24"/>
          <w:szCs w:val="24"/>
        </w:rPr>
        <w:t>http://stackoverflow.com/questions/3463</w:t>
      </w:r>
      <w:r>
        <w:rPr>
          <w:rFonts w:ascii="Times New Roman" w:eastAsia="Times New Roman"/>
          <w:spacing w:val="-2"/>
          <w:sz w:val="24"/>
          <w:szCs w:val="24"/>
        </w:rPr>
        <w:fldChar w:fldCharType="end"/>
      </w:r>
    </w:p>
    <w:p>
      <w:pPr>
        <w:pStyle w:val="6"/>
        <w:spacing w:before="76" w:line="309" w:lineRule="auto"/>
        <w:ind w:right="97"/>
        <w:jc w:val="both"/>
        <w:rPr>
          <w:sz w:val="24"/>
          <w:szCs w:val="24"/>
        </w:rPr>
      </w:pPr>
      <w:r>
        <w:rPr>
          <w:rFonts w:ascii="Times New Roman" w:eastAsia="Times New Roman"/>
          <w:spacing w:val="-4"/>
          <w:sz w:val="24"/>
          <w:szCs w:val="24"/>
        </w:rPr>
        <w:t xml:space="preserve">the-difference-between-faking-mocking- </w:t>
      </w:r>
      <w:r>
        <w:rPr>
          <w:rFonts w:ascii="Times New Roman" w:eastAsia="Times New Roman"/>
          <w:spacing w:val="-5"/>
          <w:sz w:val="24"/>
          <w:szCs w:val="24"/>
        </w:rPr>
        <w:t>and-stubbing</w:t>
      </w:r>
      <w:r>
        <w:rPr>
          <w:spacing w:val="-5"/>
          <w:sz w:val="24"/>
          <w:szCs w:val="24"/>
        </w:rPr>
        <w:t>）</w:t>
      </w:r>
      <w:r>
        <w:rPr>
          <w:sz w:val="24"/>
          <w:szCs w:val="24"/>
        </w:rPr>
        <w:t>才能运行。</w:t>
      </w:r>
      <w:r>
        <w:rPr>
          <w:rFonts w:ascii="Times New Roman" w:eastAsia="Times New Roman"/>
          <w:sz w:val="24"/>
          <w:szCs w:val="24"/>
        </w:rPr>
        <w:t>TE</w:t>
      </w:r>
      <w:r>
        <w:rPr>
          <w:rFonts w:ascii="Times New Roman" w:eastAsia="Times New Roman"/>
          <w:spacing w:val="44"/>
          <w:sz w:val="24"/>
          <w:szCs w:val="24"/>
        </w:rPr>
        <w:t xml:space="preserve"> </w:t>
      </w:r>
      <w:r>
        <w:rPr>
          <w:spacing w:val="-4"/>
          <w:sz w:val="24"/>
          <w:szCs w:val="24"/>
        </w:rPr>
        <w:t>几乎不</w:t>
      </w:r>
      <w:r>
        <w:rPr>
          <w:sz w:val="24"/>
          <w:szCs w:val="24"/>
        </w:rPr>
        <w:t>编写小型测试代码，但会参与运行这</w:t>
      </w:r>
      <w:r>
        <w:rPr>
          <w:spacing w:val="-1"/>
          <w:w w:val="95"/>
          <w:sz w:val="24"/>
          <w:szCs w:val="24"/>
        </w:rPr>
        <w:t>些测试，来诊断一些特定错误。小型</w:t>
      </w:r>
    </w:p>
    <w:p>
      <w:pPr>
        <w:pStyle w:val="6"/>
        <w:spacing w:line="353" w:lineRule="exact"/>
        <w:rPr>
          <w:sz w:val="24"/>
          <w:szCs w:val="24"/>
        </w:rPr>
      </w:pPr>
      <w:r>
        <w:rPr>
          <w:sz w:val="24"/>
          <w:szCs w:val="24"/>
        </w:rPr>
        <w:t>测试主要尝试解决的问题是</w:t>
      </w:r>
      <w:r>
        <w:rPr>
          <w:rFonts w:ascii="Times New Roman" w:hAnsi="Times New Roman" w:eastAsia="Times New Roman"/>
          <w:sz w:val="24"/>
          <w:szCs w:val="24"/>
        </w:rPr>
        <w:t>“</w:t>
      </w:r>
      <w:r>
        <w:rPr>
          <w:sz w:val="24"/>
          <w:szCs w:val="24"/>
        </w:rPr>
        <w:t>这些代</w:t>
      </w:r>
    </w:p>
    <w:p>
      <w:pPr>
        <w:pStyle w:val="6"/>
        <w:spacing w:before="112"/>
        <w:rPr>
          <w:sz w:val="24"/>
          <w:szCs w:val="24"/>
        </w:rPr>
      </w:pPr>
      <w:r>
        <w:rPr>
          <w:sz w:val="24"/>
          <w:szCs w:val="24"/>
        </w:rPr>
        <w:t>码是否按照预期的方式运行</w:t>
      </w:r>
      <w:r>
        <w:rPr>
          <w:rFonts w:ascii="Times New Roman" w:hAnsi="Times New Roman" w:eastAsia="Times New Roman"/>
          <w:sz w:val="24"/>
          <w:szCs w:val="24"/>
        </w:rPr>
        <w:t>”</w:t>
      </w:r>
      <w:r>
        <w:rPr>
          <w:sz w:val="24"/>
          <w:szCs w:val="24"/>
        </w:rPr>
        <w:t>。</w:t>
      </w:r>
    </w:p>
    <w:p>
      <w:pPr>
        <w:pStyle w:val="6"/>
        <w:tabs>
          <w:tab w:val="left" w:pos="2244"/>
        </w:tabs>
        <w:spacing w:before="96" w:line="300" w:lineRule="auto"/>
        <w:ind w:right="97" w:firstLine="599"/>
        <w:rPr>
          <w:sz w:val="24"/>
          <w:szCs w:val="24"/>
        </w:rPr>
      </w:pPr>
      <w:r>
        <w:rPr>
          <w:sz w:val="24"/>
          <w:szCs w:val="24"/>
        </w:rPr>
        <w:t>中型测试</w:t>
      </w:r>
      <w:r>
        <w:rPr>
          <w:sz w:val="24"/>
          <w:szCs w:val="24"/>
        </w:rPr>
        <w:tab/>
      </w:r>
      <w:r>
        <w:rPr>
          <w:sz w:val="24"/>
          <w:szCs w:val="24"/>
        </w:rPr>
        <w:t>通常也都是自动化</w:t>
      </w:r>
      <w:r>
        <w:rPr>
          <w:spacing w:val="-14"/>
          <w:sz w:val="24"/>
          <w:szCs w:val="24"/>
        </w:rPr>
        <w:t>实</w:t>
      </w:r>
      <w:r>
        <w:rPr>
          <w:sz w:val="24"/>
          <w:szCs w:val="24"/>
        </w:rPr>
        <w:t>现的。该测试一般会涉及两个或两个</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4643"/>
        </w:tabs>
        <w:spacing w:before="34" w:line="300" w:lineRule="auto"/>
        <w:ind w:right="97"/>
        <w:rPr>
          <w:sz w:val="24"/>
          <w:szCs w:val="24"/>
        </w:rPr>
      </w:pPr>
      <w:r>
        <w:rPr>
          <w:sz w:val="24"/>
          <w:szCs w:val="24"/>
        </w:rPr>
        <w:t>以上，甚至更多模块之间的交互。测试重点在于验证这些</w:t>
      </w:r>
      <w:r>
        <w:rPr>
          <w:rFonts w:ascii="Times New Roman" w:hAnsi="Times New Roman" w:eastAsia="Times New Roman"/>
          <w:sz w:val="24"/>
          <w:szCs w:val="24"/>
        </w:rPr>
        <w:t>“</w:t>
      </w:r>
      <w:r>
        <w:rPr>
          <w:sz w:val="24"/>
          <w:szCs w:val="24"/>
        </w:rPr>
        <w:t>功能近邻区</w:t>
      </w:r>
      <w:r>
        <w:rPr>
          <w:rFonts w:ascii="Times New Roman" w:hAnsi="Times New Roman" w:eastAsia="Times New Roman"/>
          <w:sz w:val="24"/>
          <w:szCs w:val="24"/>
        </w:rPr>
        <w:t>”</w:t>
      </w:r>
      <w:r>
        <w:rPr>
          <w:sz w:val="24"/>
          <w:szCs w:val="24"/>
        </w:rPr>
        <w:t>之间的交互，以及彼此调用时的功能是否正确（我们称功能交互区域为</w:t>
      </w:r>
      <w:r>
        <w:rPr>
          <w:rFonts w:ascii="Times New Roman" w:hAnsi="Times New Roman" w:eastAsia="Times New Roman"/>
          <w:sz w:val="24"/>
          <w:szCs w:val="24"/>
        </w:rPr>
        <w:t>“</w:t>
      </w:r>
      <w:r>
        <w:rPr>
          <w:sz w:val="24"/>
          <w:szCs w:val="24"/>
        </w:rPr>
        <w:t>功能近邻区</w:t>
      </w:r>
      <w:r>
        <w:rPr>
          <w:rFonts w:ascii="Times New Roman" w:hAnsi="Times New Roman" w:eastAsia="Times New Roman"/>
          <w:sz w:val="24"/>
          <w:szCs w:val="24"/>
        </w:rPr>
        <w:t>”</w:t>
      </w:r>
      <w:r>
        <w:rPr>
          <w:sz w:val="24"/>
          <w:szCs w:val="24"/>
        </w:rPr>
        <w:t>）。在产品早期开发过程中，在独立模块功能被开发完毕之 后</w:t>
      </w:r>
      <w:r>
        <w:rPr>
          <w:spacing w:val="-3"/>
          <w:sz w:val="24"/>
          <w:szCs w:val="24"/>
        </w:rPr>
        <w:t>，</w:t>
      </w:r>
      <w:r>
        <w:rPr>
          <w:rFonts w:ascii="Times New Roman" w:hAnsi="Times New Roman" w:eastAsia="Times New Roman"/>
          <w:spacing w:val="-3"/>
          <w:sz w:val="24"/>
          <w:szCs w:val="24"/>
        </w:rPr>
        <w:t>SET</w:t>
      </w:r>
      <w:r>
        <w:rPr>
          <w:sz w:val="24"/>
          <w:szCs w:val="24"/>
        </w:rPr>
        <w:t>会驱动这些测试的实现及运行</w:t>
      </w:r>
      <w:r>
        <w:rPr>
          <w:spacing w:val="-6"/>
          <w:sz w:val="24"/>
          <w:szCs w:val="24"/>
        </w:rPr>
        <w:t>，</w:t>
      </w:r>
      <w:r>
        <w:rPr>
          <w:rFonts w:ascii="Times New Roman" w:hAnsi="Times New Roman" w:eastAsia="Times New Roman"/>
          <w:spacing w:val="-6"/>
          <w:sz w:val="24"/>
          <w:szCs w:val="24"/>
        </w:rPr>
        <w:t>SWE</w:t>
      </w:r>
      <w:r>
        <w:rPr>
          <w:sz w:val="24"/>
          <w:szCs w:val="24"/>
        </w:rPr>
        <w:t>会深度参与，一起编码、调试和维护这些测试。如果一个中型测试运行失败</w:t>
      </w:r>
      <w:r>
        <w:rPr>
          <w:spacing w:val="-6"/>
          <w:sz w:val="24"/>
          <w:szCs w:val="24"/>
        </w:rPr>
        <w:t>，</w:t>
      </w:r>
      <w:r>
        <w:rPr>
          <w:rFonts w:ascii="Times New Roman" w:hAnsi="Times New Roman" w:eastAsia="Times New Roman"/>
          <w:spacing w:val="-6"/>
          <w:sz w:val="24"/>
          <w:szCs w:val="24"/>
        </w:rPr>
        <w:t>SWE</w:t>
      </w:r>
      <w:r>
        <w:rPr>
          <w:sz w:val="24"/>
          <w:szCs w:val="24"/>
        </w:rPr>
        <w:t>会自觉地去查看分析原因。在开发过程的后期，</w:t>
      </w:r>
      <w:r>
        <w:rPr>
          <w:rFonts w:ascii="Times New Roman" w:hAnsi="Times New Roman" w:eastAsia="Times New Roman"/>
          <w:sz w:val="24"/>
          <w:szCs w:val="24"/>
        </w:rPr>
        <w:t>TE</w:t>
      </w:r>
      <w:r>
        <w:rPr>
          <w:rFonts w:ascii="Times New Roman" w:hAnsi="Times New Roman" w:eastAsia="Times New Roman"/>
          <w:sz w:val="24"/>
          <w:szCs w:val="24"/>
        </w:rPr>
        <w:tab/>
      </w:r>
      <w:r>
        <w:rPr>
          <w:spacing w:val="-17"/>
          <w:sz w:val="24"/>
          <w:szCs w:val="24"/>
        </w:rPr>
        <w:t>会</w:t>
      </w:r>
      <w:r>
        <w:rPr>
          <w:sz w:val="24"/>
          <w:szCs w:val="24"/>
        </w:rPr>
        <w:t>通过手动的方式（如果比较难去实现</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自动化或实现的代价较大时），或者自动化地执行这些用例。中型测试尝试去解决的问题是，一系列临近的模块互相交互的时候，是否如我们预期的那样工作。</w:t>
      </w:r>
    </w:p>
    <w:p>
      <w:pPr>
        <w:pStyle w:val="6"/>
        <w:spacing w:line="300" w:lineRule="auto"/>
        <w:ind w:right="97" w:firstLine="599"/>
        <w:jc w:val="both"/>
        <w:rPr>
          <w:sz w:val="24"/>
          <w:szCs w:val="24"/>
        </w:rPr>
      </w:pPr>
      <w:r>
        <w:rPr>
          <w:sz w:val="24"/>
          <w:szCs w:val="24"/>
        </w:rPr>
        <w:t>大型测试 涵盖三个或以上（通常更多）的功能模块，使用真实用户使用场景和实际用户数据，一般可能需要消耗数个小时或更长的时间才能运行完成。大型测试关注的是所有模块的集成，但更倾向于结果驱动，验证软件是否满足最终用户的需求。所</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有的三种工程师角色都会参与到大型测试之中，或是通过自动化测试，或是探索式测试。大型测试尝试去解决的问题是，这个产品操作运行方式是否和用户的期望相同，并产生预期的结果。这种端到端的使用场景以及在整体产品或服务之上的操作行为，即是大型测试关注的重点。</w:t>
      </w:r>
    </w:p>
    <w:p>
      <w:pPr>
        <w:pStyle w:val="6"/>
        <w:spacing w:line="378" w:lineRule="exact"/>
        <w:ind w:left="699"/>
        <w:rPr>
          <w:sz w:val="24"/>
          <w:szCs w:val="24"/>
        </w:rPr>
      </w:pPr>
      <w:r>
        <w:rPr>
          <w:sz w:val="24"/>
          <w:szCs w:val="24"/>
        </w:rPr>
        <w:t>注意</w:t>
      </w:r>
    </w:p>
    <w:p>
      <w:pPr>
        <w:pStyle w:val="6"/>
        <w:spacing w:before="96" w:line="300" w:lineRule="auto"/>
        <w:ind w:right="142" w:firstLine="599"/>
        <w:rPr>
          <w:sz w:val="24"/>
          <w:szCs w:val="24"/>
        </w:rPr>
      </w:pPr>
      <w:r>
        <w:rPr>
          <w:sz w:val="24"/>
          <w:szCs w:val="24"/>
        </w:rPr>
        <w:t>小型测试涵盖单一的代码段，一般运行在完全虚假实现（</w:t>
      </w:r>
      <w:r>
        <w:rPr>
          <w:rFonts w:ascii="Times New Roman" w:eastAsia="Times New Roman"/>
          <w:sz w:val="24"/>
          <w:szCs w:val="24"/>
        </w:rPr>
        <w:t>fake</w:t>
      </w:r>
      <w:r>
        <w:rPr>
          <w:sz w:val="24"/>
          <w:szCs w:val="24"/>
        </w:rPr>
        <w:t>）的环境里。中型测试涵盖多个模块且重点</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关注在模块之间的交互上，一般运行在虚假实现（</w:t>
      </w:r>
      <w:r>
        <w:rPr>
          <w:rFonts w:ascii="Times New Roman" w:eastAsia="Times New Roman"/>
          <w:sz w:val="24"/>
          <w:szCs w:val="24"/>
        </w:rPr>
        <w:t>fake</w:t>
      </w:r>
      <w:r>
        <w:rPr>
          <w:sz w:val="24"/>
          <w:szCs w:val="24"/>
        </w:rPr>
        <w:t>）环境或真实环境中。大型测试涵盖任意多个模块，一般运行在真实的环境中，并使用真正的用户数据与资源。</w:t>
      </w:r>
    </w:p>
    <w:p>
      <w:pPr>
        <w:pStyle w:val="6"/>
        <w:spacing w:line="300" w:lineRule="auto"/>
        <w:ind w:right="142" w:firstLine="599"/>
        <w:rPr>
          <w:sz w:val="24"/>
          <w:szCs w:val="24"/>
        </w:rPr>
      </w:pPr>
      <w:r>
        <w:rPr>
          <w:spacing w:val="-1"/>
          <w:sz w:val="24"/>
          <w:szCs w:val="24"/>
        </w:rPr>
        <w:t>小型、中型、大型等描述术语是什么并不重要，怎么称呼它们也都可</w:t>
      </w:r>
      <w:r>
        <w:rPr>
          <w:sz w:val="24"/>
          <w:szCs w:val="24"/>
        </w:rPr>
        <w:t>以，只要大家都一致认可。重要的 是，在</w:t>
      </w:r>
      <w:r>
        <w:rPr>
          <w:rFonts w:ascii="Times New Roman" w:eastAsia="Times New Roman"/>
          <w:spacing w:val="-3"/>
          <w:sz w:val="24"/>
          <w:szCs w:val="24"/>
        </w:rPr>
        <w:t>Google</w:t>
      </w:r>
      <w:r>
        <w:rPr>
          <w:sz w:val="24"/>
          <w:szCs w:val="24"/>
        </w:rPr>
        <w:t>测试人员使用统一术语</w:t>
      </w:r>
      <w:r>
        <w:rPr>
          <w:spacing w:val="-1"/>
          <w:sz w:val="24"/>
          <w:szCs w:val="24"/>
        </w:rPr>
        <w:t>来谈论他们测试的是什么，以及这些测试范围是如何划分的。一些雄心勃勃的测试者有时会说到第四级别的测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试，即被称为</w:t>
      </w:r>
      <w:r>
        <w:rPr>
          <w:rFonts w:ascii="Times New Roman" w:hAnsi="Times New Roman" w:eastAsia="Times New Roman"/>
          <w:sz w:val="24"/>
          <w:szCs w:val="24"/>
        </w:rPr>
        <w:t>“</w:t>
      </w:r>
      <w:r>
        <w:rPr>
          <w:sz w:val="24"/>
          <w:szCs w:val="24"/>
        </w:rPr>
        <w:t>超大型测试</w:t>
      </w:r>
      <w:r>
        <w:rPr>
          <w:rFonts w:ascii="Times New Roman" w:hAnsi="Times New Roman" w:eastAsia="Times New Roman"/>
          <w:sz w:val="24"/>
          <w:szCs w:val="24"/>
        </w:rPr>
        <w:t>”</w:t>
      </w:r>
      <w:r>
        <w:rPr>
          <w:sz w:val="24"/>
          <w:szCs w:val="24"/>
        </w:rPr>
        <w:t>，公司里</w:t>
      </w:r>
      <w:r>
        <w:rPr>
          <w:spacing w:val="-1"/>
          <w:sz w:val="24"/>
          <w:szCs w:val="24"/>
        </w:rPr>
        <w:t>的其他测试同仁会认为这是一个超大级别的系统测试，涵盖所有的功能且运行时间会非常长。对于一些术语， 不需要用过多的文字去解释，按照字</w:t>
      </w:r>
      <w:r>
        <w:rPr>
          <w:sz w:val="24"/>
          <w:szCs w:val="24"/>
        </w:rPr>
        <w:t>面意思就可以理解，这样做是最好 的。</w:t>
      </w:r>
    </w:p>
    <w:p>
      <w:pPr>
        <w:pStyle w:val="6"/>
        <w:spacing w:line="300" w:lineRule="auto"/>
        <w:ind w:right="142" w:firstLine="599"/>
        <w:jc w:val="both"/>
        <w:rPr>
          <w:sz w:val="24"/>
          <w:szCs w:val="24"/>
        </w:rPr>
      </w:pPr>
      <w:r>
        <w:rPr>
          <w:sz w:val="24"/>
          <w:szCs w:val="24"/>
        </w:rPr>
        <w:t>我们的测试对象以及测试范围的大小是动态变化的，不同产品之间的区别也比较明显。</w:t>
      </w:r>
      <w:r>
        <w:rPr>
          <w:rFonts w:ascii="Times New Roman" w:eastAsia="Times New Roman"/>
          <w:sz w:val="24"/>
          <w:szCs w:val="24"/>
        </w:rPr>
        <w:t>Google</w:t>
      </w:r>
      <w:r>
        <w:rPr>
          <w:sz w:val="24"/>
          <w:szCs w:val="24"/>
        </w:rPr>
        <w:t>喜欢频繁地发布，并快速地从外部用户那里得到产品的真实反馈，然后再迭代开发出</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142"/>
        <w:rPr>
          <w:sz w:val="24"/>
          <w:szCs w:val="24"/>
        </w:rPr>
      </w:pPr>
      <w:r>
        <w:rPr>
          <w:sz w:val="24"/>
          <w:szCs w:val="24"/>
        </w:rPr>
        <w:t>新功能。</w:t>
      </w:r>
      <w:r>
        <w:rPr>
          <w:rFonts w:ascii="Times New Roman" w:eastAsia="Times New Roman"/>
          <w:spacing w:val="-3"/>
          <w:sz w:val="24"/>
          <w:szCs w:val="24"/>
        </w:rPr>
        <w:t>Google</w:t>
      </w:r>
      <w:r>
        <w:rPr>
          <w:sz w:val="24"/>
          <w:szCs w:val="24"/>
        </w:rPr>
        <w:t>积极努力地开发用户</w:t>
      </w:r>
      <w:r>
        <w:rPr>
          <w:spacing w:val="-1"/>
          <w:sz w:val="24"/>
          <w:szCs w:val="24"/>
        </w:rPr>
        <w:t>非常感兴趣的产品特性，并尽可能早地提供一些功能给用户使用。另外， 我们也在避免做一些用户不想要的产品特性，这就要求我们要非常及时地</w:t>
      </w:r>
      <w:r>
        <w:rPr>
          <w:sz w:val="24"/>
          <w:szCs w:val="24"/>
        </w:rPr>
        <w:t xml:space="preserve">把用户和外部开发者一起拉进来参 </w:t>
      </w:r>
      <w:r>
        <w:rPr>
          <w:spacing w:val="-1"/>
          <w:sz w:val="24"/>
          <w:szCs w:val="24"/>
        </w:rPr>
        <w:t>与，这样可以更有利于判断我们发布</w:t>
      </w:r>
      <w:r>
        <w:rPr>
          <w:sz w:val="24"/>
          <w:szCs w:val="24"/>
        </w:rPr>
        <w:t>的产品是否满足用户的真正需求。</w:t>
      </w:r>
    </w:p>
    <w:p>
      <w:pPr>
        <w:pStyle w:val="6"/>
        <w:spacing w:line="300" w:lineRule="auto"/>
        <w:ind w:right="142" w:firstLine="599"/>
        <w:rPr>
          <w:sz w:val="24"/>
          <w:szCs w:val="24"/>
        </w:rPr>
      </w:pPr>
      <w:r>
        <w:rPr>
          <w:spacing w:val="-1"/>
          <w:sz w:val="24"/>
          <w:szCs w:val="24"/>
        </w:rPr>
        <w:t>最后，关于自动化测试和手动测</w:t>
      </w:r>
      <w:r>
        <w:rPr>
          <w:sz w:val="24"/>
          <w:szCs w:val="24"/>
        </w:rPr>
        <w:t xml:space="preserve">试的比例，对于所有的三种类型测 </w:t>
      </w:r>
      <w:r>
        <w:rPr>
          <w:spacing w:val="-1"/>
          <w:sz w:val="24"/>
          <w:szCs w:val="24"/>
        </w:rPr>
        <w:t>试，当然更倾向于前者。如果能够自动化，并不需要人脑的智睿与直觉来</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判断，那就应该以自动化的方式实 </w:t>
      </w:r>
      <w:r>
        <w:rPr>
          <w:spacing w:val="-1"/>
          <w:sz w:val="24"/>
          <w:szCs w:val="24"/>
        </w:rPr>
        <w:t>现。但在一些情况下需要人类智慧的判断，例如，用户界面是否漂亮、保留的数据是否包含隐私等，这些还是</w:t>
      </w:r>
      <w:r>
        <w:rPr>
          <w:sz w:val="24"/>
          <w:szCs w:val="24"/>
        </w:rPr>
        <w:t>需要手动测试来完成。</w:t>
      </w:r>
    </w:p>
    <w:p>
      <w:pPr>
        <w:pStyle w:val="6"/>
        <w:spacing w:line="380" w:lineRule="exact"/>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对于所有的三种类型测试，当然更倾向于前者。如果能够自动化，并不需要人脑的智睿与直觉来判断，那就应该以自动化的方式实现。</w:t>
      </w:r>
    </w:p>
    <w:p>
      <w:pPr>
        <w:pStyle w:val="6"/>
        <w:spacing w:line="300" w:lineRule="auto"/>
        <w:ind w:right="142" w:firstLine="599"/>
        <w:rPr>
          <w:sz w:val="24"/>
          <w:szCs w:val="24"/>
        </w:rPr>
      </w:pPr>
      <w:r>
        <w:rPr>
          <w:sz w:val="24"/>
          <w:szCs w:val="24"/>
        </w:rPr>
        <w:t>正如上文中提到的，同时也是值得重点关注的一点，</w:t>
      </w:r>
      <w:r>
        <w:rPr>
          <w:rFonts w:ascii="Times New Roman" w:eastAsia="Times New Roman"/>
          <w:sz w:val="24"/>
          <w:szCs w:val="24"/>
        </w:rPr>
        <w:t>Google</w:t>
      </w:r>
      <w:r>
        <w:rPr>
          <w:sz w:val="24"/>
          <w:szCs w:val="24"/>
        </w:rPr>
        <w:t>也有大量</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2919"/>
          <w:tab w:val="left" w:pos="3219"/>
        </w:tabs>
        <w:spacing w:before="34" w:line="300" w:lineRule="auto"/>
        <w:ind w:right="97"/>
        <w:rPr>
          <w:sz w:val="24"/>
          <w:szCs w:val="24"/>
        </w:rPr>
      </w:pPr>
      <w:r>
        <w:rPr>
          <w:sz w:val="24"/>
          <w:szCs w:val="24"/>
        </w:rPr>
        <w:t>的手动测试，有些使用脚本的方式在记录（译注：</w:t>
      </w:r>
      <w:r>
        <w:rPr>
          <w:rFonts w:ascii="Times New Roman" w:eastAsia="Times New Roman"/>
          <w:sz w:val="24"/>
          <w:szCs w:val="24"/>
        </w:rPr>
        <w:t>scripted</w:t>
      </w:r>
      <w:r>
        <w:rPr>
          <w:rFonts w:ascii="Times New Roman" w:eastAsia="Times New Roman"/>
          <w:sz w:val="24"/>
          <w:szCs w:val="24"/>
        </w:rPr>
        <w:tab/>
      </w:r>
      <w:r>
        <w:rPr>
          <w:rFonts w:ascii="Times New Roman" w:eastAsia="Times New Roman"/>
          <w:sz w:val="24"/>
          <w:szCs w:val="24"/>
        </w:rPr>
        <w:tab/>
      </w:r>
      <w:r>
        <w:rPr>
          <w:rFonts w:ascii="Times New Roman" w:eastAsia="Times New Roman"/>
          <w:sz w:val="24"/>
          <w:szCs w:val="24"/>
        </w:rPr>
        <w:t>case</w:t>
      </w:r>
      <w:r>
        <w:rPr>
          <w:sz w:val="24"/>
          <w:szCs w:val="24"/>
        </w:rPr>
        <w:t>，把每</w:t>
      </w:r>
      <w:r>
        <w:rPr>
          <w:spacing w:val="-14"/>
          <w:sz w:val="24"/>
          <w:szCs w:val="24"/>
        </w:rPr>
        <w:t>一</w:t>
      </w:r>
      <w:r>
        <w:rPr>
          <w:sz w:val="24"/>
          <w:szCs w:val="24"/>
        </w:rPr>
        <w:t>个步骤都记录下来的用例表示方式。注意，这里</w:t>
      </w:r>
      <w:r>
        <w:rPr>
          <w:rFonts w:ascii="Times New Roman" w:eastAsia="Times New Roman"/>
          <w:sz w:val="24"/>
          <w:szCs w:val="24"/>
        </w:rPr>
        <w:t>scripted</w:t>
      </w:r>
      <w:r>
        <w:rPr>
          <w:rFonts w:ascii="Times New Roman" w:eastAsia="Times New Roman"/>
          <w:sz w:val="24"/>
          <w:szCs w:val="24"/>
        </w:rPr>
        <w:tab/>
      </w:r>
      <w:r>
        <w:rPr>
          <w:rFonts w:ascii="Times New Roman" w:eastAsia="Times New Roman"/>
          <w:sz w:val="24"/>
          <w:szCs w:val="24"/>
        </w:rPr>
        <w:t>case</w:t>
      </w:r>
      <w:r>
        <w:rPr>
          <w:sz w:val="24"/>
          <w:szCs w:val="24"/>
        </w:rPr>
        <w:t>，不是指</w:t>
      </w:r>
      <w:r>
        <w:rPr>
          <w:spacing w:val="-14"/>
          <w:sz w:val="24"/>
          <w:szCs w:val="24"/>
        </w:rPr>
        <w:t>通</w:t>
      </w:r>
      <w:r>
        <w:rPr>
          <w:sz w:val="24"/>
          <w:szCs w:val="24"/>
        </w:rPr>
        <w:t>过脚本实现的自动化用例，这里只是强调一种</w:t>
      </w:r>
      <w:r>
        <w:rPr>
          <w:rFonts w:ascii="Times New Roman" w:eastAsia="Times New Roman"/>
          <w:sz w:val="24"/>
          <w:szCs w:val="24"/>
        </w:rPr>
        <w:t>case</w:t>
      </w:r>
      <w:r>
        <w:rPr>
          <w:sz w:val="24"/>
          <w:szCs w:val="24"/>
        </w:rPr>
        <w:t>的实现方式），而另外一些使用探索式的方法，这些测试都在被密切地关注，以后可能被自动化方式所替代。通过使用定位点击的验证方式、录制技术等可以把一些手动测试转变成自动化测试，这些自动化测试在每次建立之后都会重复地回归</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运行，而手动测试更倾向于关注于新</w:t>
      </w:r>
      <w:r>
        <w:rPr>
          <w:sz w:val="24"/>
          <w:szCs w:val="24"/>
        </w:rPr>
        <w:t>功能。我们甚至把开</w:t>
      </w:r>
      <w:r>
        <w:rPr>
          <w:rFonts w:ascii="Times New Roman" w:hAnsi="Times New Roman" w:eastAsia="Times New Roman"/>
          <w:spacing w:val="-10"/>
          <w:sz w:val="24"/>
          <w:szCs w:val="24"/>
        </w:rPr>
        <w:t>bug</w:t>
      </w:r>
      <w:r>
        <w:rPr>
          <w:sz w:val="24"/>
          <w:szCs w:val="24"/>
        </w:rPr>
        <w:t>和日常的手</w:t>
      </w:r>
      <w:r>
        <w:rPr>
          <w:spacing w:val="-1"/>
          <w:sz w:val="24"/>
          <w:szCs w:val="24"/>
        </w:rPr>
        <w:t>动工作都自动化实现了，例如，如果自动化用例运行失败，系统会自动检查到最后一次代码变更的内容，这些</w:t>
      </w:r>
      <w:r>
        <w:rPr>
          <w:sz w:val="24"/>
          <w:szCs w:val="24"/>
        </w:rPr>
        <w:t xml:space="preserve">变更极有可能是造成失败的罪魁祸 </w:t>
      </w:r>
      <w:r>
        <w:rPr>
          <w:spacing w:val="-1"/>
          <w:sz w:val="24"/>
          <w:szCs w:val="24"/>
        </w:rPr>
        <w:t>首。系统会自动给代码变更的提交者</w:t>
      </w:r>
      <w:r>
        <w:rPr>
          <w:sz w:val="24"/>
          <w:szCs w:val="24"/>
        </w:rPr>
        <w:t>发送一封邮件，并新开一个</w:t>
      </w:r>
      <w:r>
        <w:rPr>
          <w:rFonts w:ascii="Times New Roman" w:hAnsi="Times New Roman" w:eastAsia="Times New Roman"/>
          <w:spacing w:val="-10"/>
          <w:sz w:val="24"/>
          <w:szCs w:val="24"/>
        </w:rPr>
        <w:t>bug</w:t>
      </w:r>
      <w:r>
        <w:rPr>
          <w:sz w:val="24"/>
          <w:szCs w:val="24"/>
        </w:rPr>
        <w:t>来记</w:t>
      </w:r>
      <w:r>
        <w:rPr>
          <w:spacing w:val="-1"/>
          <w:sz w:val="24"/>
          <w:szCs w:val="24"/>
        </w:rPr>
        <w:t>录这个问题。将自动化做到，力争克</w:t>
      </w:r>
      <w:r>
        <w:rPr>
          <w:sz w:val="24"/>
          <w:szCs w:val="24"/>
        </w:rPr>
        <w:t>服</w:t>
      </w:r>
      <w:r>
        <w:rPr>
          <w:rFonts w:ascii="Times New Roman" w:hAnsi="Times New Roman" w:eastAsia="Times New Roman"/>
          <w:sz w:val="24"/>
          <w:szCs w:val="24"/>
        </w:rPr>
        <w:t>“</w:t>
      </w:r>
      <w:r>
        <w:rPr>
          <w:sz w:val="24"/>
          <w:szCs w:val="24"/>
        </w:rPr>
        <w:t>人类智慧的最后一英寸</w:t>
      </w:r>
      <w:r>
        <w:rPr>
          <w:rFonts w:ascii="Times New Roman" w:hAnsi="Times New Roman" w:eastAsia="Times New Roman"/>
          <w:sz w:val="24"/>
          <w:szCs w:val="24"/>
        </w:rPr>
        <w:t>”</w:t>
      </w:r>
      <w:r>
        <w:rPr>
          <w:sz w:val="24"/>
          <w:szCs w:val="24"/>
        </w:rPr>
        <w:t>这也是</w:t>
      </w:r>
      <w:r>
        <w:rPr>
          <w:rFonts w:ascii="Times New Roman" w:hAnsi="Times New Roman" w:eastAsia="Times New Roman"/>
          <w:spacing w:val="-3"/>
          <w:sz w:val="24"/>
          <w:szCs w:val="24"/>
        </w:rPr>
        <w:t>Google</w:t>
      </w:r>
      <w:r>
        <w:rPr>
          <w:sz w:val="24"/>
          <w:szCs w:val="24"/>
        </w:rPr>
        <w:t>的设计理念与目标，也正是正</w:t>
      </w:r>
      <w:r>
        <w:rPr>
          <w:spacing w:val="-1"/>
          <w:sz w:val="24"/>
          <w:szCs w:val="24"/>
        </w:rPr>
        <w:t>在构建之中的下一代测试工具的努力</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方向。</w:t>
      </w:r>
    </w:p>
    <w:p>
      <w:pPr>
        <w:spacing w:after="0"/>
        <w:rPr>
          <w:sz w:val="21"/>
          <w:szCs w:val="21"/>
        </w:rPr>
        <w:sectPr>
          <w:pgSz w:w="5050" w:h="6630"/>
          <w:pgMar w:top="80" w:right="0" w:bottom="360" w:left="0" w:header="0" w:footer="80" w:gutter="0"/>
          <w:pgNumType w:fmt="decimal"/>
          <w:cols w:space="720" w:num="1"/>
        </w:sectPr>
      </w:pPr>
    </w:p>
    <w:p>
      <w:pPr>
        <w:pStyle w:val="2"/>
        <w:spacing w:before="19" w:line="336" w:lineRule="auto"/>
        <w:ind w:left="1292" w:right="157" w:hanging="1148"/>
        <w:rPr>
          <w:sz w:val="52"/>
          <w:szCs w:val="52"/>
          <w:u w:val="none"/>
        </w:rPr>
      </w:pPr>
      <w:bookmarkStart w:id="231" w:name="_bookmark136"/>
      <w:bookmarkEnd w:id="231"/>
      <w:r>
        <w:rPr>
          <w:sz w:val="52"/>
          <w:szCs w:val="52"/>
        </w:rPr>
        <w:fldChar w:fldCharType="begin"/>
      </w:r>
      <w:r>
        <w:rPr>
          <w:sz w:val="52"/>
          <w:szCs w:val="52"/>
        </w:rPr>
        <w:instrText xml:space="preserve"> HYPERLINK \l "_bookmark20" </w:instrText>
      </w:r>
      <w:r>
        <w:rPr>
          <w:sz w:val="52"/>
          <w:szCs w:val="52"/>
        </w:rPr>
        <w:fldChar w:fldCharType="separate"/>
      </w:r>
      <w:r>
        <w:rPr>
          <w:color w:val="0000ED"/>
          <w:spacing w:val="15"/>
          <w:sz w:val="52"/>
          <w:szCs w:val="52"/>
          <w:u w:val="single" w:color="0000ED"/>
        </w:rPr>
        <w:t>第</w:t>
      </w:r>
      <w:r>
        <w:rPr>
          <w:rFonts w:ascii="Times New Roman" w:eastAsia="Times New Roman"/>
          <w:b/>
          <w:color w:val="0000ED"/>
          <w:sz w:val="52"/>
          <w:szCs w:val="52"/>
          <w:u w:val="single" w:color="0000ED"/>
        </w:rPr>
        <w:t>2</w:t>
      </w:r>
      <w:r>
        <w:rPr>
          <w:color w:val="0000ED"/>
          <w:spacing w:val="-15"/>
          <w:sz w:val="52"/>
          <w:szCs w:val="52"/>
          <w:u w:val="single" w:color="0000ED"/>
        </w:rPr>
        <w:t>章 软件测试开</w:t>
      </w:r>
      <w:r>
        <w:rPr>
          <w:color w:val="0000ED"/>
          <w:spacing w:val="-580"/>
          <w:sz w:val="52"/>
          <w:szCs w:val="52"/>
          <w:u w:val="single" w:color="0000ED"/>
        </w:rPr>
        <w:t>发</w:t>
      </w:r>
      <w:r>
        <w:rPr>
          <w:color w:val="0000ED"/>
          <w:spacing w:val="10"/>
          <w:sz w:val="52"/>
          <w:szCs w:val="52"/>
          <w:u w:val="single" w:color="0000ED"/>
        </w:rPr>
        <w:t>工程师</w:t>
      </w:r>
      <w:r>
        <w:rPr>
          <w:color w:val="0000ED"/>
          <w:spacing w:val="10"/>
          <w:sz w:val="52"/>
          <w:szCs w:val="52"/>
          <w:u w:val="single" w:color="0000ED"/>
        </w:rPr>
        <w:fldChar w:fldCharType="end"/>
      </w:r>
    </w:p>
    <w:p>
      <w:pPr>
        <w:pStyle w:val="6"/>
        <w:ind w:left="0"/>
        <w:rPr>
          <w:sz w:val="18"/>
          <w:szCs w:val="24"/>
        </w:rPr>
      </w:pPr>
    </w:p>
    <w:p>
      <w:pPr>
        <w:pStyle w:val="6"/>
        <w:spacing w:before="7"/>
        <w:ind w:left="0"/>
        <w:rPr>
          <w:sz w:val="11"/>
          <w:szCs w:val="24"/>
        </w:rPr>
      </w:pPr>
    </w:p>
    <w:p>
      <w:pPr>
        <w:pStyle w:val="6"/>
        <w:spacing w:before="58" w:line="297" w:lineRule="auto"/>
        <w:ind w:right="142" w:firstLine="599"/>
        <w:jc w:val="both"/>
        <w:rPr>
          <w:sz w:val="24"/>
          <w:szCs w:val="24"/>
        </w:rPr>
      </w:pPr>
      <w:r>
        <w:rPr>
          <w:sz w:val="24"/>
          <w:szCs w:val="24"/>
        </w:rPr>
        <w:t>在理想情况下，一个完美的开发过程是怎样进行的呢？测试先行，在一行代码都没有真正编写之前，一个开发人员就会去思考如何测试他即将编写的代码。他会设计一些边界场景的测试用例，数据取值范围从极大到极小、导致循环语句超出限制范围的</w:t>
      </w:r>
    </w:p>
    <w:p>
      <w:pPr>
        <w:spacing w:after="0" w:line="297" w:lineRule="auto"/>
        <w:jc w:val="both"/>
        <w:rPr>
          <w:sz w:val="21"/>
          <w:szCs w:val="21"/>
        </w:rPr>
        <w:sectPr>
          <w:pgSz w:w="5050" w:h="6630"/>
          <w:pgMar w:top="20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情况，另外还会考虑很多其他的极端情况。这些测试代码会作为产品代码的一部分，以自检代码或单元测试代码的形式与功能代码存储在一起。对于此种类型的测试，最合适且最有资格去做的人，其实就是编写功能代码的人。</w:t>
      </w:r>
    </w:p>
    <w:p>
      <w:pPr>
        <w:pStyle w:val="6"/>
        <w:spacing w:line="300" w:lineRule="auto"/>
        <w:ind w:right="142" w:firstLine="599"/>
        <w:rPr>
          <w:sz w:val="24"/>
          <w:szCs w:val="24"/>
        </w:rPr>
      </w:pPr>
      <w:r>
        <w:rPr>
          <w:spacing w:val="-2"/>
          <w:sz w:val="24"/>
          <w:szCs w:val="24"/>
        </w:rPr>
        <w:t>另外一些测试需要的知识在本产品代码之外，通常都依赖于外部基础设施服务。例如，一个测试用例需要</w:t>
      </w:r>
      <w:r>
        <w:rPr>
          <w:sz w:val="24"/>
          <w:szCs w:val="24"/>
        </w:rPr>
        <w:t>从远程数据源（一个数据库或者云 端）</w:t>
      </w:r>
      <w:r>
        <w:rPr>
          <w:spacing w:val="-2"/>
          <w:sz w:val="24"/>
          <w:szCs w:val="24"/>
        </w:rPr>
        <w:t>读取数据，这就需要存在一个真</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292" w:lineRule="auto"/>
        <w:ind w:right="89"/>
        <w:jc w:val="both"/>
        <w:rPr>
          <w:sz w:val="24"/>
          <w:szCs w:val="24"/>
        </w:rPr>
      </w:pPr>
      <w:r>
        <w:rPr>
          <w:sz w:val="24"/>
          <w:szCs w:val="24"/>
        </w:rPr>
        <w:t>实数据库或模拟的数据库。在过去几年中，工业界使用了各种特定术语来描述这些辅助设施，包括测试框架、测试通用设施、模拟设施和虚拟设施</w:t>
      </w:r>
    </w:p>
    <w:p>
      <w:pPr>
        <w:pStyle w:val="6"/>
        <w:tabs>
          <w:tab w:val="left" w:pos="3323"/>
        </w:tabs>
        <w:spacing w:before="10" w:line="304" w:lineRule="auto"/>
        <w:ind w:right="89"/>
        <w:jc w:val="both"/>
        <w:rPr>
          <w:sz w:val="24"/>
          <w:szCs w:val="24"/>
        </w:rPr>
      </w:pPr>
      <w:r>
        <w:rPr>
          <w:sz w:val="24"/>
          <w:szCs w:val="24"/>
        </w:rPr>
        <w:t>（译注：</w:t>
      </w:r>
      <w:r>
        <w:rPr>
          <w:rFonts w:ascii="Times New Roman" w:eastAsia="Times New Roman"/>
          <w:sz w:val="24"/>
          <w:szCs w:val="24"/>
        </w:rPr>
        <w:t>test</w:t>
      </w:r>
      <w:r>
        <w:rPr>
          <w:rFonts w:ascii="Times New Roman" w:eastAsia="Times New Roman"/>
          <w:sz w:val="24"/>
          <w:szCs w:val="24"/>
        </w:rPr>
        <w:tab/>
      </w:r>
      <w:r>
        <w:rPr>
          <w:rFonts w:ascii="Times New Roman" w:eastAsia="Times New Roman"/>
          <w:spacing w:val="-3"/>
          <w:sz w:val="24"/>
          <w:szCs w:val="24"/>
        </w:rPr>
        <w:t xml:space="preserve">harnesses,test </w:t>
      </w:r>
      <w:r>
        <w:rPr>
          <w:rFonts w:ascii="Times New Roman" w:eastAsia="Times New Roman"/>
          <w:spacing w:val="-4"/>
          <w:sz w:val="24"/>
          <w:szCs w:val="24"/>
        </w:rPr>
        <w:t>infrastructure,mock</w:t>
      </w:r>
      <w:r>
        <w:rPr>
          <w:rFonts w:ascii="Times New Roman" w:eastAsia="Times New Roman"/>
          <w:spacing w:val="-11"/>
          <w:sz w:val="24"/>
          <w:szCs w:val="24"/>
        </w:rPr>
        <w:t xml:space="preserve"> </w:t>
      </w:r>
      <w:r>
        <w:rPr>
          <w:rFonts w:ascii="Times New Roman" w:eastAsia="Times New Roman"/>
          <w:spacing w:val="-5"/>
          <w:sz w:val="24"/>
          <w:szCs w:val="24"/>
        </w:rPr>
        <w:t>and</w:t>
      </w:r>
      <w:r>
        <w:rPr>
          <w:rFonts w:ascii="Times New Roman" w:eastAsia="Times New Roman"/>
          <w:spacing w:val="6"/>
          <w:sz w:val="24"/>
          <w:szCs w:val="24"/>
        </w:rPr>
        <w:t xml:space="preserve"> </w:t>
      </w:r>
      <w:r>
        <w:rPr>
          <w:rFonts w:ascii="Times New Roman" w:eastAsia="Times New Roman"/>
          <w:spacing w:val="-5"/>
          <w:sz w:val="24"/>
          <w:szCs w:val="24"/>
        </w:rPr>
        <w:t>fake</w:t>
      </w:r>
      <w:r>
        <w:rPr>
          <w:spacing w:val="-5"/>
          <w:sz w:val="24"/>
          <w:szCs w:val="24"/>
        </w:rPr>
        <w:t>）</w:t>
      </w:r>
      <w:r>
        <w:rPr>
          <w:sz w:val="24"/>
          <w:szCs w:val="24"/>
        </w:rPr>
        <w:t>。在假想的完美开发过程中，在你做功能测试时，如果需要，这些工具都应该及时出现在你眼前，任由你使用（记住， 这是在一个真正理想的软件世界</w:t>
      </w:r>
    </w:p>
    <w:p>
      <w:pPr>
        <w:pStyle w:val="6"/>
        <w:spacing w:line="367" w:lineRule="exact"/>
        <w:ind w:left="36" w:right="3977"/>
        <w:jc w:val="center"/>
        <w:rPr>
          <w:sz w:val="24"/>
          <w:szCs w:val="24"/>
        </w:rPr>
      </w:pPr>
      <w:r>
        <w:rPr>
          <w:sz w:val="24"/>
          <w:szCs w:val="24"/>
        </w:rPr>
        <w:t>里）。</w:t>
      </w:r>
    </w:p>
    <w:p>
      <w:pPr>
        <w:pStyle w:val="6"/>
        <w:spacing w:before="95"/>
        <w:ind w:left="554"/>
        <w:jc w:val="center"/>
        <w:rPr>
          <w:sz w:val="24"/>
          <w:szCs w:val="24"/>
        </w:rPr>
      </w:pPr>
      <w:r>
        <w:rPr>
          <w:sz w:val="24"/>
          <w:szCs w:val="24"/>
        </w:rPr>
        <w:t>在理想开发过程中首次需要测试</w:t>
      </w:r>
    </w:p>
    <w:p>
      <w:pPr>
        <w:spacing w:after="0"/>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人员的时刻即将来临。对于人的思维方式而言，在编写功能代码的时候与编写测试代码的时候是迥然不同的， 这也就需要去区分功能开发人员和测试开发人员（译注：原文是</w:t>
      </w:r>
      <w:r>
        <w:rPr>
          <w:rFonts w:ascii="Times New Roman" w:eastAsia="Times New Roman"/>
          <w:spacing w:val="-4"/>
          <w:sz w:val="24"/>
          <w:szCs w:val="24"/>
        </w:rPr>
        <w:t xml:space="preserve">feature </w:t>
      </w:r>
      <w:r>
        <w:rPr>
          <w:rFonts w:ascii="Times New Roman" w:eastAsia="Times New Roman"/>
          <w:sz w:val="24"/>
          <w:szCs w:val="24"/>
        </w:rPr>
        <w:t>developer</w:t>
      </w:r>
      <w:r>
        <w:rPr>
          <w:rFonts w:ascii="Times New Roman" w:eastAsia="Times New Roman"/>
          <w:spacing w:val="74"/>
          <w:sz w:val="24"/>
          <w:szCs w:val="24"/>
        </w:rPr>
        <w:t xml:space="preserve"> </w:t>
      </w:r>
      <w:r>
        <w:rPr>
          <w:rFonts w:ascii="Times New Roman" w:eastAsia="Times New Roman"/>
          <w:spacing w:val="-5"/>
          <w:sz w:val="24"/>
          <w:szCs w:val="24"/>
        </w:rPr>
        <w:t>and</w:t>
      </w:r>
      <w:r>
        <w:rPr>
          <w:rFonts w:ascii="Times New Roman" w:eastAsia="Times New Roman"/>
          <w:sz w:val="24"/>
          <w:szCs w:val="24"/>
        </w:rPr>
        <w:t xml:space="preserve"> test</w:t>
      </w:r>
      <w:r>
        <w:rPr>
          <w:rFonts w:ascii="Times New Roman" w:eastAsia="Times New Roman"/>
          <w:spacing w:val="61"/>
          <w:sz w:val="24"/>
          <w:szCs w:val="24"/>
        </w:rPr>
        <w:t xml:space="preserve"> </w:t>
      </w:r>
      <w:r>
        <w:rPr>
          <w:rFonts w:ascii="Times New Roman" w:eastAsia="Times New Roman"/>
          <w:sz w:val="24"/>
          <w:szCs w:val="24"/>
        </w:rPr>
        <w:t>developer</w:t>
      </w:r>
      <w:r>
        <w:rPr>
          <w:sz w:val="24"/>
          <w:szCs w:val="24"/>
        </w:rPr>
        <w:t>）。对于功能代码而言，思维模式是创建，重点在考虑用户、使用场景和数据流程上；而对于测试代码来说，主要思路是去破坏，怎样写测试代码用以扰乱分离用户及其数据。由于我们假设的前提是在一个童话般的理想开发过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里，所以我们或许可以分别雇佣不同的开发工程师：一个写功能代码，而</w:t>
      </w:r>
      <w:r>
        <w:rPr>
          <w:sz w:val="24"/>
          <w:szCs w:val="24"/>
        </w:rPr>
        <w:t xml:space="preserve">另一个思考如何破坏这些功能（译 </w:t>
      </w:r>
      <w:r>
        <w:rPr>
          <w:spacing w:val="-2"/>
          <w:sz w:val="24"/>
          <w:szCs w:val="24"/>
        </w:rPr>
        <w:t>注：两种开发工程师，分别是功能开</w:t>
      </w:r>
      <w:r>
        <w:rPr>
          <w:sz w:val="24"/>
          <w:szCs w:val="24"/>
        </w:rPr>
        <w:t>发人员和测试开发人员）。</w:t>
      </w:r>
    </w:p>
    <w:p>
      <w:pPr>
        <w:pStyle w:val="6"/>
        <w:spacing w:line="380" w:lineRule="exact"/>
        <w:ind w:left="699"/>
        <w:rPr>
          <w:sz w:val="24"/>
          <w:szCs w:val="24"/>
        </w:rPr>
      </w:pPr>
      <w:r>
        <w:rPr>
          <w:sz w:val="24"/>
          <w:szCs w:val="24"/>
        </w:rPr>
        <w:t>注意</w:t>
      </w:r>
    </w:p>
    <w:p>
      <w:pPr>
        <w:pStyle w:val="6"/>
        <w:spacing w:before="96" w:line="300" w:lineRule="auto"/>
        <w:ind w:right="142" w:firstLine="599"/>
        <w:rPr>
          <w:sz w:val="24"/>
          <w:szCs w:val="24"/>
        </w:rPr>
      </w:pPr>
      <w:r>
        <w:rPr>
          <w:sz w:val="24"/>
          <w:szCs w:val="24"/>
        </w:rPr>
        <w:t>编写功能代码和编写测试代码在思维方式上有着很大的不同。</w:t>
      </w:r>
    </w:p>
    <w:p>
      <w:pPr>
        <w:pStyle w:val="6"/>
        <w:spacing w:line="300" w:lineRule="auto"/>
        <w:ind w:right="142" w:firstLine="599"/>
        <w:rPr>
          <w:sz w:val="24"/>
          <w:szCs w:val="24"/>
        </w:rPr>
      </w:pPr>
      <w:r>
        <w:rPr>
          <w:sz w:val="24"/>
          <w:szCs w:val="24"/>
        </w:rPr>
        <w:t>在这样乌托邦式（译注：乌托邦是一个理想的群体和社会的构想，名字由托马斯</w:t>
      </w:r>
      <w:r>
        <w:rPr>
          <w:rFonts w:ascii="Times New Roman" w:hAnsi="Times New Roman" w:eastAsia="Times New Roman"/>
          <w:sz w:val="24"/>
          <w:szCs w:val="24"/>
        </w:rPr>
        <w:t>·</w:t>
      </w:r>
      <w:r>
        <w:rPr>
          <w:sz w:val="24"/>
          <w:szCs w:val="24"/>
        </w:rPr>
        <w:t>摩尔的《乌托邦》一书中所写的完全理性的共和国</w:t>
      </w:r>
      <w:r>
        <w:rPr>
          <w:rFonts w:ascii="Times New Roman" w:hAnsi="Times New Roman" w:eastAsia="Times New Roman"/>
          <w:sz w:val="24"/>
          <w:szCs w:val="24"/>
        </w:rPr>
        <w:t>“</w:t>
      </w:r>
      <w:r>
        <w:rPr>
          <w:sz w:val="24"/>
          <w:szCs w:val="24"/>
        </w:rPr>
        <w:t>乌托</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3144"/>
        </w:tabs>
        <w:spacing w:before="54" w:line="300" w:lineRule="auto"/>
        <w:ind w:right="97"/>
        <w:rPr>
          <w:sz w:val="24"/>
          <w:szCs w:val="24"/>
        </w:rPr>
      </w:pPr>
      <w:r>
        <w:rPr>
          <w:sz w:val="24"/>
          <w:szCs w:val="24"/>
        </w:rPr>
        <w:t>邦</w:t>
      </w:r>
      <w:r>
        <w:rPr>
          <w:rFonts w:ascii="Times New Roman" w:hAnsi="Times New Roman" w:eastAsia="Times New Roman"/>
          <w:sz w:val="24"/>
          <w:szCs w:val="24"/>
        </w:rPr>
        <w:t>”</w:t>
      </w:r>
      <w:r>
        <w:rPr>
          <w:sz w:val="24"/>
          <w:szCs w:val="24"/>
        </w:rPr>
        <w:t>而来，意指理想完美的境界）的理想开发过程中，众多的功能开发人员（译注</w:t>
      </w:r>
      <w:r>
        <w:rPr>
          <w:spacing w:val="-4"/>
          <w:sz w:val="24"/>
          <w:szCs w:val="24"/>
        </w:rPr>
        <w:t>：</w:t>
      </w:r>
      <w:r>
        <w:rPr>
          <w:rFonts w:ascii="Times New Roman" w:hAnsi="Times New Roman" w:eastAsia="Times New Roman"/>
          <w:spacing w:val="-4"/>
          <w:sz w:val="24"/>
          <w:szCs w:val="24"/>
        </w:rPr>
        <w:t>feature</w:t>
      </w:r>
      <w:r>
        <w:rPr>
          <w:rFonts w:ascii="Times New Roman" w:hAnsi="Times New Roman" w:eastAsia="Times New Roman"/>
          <w:spacing w:val="4"/>
          <w:sz w:val="24"/>
          <w:szCs w:val="24"/>
        </w:rPr>
        <w:t xml:space="preserve"> </w:t>
      </w:r>
      <w:r>
        <w:rPr>
          <w:rFonts w:ascii="Times New Roman" w:hAnsi="Times New Roman" w:eastAsia="Times New Roman"/>
          <w:sz w:val="24"/>
          <w:szCs w:val="24"/>
        </w:rPr>
        <w:t>developer</w:t>
      </w:r>
      <w:r>
        <w:rPr>
          <w:sz w:val="24"/>
          <w:szCs w:val="24"/>
        </w:rPr>
        <w:t>）和测试开发人员（译注：</w:t>
      </w:r>
      <w:r>
        <w:rPr>
          <w:rFonts w:ascii="Times New Roman" w:hAnsi="Times New Roman" w:eastAsia="Times New Roman"/>
          <w:sz w:val="24"/>
          <w:szCs w:val="24"/>
        </w:rPr>
        <w:t>test</w:t>
      </w:r>
      <w:r>
        <w:rPr>
          <w:rFonts w:ascii="Times New Roman" w:hAnsi="Times New Roman" w:eastAsia="Times New Roman"/>
          <w:sz w:val="24"/>
          <w:szCs w:val="24"/>
        </w:rPr>
        <w:tab/>
      </w:r>
      <w:r>
        <w:rPr>
          <w:rFonts w:ascii="Times New Roman" w:hAnsi="Times New Roman" w:eastAsia="Times New Roman"/>
          <w:sz w:val="24"/>
          <w:szCs w:val="24"/>
        </w:rPr>
        <w:t>developer</w:t>
      </w:r>
      <w:r>
        <w:rPr>
          <w:sz w:val="24"/>
          <w:szCs w:val="24"/>
        </w:rPr>
        <w:t>）</w:t>
      </w:r>
      <w:r>
        <w:rPr>
          <w:spacing w:val="-14"/>
          <w:sz w:val="24"/>
          <w:szCs w:val="24"/>
        </w:rPr>
        <w:t>需</w:t>
      </w:r>
      <w:r>
        <w:rPr>
          <w:sz w:val="24"/>
          <w:szCs w:val="24"/>
        </w:rPr>
        <w:t>要通力合作，共同为打造同一款产品而努力。在我们假想的完美理想情况下，产品的每一个功能都对应一个开发人员，整个产品则配备一定数量的测试开发人员。测试开发人员通过使用测试工具与框架帮助功能开发人员解决特定的单元测试问题，而这些问题如果只是由功能开发人员独自完</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left="699" w:right="142" w:hanging="600"/>
        <w:rPr>
          <w:sz w:val="24"/>
          <w:szCs w:val="24"/>
        </w:rPr>
      </w:pPr>
      <w:r>
        <w:rPr>
          <w:sz w:val="24"/>
          <w:szCs w:val="24"/>
        </w:rPr>
        <w:t xml:space="preserve">成，则会消耗掉他们许多的精力。 </w:t>
      </w:r>
      <w:r>
        <w:rPr>
          <w:spacing w:val="-2"/>
          <w:sz w:val="24"/>
          <w:szCs w:val="24"/>
        </w:rPr>
        <w:t>功能开发人员在编写功能代码的</w:t>
      </w:r>
    </w:p>
    <w:p>
      <w:pPr>
        <w:pStyle w:val="6"/>
        <w:spacing w:line="297" w:lineRule="auto"/>
        <w:ind w:right="142"/>
        <w:jc w:val="both"/>
        <w:rPr>
          <w:sz w:val="24"/>
          <w:szCs w:val="24"/>
        </w:rPr>
      </w:pPr>
      <w:r>
        <w:rPr>
          <w:sz w:val="24"/>
          <w:szCs w:val="24"/>
        </w:rPr>
        <w:t>时候，测试开发人员编写测试代码， 但我们还需要第三种角色，一个关心真正用户的角色。显然在我们理想化的乌托邦测试世界里，这个工作应该由第三种工程师来完成，既不是功能开发人员，也不是测试开发人员。我们把这个新角色称为用户开发人员</w:t>
      </w:r>
    </w:p>
    <w:p>
      <w:pPr>
        <w:pStyle w:val="6"/>
        <w:spacing w:line="307" w:lineRule="auto"/>
        <w:ind w:right="97"/>
        <w:jc w:val="both"/>
        <w:rPr>
          <w:sz w:val="24"/>
          <w:szCs w:val="24"/>
        </w:rPr>
      </w:pPr>
      <w:r>
        <w:rPr>
          <w:sz w:val="24"/>
          <w:szCs w:val="24"/>
        </w:rPr>
        <w:t>（</w:t>
      </w:r>
      <w:r>
        <w:rPr>
          <w:spacing w:val="-1"/>
          <w:sz w:val="24"/>
          <w:szCs w:val="24"/>
        </w:rPr>
        <w:t>译注：</w:t>
      </w:r>
      <w:r>
        <w:rPr>
          <w:rFonts w:ascii="Times New Roman" w:eastAsia="Times New Roman"/>
          <w:spacing w:val="-3"/>
          <w:sz w:val="24"/>
          <w:szCs w:val="24"/>
        </w:rPr>
        <w:t xml:space="preserve">user </w:t>
      </w:r>
      <w:r>
        <w:rPr>
          <w:rFonts w:ascii="Times New Roman" w:eastAsia="Times New Roman"/>
          <w:sz w:val="24"/>
          <w:szCs w:val="24"/>
        </w:rPr>
        <w:t>developer</w:t>
      </w:r>
      <w:r>
        <w:rPr>
          <w:sz w:val="24"/>
          <w:szCs w:val="24"/>
        </w:rPr>
        <w:t>）</w:t>
      </w:r>
      <w:r>
        <w:rPr>
          <w:spacing w:val="-3"/>
          <w:sz w:val="24"/>
          <w:szCs w:val="24"/>
        </w:rPr>
        <w:t>。他们需要</w:t>
      </w:r>
      <w:r>
        <w:rPr>
          <w:sz w:val="24"/>
          <w:szCs w:val="24"/>
        </w:rPr>
        <w:t>解决的主要问题是面向用户的任务， 包括用例</w:t>
      </w:r>
      <w:r>
        <w:rPr>
          <w:spacing w:val="-4"/>
          <w:sz w:val="24"/>
          <w:szCs w:val="24"/>
        </w:rPr>
        <w:t>（</w:t>
      </w:r>
      <w:r>
        <w:rPr>
          <w:rFonts w:ascii="Times New Roman" w:eastAsia="Times New Roman"/>
          <w:spacing w:val="-4"/>
          <w:sz w:val="24"/>
          <w:szCs w:val="24"/>
        </w:rPr>
        <w:t>use</w:t>
      </w:r>
      <w:r>
        <w:rPr>
          <w:rFonts w:ascii="Times New Roman" w:eastAsia="Times New Roman"/>
          <w:spacing w:val="50"/>
          <w:sz w:val="24"/>
          <w:szCs w:val="24"/>
        </w:rPr>
        <w:t xml:space="preserve"> </w:t>
      </w:r>
      <w:r>
        <w:rPr>
          <w:rFonts w:ascii="Times New Roman" w:eastAsia="Times New Roman"/>
          <w:sz w:val="24"/>
          <w:szCs w:val="24"/>
        </w:rPr>
        <w:t>case</w:t>
      </w:r>
      <w:r>
        <w:rPr>
          <w:sz w:val="24"/>
          <w:szCs w:val="24"/>
        </w:rPr>
        <w:t>）</w:t>
      </w:r>
      <w:r>
        <w:rPr>
          <w:spacing w:val="-3"/>
          <w:sz w:val="24"/>
          <w:szCs w:val="24"/>
        </w:rPr>
        <w:t>、用户故事、</w:t>
      </w:r>
    </w:p>
    <w:p>
      <w:pPr>
        <w:spacing w:after="0" w:line="307"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用户场景、探索式测试等。用户开发人员关心这些功能模块如何集成在一起成为一个完整的整体，他们主要考虑系统级别的问题，通常情况下都会从用户角度出发，验证独立模块集成</w:t>
      </w:r>
      <w:r>
        <w:rPr>
          <w:sz w:val="24"/>
          <w:szCs w:val="24"/>
        </w:rPr>
        <w:t>在一起之后是否对最终用户产生价 值。</w:t>
      </w:r>
    </w:p>
    <w:p>
      <w:pPr>
        <w:pStyle w:val="6"/>
        <w:spacing w:line="300" w:lineRule="auto"/>
        <w:ind w:right="142" w:firstLine="599"/>
        <w:jc w:val="both"/>
        <w:rPr>
          <w:sz w:val="24"/>
          <w:szCs w:val="24"/>
        </w:rPr>
      </w:pPr>
      <w:r>
        <w:rPr>
          <w:sz w:val="24"/>
          <w:szCs w:val="24"/>
        </w:rPr>
        <w:t>这就是我们眼中软件开发过程的乌托邦理想模式，三种开发角色在可用性和可靠性方面分工合作，达到完美。每个角色专门处理重要的事情， 相互之间又可以平等地合作。</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t>谁不想为这样的软件开发公司工作呢？大家全都要报名应聘！</w:t>
      </w:r>
    </w:p>
    <w:p>
      <w:pPr>
        <w:pStyle w:val="6"/>
        <w:spacing w:line="300" w:lineRule="auto"/>
        <w:ind w:right="142" w:firstLine="599"/>
        <w:rPr>
          <w:sz w:val="24"/>
          <w:szCs w:val="24"/>
        </w:rPr>
      </w:pPr>
      <w:r>
        <w:rPr>
          <w:spacing w:val="-2"/>
          <w:sz w:val="24"/>
          <w:szCs w:val="24"/>
        </w:rPr>
        <w:t>但不幸的是，这样的公司目前还</w:t>
      </w:r>
      <w:r>
        <w:rPr>
          <w:spacing w:val="-1"/>
          <w:sz w:val="24"/>
          <w:szCs w:val="24"/>
        </w:rPr>
        <w:t>不存在，</w:t>
      </w:r>
      <w:r>
        <w:rPr>
          <w:rFonts w:ascii="Times New Roman" w:eastAsia="Times New Roman"/>
          <w:spacing w:val="-3"/>
          <w:sz w:val="24"/>
          <w:szCs w:val="24"/>
        </w:rPr>
        <w:t>Google</w:t>
      </w:r>
      <w:r>
        <w:rPr>
          <w:sz w:val="24"/>
          <w:szCs w:val="24"/>
        </w:rPr>
        <w:t>也只是比较接近而 已。</w:t>
      </w:r>
      <w:r>
        <w:rPr>
          <w:rFonts w:ascii="Times New Roman" w:eastAsia="Times New Roman"/>
          <w:spacing w:val="-3"/>
          <w:sz w:val="24"/>
          <w:szCs w:val="24"/>
        </w:rPr>
        <w:t>Google</w:t>
      </w:r>
      <w:r>
        <w:rPr>
          <w:sz w:val="24"/>
          <w:szCs w:val="24"/>
        </w:rPr>
        <w:t>与其他公司一样，都在尽</w:t>
      </w:r>
      <w:r>
        <w:rPr>
          <w:spacing w:val="-2"/>
          <w:sz w:val="24"/>
          <w:szCs w:val="24"/>
        </w:rPr>
        <w:t>力去尝试成为这样的公司。或许是因</w:t>
      </w:r>
      <w:r>
        <w:rPr>
          <w:sz w:val="24"/>
          <w:szCs w:val="24"/>
        </w:rPr>
        <w:t>为</w:t>
      </w:r>
      <w:r>
        <w:rPr>
          <w:rFonts w:ascii="Times New Roman" w:eastAsia="Times New Roman"/>
          <w:spacing w:val="-3"/>
          <w:sz w:val="24"/>
          <w:szCs w:val="24"/>
        </w:rPr>
        <w:t>Google</w:t>
      </w:r>
      <w:r>
        <w:rPr>
          <w:sz w:val="24"/>
          <w:szCs w:val="24"/>
        </w:rPr>
        <w:t>起步较晚，我们有机会从前</w:t>
      </w:r>
      <w:r>
        <w:rPr>
          <w:spacing w:val="-2"/>
          <w:sz w:val="24"/>
          <w:szCs w:val="24"/>
        </w:rPr>
        <w:t>人那里吸取了很多经验教训。当前软件正经历一个巨大的转变，从发布周期需要以年为单位的客户端模式向每周、每天，甚至每小时都会发布的云</w:t>
      </w:r>
      <w:r>
        <w:rPr>
          <w:sz w:val="24"/>
          <w:szCs w:val="24"/>
        </w:rPr>
        <w:t>端模式转变（</w:t>
      </w:r>
      <w:r>
        <w:rPr>
          <w:spacing w:val="-2"/>
          <w:sz w:val="24"/>
          <w:szCs w:val="24"/>
        </w:rPr>
        <w:t>注：一个有趣的事情需</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 xml:space="preserve">要说明一下，即使是客户端软件， </w:t>
      </w:r>
      <w:r>
        <w:rPr>
          <w:rFonts w:ascii="Times New Roman" w:hAnsi="Times New Roman" w:eastAsia="Times New Roman"/>
          <w:spacing w:val="-3"/>
          <w:sz w:val="24"/>
          <w:szCs w:val="24"/>
        </w:rPr>
        <w:t>Google</w:t>
      </w:r>
      <w:r>
        <w:rPr>
          <w:sz w:val="24"/>
          <w:szCs w:val="24"/>
        </w:rPr>
        <w:t>也喜欢常去更新，客户端使用一个</w:t>
      </w:r>
      <w:r>
        <w:rPr>
          <w:rFonts w:ascii="Times New Roman" w:hAnsi="Times New Roman" w:eastAsia="Times New Roman"/>
          <w:sz w:val="24"/>
          <w:szCs w:val="24"/>
        </w:rPr>
        <w:t>“</w:t>
      </w:r>
      <w:r>
        <w:rPr>
          <w:sz w:val="24"/>
          <w:szCs w:val="24"/>
        </w:rPr>
        <w:t>自动更新</w:t>
      </w:r>
      <w:r>
        <w:rPr>
          <w:rFonts w:ascii="Times New Roman" w:hAnsi="Times New Roman" w:eastAsia="Times New Roman"/>
          <w:sz w:val="24"/>
          <w:szCs w:val="24"/>
        </w:rPr>
        <w:t>”</w:t>
      </w:r>
      <w:r>
        <w:rPr>
          <w:sz w:val="24"/>
          <w:szCs w:val="24"/>
        </w:rPr>
        <w:t>的功能，几乎所有的客户端应用都有这个功能），而</w:t>
      </w:r>
      <w:r>
        <w:rPr>
          <w:rFonts w:ascii="Times New Roman" w:hAnsi="Times New Roman" w:eastAsia="Times New Roman"/>
          <w:spacing w:val="-3"/>
          <w:sz w:val="24"/>
          <w:szCs w:val="24"/>
        </w:rPr>
        <w:t>Google</w:t>
      </w:r>
      <w:r>
        <w:rPr>
          <w:rFonts w:ascii="Times New Roman" w:hAnsi="Times New Roman" w:eastAsia="Times New Roman"/>
          <w:spacing w:val="2"/>
          <w:sz w:val="24"/>
          <w:szCs w:val="24"/>
        </w:rPr>
        <w:t xml:space="preserve"> </w:t>
      </w:r>
      <w:r>
        <w:rPr>
          <w:spacing w:val="-2"/>
          <w:sz w:val="24"/>
          <w:szCs w:val="24"/>
        </w:rPr>
        <w:t>也从这次转换浪潮之中受益良</w:t>
      </w:r>
      <w:r>
        <w:rPr>
          <w:spacing w:val="-1"/>
          <w:sz w:val="24"/>
          <w:szCs w:val="24"/>
        </w:rPr>
        <w:t>多。在这两种原因的促进下，</w:t>
      </w:r>
      <w:r>
        <w:rPr>
          <w:rFonts w:ascii="Times New Roman" w:hAnsi="Times New Roman" w:eastAsia="Times New Roman"/>
          <w:spacing w:val="-3"/>
          <w:sz w:val="24"/>
          <w:szCs w:val="24"/>
        </w:rPr>
        <w:t xml:space="preserve">Google </w:t>
      </w:r>
      <w:r>
        <w:rPr>
          <w:sz w:val="24"/>
          <w:szCs w:val="24"/>
        </w:rPr>
        <w:t>的软件开发流程与乌托邦模式也有了几分相似。</w:t>
      </w:r>
    </w:p>
    <w:p>
      <w:pPr>
        <w:pStyle w:val="6"/>
        <w:spacing w:line="300" w:lineRule="auto"/>
        <w:ind w:right="97" w:firstLine="599"/>
        <w:jc w:val="both"/>
        <w:rPr>
          <w:sz w:val="24"/>
          <w:szCs w:val="24"/>
        </w:rPr>
      </w:pPr>
      <w:r>
        <w:rPr>
          <w:rFonts w:ascii="Times New Roman" w:eastAsia="Times New Roman"/>
          <w:spacing w:val="-3"/>
          <w:sz w:val="24"/>
          <w:szCs w:val="24"/>
        </w:rPr>
        <w:t>Google</w:t>
      </w:r>
      <w:r>
        <w:rPr>
          <w:rFonts w:ascii="Times New Roman" w:eastAsia="Times New Roman"/>
          <w:spacing w:val="47"/>
          <w:sz w:val="24"/>
          <w:szCs w:val="24"/>
        </w:rPr>
        <w:t xml:space="preserve"> </w:t>
      </w:r>
      <w:r>
        <w:rPr>
          <w:spacing w:val="-15"/>
          <w:sz w:val="24"/>
          <w:szCs w:val="24"/>
        </w:rPr>
        <w:t xml:space="preserve">的 </w:t>
      </w:r>
      <w:r>
        <w:rPr>
          <w:rFonts w:ascii="Times New Roman" w:eastAsia="Times New Roman"/>
          <w:spacing w:val="-6"/>
          <w:sz w:val="24"/>
          <w:szCs w:val="24"/>
        </w:rPr>
        <w:t>SWE</w:t>
      </w:r>
      <w:r>
        <w:rPr>
          <w:rFonts w:ascii="Times New Roman" w:eastAsia="Times New Roman"/>
          <w:spacing w:val="41"/>
          <w:sz w:val="24"/>
          <w:szCs w:val="24"/>
        </w:rPr>
        <w:t xml:space="preserve"> </w:t>
      </w:r>
      <w:r>
        <w:rPr>
          <w:spacing w:val="-2"/>
          <w:sz w:val="24"/>
          <w:szCs w:val="24"/>
        </w:rPr>
        <w:t>就是功能开发人</w:t>
      </w:r>
      <w:r>
        <w:rPr>
          <w:sz w:val="24"/>
          <w:szCs w:val="24"/>
        </w:rPr>
        <w:t>员，负责客户使用的功能模块开发。他们编写功能代码及这些功能的单元测试代码。</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firstLine="599"/>
        <w:rPr>
          <w:sz w:val="24"/>
          <w:szCs w:val="24"/>
        </w:rPr>
      </w:pPr>
      <w:r>
        <w:rPr>
          <w:rFonts w:ascii="Times New Roman" w:eastAsia="Times New Roman"/>
          <w:spacing w:val="-3"/>
          <w:sz w:val="24"/>
          <w:szCs w:val="24"/>
        </w:rPr>
        <w:t>Google</w:t>
      </w:r>
      <w:r>
        <w:rPr>
          <w:sz w:val="24"/>
          <w:szCs w:val="24"/>
        </w:rPr>
        <w:t>的</w:t>
      </w:r>
      <w:r>
        <w:rPr>
          <w:rFonts w:ascii="Times New Roman" w:eastAsia="Times New Roman"/>
          <w:spacing w:val="-4"/>
          <w:sz w:val="24"/>
          <w:szCs w:val="24"/>
        </w:rPr>
        <w:t>SET</w:t>
      </w:r>
      <w:r>
        <w:rPr>
          <w:sz w:val="24"/>
          <w:szCs w:val="24"/>
        </w:rPr>
        <w:t xml:space="preserve">就是测试开发人 </w:t>
      </w:r>
      <w:r>
        <w:rPr>
          <w:spacing w:val="-2"/>
          <w:sz w:val="24"/>
          <w:szCs w:val="24"/>
        </w:rPr>
        <w:t>员，部分职责是在单元测试方面给予开发人员支持，另外一部分职责是为开发人员提供测试框架，以方便他们编写中小型测试，用以进行更多质量</w:t>
      </w:r>
      <w:r>
        <w:rPr>
          <w:sz w:val="24"/>
          <w:szCs w:val="24"/>
        </w:rPr>
        <w:t>相关的测试工作。</w:t>
      </w:r>
    </w:p>
    <w:p>
      <w:pPr>
        <w:pStyle w:val="6"/>
        <w:spacing w:line="300" w:lineRule="auto"/>
        <w:ind w:right="112" w:firstLine="599"/>
        <w:jc w:val="both"/>
        <w:rPr>
          <w:sz w:val="24"/>
          <w:szCs w:val="24"/>
        </w:rPr>
      </w:pPr>
      <w:r>
        <w:rPr>
          <w:rFonts w:ascii="Times New Roman" w:eastAsia="Times New Roman"/>
          <w:spacing w:val="-3"/>
          <w:sz w:val="24"/>
          <w:szCs w:val="24"/>
        </w:rPr>
        <w:t>Google</w:t>
      </w:r>
      <w:r>
        <w:rPr>
          <w:sz w:val="24"/>
          <w:szCs w:val="24"/>
        </w:rPr>
        <w:t>的</w:t>
      </w:r>
      <w:r>
        <w:rPr>
          <w:rFonts w:ascii="Times New Roman" w:eastAsia="Times New Roman"/>
          <w:spacing w:val="-4"/>
          <w:sz w:val="24"/>
          <w:szCs w:val="24"/>
        </w:rPr>
        <w:t>TE</w:t>
      </w:r>
      <w:r>
        <w:rPr>
          <w:spacing w:val="-2"/>
          <w:sz w:val="24"/>
          <w:szCs w:val="24"/>
        </w:rPr>
        <w:t xml:space="preserve">就是用户开发人员， </w:t>
      </w:r>
      <w:r>
        <w:rPr>
          <w:sz w:val="24"/>
          <w:szCs w:val="24"/>
        </w:rPr>
        <w:t>负责从用户的角度来思考质量方面各种问题。从开发的角度来看，他们编写用户使用场景方面的自动化用例代码；从产品的角度看，他们评估整体测试覆盖度，并验证其他工程师角色</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在测试方面合作的有效性。这不是乌托邦，这就是</w:t>
      </w:r>
      <w:r>
        <w:rPr>
          <w:rFonts w:ascii="Times New Roman" w:eastAsia="Times New Roman"/>
          <w:sz w:val="24"/>
          <w:szCs w:val="24"/>
        </w:rPr>
        <w:t>Google</w:t>
      </w:r>
      <w:r>
        <w:rPr>
          <w:sz w:val="24"/>
          <w:szCs w:val="24"/>
        </w:rPr>
        <w:t>实践之路上最好的尝试，前进的道路上充满了不可预料且无路可退。</w:t>
      </w:r>
    </w:p>
    <w:p>
      <w:pPr>
        <w:pStyle w:val="6"/>
        <w:spacing w:line="381" w:lineRule="exact"/>
        <w:ind w:left="699"/>
        <w:rPr>
          <w:sz w:val="24"/>
          <w:szCs w:val="24"/>
        </w:rPr>
      </w:pPr>
      <w:r>
        <w:rPr>
          <w:sz w:val="24"/>
          <w:szCs w:val="24"/>
        </w:rPr>
        <w:t>注意</w:t>
      </w:r>
    </w:p>
    <w:p>
      <w:pPr>
        <w:pStyle w:val="6"/>
        <w:spacing w:before="96" w:line="300" w:lineRule="auto"/>
        <w:ind w:right="105" w:firstLine="599"/>
        <w:rPr>
          <w:sz w:val="24"/>
          <w:szCs w:val="24"/>
        </w:rPr>
      </w:pPr>
      <w:r>
        <w:rPr>
          <w:rFonts w:ascii="Times New Roman" w:eastAsia="Times New Roman"/>
          <w:sz w:val="24"/>
          <w:szCs w:val="24"/>
        </w:rPr>
        <w:t>Google</w:t>
      </w:r>
      <w:r>
        <w:rPr>
          <w:sz w:val="24"/>
          <w:szCs w:val="24"/>
        </w:rPr>
        <w:t>的</w:t>
      </w:r>
      <w:r>
        <w:rPr>
          <w:rFonts w:ascii="Times New Roman" w:eastAsia="Times New Roman"/>
          <w:sz w:val="24"/>
          <w:szCs w:val="24"/>
        </w:rPr>
        <w:t>SWE</w:t>
      </w:r>
      <w:r>
        <w:rPr>
          <w:sz w:val="24"/>
          <w:szCs w:val="24"/>
        </w:rPr>
        <w:t xml:space="preserve">是功能开发人员； </w:t>
      </w:r>
      <w:r>
        <w:rPr>
          <w:rFonts w:ascii="Times New Roman" w:eastAsia="Times New Roman"/>
          <w:sz w:val="24"/>
          <w:szCs w:val="24"/>
        </w:rPr>
        <w:t>Google</w:t>
      </w:r>
      <w:r>
        <w:rPr>
          <w:sz w:val="24"/>
          <w:szCs w:val="24"/>
        </w:rPr>
        <w:t>的</w:t>
      </w:r>
      <w:r>
        <w:rPr>
          <w:rFonts w:ascii="Times New Roman" w:eastAsia="Times New Roman"/>
          <w:sz w:val="24"/>
          <w:szCs w:val="24"/>
        </w:rPr>
        <w:t>SET</w:t>
      </w:r>
      <w:r>
        <w:rPr>
          <w:sz w:val="24"/>
          <w:szCs w:val="24"/>
        </w:rPr>
        <w:t xml:space="preserve">是测试开发人员； </w:t>
      </w:r>
      <w:r>
        <w:rPr>
          <w:rFonts w:ascii="Times New Roman" w:eastAsia="Times New Roman"/>
          <w:sz w:val="24"/>
          <w:szCs w:val="24"/>
        </w:rPr>
        <w:t>Google</w:t>
      </w:r>
      <w:r>
        <w:rPr>
          <w:sz w:val="24"/>
          <w:szCs w:val="24"/>
        </w:rPr>
        <w:t>的</w:t>
      </w:r>
      <w:r>
        <w:rPr>
          <w:rFonts w:ascii="Times New Roman" w:eastAsia="Times New Roman"/>
          <w:sz w:val="24"/>
          <w:szCs w:val="24"/>
        </w:rPr>
        <w:t>TE</w:t>
      </w:r>
      <w:r>
        <w:rPr>
          <w:sz w:val="24"/>
          <w:szCs w:val="24"/>
        </w:rPr>
        <w:t>是用户开发人员。</w:t>
      </w:r>
    </w:p>
    <w:p>
      <w:pPr>
        <w:pStyle w:val="6"/>
        <w:spacing w:line="300" w:lineRule="auto"/>
        <w:ind w:right="127" w:firstLine="599"/>
        <w:jc w:val="both"/>
        <w:rPr>
          <w:sz w:val="24"/>
          <w:szCs w:val="24"/>
        </w:rPr>
      </w:pPr>
      <w:r>
        <w:rPr>
          <w:sz w:val="24"/>
          <w:szCs w:val="24"/>
        </w:rPr>
        <w:t>在这本书里，我们将会着重介绍</w:t>
      </w:r>
      <w:r>
        <w:rPr>
          <w:rFonts w:ascii="Times New Roman" w:eastAsia="Times New Roman"/>
          <w:spacing w:val="-4"/>
          <w:sz w:val="24"/>
          <w:szCs w:val="24"/>
        </w:rPr>
        <w:t>SET</w:t>
      </w:r>
      <w:r>
        <w:rPr>
          <w:sz w:val="24"/>
          <w:szCs w:val="24"/>
        </w:rPr>
        <w:t>和</w:t>
      </w:r>
      <w:r>
        <w:rPr>
          <w:rFonts w:ascii="Times New Roman" w:eastAsia="Times New Roman"/>
          <w:spacing w:val="-4"/>
          <w:sz w:val="24"/>
          <w:szCs w:val="24"/>
        </w:rPr>
        <w:t>TE</w:t>
      </w:r>
      <w:r>
        <w:rPr>
          <w:sz w:val="24"/>
          <w:szCs w:val="24"/>
        </w:rPr>
        <w:t>这两个角色的工作内容，也会包含少量</w:t>
      </w:r>
      <w:r>
        <w:rPr>
          <w:rFonts w:ascii="Times New Roman" w:eastAsia="Times New Roman"/>
          <w:spacing w:val="-7"/>
          <w:sz w:val="24"/>
          <w:szCs w:val="24"/>
        </w:rPr>
        <w:t>SWE</w:t>
      </w:r>
      <w:r>
        <w:rPr>
          <w:spacing w:val="-2"/>
          <w:sz w:val="24"/>
          <w:szCs w:val="24"/>
        </w:rPr>
        <w:t>的工作内容，作为上</w:t>
      </w:r>
      <w:r>
        <w:rPr>
          <w:sz w:val="24"/>
          <w:szCs w:val="24"/>
        </w:rPr>
        <w:t>述两种角色的补充。虽然</w:t>
      </w:r>
      <w:r>
        <w:rPr>
          <w:rFonts w:ascii="Times New Roman" w:eastAsia="Times New Roman"/>
          <w:spacing w:val="-7"/>
          <w:sz w:val="24"/>
          <w:szCs w:val="24"/>
        </w:rPr>
        <w:t>SWE</w:t>
      </w:r>
      <w:r>
        <w:rPr>
          <w:spacing w:val="-5"/>
          <w:sz w:val="24"/>
          <w:szCs w:val="24"/>
        </w:rPr>
        <w:t>也重度</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4"/>
        <w:jc w:val="both"/>
        <w:rPr>
          <w:sz w:val="24"/>
          <w:szCs w:val="24"/>
        </w:rPr>
      </w:pPr>
      <w:r>
        <w:rPr>
          <w:sz w:val="24"/>
          <w:szCs w:val="24"/>
        </w:rPr>
        <w:t>参与测试工作，但一般情况下都是在头衔中包含</w:t>
      </w:r>
      <w:r>
        <w:rPr>
          <w:rFonts w:ascii="Times New Roman" w:hAnsi="Times New Roman" w:eastAsia="Times New Roman"/>
          <w:sz w:val="24"/>
          <w:szCs w:val="24"/>
        </w:rPr>
        <w:t>“</w:t>
      </w:r>
      <w:r>
        <w:rPr>
          <w:sz w:val="24"/>
          <w:szCs w:val="24"/>
        </w:rPr>
        <w:t>测试</w:t>
      </w:r>
      <w:r>
        <w:rPr>
          <w:rFonts w:ascii="Times New Roman" w:hAnsi="Times New Roman" w:eastAsia="Times New Roman"/>
          <w:sz w:val="24"/>
          <w:szCs w:val="24"/>
        </w:rPr>
        <w:t>”</w:t>
      </w:r>
      <w:r>
        <w:rPr>
          <w:sz w:val="24"/>
          <w:szCs w:val="24"/>
        </w:rPr>
        <w:t>的工程师的指导之下完成的。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12"/>
        <w:numPr>
          <w:ilvl w:val="1"/>
          <w:numId w:val="15"/>
        </w:numPr>
        <w:tabs>
          <w:tab w:val="left" w:pos="1668"/>
        </w:tabs>
        <w:spacing w:before="24" w:after="0" w:line="240" w:lineRule="auto"/>
        <w:ind w:left="1667" w:right="0" w:hanging="751"/>
        <w:jc w:val="left"/>
        <w:rPr>
          <w:sz w:val="44"/>
          <w:szCs w:val="21"/>
        </w:rPr>
      </w:pPr>
      <w:bookmarkStart w:id="232" w:name="2.1 SET的工作"/>
      <w:bookmarkEnd w:id="232"/>
      <w:bookmarkStart w:id="233" w:name="_bookmark137"/>
      <w:bookmarkEnd w:id="233"/>
      <w:r>
        <w:rPr>
          <w:sz w:val="21"/>
          <w:szCs w:val="21"/>
        </w:rPr>
        <w:fldChar w:fldCharType="begin"/>
      </w:r>
      <w:r>
        <w:rPr>
          <w:sz w:val="21"/>
          <w:szCs w:val="21"/>
        </w:rPr>
        <w:instrText xml:space="preserve"> HYPERLINK \l "_bookmark21" </w:instrText>
      </w:r>
      <w:r>
        <w:rPr>
          <w:sz w:val="21"/>
          <w:szCs w:val="21"/>
        </w:rPr>
        <w:fldChar w:fldCharType="separate"/>
      </w:r>
      <w:bookmarkStart w:id="234" w:name="_bookmark137"/>
      <w:bookmarkEnd w:id="234"/>
      <w:r>
        <w:rPr>
          <w:rFonts w:ascii="Times New Roman" w:eastAsia="Times New Roman"/>
          <w:b/>
          <w:color w:val="0000ED"/>
          <w:spacing w:val="-3"/>
          <w:sz w:val="44"/>
          <w:szCs w:val="21"/>
          <w:u w:val="single" w:color="0000ED"/>
        </w:rPr>
        <w:t>SET</w:t>
      </w:r>
      <w:r>
        <w:rPr>
          <w:color w:val="0000ED"/>
          <w:spacing w:val="10"/>
          <w:sz w:val="44"/>
          <w:szCs w:val="21"/>
          <w:u w:val="single" w:color="0000ED"/>
        </w:rPr>
        <w:t>的工作</w:t>
      </w:r>
      <w:r>
        <w:rPr>
          <w:color w:val="0000ED"/>
          <w:spacing w:val="10"/>
          <w:sz w:val="44"/>
          <w:szCs w:val="21"/>
          <w:u w:val="single" w:color="0000ED"/>
        </w:rPr>
        <w:fldChar w:fldCharType="end"/>
      </w:r>
    </w:p>
    <w:p>
      <w:pPr>
        <w:pStyle w:val="6"/>
        <w:ind w:left="0"/>
        <w:rPr>
          <w:sz w:val="18"/>
          <w:szCs w:val="24"/>
        </w:rPr>
      </w:pPr>
    </w:p>
    <w:p>
      <w:pPr>
        <w:pStyle w:val="6"/>
        <w:spacing w:before="3"/>
        <w:ind w:left="0"/>
        <w:rPr>
          <w:sz w:val="21"/>
          <w:szCs w:val="24"/>
        </w:rPr>
      </w:pPr>
    </w:p>
    <w:p>
      <w:pPr>
        <w:pStyle w:val="6"/>
        <w:tabs>
          <w:tab w:val="left" w:pos="2069"/>
          <w:tab w:val="left" w:pos="2599"/>
          <w:tab w:val="left" w:pos="3023"/>
        </w:tabs>
        <w:spacing w:before="58" w:line="300" w:lineRule="auto"/>
        <w:ind w:right="88" w:firstLine="599"/>
        <w:rPr>
          <w:sz w:val="24"/>
          <w:szCs w:val="24"/>
        </w:rPr>
      </w:pPr>
      <w:r>
        <w:rPr>
          <w:sz w:val="24"/>
          <w:szCs w:val="24"/>
        </w:rPr>
        <w:t>在任何软件公司创立的初期阶 段，通常都没有专职的测试人员（译注：本节标题</w:t>
      </w:r>
      <w:r>
        <w:rPr>
          <w:rFonts w:ascii="Times New Roman" w:hAnsi="Times New Roman" w:eastAsia="Times New Roman"/>
          <w:spacing w:val="-3"/>
          <w:sz w:val="24"/>
          <w:szCs w:val="24"/>
        </w:rPr>
        <w:t>“SET</w:t>
      </w:r>
      <w:r>
        <w:rPr>
          <w:sz w:val="24"/>
          <w:szCs w:val="24"/>
        </w:rPr>
        <w:t>的工作</w:t>
      </w:r>
      <w:r>
        <w:rPr>
          <w:rFonts w:ascii="Times New Roman" w:hAnsi="Times New Roman" w:eastAsia="Times New Roman"/>
          <w:sz w:val="24"/>
          <w:szCs w:val="24"/>
        </w:rPr>
        <w:t>”</w:t>
      </w:r>
      <w:r>
        <w:rPr>
          <w:sz w:val="24"/>
          <w:szCs w:val="24"/>
        </w:rPr>
        <w:t>，因为原文为</w:t>
      </w:r>
      <w:r>
        <w:rPr>
          <w:rFonts w:ascii="Times New Roman" w:hAnsi="Times New Roman" w:eastAsia="Times New Roman"/>
          <w:spacing w:val="-7"/>
          <w:sz w:val="24"/>
          <w:szCs w:val="24"/>
        </w:rPr>
        <w:t>The</w:t>
      </w:r>
      <w:r>
        <w:rPr>
          <w:rFonts w:ascii="Times New Roman" w:hAnsi="Times New Roman" w:eastAsia="Times New Roman"/>
          <w:spacing w:val="40"/>
          <w:sz w:val="24"/>
          <w:szCs w:val="24"/>
        </w:rPr>
        <w:t xml:space="preserve"> </w:t>
      </w:r>
      <w:r>
        <w:rPr>
          <w:rFonts w:ascii="Times New Roman" w:hAnsi="Times New Roman" w:eastAsia="Times New Roman"/>
          <w:spacing w:val="-6"/>
          <w:sz w:val="24"/>
          <w:szCs w:val="24"/>
        </w:rPr>
        <w:t>Life</w:t>
      </w:r>
      <w:r>
        <w:rPr>
          <w:rFonts w:ascii="Times New Roman" w:hAnsi="Times New Roman" w:eastAsia="Times New Roman"/>
          <w:spacing w:val="40"/>
          <w:sz w:val="24"/>
          <w:szCs w:val="24"/>
        </w:rPr>
        <w:t xml:space="preserve"> </w:t>
      </w:r>
      <w:r>
        <w:rPr>
          <w:rFonts w:ascii="Times New Roman" w:hAnsi="Times New Roman" w:eastAsia="Times New Roman"/>
          <w:sz w:val="24"/>
          <w:szCs w:val="24"/>
        </w:rPr>
        <w:t>of</w:t>
      </w:r>
      <w:r>
        <w:rPr>
          <w:rFonts w:ascii="Times New Roman" w:hAnsi="Times New Roman" w:eastAsia="Times New Roman"/>
          <w:spacing w:val="28"/>
          <w:sz w:val="24"/>
          <w:szCs w:val="24"/>
        </w:rPr>
        <w:t xml:space="preserve"> </w:t>
      </w:r>
      <w:r>
        <w:rPr>
          <w:rFonts w:ascii="Times New Roman" w:hAnsi="Times New Roman" w:eastAsia="Times New Roman"/>
          <w:sz w:val="24"/>
          <w:szCs w:val="24"/>
        </w:rPr>
        <w:t>an</w:t>
      </w:r>
      <w:r>
        <w:rPr>
          <w:rFonts w:ascii="Times New Roman" w:hAnsi="Times New Roman" w:eastAsia="Times New Roman"/>
          <w:spacing w:val="23"/>
          <w:sz w:val="24"/>
          <w:szCs w:val="24"/>
        </w:rPr>
        <w:t xml:space="preserve"> </w:t>
      </w:r>
      <w:r>
        <w:rPr>
          <w:rFonts w:ascii="Times New Roman" w:hAnsi="Times New Roman" w:eastAsia="Times New Roman"/>
          <w:spacing w:val="-4"/>
          <w:sz w:val="24"/>
          <w:szCs w:val="24"/>
        </w:rPr>
        <w:t>SET</w:t>
      </w:r>
      <w:r>
        <w:rPr>
          <w:sz w:val="24"/>
          <w:szCs w:val="24"/>
        </w:rPr>
        <w:t>。</w:t>
      </w:r>
      <w:r>
        <w:rPr>
          <w:rFonts w:ascii="Times New Roman" w:hAnsi="Times New Roman" w:eastAsia="Times New Roman"/>
          <w:spacing w:val="-5"/>
          <w:sz w:val="24"/>
          <w:szCs w:val="24"/>
        </w:rPr>
        <w:t>“The</w:t>
      </w:r>
      <w:r>
        <w:rPr>
          <w:rFonts w:ascii="Times New Roman" w:hAnsi="Times New Roman" w:eastAsia="Times New Roman"/>
          <w:spacing w:val="40"/>
          <w:sz w:val="24"/>
          <w:szCs w:val="24"/>
        </w:rPr>
        <w:t xml:space="preserve"> </w:t>
      </w:r>
      <w:r>
        <w:rPr>
          <w:rFonts w:ascii="Times New Roman" w:hAnsi="Times New Roman" w:eastAsia="Times New Roman"/>
          <w:spacing w:val="-6"/>
          <w:sz w:val="24"/>
          <w:szCs w:val="24"/>
        </w:rPr>
        <w:t>Life</w:t>
      </w:r>
      <w:r>
        <w:rPr>
          <w:rFonts w:ascii="Times New Roman" w:hAnsi="Times New Roman" w:eastAsia="Times New Roman"/>
          <w:spacing w:val="40"/>
          <w:sz w:val="24"/>
          <w:szCs w:val="24"/>
        </w:rPr>
        <w:t xml:space="preserve"> </w:t>
      </w:r>
      <w:r>
        <w:rPr>
          <w:rFonts w:ascii="Times New Roman" w:hAnsi="Times New Roman" w:eastAsia="Times New Roman"/>
          <w:sz w:val="24"/>
          <w:szCs w:val="24"/>
        </w:rPr>
        <w:t>of ”</w:t>
      </w:r>
      <w:r>
        <w:rPr>
          <w:sz w:val="24"/>
          <w:szCs w:val="24"/>
        </w:rPr>
        <w:t>是</w:t>
      </w:r>
      <w:r>
        <w:rPr>
          <w:rFonts w:ascii="Times New Roman" w:hAnsi="Times New Roman" w:eastAsia="Times New Roman"/>
          <w:spacing w:val="-3"/>
          <w:sz w:val="24"/>
          <w:szCs w:val="24"/>
        </w:rPr>
        <w:t>Google</w:t>
      </w:r>
      <w:r>
        <w:rPr>
          <w:sz w:val="24"/>
          <w:szCs w:val="24"/>
        </w:rPr>
        <w:t>内部系列课程（搜索和广告是如何工作的）中使用的特定术 语。针对</w:t>
      </w:r>
      <w:r>
        <w:rPr>
          <w:rFonts w:ascii="Times New Roman" w:hAnsi="Times New Roman" w:eastAsia="Times New Roman"/>
          <w:sz w:val="24"/>
          <w:szCs w:val="24"/>
        </w:rPr>
        <w:t>Nooglers(</w:t>
      </w:r>
      <w:r>
        <w:rPr>
          <w:sz w:val="24"/>
          <w:szCs w:val="24"/>
        </w:rPr>
        <w:t>新</w:t>
      </w:r>
      <w:r>
        <w:rPr>
          <w:rFonts w:ascii="Times New Roman" w:hAnsi="Times New Roman" w:eastAsia="Times New Roman"/>
          <w:spacing w:val="-3"/>
          <w:sz w:val="24"/>
          <w:szCs w:val="24"/>
        </w:rPr>
        <w:t>Google</w:t>
      </w:r>
      <w:r>
        <w:rPr>
          <w:sz w:val="24"/>
          <w:szCs w:val="24"/>
        </w:rPr>
        <w:t>员工</w:t>
      </w:r>
      <w:r>
        <w:rPr>
          <w:rFonts w:ascii="Times New Roman" w:hAnsi="Times New Roman" w:eastAsia="Times New Roman"/>
          <w:spacing w:val="5"/>
          <w:sz w:val="24"/>
          <w:szCs w:val="24"/>
        </w:rPr>
        <w:t>)</w:t>
      </w:r>
      <w:r>
        <w:rPr>
          <w:sz w:val="24"/>
          <w:szCs w:val="24"/>
        </w:rPr>
        <w:t>的课程里</w:t>
      </w:r>
      <w:r>
        <w:rPr>
          <w:spacing w:val="-5"/>
          <w:sz w:val="24"/>
          <w:szCs w:val="24"/>
        </w:rPr>
        <w:t>，</w:t>
      </w:r>
      <w:r>
        <w:rPr>
          <w:rFonts w:ascii="Times New Roman" w:hAnsi="Times New Roman" w:eastAsia="Times New Roman"/>
          <w:spacing w:val="-5"/>
          <w:sz w:val="24"/>
          <w:szCs w:val="24"/>
        </w:rPr>
        <w:t>Life</w:t>
      </w:r>
      <w:r>
        <w:rPr>
          <w:rFonts w:ascii="Times New Roman" w:hAnsi="Times New Roman" w:eastAsia="Times New Roman"/>
          <w:spacing w:val="-5"/>
          <w:sz w:val="24"/>
          <w:szCs w:val="24"/>
        </w:rPr>
        <w:tab/>
      </w:r>
      <w:r>
        <w:rPr>
          <w:rFonts w:ascii="Times New Roman" w:hAnsi="Times New Roman" w:eastAsia="Times New Roman"/>
          <w:sz w:val="24"/>
          <w:szCs w:val="24"/>
        </w:rPr>
        <w:t>of</w:t>
      </w:r>
      <w:r>
        <w:rPr>
          <w:rFonts w:ascii="Times New Roman" w:hAnsi="Times New Roman" w:eastAsia="Times New Roman"/>
          <w:sz w:val="24"/>
          <w:szCs w:val="24"/>
        </w:rPr>
        <w:tab/>
      </w:r>
      <w:r>
        <w:rPr>
          <w:rFonts w:ascii="Times New Roman" w:hAnsi="Times New Roman" w:eastAsia="Times New Roman"/>
          <w:sz w:val="24"/>
          <w:szCs w:val="24"/>
        </w:rPr>
        <w:t>a</w:t>
      </w:r>
      <w:r>
        <w:rPr>
          <w:rFonts w:ascii="Times New Roman" w:hAnsi="Times New Roman" w:eastAsia="Times New Roman"/>
          <w:sz w:val="24"/>
          <w:szCs w:val="24"/>
        </w:rPr>
        <w:tab/>
      </w:r>
      <w:r>
        <w:rPr>
          <w:rFonts w:ascii="Times New Roman" w:hAnsi="Times New Roman" w:eastAsia="Times New Roman"/>
          <w:spacing w:val="-7"/>
          <w:sz w:val="24"/>
          <w:szCs w:val="24"/>
        </w:rPr>
        <w:t>Query</w:t>
      </w:r>
      <w:r>
        <w:rPr>
          <w:sz w:val="24"/>
          <w:szCs w:val="24"/>
        </w:rPr>
        <w:t>揭秘搜索</w:t>
      </w:r>
      <w:r>
        <w:rPr>
          <w:rFonts w:ascii="Times New Roman" w:hAnsi="Times New Roman" w:eastAsia="Times New Roman"/>
          <w:spacing w:val="-5"/>
          <w:sz w:val="24"/>
          <w:szCs w:val="24"/>
        </w:rPr>
        <w:t>query</w:t>
      </w:r>
      <w:r>
        <w:rPr>
          <w:sz w:val="24"/>
          <w:szCs w:val="24"/>
        </w:rPr>
        <w:t>是如何实现的</w:t>
      </w:r>
      <w:r>
        <w:rPr>
          <w:spacing w:val="-5"/>
          <w:sz w:val="24"/>
          <w:szCs w:val="24"/>
        </w:rPr>
        <w:t>，</w:t>
      </w:r>
      <w:r>
        <w:rPr>
          <w:rFonts w:ascii="Times New Roman" w:hAnsi="Times New Roman" w:eastAsia="Times New Roman"/>
          <w:spacing w:val="-5"/>
          <w:sz w:val="24"/>
          <w:szCs w:val="24"/>
        </w:rPr>
        <w:t>Life</w:t>
      </w:r>
      <w:r>
        <w:rPr>
          <w:rFonts w:ascii="Times New Roman" w:hAnsi="Times New Roman" w:eastAsia="Times New Roman"/>
          <w:spacing w:val="8"/>
          <w:sz w:val="24"/>
          <w:szCs w:val="24"/>
        </w:rPr>
        <w:t xml:space="preserve"> </w:t>
      </w:r>
      <w:r>
        <w:rPr>
          <w:rFonts w:ascii="Times New Roman" w:hAnsi="Times New Roman" w:eastAsia="Times New Roman"/>
          <w:sz w:val="24"/>
          <w:szCs w:val="24"/>
        </w:rPr>
        <w:t>of</w:t>
      </w:r>
      <w:r>
        <w:rPr>
          <w:rFonts w:ascii="Times New Roman" w:hAnsi="Times New Roman" w:eastAsia="Times New Roman"/>
          <w:spacing w:val="67"/>
          <w:sz w:val="24"/>
          <w:szCs w:val="24"/>
        </w:rPr>
        <w:t xml:space="preserve"> </w:t>
      </w:r>
      <w:r>
        <w:rPr>
          <w:rFonts w:ascii="Times New Roman" w:hAnsi="Times New Roman" w:eastAsia="Times New Roman"/>
          <w:sz w:val="24"/>
          <w:szCs w:val="24"/>
        </w:rPr>
        <w:t>a</w:t>
      </w:r>
      <w:r>
        <w:rPr>
          <w:rFonts w:ascii="Times New Roman" w:hAnsi="Times New Roman" w:eastAsia="Times New Roman"/>
          <w:spacing w:val="3"/>
          <w:sz w:val="24"/>
          <w:szCs w:val="24"/>
        </w:rPr>
        <w:t xml:space="preserve"> </w:t>
      </w:r>
      <w:r>
        <w:rPr>
          <w:rFonts w:ascii="Times New Roman" w:hAnsi="Times New Roman" w:eastAsia="Times New Roman"/>
          <w:sz w:val="24"/>
          <w:szCs w:val="24"/>
        </w:rPr>
        <w:t xml:space="preserve">Dollar </w:t>
      </w:r>
      <w:r>
        <w:rPr>
          <w:sz w:val="24"/>
          <w:szCs w:val="24"/>
        </w:rPr>
        <w:t>揭秘广告系统的工作原理）。当然那</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29" w:line="300" w:lineRule="auto"/>
        <w:ind w:right="97"/>
        <w:rPr>
          <w:sz w:val="24"/>
          <w:szCs w:val="24"/>
        </w:rPr>
      </w:pPr>
      <w:r>
        <w:rPr>
          <w:sz w:val="24"/>
          <w:szCs w:val="24"/>
        </w:rPr>
        <w:t>时候也没有产品经理、计划人员、发布工程师、系统管理员等其他角色。每位员工都独自完成所有工作。我们也经常想象</w:t>
      </w:r>
      <w:r>
        <w:rPr>
          <w:rFonts w:ascii="Times New Roman" w:eastAsia="Times New Roman"/>
          <w:spacing w:val="-5"/>
          <w:sz w:val="24"/>
          <w:szCs w:val="24"/>
        </w:rPr>
        <w:t>Larry</w:t>
      </w:r>
      <w:r>
        <w:rPr>
          <w:sz w:val="24"/>
          <w:szCs w:val="24"/>
        </w:rPr>
        <w:t>和</w:t>
      </w:r>
      <w:r>
        <w:rPr>
          <w:rFonts w:ascii="Times New Roman" w:eastAsia="Times New Roman"/>
          <w:spacing w:val="-4"/>
          <w:sz w:val="24"/>
          <w:szCs w:val="24"/>
        </w:rPr>
        <w:t>Sergey</w:t>
      </w:r>
      <w:r>
        <w:rPr>
          <w:spacing w:val="-4"/>
          <w:sz w:val="24"/>
          <w:szCs w:val="24"/>
        </w:rPr>
        <w:t>（</w:t>
      </w:r>
      <w:r>
        <w:rPr>
          <w:sz w:val="24"/>
          <w:szCs w:val="24"/>
        </w:rPr>
        <w:t xml:space="preserve">译注： </w:t>
      </w:r>
      <w:r>
        <w:rPr>
          <w:rFonts w:ascii="Times New Roman" w:eastAsia="Times New Roman"/>
          <w:spacing w:val="-3"/>
          <w:sz w:val="24"/>
          <w:szCs w:val="24"/>
        </w:rPr>
        <w:t>Google</w:t>
      </w:r>
      <w:r>
        <w:rPr>
          <w:sz w:val="24"/>
          <w:szCs w:val="24"/>
        </w:rPr>
        <w:t>的早期创始人之一）在早期是如何思考用户使用场景和设计单元测试的样子。随着</w:t>
      </w:r>
      <w:r>
        <w:rPr>
          <w:rFonts w:ascii="Times New Roman" w:eastAsia="Times New Roman"/>
          <w:spacing w:val="-3"/>
          <w:sz w:val="24"/>
          <w:szCs w:val="24"/>
        </w:rPr>
        <w:t>Google</w:t>
      </w:r>
      <w:r>
        <w:rPr>
          <w:sz w:val="24"/>
          <w:szCs w:val="24"/>
        </w:rPr>
        <w:t>的不断成长壮大，出现了第一个融合开发角色和质量意识于一身的角色，即</w:t>
      </w:r>
      <w:r>
        <w:rPr>
          <w:rFonts w:ascii="Times New Roman" w:eastAsia="Times New Roman"/>
          <w:spacing w:val="-3"/>
          <w:sz w:val="24"/>
          <w:szCs w:val="24"/>
        </w:rPr>
        <w:t>SET</w:t>
      </w:r>
      <w:r>
        <w:rPr>
          <w:spacing w:val="-3"/>
          <w:sz w:val="24"/>
          <w:szCs w:val="24"/>
        </w:rPr>
        <w:t>（</w:t>
      </w:r>
      <w:r>
        <w:rPr>
          <w:sz w:val="24"/>
          <w:szCs w:val="24"/>
        </w:rPr>
        <w:t xml:space="preserve">注： </w:t>
      </w:r>
      <w:r>
        <w:rPr>
          <w:rFonts w:ascii="Times New Roman" w:eastAsia="Times New Roman"/>
          <w:sz w:val="24"/>
          <w:szCs w:val="24"/>
        </w:rPr>
        <w:t>Patrick</w:t>
      </w:r>
      <w:r>
        <w:rPr>
          <w:rFonts w:ascii="Times New Roman" w:eastAsia="Times New Roman"/>
          <w:spacing w:val="62"/>
          <w:sz w:val="24"/>
          <w:szCs w:val="24"/>
        </w:rPr>
        <w:t xml:space="preserve"> </w:t>
      </w:r>
      <w:r>
        <w:rPr>
          <w:rFonts w:ascii="Times New Roman" w:eastAsia="Times New Roman"/>
          <w:sz w:val="24"/>
          <w:szCs w:val="24"/>
        </w:rPr>
        <w:t>Copeland</w:t>
      </w:r>
      <w:r>
        <w:rPr>
          <w:sz w:val="24"/>
          <w:szCs w:val="24"/>
        </w:rPr>
        <w:t>在本书的序中已经介绍了</w:t>
      </w:r>
      <w:r>
        <w:rPr>
          <w:rFonts w:ascii="Times New Roman" w:eastAsia="Times New Roman"/>
          <w:spacing w:val="-4"/>
          <w:sz w:val="24"/>
          <w:szCs w:val="24"/>
        </w:rPr>
        <w:t>SET</w:t>
      </w:r>
      <w:r>
        <w:rPr>
          <w:sz w:val="24"/>
          <w:szCs w:val="24"/>
        </w:rPr>
        <w:t>的出现背景）。</w:t>
      </w:r>
    </w:p>
    <w:p>
      <w:pPr>
        <w:spacing w:after="0" w:line="300" w:lineRule="auto"/>
        <w:rPr>
          <w:sz w:val="21"/>
          <w:szCs w:val="21"/>
        </w:rPr>
        <w:sectPr>
          <w:pgSz w:w="5050" w:h="6630"/>
          <w:pgMar w:top="80" w:right="0" w:bottom="360" w:left="0" w:header="0" w:footer="80" w:gutter="0"/>
          <w:pgNumType w:fmt="decimal"/>
          <w:cols w:space="720" w:num="1"/>
        </w:sectPr>
      </w:pPr>
    </w:p>
    <w:p>
      <w:pPr>
        <w:pStyle w:val="4"/>
        <w:numPr>
          <w:ilvl w:val="2"/>
          <w:numId w:val="16"/>
        </w:numPr>
        <w:tabs>
          <w:tab w:val="left" w:pos="1555"/>
        </w:tabs>
        <w:spacing w:before="39" w:after="0" w:line="240" w:lineRule="auto"/>
        <w:ind w:left="1554" w:right="0" w:hanging="901"/>
        <w:jc w:val="left"/>
        <w:rPr>
          <w:sz w:val="32"/>
          <w:szCs w:val="32"/>
          <w:u w:val="none"/>
        </w:rPr>
      </w:pPr>
      <w:bookmarkStart w:id="235" w:name="2.1.1 开发和测试流程"/>
      <w:bookmarkEnd w:id="235"/>
      <w:bookmarkStart w:id="236" w:name="_bookmark138"/>
      <w:bookmarkEnd w:id="236"/>
      <w:r>
        <w:rPr>
          <w:sz w:val="32"/>
          <w:szCs w:val="32"/>
        </w:rPr>
        <w:fldChar w:fldCharType="begin"/>
      </w:r>
      <w:r>
        <w:rPr>
          <w:sz w:val="32"/>
          <w:szCs w:val="32"/>
        </w:rPr>
        <w:instrText xml:space="preserve"> HYPERLINK \l "_bookmark22" </w:instrText>
      </w:r>
      <w:r>
        <w:rPr>
          <w:sz w:val="32"/>
          <w:szCs w:val="32"/>
        </w:rPr>
        <w:fldChar w:fldCharType="separate"/>
      </w:r>
      <w:bookmarkStart w:id="237" w:name="_bookmark138"/>
      <w:bookmarkEnd w:id="237"/>
      <w:r>
        <w:rPr>
          <w:color w:val="0000ED"/>
          <w:spacing w:val="12"/>
          <w:sz w:val="32"/>
          <w:szCs w:val="32"/>
          <w:u w:val="single" w:color="0000ED"/>
        </w:rPr>
        <w:t>开发和测试流程</w:t>
      </w:r>
      <w:r>
        <w:rPr>
          <w:color w:val="0000ED"/>
          <w:spacing w:val="12"/>
          <w:sz w:val="32"/>
          <w:szCs w:val="32"/>
          <w:u w:val="single" w:color="0000ED"/>
        </w:rPr>
        <w:fldChar w:fldCharType="end"/>
      </w:r>
    </w:p>
    <w:p>
      <w:pPr>
        <w:pStyle w:val="6"/>
        <w:spacing w:before="6"/>
        <w:ind w:left="0"/>
        <w:rPr>
          <w:sz w:val="24"/>
          <w:szCs w:val="24"/>
        </w:rPr>
      </w:pPr>
    </w:p>
    <w:p>
      <w:pPr>
        <w:pStyle w:val="6"/>
        <w:spacing w:before="67" w:line="300" w:lineRule="auto"/>
        <w:ind w:right="142" w:firstLine="599"/>
        <w:rPr>
          <w:sz w:val="24"/>
          <w:szCs w:val="24"/>
        </w:rPr>
      </w:pPr>
      <w:r>
        <w:rPr>
          <w:sz w:val="24"/>
          <w:szCs w:val="24"/>
        </w:rPr>
        <w:t>在详细讲解</w:t>
      </w:r>
      <w:r>
        <w:rPr>
          <w:rFonts w:ascii="Times New Roman" w:hAnsi="Times New Roman" w:eastAsia="Times New Roman"/>
          <w:spacing w:val="-4"/>
          <w:sz w:val="24"/>
          <w:szCs w:val="24"/>
        </w:rPr>
        <w:t>SET</w:t>
      </w:r>
      <w:r>
        <w:rPr>
          <w:sz w:val="24"/>
          <w:szCs w:val="24"/>
        </w:rPr>
        <w:t>工作流程之前， 我们先来了解一下</w:t>
      </w:r>
      <w:r>
        <w:rPr>
          <w:rFonts w:ascii="Times New Roman" w:hAnsi="Times New Roman" w:eastAsia="Times New Roman"/>
          <w:spacing w:val="-4"/>
          <w:sz w:val="24"/>
          <w:szCs w:val="24"/>
        </w:rPr>
        <w:t>SET</w:t>
      </w:r>
      <w:r>
        <w:rPr>
          <w:sz w:val="24"/>
          <w:szCs w:val="24"/>
        </w:rPr>
        <w:t xml:space="preserve">的工作背景， </w:t>
      </w:r>
      <w:r>
        <w:rPr>
          <w:spacing w:val="-2"/>
          <w:sz w:val="24"/>
          <w:szCs w:val="24"/>
        </w:rPr>
        <w:t>这对理解整个开发过程将十分有益。</w:t>
      </w:r>
      <w:r>
        <w:rPr>
          <w:spacing w:val="-1"/>
          <w:sz w:val="24"/>
          <w:szCs w:val="24"/>
        </w:rPr>
        <w:t>在新产品的开发过程中，</w:t>
      </w:r>
      <w:r>
        <w:rPr>
          <w:rFonts w:ascii="Times New Roman" w:hAnsi="Times New Roman" w:eastAsia="Times New Roman"/>
          <w:spacing w:val="-3"/>
          <w:sz w:val="24"/>
          <w:szCs w:val="24"/>
        </w:rPr>
        <w:t>SET</w:t>
      </w:r>
      <w:r>
        <w:rPr>
          <w:sz w:val="24"/>
          <w:szCs w:val="24"/>
        </w:rPr>
        <w:t>和</w:t>
      </w:r>
      <w:r>
        <w:rPr>
          <w:rFonts w:ascii="Times New Roman" w:hAnsi="Times New Roman" w:eastAsia="Times New Roman"/>
          <w:spacing w:val="-6"/>
          <w:sz w:val="24"/>
          <w:szCs w:val="24"/>
        </w:rPr>
        <w:t xml:space="preserve">SWE </w:t>
      </w:r>
      <w:r>
        <w:rPr>
          <w:spacing w:val="-2"/>
          <w:sz w:val="24"/>
          <w:szCs w:val="24"/>
        </w:rPr>
        <w:t xml:space="preserve">是紧密合作的伙伴，他们达成一致， </w:t>
      </w:r>
      <w:r>
        <w:rPr>
          <w:sz w:val="24"/>
          <w:szCs w:val="24"/>
        </w:rPr>
        <w:t>甚至一些实际工作也会有所重叠。</w:t>
      </w:r>
      <w:r>
        <w:rPr>
          <w:rFonts w:ascii="Times New Roman" w:hAnsi="Times New Roman" w:eastAsia="Times New Roman"/>
          <w:spacing w:val="-3"/>
          <w:sz w:val="24"/>
          <w:szCs w:val="24"/>
        </w:rPr>
        <w:t>Google</w:t>
      </w:r>
      <w:r>
        <w:rPr>
          <w:spacing w:val="-1"/>
          <w:sz w:val="24"/>
          <w:szCs w:val="24"/>
        </w:rPr>
        <w:t>其实就是这样设计的，</w:t>
      </w:r>
      <w:r>
        <w:rPr>
          <w:rFonts w:ascii="Times New Roman" w:hAnsi="Times New Roman" w:eastAsia="Times New Roman"/>
          <w:spacing w:val="-3"/>
          <w:sz w:val="24"/>
          <w:szCs w:val="24"/>
        </w:rPr>
        <w:t xml:space="preserve">Google </w:t>
      </w:r>
      <w:r>
        <w:rPr>
          <w:sz w:val="24"/>
          <w:szCs w:val="24"/>
        </w:rPr>
        <w:t xml:space="preserve">认为测试工作是由整个工程团队负 </w:t>
      </w:r>
      <w:r>
        <w:rPr>
          <w:spacing w:val="-2"/>
          <w:sz w:val="24"/>
          <w:szCs w:val="24"/>
        </w:rPr>
        <w:t>责，而不仅仅单独由那些头衔上带着</w:t>
      </w:r>
      <w:r>
        <w:rPr>
          <w:rFonts w:ascii="Times New Roman" w:hAnsi="Times New Roman" w:eastAsia="Times New Roman"/>
          <w:sz w:val="24"/>
          <w:szCs w:val="24"/>
        </w:rPr>
        <w:t>“</w:t>
      </w:r>
      <w:r>
        <w:rPr>
          <w:sz w:val="24"/>
          <w:szCs w:val="24"/>
        </w:rPr>
        <w:t>测试</w:t>
      </w:r>
      <w:r>
        <w:rPr>
          <w:rFonts w:ascii="Times New Roman" w:hAnsi="Times New Roman" w:eastAsia="Times New Roman"/>
          <w:sz w:val="24"/>
          <w:szCs w:val="24"/>
        </w:rPr>
        <w:t>”</w:t>
      </w:r>
      <w:r>
        <w:rPr>
          <w:sz w:val="24"/>
          <w:szCs w:val="24"/>
        </w:rPr>
        <w:t>的工程师来负责。</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firstLine="599"/>
        <w:rPr>
          <w:sz w:val="24"/>
          <w:szCs w:val="24"/>
        </w:rPr>
      </w:pPr>
      <w:r>
        <w:rPr>
          <w:spacing w:val="-2"/>
          <w:sz w:val="24"/>
          <w:szCs w:val="24"/>
        </w:rPr>
        <w:t>工程师团队的交付物就是即将发布的代码。代码的组织形式、开发过</w:t>
      </w:r>
      <w:r>
        <w:rPr>
          <w:sz w:val="24"/>
          <w:szCs w:val="24"/>
        </w:rPr>
        <w:t>程、维护是日常工作重点。</w:t>
      </w:r>
      <w:r>
        <w:rPr>
          <w:rFonts w:ascii="Times New Roman" w:eastAsia="Times New Roman"/>
          <w:spacing w:val="-3"/>
          <w:sz w:val="24"/>
          <w:szCs w:val="24"/>
        </w:rPr>
        <w:t>Google</w:t>
      </w:r>
      <w:r>
        <w:rPr>
          <w:sz w:val="24"/>
          <w:szCs w:val="24"/>
        </w:rPr>
        <w:t>多</w:t>
      </w:r>
      <w:r>
        <w:rPr>
          <w:spacing w:val="-2"/>
          <w:sz w:val="24"/>
          <w:szCs w:val="24"/>
        </w:rPr>
        <w:t>数代码存放在同一个代码库中，并使用统一的一套工具。这些工具和代码</w:t>
      </w:r>
      <w:r>
        <w:rPr>
          <w:sz w:val="24"/>
          <w:szCs w:val="24"/>
        </w:rPr>
        <w:t>支撑着</w:t>
      </w:r>
      <w:r>
        <w:rPr>
          <w:rFonts w:ascii="Times New Roman" w:eastAsia="Times New Roman"/>
          <w:spacing w:val="-3"/>
          <w:sz w:val="24"/>
          <w:szCs w:val="24"/>
        </w:rPr>
        <w:t>Google</w:t>
      </w:r>
      <w:r>
        <w:rPr>
          <w:sz w:val="24"/>
          <w:szCs w:val="24"/>
        </w:rPr>
        <w:t>的构建和发布流程。</w:t>
      </w:r>
      <w:r>
        <w:rPr>
          <w:rFonts w:ascii="Times New Roman" w:eastAsia="Times New Roman"/>
          <w:spacing w:val="-3"/>
          <w:sz w:val="24"/>
          <w:szCs w:val="24"/>
        </w:rPr>
        <w:t>Google</w:t>
      </w:r>
      <w:r>
        <w:rPr>
          <w:sz w:val="24"/>
          <w:szCs w:val="24"/>
        </w:rPr>
        <w:t xml:space="preserve">所有的工程师无论是什么角 </w:t>
      </w:r>
      <w:r>
        <w:rPr>
          <w:spacing w:val="-2"/>
          <w:sz w:val="24"/>
          <w:szCs w:val="24"/>
        </w:rPr>
        <w:t>色，对如何使用这些工具环境都非常地熟练，团队成员可以毫不费力地完成新代码的入库、提交、执行测试、</w:t>
      </w:r>
      <w:r>
        <w:rPr>
          <w:sz w:val="24"/>
          <w:szCs w:val="24"/>
        </w:rPr>
        <w:t>创建版本等任务（</w:t>
      </w:r>
      <w:r>
        <w:rPr>
          <w:spacing w:val="-3"/>
          <w:sz w:val="24"/>
          <w:szCs w:val="24"/>
        </w:rPr>
        <w:t>前提是角色有这样</w:t>
      </w:r>
      <w:r>
        <w:rPr>
          <w:sz w:val="24"/>
          <w:szCs w:val="24"/>
        </w:rPr>
        <w:t>的需求）。</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工程师团队的交付物就是即将要发布的代码。代码的组织形式、开发过程、维护是日常的工作重点。</w:t>
      </w:r>
    </w:p>
    <w:p>
      <w:pPr>
        <w:pStyle w:val="6"/>
        <w:tabs>
          <w:tab w:val="left" w:pos="699"/>
        </w:tabs>
        <w:spacing w:line="300" w:lineRule="auto"/>
        <w:ind w:right="97" w:firstLine="599"/>
        <w:rPr>
          <w:sz w:val="24"/>
          <w:szCs w:val="24"/>
        </w:rPr>
      </w:pPr>
      <w:r>
        <w:rPr>
          <w:sz w:val="24"/>
          <w:szCs w:val="24"/>
        </w:rPr>
        <w:t>这种单一的代码库模式，使得工程师可以很从容地在不同项目之间转换而几乎不需要什么学习成本。这为工程师提供了很大便利，这种单一的代码库模式让工程师从他们进入项目开始的第一天起，其</w:t>
      </w:r>
      <w:r>
        <w:rPr>
          <w:rFonts w:ascii="Times New Roman" w:hAnsi="Times New Roman" w:eastAsia="Times New Roman"/>
          <w:sz w:val="24"/>
          <w:szCs w:val="24"/>
        </w:rPr>
        <w:t>“</w:t>
      </w:r>
      <w:r>
        <w:rPr>
          <w:sz w:val="24"/>
          <w:szCs w:val="24"/>
        </w:rPr>
        <w:t>百分之二十的贡献</w:t>
      </w:r>
      <w:r>
        <w:rPr>
          <w:rFonts w:ascii="Times New Roman" w:hAnsi="Times New Roman" w:eastAsia="Times New Roman"/>
          <w:sz w:val="24"/>
          <w:szCs w:val="24"/>
        </w:rPr>
        <w:t>”</w:t>
      </w:r>
      <w:r>
        <w:rPr>
          <w:sz w:val="24"/>
          <w:szCs w:val="24"/>
        </w:rPr>
        <w:t>（译注：</w:t>
      </w:r>
      <w:r>
        <w:rPr>
          <w:rFonts w:ascii="Times New Roman" w:hAnsi="Times New Roman" w:eastAsia="Times New Roman"/>
          <w:sz w:val="24"/>
          <w:szCs w:val="24"/>
        </w:rPr>
        <w:t>“</w:t>
      </w:r>
      <w:r>
        <w:rPr>
          <w:sz w:val="24"/>
          <w:szCs w:val="24"/>
        </w:rPr>
        <w:t>百分之二十时间</w:t>
      </w:r>
      <w:r>
        <w:rPr>
          <w:rFonts w:ascii="Times New Roman" w:hAnsi="Times New Roman" w:eastAsia="Times New Roman"/>
          <w:sz w:val="24"/>
          <w:szCs w:val="24"/>
        </w:rPr>
        <w:t>”</w:t>
      </w:r>
      <w:r>
        <w:rPr>
          <w:sz w:val="24"/>
          <w:szCs w:val="24"/>
        </w:rPr>
        <w:t>是指</w:t>
      </w:r>
      <w:r>
        <w:rPr>
          <w:sz w:val="24"/>
          <w:szCs w:val="24"/>
        </w:rPr>
        <w:tab/>
      </w:r>
      <w:r>
        <w:rPr>
          <w:rFonts w:ascii="Times New Roman" w:hAnsi="Times New Roman" w:eastAsia="Times New Roman"/>
          <w:sz w:val="24"/>
          <w:szCs w:val="24"/>
        </w:rPr>
        <w:t>Googler</w:t>
      </w:r>
      <w:r>
        <w:rPr>
          <w:sz w:val="24"/>
          <w:szCs w:val="24"/>
        </w:rPr>
        <w:t>称为的</w:t>
      </w:r>
      <w:r>
        <w:rPr>
          <w:rFonts w:ascii="Times New Roman" w:hAnsi="Times New Roman" w:eastAsia="Times New Roman"/>
          <w:sz w:val="24"/>
          <w:szCs w:val="24"/>
        </w:rPr>
        <w:t>“</w:t>
      </w:r>
      <w:r>
        <w:rPr>
          <w:sz w:val="24"/>
          <w:szCs w:val="24"/>
        </w:rPr>
        <w:t>业余项目</w:t>
      </w:r>
      <w:r>
        <w:rPr>
          <w:rFonts w:ascii="Times New Roman" w:hAnsi="Times New Roman" w:eastAsia="Times New Roman"/>
          <w:sz w:val="24"/>
          <w:szCs w:val="24"/>
        </w:rPr>
        <w:t>”</w:t>
      </w:r>
      <w:r>
        <w:rPr>
          <w:sz w:val="24"/>
          <w:szCs w:val="24"/>
        </w:rPr>
        <w:t>。这</w:t>
      </w:r>
      <w:r>
        <w:rPr>
          <w:spacing w:val="-12"/>
          <w:sz w:val="24"/>
          <w:szCs w:val="24"/>
        </w:rPr>
        <w:t>并</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不是一个炒作的概念，而是官方真正</w:t>
      </w:r>
      <w:r>
        <w:rPr>
          <w:spacing w:val="12"/>
          <w:sz w:val="24"/>
          <w:szCs w:val="24"/>
        </w:rPr>
        <w:t xml:space="preserve">存在的，允许所有 </w:t>
      </w:r>
      <w:r>
        <w:rPr>
          <w:rFonts w:ascii="Times New Roman" w:hAnsi="Times New Roman" w:eastAsia="Times New Roman"/>
          <w:sz w:val="24"/>
          <w:szCs w:val="24"/>
        </w:rPr>
        <w:t>Googler</w:t>
      </w:r>
      <w:r>
        <w:rPr>
          <w:spacing w:val="-4"/>
          <w:sz w:val="24"/>
          <w:szCs w:val="24"/>
        </w:rPr>
        <w:t>每周投入</w:t>
      </w:r>
      <w:r>
        <w:rPr>
          <w:sz w:val="24"/>
          <w:szCs w:val="24"/>
        </w:rPr>
        <w:t>一天时间在他的日常工作之外的项目上。每周四天工作用来赚取薪水，剩下一天用以试验和创新。这并不是完</w:t>
      </w:r>
      <w:r>
        <w:rPr>
          <w:spacing w:val="-2"/>
          <w:sz w:val="24"/>
          <w:szCs w:val="24"/>
        </w:rPr>
        <w:t xml:space="preserve">全强制的，之前有些 </w:t>
      </w:r>
      <w:r>
        <w:rPr>
          <w:rFonts w:ascii="Times New Roman" w:hAnsi="Times New Roman" w:eastAsia="Times New Roman"/>
          <w:spacing w:val="-3"/>
          <w:sz w:val="24"/>
          <w:szCs w:val="24"/>
        </w:rPr>
        <w:t>Googler</w:t>
      </w:r>
      <w:r>
        <w:rPr>
          <w:rFonts w:ascii="Times New Roman" w:hAnsi="Times New Roman" w:eastAsia="Times New Roman"/>
          <w:spacing w:val="68"/>
          <w:sz w:val="24"/>
          <w:szCs w:val="24"/>
        </w:rPr>
        <w:t xml:space="preserve"> </w:t>
      </w:r>
      <w:r>
        <w:rPr>
          <w:spacing w:val="-5"/>
          <w:sz w:val="24"/>
          <w:szCs w:val="24"/>
        </w:rPr>
        <w:t>认为这</w:t>
      </w:r>
      <w:r>
        <w:rPr>
          <w:sz w:val="24"/>
          <w:szCs w:val="24"/>
        </w:rPr>
        <w:t>个想法只是一个传说。根据我们的真实经历，这个概念是真正存在的，我们三个都参与过</w:t>
      </w:r>
      <w:r>
        <w:rPr>
          <w:rFonts w:ascii="Times New Roman" w:hAnsi="Times New Roman" w:eastAsia="Times New Roman"/>
          <w:sz w:val="24"/>
          <w:szCs w:val="24"/>
        </w:rPr>
        <w:t>“</w:t>
      </w:r>
      <w:r>
        <w:rPr>
          <w:sz w:val="24"/>
          <w:szCs w:val="24"/>
        </w:rPr>
        <w:t>百分之二十时间</w:t>
      </w:r>
      <w:r>
        <w:rPr>
          <w:rFonts w:ascii="Times New Roman" w:hAnsi="Times New Roman" w:eastAsia="Times New Roman"/>
          <w:sz w:val="24"/>
          <w:szCs w:val="24"/>
        </w:rPr>
        <w:t>”</w:t>
      </w:r>
      <w:r>
        <w:rPr>
          <w:sz w:val="24"/>
          <w:szCs w:val="24"/>
        </w:rPr>
        <w:t>项目。实际上，本书提及的许多工具都是</w:t>
      </w:r>
      <w:r>
        <w:rPr>
          <w:rFonts w:ascii="Times New Roman" w:hAnsi="Times New Roman" w:eastAsia="Times New Roman"/>
          <w:sz w:val="24"/>
          <w:szCs w:val="24"/>
        </w:rPr>
        <w:t>“</w:t>
      </w:r>
      <w:r>
        <w:rPr>
          <w:sz w:val="24"/>
          <w:szCs w:val="24"/>
        </w:rPr>
        <w:t>百分之二十</w:t>
      </w:r>
      <w:r>
        <w:rPr>
          <w:rFonts w:ascii="Times New Roman" w:hAnsi="Times New Roman" w:eastAsia="Times New Roman"/>
          <w:sz w:val="24"/>
          <w:szCs w:val="24"/>
        </w:rPr>
        <w:t>”</w:t>
      </w:r>
      <w:r>
        <w:rPr>
          <w:sz w:val="24"/>
          <w:szCs w:val="24"/>
        </w:rPr>
        <w:t>项目的结晶。在现实中，许多</w:t>
      </w:r>
      <w:r>
        <w:rPr>
          <w:rFonts w:ascii="Times New Roman" w:hAnsi="Times New Roman" w:eastAsia="Times New Roman"/>
          <w:sz w:val="24"/>
          <w:szCs w:val="24"/>
        </w:rPr>
        <w:t>Goolers</w:t>
      </w:r>
      <w:r>
        <w:rPr>
          <w:sz w:val="24"/>
          <w:szCs w:val="24"/>
        </w:rPr>
        <w:t>选择把</w:t>
      </w:r>
      <w:r>
        <w:rPr>
          <w:rFonts w:ascii="Times New Roman" w:hAnsi="Times New Roman" w:eastAsia="Times New Roman"/>
          <w:sz w:val="24"/>
          <w:szCs w:val="24"/>
        </w:rPr>
        <w:t>“</w:t>
      </w:r>
      <w:r>
        <w:rPr>
          <w:sz w:val="24"/>
          <w:szCs w:val="24"/>
        </w:rPr>
        <w:t>百分之二十</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7"/>
        <w:rPr>
          <w:sz w:val="24"/>
          <w:szCs w:val="24"/>
        </w:rPr>
      </w:pPr>
      <w:r>
        <w:rPr>
          <w:sz w:val="24"/>
          <w:szCs w:val="24"/>
        </w:rPr>
        <w:t>时间</w:t>
      </w:r>
      <w:r>
        <w:rPr>
          <w:rFonts w:ascii="Times New Roman" w:hAnsi="Times New Roman" w:eastAsia="Times New Roman"/>
          <w:sz w:val="24"/>
          <w:szCs w:val="24"/>
        </w:rPr>
        <w:t>”</w:t>
      </w:r>
      <w:r>
        <w:rPr>
          <w:sz w:val="24"/>
          <w:szCs w:val="24"/>
        </w:rPr>
        <w:t>投入到新产品之中，特别是一些听起来很酷的产品，很享受这种工作模式）极具效率。这也意味着对于有需求的工程师，所有的源代码对他们都是开放的。</w:t>
      </w:r>
      <w:r>
        <w:rPr>
          <w:rFonts w:ascii="Times New Roman" w:hAnsi="Times New Roman" w:eastAsia="Times New Roman"/>
          <w:spacing w:val="-15"/>
          <w:sz w:val="24"/>
          <w:szCs w:val="24"/>
        </w:rPr>
        <w:t>Web</w:t>
      </w:r>
      <w:r>
        <w:rPr>
          <w:rFonts w:ascii="Times New Roman" w:hAnsi="Times New Roman" w:eastAsia="Times New Roman"/>
          <w:spacing w:val="44"/>
          <w:sz w:val="24"/>
          <w:szCs w:val="24"/>
        </w:rPr>
        <w:t xml:space="preserve"> </w:t>
      </w:r>
      <w:r>
        <w:rPr>
          <w:spacing w:val="-2"/>
          <w:sz w:val="24"/>
          <w:szCs w:val="24"/>
        </w:rPr>
        <w:t>应用的开发人员</w:t>
      </w:r>
      <w:r>
        <w:rPr>
          <w:sz w:val="24"/>
          <w:szCs w:val="24"/>
        </w:rPr>
        <w:t>无须申请任何权限，就能查看所有可以简化他们工作的浏览器端代码。他们从有经验的工程师那里学习到在类似场景下如何编写代码，他们可以重用一些通用模块或详细的数据结构， 甚至是重用一些程序控制结构。</w:t>
      </w:r>
      <w:r>
        <w:rPr>
          <w:rFonts w:ascii="Times New Roman" w:hAnsi="Times New Roman" w:eastAsia="Times New Roman"/>
          <w:spacing w:val="-3"/>
          <w:sz w:val="24"/>
          <w:szCs w:val="24"/>
        </w:rPr>
        <w:t>Google</w:t>
      </w:r>
      <w:r>
        <w:rPr>
          <w:sz w:val="24"/>
          <w:szCs w:val="24"/>
        </w:rPr>
        <w:t>在代码库搜索方面也提供了非</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常便利的功能。</w:t>
      </w:r>
    </w:p>
    <w:p>
      <w:pPr>
        <w:pStyle w:val="6"/>
        <w:spacing w:before="96" w:line="300" w:lineRule="auto"/>
        <w:ind w:right="142" w:firstLine="599"/>
        <w:rPr>
          <w:sz w:val="24"/>
          <w:szCs w:val="24"/>
        </w:rPr>
      </w:pPr>
      <w:r>
        <w:rPr>
          <w:sz w:val="24"/>
          <w:szCs w:val="24"/>
        </w:rPr>
        <w:t xml:space="preserve">公开的代码库、和谐的工程工 </w:t>
      </w:r>
      <w:r>
        <w:rPr>
          <w:spacing w:val="-2"/>
          <w:sz w:val="24"/>
          <w:szCs w:val="24"/>
        </w:rPr>
        <w:t>具、公司范围内的资源共享，成就了</w:t>
      </w:r>
      <w:r>
        <w:rPr>
          <w:sz w:val="24"/>
          <w:szCs w:val="24"/>
        </w:rPr>
        <w:t>丰富的</w:t>
      </w:r>
      <w:r>
        <w:rPr>
          <w:rFonts w:ascii="Times New Roman" w:eastAsia="Times New Roman"/>
          <w:spacing w:val="-3"/>
          <w:sz w:val="24"/>
          <w:szCs w:val="24"/>
        </w:rPr>
        <w:t>Google</w:t>
      </w:r>
      <w:r>
        <w:rPr>
          <w:sz w:val="24"/>
          <w:szCs w:val="24"/>
        </w:rPr>
        <w:t>内部共享代码库与公共服务。这些共享的代码运行依赖于</w:t>
      </w:r>
      <w:r>
        <w:rPr>
          <w:rFonts w:ascii="Times New Roman" w:eastAsia="Times New Roman"/>
          <w:spacing w:val="-3"/>
          <w:sz w:val="24"/>
          <w:szCs w:val="24"/>
        </w:rPr>
        <w:t>Google</w:t>
      </w:r>
      <w:r>
        <w:rPr>
          <w:sz w:val="24"/>
          <w:szCs w:val="24"/>
        </w:rPr>
        <w:t>的基础设施产品，它们在加速</w:t>
      </w:r>
      <w:r>
        <w:rPr>
          <w:spacing w:val="-2"/>
          <w:sz w:val="24"/>
          <w:szCs w:val="24"/>
        </w:rPr>
        <w:t>项目完成与减少项目失败上发挥了很</w:t>
      </w:r>
      <w:r>
        <w:rPr>
          <w:sz w:val="24"/>
          <w:szCs w:val="24"/>
        </w:rPr>
        <w:t>大作用。</w:t>
      </w:r>
    </w:p>
    <w:p>
      <w:pPr>
        <w:pStyle w:val="6"/>
        <w:spacing w:line="379" w:lineRule="exact"/>
        <w:ind w:left="699"/>
        <w:rPr>
          <w:sz w:val="24"/>
          <w:szCs w:val="24"/>
        </w:rPr>
      </w:pPr>
      <w:r>
        <w:rPr>
          <w:spacing w:val="7"/>
          <w:w w:val="95"/>
          <w:sz w:val="24"/>
          <w:szCs w:val="24"/>
        </w:rPr>
        <w:t>注意</w:t>
      </w:r>
    </w:p>
    <w:p>
      <w:pPr>
        <w:pStyle w:val="6"/>
        <w:spacing w:before="95" w:line="300" w:lineRule="auto"/>
        <w:ind w:right="142" w:firstLine="599"/>
        <w:rPr>
          <w:sz w:val="24"/>
          <w:szCs w:val="24"/>
        </w:rPr>
      </w:pPr>
      <w:r>
        <w:rPr>
          <w:sz w:val="24"/>
          <w:szCs w:val="24"/>
        </w:rPr>
        <w:t xml:space="preserve">公开的代码库、和谐的工程工 </w:t>
      </w:r>
      <w:r>
        <w:rPr>
          <w:spacing w:val="-2"/>
          <w:sz w:val="24"/>
          <w:szCs w:val="24"/>
        </w:rPr>
        <w:t>具、公司范围内的资源共享，成就了</w:t>
      </w:r>
      <w:r>
        <w:rPr>
          <w:sz w:val="24"/>
          <w:szCs w:val="24"/>
        </w:rPr>
        <w:t>丰富的</w:t>
      </w:r>
      <w:r>
        <w:rPr>
          <w:rFonts w:ascii="Times New Roman" w:eastAsia="Times New Roman"/>
          <w:spacing w:val="-3"/>
          <w:sz w:val="24"/>
          <w:szCs w:val="24"/>
        </w:rPr>
        <w:t>Google</w:t>
      </w:r>
      <w:r>
        <w:rPr>
          <w:sz w:val="24"/>
          <w:szCs w:val="24"/>
        </w:rPr>
        <w:t>内部共享代码库与公共</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w w:val="95"/>
          <w:sz w:val="24"/>
          <w:szCs w:val="24"/>
        </w:rPr>
        <w:t>服务。</w:t>
      </w:r>
    </w:p>
    <w:p>
      <w:pPr>
        <w:pStyle w:val="6"/>
        <w:spacing w:before="96" w:line="300" w:lineRule="auto"/>
        <w:ind w:right="142" w:firstLine="599"/>
        <w:jc w:val="both"/>
        <w:rPr>
          <w:sz w:val="24"/>
          <w:szCs w:val="24"/>
        </w:rPr>
      </w:pPr>
      <w:r>
        <w:rPr>
          <w:spacing w:val="-2"/>
          <w:sz w:val="24"/>
          <w:szCs w:val="24"/>
        </w:rPr>
        <w:t>工程师们对这些共享的基础代码做了特殊处理，形成了一套不成文但却非常重要的实践规则，工程师在维护修改这些代码的时候都要遵守这些</w:t>
      </w:r>
      <w:r>
        <w:rPr>
          <w:sz w:val="24"/>
          <w:szCs w:val="24"/>
        </w:rPr>
        <w:t>规则。</w:t>
      </w:r>
    </w:p>
    <w:p>
      <w:pPr>
        <w:pStyle w:val="6"/>
        <w:spacing w:line="300" w:lineRule="auto"/>
        <w:ind w:right="142" w:firstLine="599"/>
        <w:jc w:val="both"/>
        <w:rPr>
          <w:sz w:val="24"/>
          <w:szCs w:val="24"/>
        </w:rPr>
      </w:pPr>
      <w:r>
        <w:rPr>
          <w:sz w:val="24"/>
          <w:szCs w:val="24"/>
        </w:rPr>
        <w:t>所有的工程师必须复用已经存在的公共库，除非在项目特定需求方面有很好的理由。</w:t>
      </w:r>
    </w:p>
    <w:p>
      <w:pPr>
        <w:pStyle w:val="6"/>
        <w:spacing w:line="300" w:lineRule="auto"/>
        <w:ind w:right="142" w:firstLine="599"/>
        <w:jc w:val="both"/>
        <w:rPr>
          <w:sz w:val="24"/>
          <w:szCs w:val="24"/>
        </w:rPr>
      </w:pPr>
      <w:r>
        <w:rPr>
          <w:sz w:val="24"/>
          <w:szCs w:val="24"/>
        </w:rPr>
        <w:t>对于公共的共享代码，首先要考虑的是能否可以容易地被找到，并具有良好的可读性。代码必须存储在代</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right"/>
        <w:rPr>
          <w:sz w:val="24"/>
          <w:szCs w:val="24"/>
        </w:rPr>
      </w:pPr>
      <w:r>
        <w:rPr>
          <w:w w:val="95"/>
          <w:sz w:val="24"/>
          <w:szCs w:val="24"/>
        </w:rPr>
        <w:t>码库的共享区域，以便查找。由于共享代码会被不同的工程师使用，这些代码应该容易理解。所有的代码都要考虑到未来会被其他人阅读或修改。公共代码必须尽可能地被复用且</w:t>
      </w:r>
    </w:p>
    <w:p>
      <w:pPr>
        <w:pStyle w:val="6"/>
        <w:spacing w:line="300" w:lineRule="auto"/>
        <w:ind w:right="142"/>
        <w:jc w:val="both"/>
        <w:rPr>
          <w:sz w:val="24"/>
          <w:szCs w:val="24"/>
        </w:rPr>
      </w:pPr>
      <w:r>
        <w:rPr>
          <w:sz w:val="24"/>
          <w:szCs w:val="24"/>
        </w:rPr>
        <w:t>相对独立。如果一个工程师提供的服务被许多团队使用，这将为他带来很高的信誉。与功能的复杂性或设计的巧妙性相比，可复用性带来的价值更大。</w:t>
      </w:r>
    </w:p>
    <w:p>
      <w:pPr>
        <w:pStyle w:val="6"/>
        <w:spacing w:line="300" w:lineRule="auto"/>
        <w:ind w:right="142" w:firstLine="599"/>
        <w:jc w:val="right"/>
        <w:rPr>
          <w:sz w:val="24"/>
          <w:szCs w:val="24"/>
        </w:rPr>
      </w:pPr>
      <w:r>
        <w:rPr>
          <w:w w:val="95"/>
          <w:sz w:val="24"/>
          <w:szCs w:val="24"/>
        </w:rPr>
        <w:t>所有依赖必须明确指出，不可被忽视。如果一个项目依赖一些公用共</w:t>
      </w:r>
    </w:p>
    <w:p>
      <w:pPr>
        <w:spacing w:after="0" w:line="300" w:lineRule="auto"/>
        <w:jc w:val="righ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享代码，在项目工程师不知情的前提</w:t>
      </w:r>
      <w:r>
        <w:rPr>
          <w:sz w:val="24"/>
          <w:szCs w:val="24"/>
        </w:rPr>
        <w:t>下，这些共享代码是不允许被修改 的。</w:t>
      </w:r>
    </w:p>
    <w:p>
      <w:pPr>
        <w:pStyle w:val="6"/>
        <w:spacing w:line="300" w:lineRule="auto"/>
        <w:ind w:right="142" w:firstLine="599"/>
        <w:rPr>
          <w:sz w:val="24"/>
          <w:szCs w:val="24"/>
        </w:rPr>
      </w:pPr>
      <w:r>
        <w:rPr>
          <w:sz w:val="24"/>
          <w:szCs w:val="24"/>
        </w:rPr>
        <w:t>如果一个工程师对共享代码库在某些地方有更好的解决方案，他需要去重构已有的代码，并协助依赖在这个公用代码库之上的应用项目迁移到新的代码库上。这种乐善好施的社区工作是值得鼓励的（译注：这是</w:t>
      </w:r>
      <w:r>
        <w:rPr>
          <w:rFonts w:ascii="Times New Roman" w:hAnsi="Times New Roman" w:eastAsia="Times New Roman"/>
          <w:sz w:val="24"/>
          <w:szCs w:val="24"/>
        </w:rPr>
        <w:t>Google</w:t>
      </w:r>
      <w:r>
        <w:rPr>
          <w:sz w:val="24"/>
          <w:szCs w:val="24"/>
        </w:rPr>
        <w:t>经常提及的</w:t>
      </w:r>
      <w:r>
        <w:rPr>
          <w:rFonts w:ascii="Times New Roman" w:hAnsi="Times New Roman" w:eastAsia="Times New Roman"/>
          <w:sz w:val="24"/>
          <w:szCs w:val="24"/>
        </w:rPr>
        <w:t>“</w:t>
      </w:r>
      <w:r>
        <w:rPr>
          <w:sz w:val="24"/>
          <w:szCs w:val="24"/>
        </w:rPr>
        <w:t>同僚奖金（</w:t>
      </w:r>
      <w:r>
        <w:rPr>
          <w:rFonts w:ascii="Times New Roman" w:hAnsi="Times New Roman" w:eastAsia="Times New Roman"/>
          <w:sz w:val="24"/>
          <w:szCs w:val="24"/>
        </w:rPr>
        <w:t>peer bonus</w:t>
      </w:r>
      <w:r>
        <w:rPr>
          <w:sz w:val="24"/>
          <w:szCs w:val="24"/>
        </w:rPr>
        <w:t>）</w:t>
      </w:r>
      <w:r>
        <w:rPr>
          <w:rFonts w:ascii="Times New Roman" w:hAnsi="Times New Roman" w:eastAsia="Times New Roman"/>
          <w:sz w:val="24"/>
          <w:szCs w:val="24"/>
        </w:rPr>
        <w:t>”</w:t>
      </w:r>
      <w:r>
        <w:rPr>
          <w:sz w:val="24"/>
          <w:szCs w:val="24"/>
        </w:rPr>
        <w:t>。任何工程师如果受到其他工程师正面的影响，就可以送出</w:t>
      </w:r>
      <w:r>
        <w:rPr>
          <w:rFonts w:ascii="Times New Roman" w:hAnsi="Times New Roman" w:eastAsia="Times New Roman"/>
          <w:sz w:val="24"/>
          <w:szCs w:val="24"/>
        </w:rPr>
        <w:t>“</w:t>
      </w:r>
      <w:r>
        <w:rPr>
          <w:sz w:val="24"/>
          <w:szCs w:val="24"/>
        </w:rPr>
        <w:t>同</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僚奖金</w:t>
      </w:r>
      <w:r>
        <w:rPr>
          <w:rFonts w:ascii="Times New Roman" w:hAnsi="Times New Roman" w:eastAsia="Times New Roman"/>
          <w:sz w:val="24"/>
          <w:szCs w:val="24"/>
        </w:rPr>
        <w:t>”</w:t>
      </w:r>
      <w:r>
        <w:rPr>
          <w:sz w:val="24"/>
          <w:szCs w:val="24"/>
        </w:rPr>
        <w:t>作为感谢。除此之外，经理</w:t>
      </w:r>
      <w:r>
        <w:rPr>
          <w:spacing w:val="-2"/>
          <w:sz w:val="24"/>
          <w:szCs w:val="24"/>
        </w:rPr>
        <w:t>还有权使用其他奖励手段。这样做的目的就是让这种正向团队合作形成一种良性循环，并持续下去。当然，另</w:t>
      </w:r>
      <w:r>
        <w:rPr>
          <w:sz w:val="24"/>
          <w:szCs w:val="24"/>
        </w:rPr>
        <w:t>外还有同事之间私下里的感谢）。</w:t>
      </w:r>
    </w:p>
    <w:p>
      <w:pPr>
        <w:pStyle w:val="6"/>
        <w:spacing w:line="300" w:lineRule="auto"/>
        <w:ind w:right="142" w:firstLine="599"/>
        <w:rPr>
          <w:sz w:val="24"/>
          <w:szCs w:val="24"/>
        </w:rPr>
      </w:pPr>
      <w:r>
        <w:rPr>
          <w:rFonts w:ascii="Times New Roman" w:hAnsi="Times New Roman" w:eastAsia="Times New Roman"/>
          <w:spacing w:val="-3"/>
          <w:sz w:val="24"/>
          <w:szCs w:val="24"/>
        </w:rPr>
        <w:t>Google</w:t>
      </w:r>
      <w:r>
        <w:rPr>
          <w:sz w:val="24"/>
          <w:szCs w:val="24"/>
        </w:rPr>
        <w:t xml:space="preserve">非常重视代码审核，特别是公共通用模块的代码必须经过审 </w:t>
      </w:r>
      <w:r>
        <w:rPr>
          <w:spacing w:val="-2"/>
          <w:sz w:val="24"/>
          <w:szCs w:val="24"/>
        </w:rPr>
        <w:t>核。开发人员必须通过相关语言的可读性审核。在开发人员拥有按照代码风格编写出干净代码的记录之后，委</w:t>
      </w:r>
      <w:r>
        <w:rPr>
          <w:sz w:val="24"/>
          <w:szCs w:val="24"/>
        </w:rPr>
        <w:t>员会会授予这名开发人员一个</w:t>
      </w:r>
      <w:r>
        <w:rPr>
          <w:rFonts w:ascii="Times New Roman" w:hAnsi="Times New Roman" w:eastAsia="Times New Roman"/>
          <w:sz w:val="24"/>
          <w:szCs w:val="24"/>
        </w:rPr>
        <w:t>“</w:t>
      </w:r>
      <w:r>
        <w:rPr>
          <w:sz w:val="24"/>
          <w:szCs w:val="24"/>
        </w:rPr>
        <w:t>良好可读性</w:t>
      </w:r>
      <w:r>
        <w:rPr>
          <w:rFonts w:ascii="Times New Roman" w:hAnsi="Times New Roman" w:eastAsia="Times New Roman"/>
          <w:sz w:val="24"/>
          <w:szCs w:val="24"/>
        </w:rPr>
        <w:t>”</w:t>
      </w:r>
      <w:r>
        <w:rPr>
          <w:sz w:val="24"/>
          <w:szCs w:val="24"/>
        </w:rPr>
        <w:t>的证书。</w:t>
      </w:r>
      <w:r>
        <w:rPr>
          <w:rFonts w:ascii="Times New Roman" w:hAnsi="Times New Roman" w:eastAsia="Times New Roman"/>
          <w:spacing w:val="-3"/>
          <w:sz w:val="24"/>
          <w:szCs w:val="24"/>
        </w:rPr>
        <w:t>Google</w:t>
      </w:r>
      <w:r>
        <w:rPr>
          <w:sz w:val="24"/>
          <w:szCs w:val="24"/>
        </w:rPr>
        <w:t>的四大主要</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382"/>
        <w:rPr>
          <w:sz w:val="24"/>
          <w:szCs w:val="24"/>
        </w:rPr>
      </w:pPr>
      <w:r>
        <w:rPr>
          <w:sz w:val="24"/>
          <w:szCs w:val="24"/>
        </w:rPr>
        <w:t>开发语言：</w:t>
      </w:r>
      <w:r>
        <w:rPr>
          <w:rFonts w:ascii="Times New Roman" w:eastAsia="Times New Roman"/>
          <w:sz w:val="24"/>
          <w:szCs w:val="24"/>
        </w:rPr>
        <w:t>C++</w:t>
      </w:r>
      <w:r>
        <w:rPr>
          <w:sz w:val="24"/>
          <w:szCs w:val="24"/>
        </w:rPr>
        <w:t>、</w:t>
      </w:r>
      <w:r>
        <w:rPr>
          <w:rFonts w:ascii="Times New Roman" w:eastAsia="Times New Roman"/>
          <w:sz w:val="24"/>
          <w:szCs w:val="24"/>
        </w:rPr>
        <w:t>Java</w:t>
      </w:r>
      <w:r>
        <w:rPr>
          <w:sz w:val="24"/>
          <w:szCs w:val="24"/>
        </w:rPr>
        <w:t>、</w:t>
      </w:r>
      <w:r>
        <w:rPr>
          <w:rFonts w:ascii="Times New Roman" w:eastAsia="Times New Roman"/>
          <w:sz w:val="24"/>
          <w:szCs w:val="24"/>
        </w:rPr>
        <w:t>Python</w:t>
      </w:r>
      <w:r>
        <w:rPr>
          <w:sz w:val="24"/>
          <w:szCs w:val="24"/>
        </w:rPr>
        <w:t>和</w:t>
      </w:r>
      <w:r>
        <w:rPr>
          <w:rFonts w:ascii="Times New Roman" w:eastAsia="Times New Roman"/>
          <w:sz w:val="24"/>
          <w:szCs w:val="24"/>
        </w:rPr>
        <w:t>JavaScript</w:t>
      </w:r>
      <w:r>
        <w:rPr>
          <w:sz w:val="24"/>
          <w:szCs w:val="24"/>
        </w:rPr>
        <w:t>都有可读性方面的代码风格指南。</w:t>
      </w:r>
    </w:p>
    <w:p>
      <w:pPr>
        <w:pStyle w:val="6"/>
        <w:spacing w:line="300" w:lineRule="auto"/>
        <w:ind w:right="142" w:firstLine="599"/>
        <w:rPr>
          <w:sz w:val="24"/>
          <w:szCs w:val="24"/>
        </w:rPr>
      </w:pPr>
      <w:r>
        <w:rPr>
          <w:spacing w:val="-2"/>
          <w:sz w:val="24"/>
          <w:szCs w:val="24"/>
        </w:rPr>
        <w:t>在共享代码库里的代码，对测试</w:t>
      </w:r>
      <w:r>
        <w:rPr>
          <w:sz w:val="24"/>
          <w:szCs w:val="24"/>
        </w:rPr>
        <w:t>有更高的要求（在后面部分会做讨 论）。</w:t>
      </w:r>
    </w:p>
    <w:p>
      <w:pPr>
        <w:pStyle w:val="6"/>
        <w:spacing w:line="300" w:lineRule="auto"/>
        <w:ind w:right="112" w:firstLine="599"/>
        <w:jc w:val="both"/>
        <w:rPr>
          <w:sz w:val="24"/>
          <w:szCs w:val="24"/>
        </w:rPr>
      </w:pPr>
      <w:r>
        <w:rPr>
          <w:sz w:val="24"/>
          <w:szCs w:val="24"/>
        </w:rPr>
        <w:t>最小化对平台的依赖。所有工程师都有一台桌面工作机器，且操作系统都尽可能地与</w:t>
      </w:r>
      <w:r>
        <w:rPr>
          <w:rFonts w:ascii="Times New Roman" w:eastAsia="Times New Roman"/>
          <w:spacing w:val="-3"/>
          <w:sz w:val="24"/>
          <w:szCs w:val="24"/>
        </w:rPr>
        <w:t>Google</w:t>
      </w:r>
      <w:r>
        <w:rPr>
          <w:sz w:val="24"/>
          <w:szCs w:val="24"/>
        </w:rPr>
        <w:t>生产环境的操作系统保持一致。为了减少对平台的</w:t>
      </w:r>
      <w:r>
        <w:rPr>
          <w:spacing w:val="-1"/>
          <w:sz w:val="24"/>
          <w:szCs w:val="24"/>
        </w:rPr>
        <w:t>依赖，</w:t>
      </w:r>
      <w:r>
        <w:rPr>
          <w:rFonts w:ascii="Times New Roman" w:eastAsia="Times New Roman"/>
          <w:spacing w:val="-3"/>
          <w:sz w:val="24"/>
          <w:szCs w:val="24"/>
        </w:rPr>
        <w:t>Google</w:t>
      </w:r>
      <w:r>
        <w:rPr>
          <w:sz w:val="24"/>
          <w:szCs w:val="24"/>
        </w:rPr>
        <w:t>对</w:t>
      </w:r>
      <w:r>
        <w:rPr>
          <w:rFonts w:ascii="Times New Roman" w:eastAsia="Times New Roman"/>
          <w:spacing w:val="-12"/>
          <w:sz w:val="24"/>
          <w:szCs w:val="24"/>
        </w:rPr>
        <w:t>Linux</w:t>
      </w:r>
      <w:r>
        <w:rPr>
          <w:spacing w:val="-2"/>
          <w:sz w:val="24"/>
          <w:szCs w:val="24"/>
        </w:rPr>
        <w:t>发行版本的管理</w:t>
      </w:r>
      <w:r>
        <w:rPr>
          <w:sz w:val="24"/>
          <w:szCs w:val="24"/>
        </w:rPr>
        <w:t>也十分谨慎，这样开发人员在自己工</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290" w:lineRule="auto"/>
        <w:ind w:right="142"/>
        <w:jc w:val="both"/>
        <w:rPr>
          <w:sz w:val="24"/>
          <w:szCs w:val="24"/>
        </w:rPr>
      </w:pPr>
      <w:r>
        <w:rPr>
          <w:sz w:val="24"/>
          <w:szCs w:val="24"/>
        </w:rPr>
        <w:t>作机器上测试的结果，与生产系统里的测试结果会保持一致。从桌面到数据中心，</w:t>
      </w:r>
      <w:r>
        <w:rPr>
          <w:rFonts w:ascii="Times New Roman" w:eastAsia="Times New Roman"/>
          <w:sz w:val="24"/>
          <w:szCs w:val="24"/>
        </w:rPr>
        <w:t>CPU</w:t>
      </w:r>
      <w:r>
        <w:rPr>
          <w:sz w:val="24"/>
          <w:szCs w:val="24"/>
        </w:rPr>
        <w:t>和</w:t>
      </w:r>
      <w:r>
        <w:rPr>
          <w:rFonts w:ascii="Times New Roman" w:eastAsia="Times New Roman"/>
          <w:sz w:val="24"/>
          <w:szCs w:val="24"/>
        </w:rPr>
        <w:t>OS</w:t>
      </w:r>
      <w:r>
        <w:rPr>
          <w:sz w:val="24"/>
          <w:szCs w:val="24"/>
        </w:rPr>
        <w:t>的变化尽可能小</w:t>
      </w:r>
    </w:p>
    <w:p>
      <w:pPr>
        <w:pStyle w:val="6"/>
        <w:tabs>
          <w:tab w:val="left" w:pos="1269"/>
        </w:tabs>
        <w:spacing w:before="32" w:line="300" w:lineRule="auto"/>
        <w:ind w:right="97"/>
        <w:rPr>
          <w:sz w:val="24"/>
          <w:szCs w:val="24"/>
        </w:rPr>
      </w:pPr>
      <w:r>
        <w:rPr>
          <w:sz w:val="24"/>
          <w:szCs w:val="24"/>
        </w:rPr>
        <w:t>（注：唯一不在</w:t>
      </w:r>
      <w:r>
        <w:rPr>
          <w:rFonts w:ascii="Times New Roman" w:eastAsia="Times New Roman"/>
          <w:spacing w:val="-3"/>
          <w:sz w:val="24"/>
          <w:szCs w:val="24"/>
        </w:rPr>
        <w:t>Google</w:t>
      </w:r>
      <w:r>
        <w:rPr>
          <w:sz w:val="24"/>
          <w:szCs w:val="24"/>
        </w:rPr>
        <w:t>通用测试平台里的本地测试实验室，是</w:t>
      </w:r>
      <w:r>
        <w:rPr>
          <w:rFonts w:ascii="Times New Roman" w:eastAsia="Times New Roman"/>
          <w:sz w:val="24"/>
          <w:szCs w:val="24"/>
        </w:rPr>
        <w:t>Android</w:t>
      </w:r>
      <w:r>
        <w:rPr>
          <w:sz w:val="24"/>
          <w:szCs w:val="24"/>
        </w:rPr>
        <w:t>和</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。这些类目不同的硬件</w:t>
      </w:r>
      <w:r>
        <w:rPr>
          <w:spacing w:val="-16"/>
          <w:sz w:val="24"/>
          <w:szCs w:val="24"/>
        </w:rPr>
        <w:t>必</w:t>
      </w:r>
      <w:r>
        <w:rPr>
          <w:sz w:val="24"/>
          <w:szCs w:val="24"/>
        </w:rPr>
        <w:t>须在手边进行测试）如果一个</w:t>
      </w:r>
      <w:r>
        <w:rPr>
          <w:rFonts w:ascii="Times New Roman" w:eastAsia="Times New Roman"/>
          <w:spacing w:val="-10"/>
          <w:sz w:val="24"/>
          <w:szCs w:val="24"/>
        </w:rPr>
        <w:t>bug</w:t>
      </w:r>
      <w:r>
        <w:rPr>
          <w:sz w:val="24"/>
          <w:szCs w:val="24"/>
        </w:rPr>
        <w:t>在测试机器上出现，那么在开发机器上和生产环境的机器上也都应该能够复现。</w:t>
      </w:r>
    </w:p>
    <w:p>
      <w:pPr>
        <w:pStyle w:val="6"/>
        <w:spacing w:before="6" w:line="300" w:lineRule="auto"/>
        <w:ind w:right="142" w:firstLine="599"/>
        <w:rPr>
          <w:sz w:val="24"/>
          <w:szCs w:val="24"/>
        </w:rPr>
      </w:pPr>
      <w:r>
        <w:rPr>
          <w:sz w:val="24"/>
          <w:szCs w:val="24"/>
        </w:rPr>
        <w:t>所有对平台有依赖的代码，都会强制要求使用公共的底层库。维护</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1044"/>
        </w:tabs>
        <w:spacing w:before="54" w:line="300" w:lineRule="auto"/>
        <w:ind w:right="97"/>
        <w:rPr>
          <w:sz w:val="24"/>
          <w:szCs w:val="24"/>
        </w:rPr>
      </w:pPr>
      <w:r>
        <w:rPr>
          <w:rFonts w:ascii="Times New Roman" w:eastAsia="Times New Roman"/>
          <w:spacing w:val="-9"/>
          <w:sz w:val="24"/>
          <w:szCs w:val="24"/>
        </w:rPr>
        <w:t>Linux</w:t>
      </w:r>
      <w:r>
        <w:rPr>
          <w:rFonts w:ascii="Times New Roman" w:eastAsia="Times New Roman"/>
          <w:spacing w:val="-9"/>
          <w:sz w:val="24"/>
          <w:szCs w:val="24"/>
        </w:rPr>
        <w:tab/>
      </w:r>
      <w:r>
        <w:rPr>
          <w:spacing w:val="-2"/>
          <w:sz w:val="24"/>
          <w:szCs w:val="24"/>
        </w:rPr>
        <w:t>发行版本的团队同时也在维护</w:t>
      </w:r>
      <w:r>
        <w:rPr>
          <w:sz w:val="24"/>
          <w:szCs w:val="24"/>
        </w:rPr>
        <w:t>这个底层平台相关的公共库。还有一</w:t>
      </w:r>
      <w:r>
        <w:rPr>
          <w:spacing w:val="7"/>
          <w:sz w:val="24"/>
          <w:szCs w:val="24"/>
        </w:rPr>
        <w:t xml:space="preserve">点，对于 </w:t>
      </w:r>
      <w:r>
        <w:rPr>
          <w:rFonts w:ascii="Times New Roman" w:eastAsia="Times New Roman"/>
          <w:spacing w:val="-3"/>
          <w:sz w:val="24"/>
          <w:szCs w:val="24"/>
        </w:rPr>
        <w:t>Google</w:t>
      </w:r>
      <w:r>
        <w:rPr>
          <w:rFonts w:ascii="Times New Roman" w:eastAsia="Times New Roman"/>
          <w:spacing w:val="43"/>
          <w:sz w:val="24"/>
          <w:szCs w:val="24"/>
        </w:rPr>
        <w:t xml:space="preserve"> </w:t>
      </w:r>
      <w:r>
        <w:rPr>
          <w:spacing w:val="-2"/>
          <w:sz w:val="24"/>
          <w:szCs w:val="24"/>
        </w:rPr>
        <w:t>使用的每个编程语</w:t>
      </w:r>
      <w:r>
        <w:rPr>
          <w:sz w:val="24"/>
          <w:szCs w:val="24"/>
        </w:rPr>
        <w:t>言，都要求使用统一的编译器，这个编译器被很好地维护着，针对不同的</w:t>
      </w:r>
      <w:r>
        <w:rPr>
          <w:rFonts w:ascii="Times New Roman" w:eastAsia="Times New Roman"/>
          <w:spacing w:val="-12"/>
          <w:sz w:val="24"/>
          <w:szCs w:val="24"/>
        </w:rPr>
        <w:t>Linux</w:t>
      </w:r>
      <w:r>
        <w:rPr>
          <w:sz w:val="24"/>
          <w:szCs w:val="24"/>
        </w:rPr>
        <w:t>发行版本都会有持续的测试。这样做本身其实并没有什么神奇之 处，但限制运行环境可以节省大量下游的测试工作，也可以避免许多与环境相关且难以调试的问题，能把开发人员的重心转移到新功能开发上。保持简单，也就相对会安全。</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ind w:left="699"/>
        <w:rPr>
          <w:sz w:val="24"/>
          <w:szCs w:val="24"/>
        </w:rPr>
      </w:pPr>
      <w:r>
        <w:rPr>
          <w:sz w:val="24"/>
          <w:szCs w:val="24"/>
        </w:rPr>
        <w:t>注意</w:t>
      </w:r>
    </w:p>
    <w:p>
      <w:pPr>
        <w:pStyle w:val="6"/>
        <w:tabs>
          <w:tab w:val="left" w:pos="1944"/>
        </w:tabs>
        <w:spacing w:before="96" w:line="300" w:lineRule="auto"/>
        <w:ind w:right="97" w:firstLine="599"/>
        <w:rPr>
          <w:sz w:val="24"/>
          <w:szCs w:val="24"/>
        </w:rPr>
      </w:pPr>
      <w:r>
        <w:rPr>
          <w:rFonts w:ascii="Times New Roman" w:eastAsia="Times New Roman"/>
          <w:spacing w:val="-3"/>
          <w:sz w:val="24"/>
          <w:szCs w:val="24"/>
        </w:rPr>
        <w:t>Google</w:t>
      </w:r>
      <w:r>
        <w:rPr>
          <w:rFonts w:ascii="Times New Roman" w:eastAsia="Times New Roman"/>
          <w:spacing w:val="-3"/>
          <w:sz w:val="24"/>
          <w:szCs w:val="24"/>
        </w:rPr>
        <w:tab/>
      </w:r>
      <w:r>
        <w:rPr>
          <w:spacing w:val="-2"/>
          <w:sz w:val="24"/>
          <w:szCs w:val="24"/>
        </w:rPr>
        <w:t>在平台方面有特定的目</w:t>
      </w:r>
      <w:r>
        <w:rPr>
          <w:sz w:val="24"/>
          <w:szCs w:val="24"/>
        </w:rPr>
        <w:t>标，就是保持简单且统一。开发工作机和生产环境的机器都保持统一的</w:t>
      </w:r>
      <w:r>
        <w:rPr>
          <w:rFonts w:ascii="Times New Roman" w:eastAsia="Times New Roman"/>
          <w:spacing w:val="-12"/>
          <w:sz w:val="24"/>
          <w:szCs w:val="24"/>
        </w:rPr>
        <w:t>Linux</w:t>
      </w:r>
      <w:r>
        <w:rPr>
          <w:sz w:val="24"/>
          <w:szCs w:val="24"/>
        </w:rPr>
        <w:t>发行版本；一套集中控制的通用核心库；一套统一的通用代码、构建和测试基础设施；每个核心语言只有一个编译器；与语言无关的通用打包规范；文化上对这些共享资源的维护表示尊重且有激励。</w:t>
      </w:r>
    </w:p>
    <w:p>
      <w:pPr>
        <w:pStyle w:val="6"/>
        <w:spacing w:line="300" w:lineRule="auto"/>
        <w:ind w:right="142" w:firstLine="599"/>
        <w:rPr>
          <w:sz w:val="24"/>
          <w:szCs w:val="24"/>
        </w:rPr>
      </w:pPr>
      <w:r>
        <w:rPr>
          <w:sz w:val="24"/>
          <w:szCs w:val="24"/>
        </w:rPr>
        <w:t>使用统一的运行平台和相同的代码库，持续不断地在构建系统中打包</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（译注：打包是一个过程，包括将源代码编译成二进制文件，然后再把二进制文件统一封装在一个</w:t>
      </w:r>
      <w:r>
        <w:rPr>
          <w:rFonts w:ascii="Times New Roman" w:hAnsi="Times New Roman" w:eastAsia="Times New Roman"/>
          <w:sz w:val="24"/>
          <w:szCs w:val="24"/>
        </w:rPr>
        <w:t>linux rpm</w:t>
      </w:r>
      <w:r>
        <w:rPr>
          <w:sz w:val="24"/>
          <w:szCs w:val="24"/>
        </w:rPr>
        <w:t>包里面），这可以简化共享代码的维护工作。构建系统要求使用统一的打包规范，这个打包规范与项目特定的编程语言无关，与团队是否使用</w:t>
      </w:r>
      <w:r>
        <w:rPr>
          <w:rFonts w:ascii="Times New Roman" w:hAnsi="Times New Roman" w:eastAsia="Times New Roman"/>
          <w:sz w:val="24"/>
          <w:szCs w:val="24"/>
        </w:rPr>
        <w:t>C++</w:t>
      </w:r>
      <w:r>
        <w:rPr>
          <w:sz w:val="24"/>
          <w:szCs w:val="24"/>
        </w:rPr>
        <w:t>、</w:t>
      </w:r>
      <w:r>
        <w:rPr>
          <w:rFonts w:ascii="Times New Roman" w:hAnsi="Times New Roman" w:eastAsia="Times New Roman"/>
          <w:sz w:val="24"/>
          <w:szCs w:val="24"/>
        </w:rPr>
        <w:t>Python</w:t>
      </w:r>
      <w:r>
        <w:rPr>
          <w:sz w:val="24"/>
          <w:szCs w:val="24"/>
        </w:rPr>
        <w:t>或</w:t>
      </w:r>
      <w:r>
        <w:rPr>
          <w:rFonts w:ascii="Times New Roman" w:hAnsi="Times New Roman" w:eastAsia="Times New Roman"/>
          <w:sz w:val="24"/>
          <w:szCs w:val="24"/>
        </w:rPr>
        <w:t>Java</w:t>
      </w:r>
      <w:r>
        <w:rPr>
          <w:sz w:val="24"/>
          <w:szCs w:val="24"/>
        </w:rPr>
        <w:t>也都无关。大家使用同样的</w:t>
      </w:r>
      <w:r>
        <w:rPr>
          <w:rFonts w:ascii="Times New Roman" w:hAnsi="Times New Roman" w:eastAsia="Times New Roman"/>
          <w:sz w:val="24"/>
          <w:szCs w:val="24"/>
        </w:rPr>
        <w:t>“</w:t>
      </w:r>
      <w:r>
        <w:rPr>
          <w:sz w:val="24"/>
          <w:szCs w:val="24"/>
        </w:rPr>
        <w:t>构建文件</w:t>
      </w:r>
      <w:r>
        <w:rPr>
          <w:rFonts w:ascii="Times New Roman" w:hAnsi="Times New Roman" w:eastAsia="Times New Roman"/>
          <w:sz w:val="24"/>
          <w:szCs w:val="24"/>
        </w:rPr>
        <w:t>”</w:t>
      </w:r>
      <w:r>
        <w:rPr>
          <w:sz w:val="24"/>
          <w:szCs w:val="24"/>
        </w:rPr>
        <w:t>来打包生成二进制文件。</w:t>
      </w:r>
    </w:p>
    <w:p>
      <w:pPr>
        <w:pStyle w:val="6"/>
        <w:spacing w:line="300" w:lineRule="auto"/>
        <w:ind w:right="142" w:firstLine="599"/>
        <w:rPr>
          <w:sz w:val="24"/>
          <w:szCs w:val="24"/>
        </w:rPr>
      </w:pPr>
      <w:r>
        <w:rPr>
          <w:sz w:val="24"/>
          <w:szCs w:val="24"/>
        </w:rPr>
        <w:t>一个版本在构建的时候需要指定构建目标，这个构建目标（可以是公</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共库、二进制文件或测试套件）由许多源文件编译链接产生。下面是整体流程。</w:t>
      </w:r>
    </w:p>
    <w:p>
      <w:pPr>
        <w:pStyle w:val="12"/>
        <w:numPr>
          <w:ilvl w:val="0"/>
          <w:numId w:val="17"/>
        </w:numPr>
        <w:tabs>
          <w:tab w:val="left" w:pos="1451"/>
        </w:tabs>
        <w:spacing w:before="0" w:after="0" w:line="300" w:lineRule="auto"/>
        <w:ind w:left="100" w:right="142" w:firstLine="599"/>
        <w:jc w:val="left"/>
        <w:rPr>
          <w:sz w:val="24"/>
          <w:szCs w:val="21"/>
        </w:rPr>
      </w:pPr>
      <w:r>
        <w:rPr>
          <w:sz w:val="24"/>
          <w:szCs w:val="21"/>
        </w:rPr>
        <w:t>针对某个服务，在一个或</w:t>
      </w:r>
      <w:r>
        <w:rPr>
          <w:spacing w:val="-2"/>
          <w:sz w:val="24"/>
          <w:szCs w:val="21"/>
        </w:rPr>
        <w:t>多个源代码文件中编写一类或一系列功能函数，并保证所有代码可以编译</w:t>
      </w:r>
      <w:r>
        <w:rPr>
          <w:sz w:val="24"/>
          <w:szCs w:val="21"/>
        </w:rPr>
        <w:t>通过。</w:t>
      </w:r>
    </w:p>
    <w:p>
      <w:pPr>
        <w:pStyle w:val="12"/>
        <w:numPr>
          <w:ilvl w:val="0"/>
          <w:numId w:val="17"/>
        </w:numPr>
        <w:tabs>
          <w:tab w:val="left" w:pos="1451"/>
        </w:tabs>
        <w:spacing w:before="0" w:after="0" w:line="300" w:lineRule="auto"/>
        <w:ind w:left="100" w:right="292" w:firstLine="599"/>
        <w:jc w:val="left"/>
        <w:rPr>
          <w:sz w:val="24"/>
          <w:szCs w:val="21"/>
        </w:rPr>
      </w:pPr>
      <w:r>
        <w:rPr>
          <w:spacing w:val="-2"/>
          <w:sz w:val="24"/>
          <w:szCs w:val="21"/>
        </w:rPr>
        <w:t>把这个新服务的构建目标</w:t>
      </w:r>
      <w:r>
        <w:rPr>
          <w:sz w:val="24"/>
          <w:szCs w:val="21"/>
        </w:rPr>
        <w:t>设定为公共库。</w:t>
      </w:r>
    </w:p>
    <w:p>
      <w:pPr>
        <w:pStyle w:val="12"/>
        <w:numPr>
          <w:ilvl w:val="0"/>
          <w:numId w:val="17"/>
        </w:numPr>
        <w:tabs>
          <w:tab w:val="left" w:pos="1451"/>
        </w:tabs>
        <w:spacing w:before="0" w:after="0" w:line="300" w:lineRule="auto"/>
        <w:ind w:left="100" w:right="97" w:firstLine="599"/>
        <w:jc w:val="left"/>
        <w:rPr>
          <w:sz w:val="24"/>
          <w:szCs w:val="21"/>
        </w:rPr>
      </w:pPr>
      <w:r>
        <w:rPr>
          <w:sz w:val="24"/>
          <w:szCs w:val="21"/>
        </w:rPr>
        <w:t>通过调用这个库的方式编写一套单元测试用例，把外部重要依</w:t>
      </w:r>
      <w:r>
        <w:rPr>
          <w:spacing w:val="1"/>
          <w:sz w:val="24"/>
          <w:szCs w:val="21"/>
        </w:rPr>
        <w:t xml:space="preserve">赖通过 </w:t>
      </w:r>
      <w:r>
        <w:rPr>
          <w:rFonts w:ascii="Times New Roman" w:eastAsia="Times New Roman"/>
          <w:spacing w:val="-6"/>
          <w:sz w:val="24"/>
          <w:szCs w:val="21"/>
        </w:rPr>
        <w:t>mock</w:t>
      </w:r>
      <w:r>
        <w:rPr>
          <w:rFonts w:ascii="Times New Roman" w:eastAsia="Times New Roman"/>
          <w:spacing w:val="-2"/>
          <w:sz w:val="24"/>
          <w:szCs w:val="21"/>
        </w:rPr>
        <w:t xml:space="preserve"> </w:t>
      </w:r>
      <w:r>
        <w:rPr>
          <w:spacing w:val="-2"/>
          <w:sz w:val="24"/>
          <w:szCs w:val="21"/>
        </w:rPr>
        <w:t>模拟实现。对于需要关</w:t>
      </w:r>
    </w:p>
    <w:p>
      <w:pPr>
        <w:spacing w:after="0" w:line="300" w:lineRule="auto"/>
        <w:jc w:val="left"/>
        <w:rPr>
          <w:sz w:val="24"/>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注的代码路径，使用最常见的输入参数来验证。</w:t>
      </w:r>
    </w:p>
    <w:p>
      <w:pPr>
        <w:pStyle w:val="12"/>
        <w:numPr>
          <w:ilvl w:val="0"/>
          <w:numId w:val="17"/>
        </w:numPr>
        <w:tabs>
          <w:tab w:val="left" w:pos="1451"/>
        </w:tabs>
        <w:spacing w:before="0" w:after="0" w:line="300" w:lineRule="auto"/>
        <w:ind w:left="100" w:right="292" w:firstLine="599"/>
        <w:jc w:val="left"/>
        <w:rPr>
          <w:sz w:val="24"/>
          <w:szCs w:val="21"/>
        </w:rPr>
      </w:pPr>
      <w:r>
        <w:rPr>
          <w:spacing w:val="-2"/>
          <w:sz w:val="24"/>
          <w:szCs w:val="21"/>
        </w:rPr>
        <w:t>为单元测试创建一个测试</w:t>
      </w:r>
      <w:r>
        <w:rPr>
          <w:sz w:val="24"/>
          <w:szCs w:val="21"/>
        </w:rPr>
        <w:t>构建目标。</w:t>
      </w:r>
    </w:p>
    <w:p>
      <w:pPr>
        <w:pStyle w:val="12"/>
        <w:numPr>
          <w:ilvl w:val="0"/>
          <w:numId w:val="17"/>
        </w:numPr>
        <w:tabs>
          <w:tab w:val="left" w:pos="1451"/>
        </w:tabs>
        <w:spacing w:before="0" w:after="0" w:line="300" w:lineRule="auto"/>
        <w:ind w:left="100" w:right="142" w:firstLine="599"/>
        <w:jc w:val="left"/>
        <w:rPr>
          <w:sz w:val="24"/>
          <w:szCs w:val="21"/>
        </w:rPr>
      </w:pPr>
      <w:r>
        <w:rPr>
          <w:sz w:val="24"/>
          <w:szCs w:val="21"/>
        </w:rPr>
        <w:t>构建并运行测试目标，做</w:t>
      </w:r>
      <w:r>
        <w:rPr>
          <w:spacing w:val="-2"/>
          <w:sz w:val="24"/>
          <w:szCs w:val="21"/>
        </w:rPr>
        <w:t>适当的修改调整，直到所有的测试都</w:t>
      </w:r>
      <w:r>
        <w:rPr>
          <w:sz w:val="24"/>
          <w:szCs w:val="21"/>
        </w:rPr>
        <w:t>运行成功。</w:t>
      </w:r>
    </w:p>
    <w:p>
      <w:pPr>
        <w:pStyle w:val="12"/>
        <w:numPr>
          <w:ilvl w:val="0"/>
          <w:numId w:val="17"/>
        </w:numPr>
        <w:tabs>
          <w:tab w:val="left" w:pos="1451"/>
        </w:tabs>
        <w:spacing w:before="0" w:after="0" w:line="300" w:lineRule="auto"/>
        <w:ind w:left="100" w:right="142" w:firstLine="599"/>
        <w:jc w:val="left"/>
        <w:rPr>
          <w:sz w:val="24"/>
          <w:szCs w:val="21"/>
        </w:rPr>
      </w:pPr>
      <w:r>
        <w:rPr>
          <w:sz w:val="24"/>
          <w:szCs w:val="21"/>
        </w:rPr>
        <w:t>按要求运行静态代码分析</w:t>
      </w:r>
      <w:r>
        <w:rPr>
          <w:spacing w:val="-2"/>
          <w:sz w:val="24"/>
          <w:szCs w:val="21"/>
        </w:rPr>
        <w:t>工具，确保遵守统一的代码风格，且</w:t>
      </w:r>
      <w:r>
        <w:rPr>
          <w:sz w:val="24"/>
          <w:szCs w:val="21"/>
        </w:rPr>
        <w:t>通过一系列常见问题的静态扫描检 测。</w:t>
      </w:r>
    </w:p>
    <w:p>
      <w:pPr>
        <w:pStyle w:val="12"/>
        <w:numPr>
          <w:ilvl w:val="0"/>
          <w:numId w:val="17"/>
        </w:numPr>
        <w:tabs>
          <w:tab w:val="left" w:pos="1451"/>
        </w:tabs>
        <w:spacing w:before="0" w:after="0" w:line="381" w:lineRule="exact"/>
        <w:ind w:left="1450" w:right="0" w:hanging="752"/>
        <w:jc w:val="left"/>
        <w:rPr>
          <w:sz w:val="24"/>
          <w:szCs w:val="21"/>
        </w:rPr>
      </w:pPr>
      <w:r>
        <w:rPr>
          <w:sz w:val="24"/>
          <w:szCs w:val="21"/>
        </w:rPr>
        <w:t>提交代码申请代码审核</w:t>
      </w:r>
    </w:p>
    <w:p>
      <w:pPr>
        <w:spacing w:after="0" w:line="381" w:lineRule="exact"/>
        <w:jc w:val="left"/>
        <w:rPr>
          <w:sz w:val="24"/>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（后面对代码审核会做更多详细说 明），</w:t>
      </w:r>
      <w:r>
        <w:rPr>
          <w:spacing w:val="-2"/>
          <w:sz w:val="24"/>
          <w:szCs w:val="24"/>
        </w:rPr>
        <w:t>根据反馈再做适当的修改，然后运行所有的单元测试并保证顺利通</w:t>
      </w:r>
      <w:r>
        <w:rPr>
          <w:sz w:val="24"/>
          <w:szCs w:val="24"/>
        </w:rPr>
        <w:t>过。</w:t>
      </w:r>
    </w:p>
    <w:p>
      <w:pPr>
        <w:pStyle w:val="6"/>
        <w:spacing w:line="300" w:lineRule="auto"/>
        <w:ind w:right="142" w:firstLine="599"/>
        <w:jc w:val="both"/>
        <w:rPr>
          <w:sz w:val="24"/>
          <w:szCs w:val="24"/>
        </w:rPr>
      </w:pPr>
      <w:r>
        <w:rPr>
          <w:sz w:val="24"/>
          <w:szCs w:val="24"/>
        </w:rPr>
        <w:t>产出将是两个配套的构建目标： 库构建目标和测试构建目标。库构建目标是需要新发布的公共库、测试构建目标用以验证新发布的公共库是否满足需求。注意：在</w:t>
      </w:r>
      <w:r>
        <w:rPr>
          <w:rFonts w:ascii="Times New Roman" w:hAnsi="Times New Roman" w:eastAsia="Times New Roman"/>
          <w:sz w:val="24"/>
          <w:szCs w:val="24"/>
        </w:rPr>
        <w:t>Google</w:t>
      </w:r>
      <w:r>
        <w:rPr>
          <w:sz w:val="24"/>
          <w:szCs w:val="24"/>
        </w:rPr>
        <w:t>许多开发人员使用</w:t>
      </w:r>
      <w:r>
        <w:rPr>
          <w:rFonts w:ascii="Times New Roman" w:hAnsi="Times New Roman" w:eastAsia="Times New Roman"/>
          <w:sz w:val="24"/>
          <w:szCs w:val="24"/>
        </w:rPr>
        <w:t>“</w:t>
      </w:r>
      <w:r>
        <w:rPr>
          <w:sz w:val="24"/>
          <w:szCs w:val="24"/>
        </w:rPr>
        <w:t>测试驱动开发</w:t>
      </w:r>
      <w:r>
        <w:rPr>
          <w:rFonts w:ascii="Times New Roman" w:hAnsi="Times New Roman" w:eastAsia="Times New Roman"/>
          <w:sz w:val="24"/>
          <w:szCs w:val="24"/>
        </w:rPr>
        <w:t>”</w:t>
      </w:r>
      <w:r>
        <w:rPr>
          <w:sz w:val="24"/>
          <w:szCs w:val="24"/>
        </w:rPr>
        <w:t>的模式，这意味着步骤（</w:t>
      </w:r>
      <w:r>
        <w:rPr>
          <w:rFonts w:ascii="Times New Roman" w:hAnsi="Times New Roman" w:eastAsia="Times New Roman"/>
          <w:sz w:val="24"/>
          <w:szCs w:val="24"/>
        </w:rPr>
        <w:t>3</w:t>
      </w:r>
      <w:r>
        <w:rPr>
          <w:sz w:val="24"/>
          <w:szCs w:val="24"/>
        </w:rPr>
        <w:t>）会在步骤（</w:t>
      </w:r>
      <w:r>
        <w:rPr>
          <w:rFonts w:ascii="Times New Roman" w:hAnsi="Times New Roman" w:eastAsia="Times New Roman"/>
          <w:sz w:val="24"/>
          <w:szCs w:val="24"/>
        </w:rPr>
        <w:t>1</w:t>
      </w:r>
      <w:r>
        <w:rPr>
          <w:sz w:val="24"/>
          <w:szCs w:val="24"/>
        </w:rPr>
        <w:t>）和步骤（</w:t>
      </w:r>
      <w:r>
        <w:rPr>
          <w:rFonts w:ascii="Times New Roman" w:hAnsi="Times New Roman" w:eastAsia="Times New Roman"/>
          <w:sz w:val="24"/>
          <w:szCs w:val="24"/>
        </w:rPr>
        <w:t>2</w:t>
      </w:r>
      <w:r>
        <w:rPr>
          <w:sz w:val="24"/>
          <w:szCs w:val="24"/>
        </w:rPr>
        <w:t>）之前进行。</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对于规模更大的服务，通过链接编译持续新增的代码，构建目标也会逐渐变大，直到整个服务全部构建完成。在这个时候，会产生二进制构建目标，其由包含主入口</w:t>
      </w:r>
      <w:r>
        <w:rPr>
          <w:rFonts w:ascii="Times New Roman" w:eastAsia="Times New Roman"/>
          <w:sz w:val="24"/>
          <w:szCs w:val="24"/>
        </w:rPr>
        <w:t>main</w:t>
      </w:r>
      <w:r>
        <w:rPr>
          <w:sz w:val="24"/>
          <w:szCs w:val="24"/>
        </w:rPr>
        <w:t>函数文件和服务库链接在一起构成。现在，你完成了一个</w:t>
      </w:r>
      <w:r>
        <w:rPr>
          <w:rFonts w:ascii="Times New Roman" w:eastAsia="Times New Roman"/>
          <w:sz w:val="24"/>
          <w:szCs w:val="24"/>
        </w:rPr>
        <w:t>Google</w:t>
      </w:r>
      <w:r>
        <w:rPr>
          <w:sz w:val="24"/>
          <w:szCs w:val="24"/>
        </w:rPr>
        <w:t>产品，它由三部分组成：一个经过良好测试的独立库、一个在可读性与可复用性方面都不错的公共服务库（这个服务库中还包含另外一套支持库，可以用来创建其他的服务）、一套覆盖所有重要构建目</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标的单元测试套件。</w:t>
      </w:r>
    </w:p>
    <w:p>
      <w:pPr>
        <w:pStyle w:val="6"/>
        <w:spacing w:before="96" w:line="300" w:lineRule="auto"/>
        <w:ind w:right="127" w:firstLine="599"/>
        <w:rPr>
          <w:sz w:val="24"/>
          <w:szCs w:val="24"/>
        </w:rPr>
      </w:pPr>
      <w:r>
        <w:rPr>
          <w:sz w:val="24"/>
          <w:szCs w:val="24"/>
        </w:rPr>
        <w:t>一个典型的</w:t>
      </w:r>
      <w:r>
        <w:rPr>
          <w:rFonts w:ascii="Times New Roman" w:eastAsia="Times New Roman"/>
          <w:spacing w:val="-3"/>
          <w:sz w:val="24"/>
          <w:szCs w:val="24"/>
        </w:rPr>
        <w:t>Google</w:t>
      </w:r>
      <w:r>
        <w:rPr>
          <w:sz w:val="24"/>
          <w:szCs w:val="24"/>
        </w:rPr>
        <w:t>产品由许多服务组成，所有产品团队都希望一个</w:t>
      </w:r>
      <w:r>
        <w:rPr>
          <w:rFonts w:ascii="Times New Roman" w:eastAsia="Times New Roman"/>
          <w:spacing w:val="-7"/>
          <w:sz w:val="24"/>
          <w:szCs w:val="24"/>
        </w:rPr>
        <w:t>SWE</w:t>
      </w:r>
      <w:r>
        <w:rPr>
          <w:sz w:val="24"/>
          <w:szCs w:val="24"/>
        </w:rPr>
        <w:t>负责对应一个服务。这意味着每个服务都可以并行地构建、打包和测试，一旦所有的服务都完成了，他们会在一个最终的构建目标里一起集 成。为了保证单独的服务可以并行地开发，服务之间的接口需要在项目的早期就确定下来。这样，开发者会依赖在协商好的接口上，而不是依赖在需要开发的特定库上。为了不耽搁服</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务级别之间的早期测试，这些接口一般都不会真正实现，而只是做一个虚假的实现。</w:t>
      </w:r>
    </w:p>
    <w:p>
      <w:pPr>
        <w:pStyle w:val="6"/>
        <w:spacing w:line="300" w:lineRule="auto"/>
        <w:ind w:right="97" w:firstLine="599"/>
        <w:rPr>
          <w:sz w:val="24"/>
          <w:szCs w:val="24"/>
        </w:rPr>
      </w:pPr>
      <w:r>
        <w:rPr>
          <w:rFonts w:ascii="Times New Roman" w:eastAsia="Times New Roman"/>
          <w:sz w:val="24"/>
          <w:szCs w:val="24"/>
        </w:rPr>
        <w:t xml:space="preserve">SET </w:t>
      </w:r>
      <w:r>
        <w:rPr>
          <w:sz w:val="24"/>
          <w:szCs w:val="24"/>
        </w:rPr>
        <w:t xml:space="preserve">会参与到许多测试目标的构建之中，并指出哪些地方需要小型测试。在多个构建目标集成在一起，形成规模更大应用程序的构建目标时， </w:t>
      </w:r>
      <w:r>
        <w:rPr>
          <w:rFonts w:ascii="Times New Roman" w:eastAsia="Times New Roman"/>
          <w:sz w:val="24"/>
          <w:szCs w:val="24"/>
        </w:rPr>
        <w:t>SET</w:t>
      </w:r>
      <w:r>
        <w:rPr>
          <w:sz w:val="24"/>
          <w:szCs w:val="24"/>
        </w:rPr>
        <w:t>需要加速他们的工作，开始做一些更大规模的集成测试。在一个单独的库构建目标中，需要运行几乎所有的小型测试（由</w:t>
      </w:r>
      <w:r>
        <w:rPr>
          <w:rFonts w:ascii="Times New Roman" w:eastAsia="Times New Roman"/>
          <w:sz w:val="24"/>
          <w:szCs w:val="24"/>
        </w:rPr>
        <w:t>SWE</w:t>
      </w:r>
      <w:r>
        <w:rPr>
          <w:sz w:val="24"/>
          <w:szCs w:val="24"/>
        </w:rPr>
        <w:t>编写，所有支持这个项目的</w:t>
      </w:r>
      <w:r>
        <w:rPr>
          <w:rFonts w:ascii="Times New Roman" w:eastAsia="Times New Roman"/>
          <w:sz w:val="24"/>
          <w:szCs w:val="24"/>
        </w:rPr>
        <w:t>SET</w:t>
      </w:r>
      <w:r>
        <w:rPr>
          <w:sz w:val="24"/>
          <w:szCs w:val="24"/>
        </w:rPr>
        <w:t>都会给予帮助）。当</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76"/>
        <w:rPr>
          <w:sz w:val="24"/>
          <w:szCs w:val="24"/>
        </w:rPr>
      </w:pPr>
      <w:r>
        <w:rPr>
          <w:sz w:val="24"/>
          <w:szCs w:val="24"/>
        </w:rPr>
        <w:t>构建目标日益增大时，</w:t>
      </w:r>
      <w:r>
        <w:rPr>
          <w:rFonts w:ascii="Times New Roman" w:eastAsia="Times New Roman"/>
          <w:sz w:val="24"/>
          <w:szCs w:val="24"/>
        </w:rPr>
        <w:t>SET</w:t>
      </w:r>
      <w:r>
        <w:rPr>
          <w:sz w:val="24"/>
          <w:szCs w:val="24"/>
        </w:rPr>
        <w:t>也会参与到中大型测试的编写之中去。</w:t>
      </w:r>
    </w:p>
    <w:p>
      <w:pPr>
        <w:pStyle w:val="6"/>
        <w:spacing w:line="300" w:lineRule="auto"/>
        <w:ind w:right="97" w:firstLine="599"/>
        <w:rPr>
          <w:sz w:val="24"/>
          <w:szCs w:val="24"/>
        </w:rPr>
      </w:pPr>
      <w:r>
        <w:rPr>
          <w:sz w:val="24"/>
          <w:szCs w:val="24"/>
        </w:rPr>
        <w:t>在构建目标的增长到一定规模 时，针对功能集成的小型测试会成为回归测试的一部分。如果一个测试用例，本应该运行通过，但如果运行失</w:t>
      </w:r>
      <w:r>
        <w:rPr>
          <w:spacing w:val="5"/>
          <w:sz w:val="24"/>
          <w:szCs w:val="24"/>
        </w:rPr>
        <w:t xml:space="preserve">败，也会报一个测试用例的 </w:t>
      </w:r>
      <w:r>
        <w:rPr>
          <w:rFonts w:ascii="Times New Roman" w:eastAsia="Times New Roman"/>
          <w:spacing w:val="-11"/>
          <w:sz w:val="24"/>
          <w:szCs w:val="24"/>
        </w:rPr>
        <w:t>bug</w:t>
      </w:r>
      <w:r>
        <w:rPr>
          <w:spacing w:val="-6"/>
          <w:sz w:val="24"/>
          <w:szCs w:val="24"/>
        </w:rPr>
        <w:t>。这</w:t>
      </w:r>
      <w:r>
        <w:rPr>
          <w:sz w:val="24"/>
          <w:szCs w:val="24"/>
        </w:rPr>
        <w:t>个针对测试用例的</w:t>
      </w:r>
      <w:r>
        <w:rPr>
          <w:rFonts w:ascii="Times New Roman" w:eastAsia="Times New Roman"/>
          <w:spacing w:val="-11"/>
          <w:sz w:val="24"/>
          <w:szCs w:val="24"/>
        </w:rPr>
        <w:t>bug</w:t>
      </w:r>
      <w:r>
        <w:rPr>
          <w:sz w:val="24"/>
          <w:szCs w:val="24"/>
        </w:rPr>
        <w:t>和针对功能的</w:t>
      </w:r>
      <w:r>
        <w:rPr>
          <w:rFonts w:ascii="Times New Roman" w:eastAsia="Times New Roman"/>
          <w:spacing w:val="-10"/>
          <w:sz w:val="24"/>
          <w:szCs w:val="24"/>
        </w:rPr>
        <w:t>bug</w:t>
      </w:r>
      <w:r>
        <w:rPr>
          <w:sz w:val="24"/>
          <w:szCs w:val="24"/>
        </w:rPr>
        <w:t>没有任何区别。测试就是功能的一部分，问题较多的测试就是功能性</w:t>
      </w:r>
      <w:r>
        <w:rPr>
          <w:rFonts w:ascii="Times New Roman" w:eastAsia="Times New Roman"/>
          <w:spacing w:val="-8"/>
          <w:sz w:val="24"/>
          <w:szCs w:val="24"/>
        </w:rPr>
        <w:t>bug</w:t>
      </w:r>
      <w:r>
        <w:rPr>
          <w:spacing w:val="-3"/>
          <w:sz w:val="24"/>
          <w:szCs w:val="24"/>
        </w:rPr>
        <w:t>，一定要得到修复。这样才可以保证新增的功能不会把已有功能损坏</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掉，任何代码的修改都不会导致测试</w:t>
      </w:r>
      <w:r>
        <w:rPr>
          <w:sz w:val="24"/>
          <w:szCs w:val="24"/>
        </w:rPr>
        <w:t>本身的失败。</w:t>
      </w:r>
    </w:p>
    <w:p>
      <w:pPr>
        <w:pStyle w:val="6"/>
        <w:spacing w:line="300" w:lineRule="auto"/>
        <w:ind w:right="97" w:firstLine="599"/>
        <w:rPr>
          <w:sz w:val="24"/>
          <w:szCs w:val="24"/>
        </w:rPr>
      </w:pPr>
      <w:r>
        <w:rPr>
          <w:sz w:val="24"/>
          <w:szCs w:val="24"/>
        </w:rPr>
        <w:t>在所有的这些活动中，</w:t>
      </w:r>
      <w:r>
        <w:rPr>
          <w:rFonts w:ascii="Times New Roman" w:eastAsia="Times New Roman"/>
          <w:sz w:val="24"/>
          <w:szCs w:val="24"/>
        </w:rPr>
        <w:t>SET</w:t>
      </w:r>
      <w:r>
        <w:rPr>
          <w:rFonts w:ascii="Times New Roman" w:eastAsia="Times New Roman"/>
          <w:spacing w:val="30"/>
          <w:sz w:val="24"/>
          <w:szCs w:val="24"/>
        </w:rPr>
        <w:t xml:space="preserve"> </w:t>
      </w:r>
      <w:r>
        <w:rPr>
          <w:sz w:val="24"/>
          <w:szCs w:val="24"/>
        </w:rPr>
        <w:t>始终是核心参与者。他们在开发人员不知道哪些地方需要单元测试的时候可以明确指出。他们同时编写许多</w:t>
      </w:r>
      <w:r>
        <w:rPr>
          <w:rFonts w:ascii="Times New Roman" w:eastAsia="Times New Roman"/>
          <w:spacing w:val="-10"/>
          <w:sz w:val="24"/>
          <w:szCs w:val="24"/>
        </w:rPr>
        <w:t>mock</w:t>
      </w:r>
      <w:r>
        <w:rPr>
          <w:sz w:val="24"/>
          <w:szCs w:val="24"/>
        </w:rPr>
        <w:t>和</w:t>
      </w:r>
      <w:r>
        <w:rPr>
          <w:rFonts w:ascii="Times New Roman" w:eastAsia="Times New Roman"/>
          <w:spacing w:val="-6"/>
          <w:sz w:val="24"/>
          <w:szCs w:val="24"/>
        </w:rPr>
        <w:t>fake</w:t>
      </w:r>
      <w:r>
        <w:rPr>
          <w:sz w:val="24"/>
          <w:szCs w:val="24"/>
        </w:rPr>
        <w:t>工具。他们甚至编写中大型集成测试。好了，现在是展开讨论</w:t>
      </w:r>
      <w:r>
        <w:rPr>
          <w:rFonts w:ascii="Times New Roman" w:eastAsia="Times New Roman"/>
          <w:spacing w:val="-4"/>
          <w:sz w:val="24"/>
          <w:szCs w:val="24"/>
        </w:rPr>
        <w:t>SET</w:t>
      </w:r>
      <w:r>
        <w:rPr>
          <w:sz w:val="24"/>
          <w:szCs w:val="24"/>
        </w:rPr>
        <w:t>工作的时候了。</w:t>
      </w:r>
    </w:p>
    <w:p>
      <w:pPr>
        <w:pStyle w:val="6"/>
        <w:spacing w:before="3"/>
        <w:ind w:left="0"/>
        <w:rPr>
          <w:sz w:val="22"/>
          <w:szCs w:val="24"/>
        </w:rPr>
      </w:pPr>
    </w:p>
    <w:p>
      <w:pPr>
        <w:pStyle w:val="12"/>
        <w:numPr>
          <w:ilvl w:val="2"/>
          <w:numId w:val="16"/>
        </w:numPr>
        <w:tabs>
          <w:tab w:val="left" w:pos="1810"/>
        </w:tabs>
        <w:spacing w:before="57" w:after="0" w:line="240" w:lineRule="auto"/>
        <w:ind w:left="1809" w:right="0" w:hanging="901"/>
        <w:jc w:val="left"/>
        <w:rPr>
          <w:sz w:val="32"/>
          <w:szCs w:val="21"/>
        </w:rPr>
      </w:pPr>
      <w:bookmarkStart w:id="238" w:name="_bookmark139"/>
      <w:bookmarkEnd w:id="238"/>
      <w:bookmarkStart w:id="239" w:name="2.1.2 SET究竟是谁"/>
      <w:bookmarkEnd w:id="239"/>
      <w:r>
        <w:rPr>
          <w:sz w:val="21"/>
          <w:szCs w:val="21"/>
        </w:rPr>
        <w:fldChar w:fldCharType="begin"/>
      </w:r>
      <w:r>
        <w:rPr>
          <w:sz w:val="21"/>
          <w:szCs w:val="21"/>
        </w:rPr>
        <w:instrText xml:space="preserve"> HYPERLINK \l "_bookmark23" </w:instrText>
      </w:r>
      <w:r>
        <w:rPr>
          <w:sz w:val="21"/>
          <w:szCs w:val="21"/>
        </w:rPr>
        <w:fldChar w:fldCharType="separate"/>
      </w:r>
      <w:bookmarkStart w:id="240" w:name="_bookmark139"/>
      <w:bookmarkEnd w:id="240"/>
      <w:r>
        <w:rPr>
          <w:rFonts w:ascii="Times New Roman" w:eastAsia="Times New Roman"/>
          <w:b/>
          <w:color w:val="0000ED"/>
          <w:spacing w:val="-12"/>
          <w:sz w:val="32"/>
          <w:szCs w:val="21"/>
          <w:u w:val="single" w:color="0000ED"/>
        </w:rPr>
        <w:t>SET</w:t>
      </w:r>
      <w:r>
        <w:rPr>
          <w:color w:val="0000ED"/>
          <w:spacing w:val="11"/>
          <w:sz w:val="32"/>
          <w:szCs w:val="21"/>
          <w:u w:val="single" w:color="0000ED"/>
        </w:rPr>
        <w:t>究竟是谁</w:t>
      </w:r>
      <w:r>
        <w:rPr>
          <w:color w:val="0000ED"/>
          <w:spacing w:val="11"/>
          <w:sz w:val="32"/>
          <w:szCs w:val="21"/>
          <w:u w:val="single" w:color="0000ED"/>
        </w:rPr>
        <w:fldChar w:fldCharType="end"/>
      </w:r>
    </w:p>
    <w:p>
      <w:pPr>
        <w:pStyle w:val="6"/>
        <w:spacing w:before="6"/>
        <w:ind w:left="0"/>
        <w:rPr>
          <w:sz w:val="24"/>
          <w:szCs w:val="24"/>
        </w:rPr>
      </w:pPr>
    </w:p>
    <w:p>
      <w:pPr>
        <w:pStyle w:val="6"/>
        <w:spacing w:before="67"/>
        <w:ind w:left="479"/>
        <w:jc w:val="center"/>
        <w:rPr>
          <w:sz w:val="24"/>
          <w:szCs w:val="24"/>
        </w:rPr>
      </w:pPr>
      <w:r>
        <w:rPr>
          <w:rFonts w:ascii="Times New Roman" w:eastAsia="Times New Roman"/>
          <w:sz w:val="24"/>
          <w:szCs w:val="24"/>
        </w:rPr>
        <w:t>SET</w:t>
      </w:r>
      <w:r>
        <w:rPr>
          <w:sz w:val="24"/>
          <w:szCs w:val="24"/>
        </w:rPr>
        <w:t>首先是工程师角色，他使得</w:t>
      </w:r>
    </w:p>
    <w:p>
      <w:pPr>
        <w:spacing w:after="0"/>
        <w:jc w:val="center"/>
        <w:rPr>
          <w:sz w:val="21"/>
          <w:szCs w:val="21"/>
        </w:rPr>
        <w:sectPr>
          <w:pgSz w:w="5050" w:h="6630"/>
          <w:pgMar w:top="80" w:right="0" w:bottom="360" w:left="0" w:header="0" w:footer="80" w:gutter="0"/>
          <w:pgNumType w:fmt="decimal"/>
          <w:cols w:space="720" w:num="1"/>
        </w:sectPr>
      </w:pPr>
    </w:p>
    <w:p>
      <w:pPr>
        <w:pStyle w:val="6"/>
        <w:tabs>
          <w:tab w:val="left" w:pos="639"/>
        </w:tabs>
        <w:spacing w:before="39" w:line="300" w:lineRule="auto"/>
        <w:ind w:right="97"/>
        <w:rPr>
          <w:sz w:val="24"/>
          <w:szCs w:val="24"/>
        </w:rPr>
      </w:pPr>
      <w:r>
        <w:rPr>
          <w:sz w:val="24"/>
          <w:szCs w:val="24"/>
        </w:rPr>
        <w:t>测试存活于先前讨论的所有</w:t>
      </w:r>
      <w:r>
        <w:rPr>
          <w:rFonts w:ascii="Times New Roman" w:hAnsi="Times New Roman" w:eastAsia="Times New Roman"/>
          <w:spacing w:val="-3"/>
          <w:sz w:val="24"/>
          <w:szCs w:val="24"/>
        </w:rPr>
        <w:t>Google</w:t>
      </w:r>
      <w:r>
        <w:rPr>
          <w:sz w:val="24"/>
          <w:szCs w:val="24"/>
        </w:rPr>
        <w:t>开发过程之中。</w:t>
      </w:r>
      <w:r>
        <w:rPr>
          <w:rFonts w:ascii="Times New Roman" w:hAnsi="Times New Roman" w:eastAsia="Times New Roman"/>
          <w:sz w:val="24"/>
          <w:szCs w:val="24"/>
        </w:rPr>
        <w:t>SET</w:t>
      </w:r>
      <w:r>
        <w:rPr>
          <w:sz w:val="24"/>
          <w:szCs w:val="24"/>
        </w:rPr>
        <w:t>（</w:t>
      </w:r>
      <w:r>
        <w:rPr>
          <w:rFonts w:ascii="Times New Roman" w:hAnsi="Times New Roman" w:eastAsia="Times New Roman"/>
          <w:sz w:val="24"/>
          <w:szCs w:val="24"/>
        </w:rPr>
        <w:t>software</w:t>
      </w:r>
      <w:r>
        <w:rPr>
          <w:rFonts w:ascii="Times New Roman" w:hAnsi="Times New Roman" w:eastAsia="Times New Roman"/>
          <w:spacing w:val="18"/>
          <w:sz w:val="24"/>
          <w:szCs w:val="24"/>
        </w:rPr>
        <w:t xml:space="preserve"> </w:t>
      </w:r>
      <w:r>
        <w:rPr>
          <w:rFonts w:ascii="Times New Roman" w:hAnsi="Times New Roman" w:eastAsia="Times New Roman"/>
          <w:spacing w:val="-5"/>
          <w:sz w:val="24"/>
          <w:szCs w:val="24"/>
        </w:rPr>
        <w:t xml:space="preserve">engineer </w:t>
      </w:r>
      <w:r>
        <w:rPr>
          <w:rFonts w:ascii="Times New Roman" w:hAnsi="Times New Roman" w:eastAsia="Times New Roman"/>
          <w:spacing w:val="3"/>
          <w:sz w:val="24"/>
          <w:szCs w:val="24"/>
        </w:rPr>
        <w:t>in</w:t>
      </w:r>
      <w:r>
        <w:rPr>
          <w:rFonts w:ascii="Times New Roman" w:hAnsi="Times New Roman" w:eastAsia="Times New Roman"/>
          <w:spacing w:val="3"/>
          <w:sz w:val="24"/>
          <w:szCs w:val="24"/>
        </w:rPr>
        <w:tab/>
      </w:r>
      <w:r>
        <w:rPr>
          <w:rFonts w:ascii="Times New Roman" w:hAnsi="Times New Roman" w:eastAsia="Times New Roman"/>
          <w:spacing w:val="-3"/>
          <w:sz w:val="24"/>
          <w:szCs w:val="24"/>
        </w:rPr>
        <w:t>test</w:t>
      </w:r>
      <w:r>
        <w:rPr>
          <w:spacing w:val="-3"/>
          <w:sz w:val="24"/>
          <w:szCs w:val="24"/>
        </w:rPr>
        <w:t>）</w:t>
      </w:r>
      <w:r>
        <w:rPr>
          <w:sz w:val="24"/>
          <w:szCs w:val="24"/>
        </w:rPr>
        <w:t>是软件测试开发工程师。最重要的一点</w:t>
      </w:r>
      <w:r>
        <w:rPr>
          <w:spacing w:val="-3"/>
          <w:sz w:val="24"/>
          <w:szCs w:val="24"/>
        </w:rPr>
        <w:t>，</w:t>
      </w:r>
      <w:r>
        <w:rPr>
          <w:rFonts w:ascii="Times New Roman" w:hAnsi="Times New Roman" w:eastAsia="Times New Roman"/>
          <w:spacing w:val="-3"/>
          <w:sz w:val="24"/>
          <w:szCs w:val="24"/>
        </w:rPr>
        <w:t>SET</w:t>
      </w:r>
      <w:r>
        <w:rPr>
          <w:sz w:val="24"/>
          <w:szCs w:val="24"/>
        </w:rPr>
        <w:t>是软件工程师，正如我们招聘宣传海报和内部晋升体系中所说的那样，是一个</w:t>
      </w:r>
      <w:r>
        <w:rPr>
          <w:rFonts w:ascii="Times New Roman" w:hAnsi="Times New Roman" w:eastAsia="Times New Roman"/>
          <w:sz w:val="24"/>
          <w:szCs w:val="24"/>
        </w:rPr>
        <w:t>100%</w:t>
      </w:r>
      <w:r>
        <w:rPr>
          <w:sz w:val="24"/>
          <w:szCs w:val="24"/>
        </w:rPr>
        <w:t>的编码角色。这种测试方式的有趣之处在于它使测试人员能尽早介入到开发流程中去，但不是通过</w:t>
      </w:r>
      <w:r>
        <w:rPr>
          <w:rFonts w:ascii="Times New Roman" w:hAnsi="Times New Roman" w:eastAsia="Times New Roman"/>
          <w:sz w:val="24"/>
          <w:szCs w:val="24"/>
        </w:rPr>
        <w:t>“</w:t>
      </w:r>
      <w:r>
        <w:rPr>
          <w:sz w:val="24"/>
          <w:szCs w:val="24"/>
        </w:rPr>
        <w:t>质量模型</w:t>
      </w:r>
      <w:r>
        <w:rPr>
          <w:rFonts w:ascii="Times New Roman" w:hAnsi="Times New Roman" w:eastAsia="Times New Roman"/>
          <w:sz w:val="24"/>
          <w:szCs w:val="24"/>
        </w:rPr>
        <w:t>”</w:t>
      </w:r>
      <w:r>
        <w:rPr>
          <w:sz w:val="24"/>
          <w:szCs w:val="24"/>
        </w:rPr>
        <w:t>和</w:t>
      </w:r>
      <w:r>
        <w:rPr>
          <w:rFonts w:ascii="Times New Roman" w:hAnsi="Times New Roman" w:eastAsia="Times New Roman"/>
          <w:sz w:val="24"/>
          <w:szCs w:val="24"/>
        </w:rPr>
        <w:t>“</w:t>
      </w:r>
      <w:r>
        <w:rPr>
          <w:sz w:val="24"/>
          <w:szCs w:val="24"/>
        </w:rPr>
        <w:t>测试计划</w:t>
      </w:r>
      <w:r>
        <w:rPr>
          <w:rFonts w:ascii="Times New Roman" w:hAnsi="Times New Roman" w:eastAsia="Times New Roman"/>
          <w:sz w:val="24"/>
          <w:szCs w:val="24"/>
        </w:rPr>
        <w:t>”</w:t>
      </w:r>
      <w:r>
        <w:rPr>
          <w:sz w:val="24"/>
          <w:szCs w:val="24"/>
        </w:rPr>
        <w:t>的方式，而是通过参与设计和代码开发的方式。这会使得功能的开发工程师和测试的开发工程师处于</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jc w:val="both"/>
        <w:rPr>
          <w:sz w:val="24"/>
          <w:szCs w:val="24"/>
        </w:rPr>
      </w:pPr>
      <w:r>
        <w:rPr>
          <w:sz w:val="24"/>
          <w:szCs w:val="24"/>
        </w:rPr>
        <w:t>相同的地位，</w:t>
      </w:r>
      <w:r>
        <w:rPr>
          <w:rFonts w:ascii="Times New Roman" w:eastAsia="Times New Roman"/>
          <w:sz w:val="24"/>
          <w:szCs w:val="24"/>
        </w:rPr>
        <w:t xml:space="preserve">SET  </w:t>
      </w:r>
      <w:r>
        <w:rPr>
          <w:sz w:val="24"/>
          <w:szCs w:val="24"/>
        </w:rPr>
        <w:t>积极参与各种测试，使测试富有效率，包括手动测试和探索式测试，而这些测试后期会由其他工程师负责。</w:t>
      </w:r>
    </w:p>
    <w:p>
      <w:pPr>
        <w:pStyle w:val="6"/>
        <w:spacing w:line="381" w:lineRule="exact"/>
        <w:ind w:left="699"/>
        <w:rPr>
          <w:sz w:val="24"/>
          <w:szCs w:val="24"/>
        </w:rPr>
      </w:pPr>
      <w:r>
        <w:rPr>
          <w:sz w:val="24"/>
          <w:szCs w:val="24"/>
        </w:rPr>
        <w:t>注意</w:t>
      </w:r>
    </w:p>
    <w:p>
      <w:pPr>
        <w:pStyle w:val="6"/>
        <w:spacing w:before="96" w:line="300" w:lineRule="auto"/>
        <w:ind w:right="183" w:firstLine="599"/>
        <w:rPr>
          <w:sz w:val="24"/>
          <w:szCs w:val="24"/>
        </w:rPr>
      </w:pPr>
      <w:r>
        <w:rPr>
          <w:sz w:val="24"/>
          <w:szCs w:val="24"/>
        </w:rPr>
        <w:t>测试是应用产品的另外一种功能，而</w:t>
      </w:r>
      <w:r>
        <w:rPr>
          <w:rFonts w:ascii="Times New Roman" w:eastAsia="Times New Roman"/>
          <w:sz w:val="24"/>
          <w:szCs w:val="24"/>
        </w:rPr>
        <w:t>SET</w:t>
      </w:r>
      <w:r>
        <w:rPr>
          <w:sz w:val="24"/>
          <w:szCs w:val="24"/>
        </w:rPr>
        <w:t>就是这个功能的负责人。</w:t>
      </w:r>
    </w:p>
    <w:p>
      <w:pPr>
        <w:pStyle w:val="6"/>
        <w:spacing w:line="383" w:lineRule="exact"/>
        <w:ind w:left="699"/>
        <w:jc w:val="both"/>
        <w:rPr>
          <w:sz w:val="24"/>
          <w:szCs w:val="24"/>
        </w:rPr>
      </w:pPr>
      <w:r>
        <w:rPr>
          <w:rFonts w:ascii="Times New Roman" w:eastAsia="Times New Roman"/>
          <w:spacing w:val="-2"/>
          <w:sz w:val="24"/>
          <w:szCs w:val="24"/>
        </w:rPr>
        <w:t>SET</w:t>
      </w:r>
      <w:r>
        <w:rPr>
          <w:rFonts w:ascii="Times New Roman" w:eastAsia="Times New Roman"/>
          <w:spacing w:val="7"/>
          <w:sz w:val="24"/>
          <w:szCs w:val="24"/>
        </w:rPr>
        <w:t xml:space="preserve">     </w:t>
      </w:r>
      <w:r>
        <w:rPr>
          <w:sz w:val="24"/>
          <w:szCs w:val="24"/>
        </w:rPr>
        <w:t>与功能开发人员坐在一起</w:t>
      </w:r>
    </w:p>
    <w:p>
      <w:pPr>
        <w:pStyle w:val="6"/>
        <w:spacing w:before="110" w:line="297" w:lineRule="auto"/>
        <w:ind w:right="97"/>
        <w:jc w:val="both"/>
        <w:rPr>
          <w:sz w:val="24"/>
          <w:szCs w:val="24"/>
        </w:rPr>
      </w:pPr>
      <w:r>
        <w:rPr>
          <w:sz w:val="24"/>
          <w:szCs w:val="24"/>
        </w:rPr>
        <w:t>（实际上，让他们物理位置坐在一起是也是我们的设计目标）。这样讲可能更公平一些，测试也是应用产品的</w:t>
      </w:r>
      <w:r>
        <w:rPr>
          <w:spacing w:val="6"/>
          <w:sz w:val="24"/>
          <w:szCs w:val="24"/>
        </w:rPr>
        <w:t xml:space="preserve">一种功能特性，而 </w:t>
      </w:r>
      <w:r>
        <w:rPr>
          <w:rFonts w:ascii="Times New Roman" w:eastAsia="Times New Roman"/>
          <w:spacing w:val="-2"/>
          <w:sz w:val="24"/>
          <w:szCs w:val="24"/>
        </w:rPr>
        <w:t>SET</w:t>
      </w:r>
      <w:r>
        <w:rPr>
          <w:rFonts w:ascii="Times New Roman" w:eastAsia="Times New Roman"/>
          <w:spacing w:val="27"/>
          <w:sz w:val="24"/>
          <w:szCs w:val="24"/>
        </w:rPr>
        <w:t xml:space="preserve">  </w:t>
      </w:r>
      <w:r>
        <w:rPr>
          <w:spacing w:val="-3"/>
          <w:sz w:val="24"/>
          <w:szCs w:val="24"/>
        </w:rPr>
        <w:t>是这个产品</w:t>
      </w:r>
    </w:p>
    <w:p>
      <w:pPr>
        <w:spacing w:after="0" w:line="297"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152"/>
        <w:rPr>
          <w:sz w:val="24"/>
          <w:szCs w:val="24"/>
        </w:rPr>
      </w:pPr>
      <w:r>
        <w:rPr>
          <w:sz w:val="24"/>
          <w:szCs w:val="24"/>
        </w:rPr>
        <w:t>功能特性的负责人。</w:t>
      </w:r>
      <w:r>
        <w:rPr>
          <w:rFonts w:ascii="Times New Roman" w:eastAsia="Times New Roman"/>
          <w:sz w:val="24"/>
          <w:szCs w:val="24"/>
        </w:rPr>
        <w:t>SET</w:t>
      </w:r>
      <w:r>
        <w:rPr>
          <w:sz w:val="24"/>
          <w:szCs w:val="24"/>
        </w:rPr>
        <w:t>参与</w:t>
      </w:r>
      <w:r>
        <w:rPr>
          <w:rFonts w:ascii="Times New Roman" w:eastAsia="Times New Roman"/>
          <w:sz w:val="24"/>
          <w:szCs w:val="24"/>
        </w:rPr>
        <w:t>SWE</w:t>
      </w:r>
      <w:r>
        <w:rPr>
          <w:sz w:val="24"/>
          <w:szCs w:val="24"/>
        </w:rPr>
        <w:t>的代码评审，反之亦然。</w:t>
      </w:r>
    </w:p>
    <w:p>
      <w:pPr>
        <w:pStyle w:val="6"/>
        <w:spacing w:line="300" w:lineRule="auto"/>
        <w:ind w:right="127" w:firstLine="599"/>
        <w:jc w:val="both"/>
        <w:rPr>
          <w:sz w:val="24"/>
          <w:szCs w:val="24"/>
        </w:rPr>
      </w:pPr>
      <w:r>
        <w:rPr>
          <w:sz w:val="24"/>
          <w:szCs w:val="24"/>
        </w:rPr>
        <w:t>在面试</w:t>
      </w:r>
      <w:r>
        <w:rPr>
          <w:rFonts w:ascii="Times New Roman" w:hAnsi="Times New Roman" w:eastAsia="Times New Roman"/>
          <w:spacing w:val="-4"/>
          <w:sz w:val="24"/>
          <w:szCs w:val="24"/>
        </w:rPr>
        <w:t>SET</w:t>
      </w:r>
      <w:r>
        <w:rPr>
          <w:sz w:val="24"/>
          <w:szCs w:val="24"/>
        </w:rPr>
        <w:t>的时候，在代码要求标准上与</w:t>
      </w:r>
      <w:r>
        <w:rPr>
          <w:rFonts w:ascii="Times New Roman" w:hAnsi="Times New Roman" w:eastAsia="Times New Roman"/>
          <w:spacing w:val="-7"/>
          <w:sz w:val="24"/>
          <w:szCs w:val="24"/>
        </w:rPr>
        <w:t>SWE</w:t>
      </w:r>
      <w:r>
        <w:rPr>
          <w:spacing w:val="-2"/>
          <w:sz w:val="24"/>
          <w:szCs w:val="24"/>
        </w:rPr>
        <w:t xml:space="preserve">的招聘要求是一样的， </w:t>
      </w:r>
      <w:r>
        <w:rPr>
          <w:sz w:val="24"/>
          <w:szCs w:val="24"/>
        </w:rPr>
        <w:t>而且增加了一个额外考核</w:t>
      </w:r>
      <w:r>
        <w:rPr>
          <w:rFonts w:ascii="Times New Roman" w:hAnsi="Times New Roman" w:eastAsia="Times New Roman"/>
          <w:spacing w:val="-3"/>
          <w:sz w:val="24"/>
          <w:szCs w:val="24"/>
        </w:rPr>
        <w:t>——SET</w:t>
      </w:r>
      <w:r>
        <w:rPr>
          <w:sz w:val="24"/>
          <w:szCs w:val="24"/>
        </w:rPr>
        <w:t>需要了解如何去测试他们编写的代码。</w:t>
      </w:r>
      <w:r>
        <w:rPr>
          <w:spacing w:val="-2"/>
          <w:sz w:val="24"/>
          <w:szCs w:val="24"/>
        </w:rPr>
        <w:t>换句话说，</w:t>
      </w:r>
      <w:r>
        <w:rPr>
          <w:rFonts w:ascii="Times New Roman" w:hAnsi="Times New Roman" w:eastAsia="Times New Roman"/>
          <w:spacing w:val="-6"/>
          <w:sz w:val="24"/>
          <w:szCs w:val="24"/>
        </w:rPr>
        <w:t>SWE</w:t>
      </w:r>
      <w:r>
        <w:rPr>
          <w:sz w:val="24"/>
          <w:szCs w:val="24"/>
        </w:rPr>
        <w:t>和</w:t>
      </w:r>
      <w:r>
        <w:rPr>
          <w:rFonts w:ascii="Times New Roman" w:hAnsi="Times New Roman" w:eastAsia="Times New Roman"/>
          <w:spacing w:val="-4"/>
          <w:sz w:val="24"/>
          <w:szCs w:val="24"/>
        </w:rPr>
        <w:t>SET</w:t>
      </w:r>
      <w:r>
        <w:rPr>
          <w:sz w:val="24"/>
          <w:szCs w:val="24"/>
        </w:rPr>
        <w:t>都需要回答代码问题，而且</w:t>
      </w:r>
      <w:r>
        <w:rPr>
          <w:rFonts w:ascii="Times New Roman" w:hAnsi="Times New Roman" w:eastAsia="Times New Roman"/>
          <w:spacing w:val="-4"/>
          <w:sz w:val="24"/>
          <w:szCs w:val="24"/>
        </w:rPr>
        <w:t>SET</w:t>
      </w:r>
      <w:r>
        <w:rPr>
          <w:sz w:val="24"/>
          <w:szCs w:val="24"/>
        </w:rPr>
        <w:t>还要求去解答测试问题。</w:t>
      </w:r>
    </w:p>
    <w:p>
      <w:pPr>
        <w:pStyle w:val="6"/>
        <w:spacing w:line="300" w:lineRule="auto"/>
        <w:ind w:right="142" w:firstLine="599"/>
        <w:rPr>
          <w:sz w:val="24"/>
          <w:szCs w:val="24"/>
        </w:rPr>
      </w:pPr>
      <w:r>
        <w:rPr>
          <w:sz w:val="24"/>
          <w:szCs w:val="24"/>
        </w:rPr>
        <w:t>正如你想象的那样，找到满足如此条件的人是非常困难的，在</w:t>
      </w:r>
      <w:r>
        <w:rPr>
          <w:rFonts w:ascii="Times New Roman" w:eastAsia="Times New Roman"/>
          <w:sz w:val="24"/>
          <w:szCs w:val="24"/>
        </w:rPr>
        <w:t>Google</w:t>
      </w:r>
      <w:r>
        <w:rPr>
          <w:sz w:val="24"/>
          <w:szCs w:val="24"/>
        </w:rPr>
        <w:t>，</w:t>
      </w:r>
      <w:r>
        <w:rPr>
          <w:rFonts w:ascii="Times New Roman" w:eastAsia="Times New Roman"/>
          <w:sz w:val="24"/>
          <w:szCs w:val="24"/>
        </w:rPr>
        <w:t>SET</w:t>
      </w:r>
      <w:r>
        <w:rPr>
          <w:sz w:val="24"/>
          <w:szCs w:val="24"/>
        </w:rPr>
        <w:t>的数量也相对比较少，</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97"/>
        <w:rPr>
          <w:sz w:val="24"/>
          <w:szCs w:val="24"/>
        </w:rPr>
      </w:pPr>
      <w:r>
        <w:rPr>
          <w:sz w:val="24"/>
          <w:szCs w:val="24"/>
        </w:rPr>
        <w:t xml:space="preserve">这并不是因为 </w:t>
      </w:r>
      <w:r>
        <w:rPr>
          <w:rFonts w:ascii="Times New Roman" w:eastAsia="Times New Roman"/>
          <w:sz w:val="24"/>
          <w:szCs w:val="24"/>
        </w:rPr>
        <w:t xml:space="preserve">Google </w:t>
      </w:r>
      <w:r>
        <w:rPr>
          <w:sz w:val="24"/>
          <w:szCs w:val="24"/>
        </w:rPr>
        <w:t>在生产率方面有什么神奇的开发测试比要求，而是因为招聘到满足</w:t>
      </w:r>
      <w:r>
        <w:rPr>
          <w:rFonts w:ascii="Times New Roman" w:eastAsia="Times New Roman"/>
          <w:sz w:val="24"/>
          <w:szCs w:val="24"/>
        </w:rPr>
        <w:t>SET</w:t>
      </w:r>
      <w:r>
        <w:rPr>
          <w:sz w:val="24"/>
          <w:szCs w:val="24"/>
        </w:rPr>
        <w:t>技能要求的人实在太难了。</w:t>
      </w:r>
      <w:r>
        <w:rPr>
          <w:rFonts w:ascii="Times New Roman" w:eastAsia="Times New Roman"/>
          <w:sz w:val="24"/>
          <w:szCs w:val="24"/>
        </w:rPr>
        <w:t>SWE</w:t>
      </w:r>
      <w:r>
        <w:rPr>
          <w:sz w:val="24"/>
          <w:szCs w:val="24"/>
        </w:rPr>
        <w:t>和</w:t>
      </w:r>
      <w:r>
        <w:rPr>
          <w:rFonts w:ascii="Times New Roman" w:eastAsia="Times New Roman"/>
          <w:sz w:val="24"/>
          <w:szCs w:val="24"/>
        </w:rPr>
        <w:t>SET</w:t>
      </w:r>
      <w:r>
        <w:rPr>
          <w:sz w:val="24"/>
          <w:szCs w:val="24"/>
        </w:rPr>
        <w:t>这两个角色比较相似，在招聘方面这两个群体的要求也类似。假想这样的场景，公司里的开发人员可以做测试，而测试人员可以写代码。</w:t>
      </w:r>
      <w:r>
        <w:rPr>
          <w:rFonts w:ascii="Times New Roman" w:eastAsia="Times New Roman"/>
          <w:sz w:val="24"/>
          <w:szCs w:val="24"/>
        </w:rPr>
        <w:t>Google</w:t>
      </w:r>
      <w:r>
        <w:rPr>
          <w:sz w:val="24"/>
          <w:szCs w:val="24"/>
        </w:rPr>
        <w:t>其实还没有完全做到这一点，或许永远也做不到。这两大群体之间相互交流学习，</w:t>
      </w:r>
      <w:r>
        <w:rPr>
          <w:rFonts w:ascii="Times New Roman" w:eastAsia="Times New Roman"/>
          <w:sz w:val="24"/>
          <w:szCs w:val="24"/>
        </w:rPr>
        <w:t>SWE</w:t>
      </w:r>
      <w:r>
        <w:rPr>
          <w:sz w:val="24"/>
          <w:szCs w:val="24"/>
        </w:rPr>
        <w:t>向</w:t>
      </w:r>
      <w:r>
        <w:rPr>
          <w:rFonts w:ascii="Times New Roman" w:eastAsia="Times New Roman"/>
          <w:sz w:val="24"/>
          <w:szCs w:val="24"/>
        </w:rPr>
        <w:t>SET</w:t>
      </w:r>
      <w:r>
        <w:rPr>
          <w:sz w:val="24"/>
          <w:szCs w:val="24"/>
        </w:rPr>
        <w:t>学习，</w:t>
      </w:r>
      <w:r>
        <w:rPr>
          <w:rFonts w:ascii="Times New Roman" w:eastAsia="Times New Roman"/>
          <w:sz w:val="24"/>
          <w:szCs w:val="24"/>
        </w:rPr>
        <w:t>SET</w:t>
      </w:r>
      <w:r>
        <w:rPr>
          <w:sz w:val="24"/>
          <w:szCs w:val="24"/>
        </w:rPr>
        <w:t>也在学习</w:t>
      </w:r>
      <w:r>
        <w:rPr>
          <w:rFonts w:ascii="Times New Roman" w:eastAsia="Times New Roman"/>
          <w:sz w:val="24"/>
          <w:szCs w:val="24"/>
        </w:rPr>
        <w:t>SWE</w:t>
      </w:r>
      <w:r>
        <w:rPr>
          <w:sz w:val="24"/>
          <w:szCs w:val="24"/>
        </w:rPr>
        <w:t>，正是我们这些最优秀的工程师一起构成了</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我们最有效率的工程产品团队。</w:t>
      </w:r>
    </w:p>
    <w:p>
      <w:pPr>
        <w:pStyle w:val="6"/>
        <w:ind w:left="0"/>
        <w:rPr>
          <w:sz w:val="18"/>
          <w:szCs w:val="24"/>
        </w:rPr>
      </w:pPr>
    </w:p>
    <w:p>
      <w:pPr>
        <w:pStyle w:val="4"/>
        <w:numPr>
          <w:ilvl w:val="2"/>
          <w:numId w:val="16"/>
        </w:numPr>
        <w:tabs>
          <w:tab w:val="left" w:pos="1555"/>
        </w:tabs>
        <w:spacing w:before="214" w:after="0" w:line="240" w:lineRule="auto"/>
        <w:ind w:left="1554" w:right="0" w:hanging="901"/>
        <w:jc w:val="left"/>
        <w:rPr>
          <w:sz w:val="32"/>
          <w:szCs w:val="32"/>
          <w:u w:val="none"/>
        </w:rPr>
      </w:pPr>
      <w:bookmarkStart w:id="241" w:name="2.1.3 项目的早期阶段"/>
      <w:bookmarkEnd w:id="241"/>
      <w:bookmarkStart w:id="242" w:name="_bookmark140"/>
      <w:bookmarkEnd w:id="242"/>
      <w:r>
        <w:rPr>
          <w:sz w:val="32"/>
          <w:szCs w:val="32"/>
        </w:rPr>
        <w:fldChar w:fldCharType="begin"/>
      </w:r>
      <w:r>
        <w:rPr>
          <w:sz w:val="32"/>
          <w:szCs w:val="32"/>
        </w:rPr>
        <w:instrText xml:space="preserve"> HYPERLINK \l "_bookmark24" </w:instrText>
      </w:r>
      <w:r>
        <w:rPr>
          <w:sz w:val="32"/>
          <w:szCs w:val="32"/>
        </w:rPr>
        <w:fldChar w:fldCharType="separate"/>
      </w:r>
      <w:bookmarkStart w:id="243" w:name="_bookmark140"/>
      <w:bookmarkEnd w:id="243"/>
      <w:r>
        <w:rPr>
          <w:color w:val="0000ED"/>
          <w:spacing w:val="12"/>
          <w:sz w:val="32"/>
          <w:szCs w:val="32"/>
          <w:u w:val="single" w:color="0000ED"/>
        </w:rPr>
        <w:t>项目的早期阶段</w:t>
      </w:r>
      <w:r>
        <w:rPr>
          <w:color w:val="0000ED"/>
          <w:spacing w:val="12"/>
          <w:sz w:val="32"/>
          <w:szCs w:val="32"/>
          <w:u w:val="single" w:color="0000ED"/>
        </w:rPr>
        <w:fldChar w:fldCharType="end"/>
      </w:r>
    </w:p>
    <w:p>
      <w:pPr>
        <w:pStyle w:val="6"/>
        <w:spacing w:before="6"/>
        <w:ind w:left="0"/>
        <w:rPr>
          <w:sz w:val="24"/>
          <w:szCs w:val="24"/>
        </w:rPr>
      </w:pPr>
    </w:p>
    <w:p>
      <w:pPr>
        <w:pStyle w:val="6"/>
        <w:tabs>
          <w:tab w:val="left" w:pos="1569"/>
        </w:tabs>
        <w:spacing w:before="67" w:line="300" w:lineRule="auto"/>
        <w:ind w:right="97" w:firstLine="599"/>
        <w:rPr>
          <w:sz w:val="24"/>
          <w:szCs w:val="24"/>
        </w:rPr>
      </w:pPr>
      <w:r>
        <w:rPr>
          <w:rFonts w:ascii="Times New Roman" w:hAnsi="Times New Roman" w:eastAsia="Times New Roman"/>
          <w:spacing w:val="-3"/>
          <w:sz w:val="24"/>
          <w:szCs w:val="24"/>
        </w:rPr>
        <w:t>Google</w:t>
      </w:r>
      <w:r>
        <w:rPr>
          <w:sz w:val="24"/>
          <w:szCs w:val="24"/>
        </w:rPr>
        <w:t>没有规定</w:t>
      </w:r>
      <w:r>
        <w:rPr>
          <w:rFonts w:ascii="Times New Roman" w:hAnsi="Times New Roman" w:eastAsia="Times New Roman"/>
          <w:spacing w:val="-4"/>
          <w:sz w:val="24"/>
          <w:szCs w:val="24"/>
        </w:rPr>
        <w:t>SET</w:t>
      </w:r>
      <w:r>
        <w:rPr>
          <w:sz w:val="24"/>
          <w:szCs w:val="24"/>
        </w:rPr>
        <w:t>何时进入项目，同样也没有规定怎样的项目才算是</w:t>
      </w:r>
      <w:r>
        <w:rPr>
          <w:rFonts w:ascii="Times New Roman" w:hAnsi="Times New Roman" w:eastAsia="Times New Roman"/>
          <w:sz w:val="24"/>
          <w:szCs w:val="24"/>
        </w:rPr>
        <w:t>“</w:t>
      </w:r>
      <w:r>
        <w:rPr>
          <w:sz w:val="24"/>
          <w:szCs w:val="24"/>
        </w:rPr>
        <w:t>真正</w:t>
      </w:r>
      <w:r>
        <w:rPr>
          <w:rFonts w:ascii="Times New Roman" w:hAnsi="Times New Roman" w:eastAsia="Times New Roman"/>
          <w:sz w:val="24"/>
          <w:szCs w:val="24"/>
        </w:rPr>
        <w:t>”</w:t>
      </w:r>
      <w:r>
        <w:rPr>
          <w:sz w:val="24"/>
          <w:szCs w:val="24"/>
        </w:rPr>
        <w:t>的项目。通常情况下，在</w:t>
      </w:r>
      <w:r>
        <w:rPr>
          <w:rFonts w:ascii="Times New Roman" w:hAnsi="Times New Roman" w:eastAsia="Times New Roman"/>
          <w:spacing w:val="-3"/>
          <w:sz w:val="24"/>
          <w:szCs w:val="24"/>
        </w:rPr>
        <w:t>Google</w:t>
      </w:r>
      <w:r>
        <w:rPr>
          <w:sz w:val="24"/>
          <w:szCs w:val="24"/>
        </w:rPr>
        <w:t>的产品项目初期阶段，工程师只会投入</w:t>
      </w:r>
      <w:r>
        <w:rPr>
          <w:rFonts w:ascii="Times New Roman" w:hAnsi="Times New Roman" w:eastAsia="Times New Roman"/>
          <w:sz w:val="24"/>
          <w:szCs w:val="24"/>
        </w:rPr>
        <w:t>20%</w:t>
      </w:r>
      <w:r>
        <w:rPr>
          <w:sz w:val="24"/>
          <w:szCs w:val="24"/>
        </w:rPr>
        <w:t>的时间。</w:t>
      </w:r>
      <w:r>
        <w:rPr>
          <w:rFonts w:ascii="Times New Roman" w:hAnsi="Times New Roman" w:eastAsia="Times New Roman"/>
          <w:spacing w:val="-4"/>
          <w:sz w:val="24"/>
          <w:szCs w:val="24"/>
        </w:rPr>
        <w:t>Gmail</w:t>
      </w:r>
      <w:r>
        <w:rPr>
          <w:sz w:val="24"/>
          <w:szCs w:val="24"/>
        </w:rPr>
        <w:t>和</w:t>
      </w:r>
      <w:r>
        <w:rPr>
          <w:rFonts w:ascii="Times New Roman" w:hAnsi="Times New Roman" w:eastAsia="Times New Roman"/>
          <w:spacing w:val="-7"/>
          <w:sz w:val="24"/>
          <w:szCs w:val="24"/>
        </w:rPr>
        <w:t>Chrome</w:t>
      </w:r>
      <w:r>
        <w:rPr>
          <w:rFonts w:ascii="Times New Roman" w:hAnsi="Times New Roman" w:eastAsia="Times New Roman"/>
          <w:spacing w:val="-7"/>
          <w:sz w:val="24"/>
          <w:szCs w:val="24"/>
        </w:rPr>
        <w:tab/>
      </w:r>
      <w:r>
        <w:rPr>
          <w:rFonts w:ascii="Times New Roman" w:hAnsi="Times New Roman" w:eastAsia="Times New Roman"/>
          <w:spacing w:val="-5"/>
          <w:sz w:val="24"/>
          <w:szCs w:val="24"/>
        </w:rPr>
        <w:t>OS</w:t>
      </w:r>
      <w:r>
        <w:rPr>
          <w:sz w:val="24"/>
          <w:szCs w:val="24"/>
        </w:rPr>
        <w:t>也是从一个想法演变</w:t>
      </w:r>
      <w:r>
        <w:rPr>
          <w:spacing w:val="-12"/>
          <w:sz w:val="24"/>
          <w:szCs w:val="24"/>
        </w:rPr>
        <w:t>而</w:t>
      </w:r>
      <w:r>
        <w:rPr>
          <w:sz w:val="24"/>
          <w:szCs w:val="24"/>
        </w:rPr>
        <w:t>来，初期也并没有任何</w:t>
      </w:r>
      <w:r>
        <w:rPr>
          <w:rFonts w:ascii="Times New Roman" w:hAnsi="Times New Roman" w:eastAsia="Times New Roman"/>
          <w:spacing w:val="-3"/>
          <w:sz w:val="24"/>
          <w:szCs w:val="24"/>
        </w:rPr>
        <w:t>Google</w:t>
      </w:r>
      <w:r>
        <w:rPr>
          <w:sz w:val="24"/>
          <w:szCs w:val="24"/>
        </w:rPr>
        <w:t>官方资源的投入，这些资源来源于团队开发测试成员的业余时间。事实上也正如</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9" w:line="297" w:lineRule="auto"/>
        <w:ind w:right="97"/>
        <w:rPr>
          <w:sz w:val="24"/>
          <w:szCs w:val="24"/>
        </w:rPr>
      </w:pPr>
      <w:r>
        <w:rPr>
          <w:sz w:val="24"/>
          <w:szCs w:val="24"/>
        </w:rPr>
        <w:t>我们的朋友</w:t>
      </w:r>
      <w:r>
        <w:rPr>
          <w:rFonts w:ascii="Times New Roman" w:hAnsi="Times New Roman" w:eastAsia="Times New Roman"/>
          <w:sz w:val="24"/>
          <w:szCs w:val="24"/>
        </w:rPr>
        <w:t>Alberto</w:t>
      </w:r>
      <w:r>
        <w:rPr>
          <w:rFonts w:ascii="Times New Roman" w:hAnsi="Times New Roman" w:eastAsia="Times New Roman"/>
          <w:spacing w:val="26"/>
          <w:sz w:val="24"/>
          <w:szCs w:val="24"/>
        </w:rPr>
        <w:t xml:space="preserve"> </w:t>
      </w:r>
      <w:r>
        <w:rPr>
          <w:rFonts w:ascii="Times New Roman" w:hAnsi="Times New Roman" w:eastAsia="Times New Roman"/>
          <w:sz w:val="24"/>
          <w:szCs w:val="24"/>
        </w:rPr>
        <w:t>Savoia</w:t>
      </w:r>
      <w:r>
        <w:rPr>
          <w:sz w:val="24"/>
          <w:szCs w:val="24"/>
        </w:rPr>
        <w:t>（本书的序言的作者之一，详细介绍参见序部 分）所说的那样，</w:t>
      </w:r>
      <w:r>
        <w:rPr>
          <w:rFonts w:ascii="Times New Roman" w:hAnsi="Times New Roman" w:eastAsia="Times New Roman"/>
          <w:sz w:val="24"/>
          <w:szCs w:val="24"/>
        </w:rPr>
        <w:t>“</w:t>
      </w:r>
      <w:r>
        <w:rPr>
          <w:sz w:val="24"/>
          <w:szCs w:val="24"/>
        </w:rPr>
        <w:t>只有在软件产品变的重要的时候质量才显得重要</w:t>
      </w:r>
      <w:r>
        <w:rPr>
          <w:rFonts w:ascii="Times New Roman" w:hAnsi="Times New Roman" w:eastAsia="Times New Roman"/>
          <w:sz w:val="24"/>
          <w:szCs w:val="24"/>
        </w:rPr>
        <w:t>”</w:t>
      </w:r>
      <w:r>
        <w:rPr>
          <w:sz w:val="24"/>
          <w:szCs w:val="24"/>
        </w:rPr>
        <w:t>。</w:t>
      </w:r>
    </w:p>
    <w:p>
      <w:pPr>
        <w:pStyle w:val="6"/>
        <w:spacing w:before="7" w:line="300" w:lineRule="auto"/>
        <w:ind w:right="142" w:firstLine="599"/>
        <w:rPr>
          <w:sz w:val="24"/>
          <w:szCs w:val="24"/>
        </w:rPr>
      </w:pPr>
      <w:r>
        <w:rPr>
          <w:sz w:val="24"/>
          <w:szCs w:val="24"/>
        </w:rPr>
        <w:t>许多创新的产品都是来源于团队</w:t>
      </w:r>
      <w:r>
        <w:rPr>
          <w:rFonts w:ascii="Times New Roman" w:eastAsia="Times New Roman"/>
          <w:sz w:val="24"/>
          <w:szCs w:val="24"/>
        </w:rPr>
        <w:t>20%</w:t>
      </w:r>
      <w:r>
        <w:rPr>
          <w:sz w:val="24"/>
          <w:szCs w:val="24"/>
        </w:rPr>
        <w:t>的业余时间。这些时间投入的产品有些慢慢地消失了，而另外一些规模会越做越大，有的甚至会成为</w:t>
      </w:r>
      <w:r>
        <w:rPr>
          <w:rFonts w:ascii="Times New Roman" w:eastAsia="Times New Roman"/>
          <w:sz w:val="24"/>
          <w:szCs w:val="24"/>
        </w:rPr>
        <w:t>Google</w:t>
      </w:r>
      <w:r>
        <w:rPr>
          <w:sz w:val="24"/>
          <w:szCs w:val="24"/>
        </w:rPr>
        <w:t>的官方产品。在这些产品的初期，没有一个会得到测试资源。在未来可能失败的项目中投入测试资源来构建测试方面基础设施，这是一种资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源浪费。如果项目被取消了，那么这些创建好的测试也会毫无价值。</w:t>
      </w:r>
    </w:p>
    <w:p>
      <w:pPr>
        <w:pStyle w:val="6"/>
        <w:spacing w:line="300" w:lineRule="auto"/>
        <w:ind w:right="142" w:firstLine="599"/>
        <w:rPr>
          <w:sz w:val="24"/>
          <w:szCs w:val="24"/>
        </w:rPr>
      </w:pPr>
      <w:r>
        <w:rPr>
          <w:spacing w:val="-1"/>
          <w:sz w:val="24"/>
          <w:szCs w:val="24"/>
        </w:rPr>
        <w:t>一个产品如果在概念上还没有完全确定成型时就去关心质量，这就是</w:t>
      </w:r>
      <w:r>
        <w:rPr>
          <w:sz w:val="24"/>
          <w:szCs w:val="24"/>
        </w:rPr>
        <w:t>优先级混乱的表现。许多来源于</w:t>
      </w:r>
      <w:r>
        <w:rPr>
          <w:rFonts w:ascii="Times New Roman" w:eastAsia="Times New Roman"/>
          <w:spacing w:val="-3"/>
          <w:sz w:val="24"/>
          <w:szCs w:val="24"/>
        </w:rPr>
        <w:t>Google</w:t>
      </w:r>
      <w:r>
        <w:rPr>
          <w:sz w:val="24"/>
          <w:szCs w:val="24"/>
        </w:rPr>
        <w:t>百分之二十努力的产品原型， 在其以后的</w:t>
      </w:r>
      <w:r>
        <w:rPr>
          <w:rFonts w:ascii="Times New Roman" w:eastAsia="Times New Roman"/>
          <w:spacing w:val="-4"/>
          <w:sz w:val="24"/>
          <w:szCs w:val="24"/>
        </w:rPr>
        <w:t>dogfood</w:t>
      </w:r>
      <w:r>
        <w:rPr>
          <w:sz w:val="24"/>
          <w:szCs w:val="24"/>
        </w:rPr>
        <w:t>或</w:t>
      </w:r>
      <w:r>
        <w:rPr>
          <w:rFonts w:ascii="Times New Roman" w:eastAsia="Times New Roman"/>
          <w:sz w:val="24"/>
          <w:szCs w:val="24"/>
        </w:rPr>
        <w:t>beta</w:t>
      </w:r>
      <w:r>
        <w:rPr>
          <w:sz w:val="24"/>
          <w:szCs w:val="24"/>
        </w:rPr>
        <w:t xml:space="preserve">版本发布 </w:t>
      </w:r>
      <w:r>
        <w:rPr>
          <w:spacing w:val="-1"/>
          <w:sz w:val="24"/>
          <w:szCs w:val="24"/>
        </w:rPr>
        <w:t>时，还要经历重新设计，原始代码保留的概率几乎为零。很明显，在试验初期阶段强调测试是一件非常愚蠢的</w:t>
      </w:r>
      <w:r>
        <w:rPr>
          <w:sz w:val="24"/>
          <w:szCs w:val="24"/>
        </w:rPr>
        <w:t>事情。</w:t>
      </w:r>
    </w:p>
    <w:p>
      <w:pPr>
        <w:pStyle w:val="6"/>
        <w:spacing w:line="377" w:lineRule="exact"/>
        <w:ind w:left="699"/>
        <w:rPr>
          <w:sz w:val="24"/>
          <w:szCs w:val="24"/>
        </w:rPr>
      </w:pPr>
      <w:r>
        <w:rPr>
          <w:sz w:val="24"/>
          <w:szCs w:val="24"/>
        </w:rPr>
        <w:t>当然，物极必反，风险总是相对</w:t>
      </w:r>
    </w:p>
    <w:p>
      <w:pPr>
        <w:spacing w:after="0" w:line="377"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jc w:val="right"/>
        <w:rPr>
          <w:sz w:val="24"/>
          <w:szCs w:val="24"/>
        </w:rPr>
      </w:pPr>
      <w:r>
        <w:rPr>
          <w:spacing w:val="-2"/>
          <w:w w:val="95"/>
          <w:sz w:val="24"/>
          <w:szCs w:val="24"/>
        </w:rPr>
        <w:t>的。如果一个产品太长时间没有测试的介入，早期在可测试性上的槽糕设计在后期也很难去做改进，这样会导致自动化难以实施且测试工具极不稳定。在这种情况下，不得不以质量的</w:t>
      </w:r>
      <w:r>
        <w:rPr>
          <w:spacing w:val="-1"/>
          <w:w w:val="95"/>
          <w:sz w:val="24"/>
          <w:szCs w:val="24"/>
        </w:rPr>
        <w:t>名义来做重构。这样的质量</w:t>
      </w:r>
      <w:r>
        <w:rPr>
          <w:rFonts w:ascii="Times New Roman" w:hAnsi="Times New Roman" w:eastAsia="Times New Roman"/>
          <w:w w:val="95"/>
          <w:sz w:val="24"/>
          <w:szCs w:val="24"/>
        </w:rPr>
        <w:t>“</w:t>
      </w:r>
      <w:r>
        <w:rPr>
          <w:w w:val="95"/>
          <w:sz w:val="24"/>
          <w:szCs w:val="24"/>
        </w:rPr>
        <w:t>债</w:t>
      </w:r>
      <w:r>
        <w:rPr>
          <w:rFonts w:ascii="Times New Roman" w:hAnsi="Times New Roman" w:eastAsia="Times New Roman"/>
          <w:w w:val="95"/>
          <w:sz w:val="24"/>
          <w:szCs w:val="24"/>
        </w:rPr>
        <w:t>”</w:t>
      </w:r>
      <w:r>
        <w:rPr>
          <w:spacing w:val="-1"/>
          <w:w w:val="95"/>
          <w:sz w:val="24"/>
          <w:szCs w:val="24"/>
        </w:rPr>
        <w:t>会拖慢</w:t>
      </w:r>
      <w:r>
        <w:rPr>
          <w:spacing w:val="-2"/>
          <w:w w:val="95"/>
          <w:sz w:val="24"/>
          <w:szCs w:val="24"/>
        </w:rPr>
        <w:t>产品的发布，甚至长达数年之久。</w:t>
      </w:r>
      <w:r>
        <w:rPr>
          <w:sz w:val="24"/>
          <w:szCs w:val="24"/>
        </w:rPr>
        <w:t>在</w:t>
      </w:r>
      <w:r>
        <w:rPr>
          <w:spacing w:val="-1"/>
          <w:sz w:val="24"/>
          <w:szCs w:val="24"/>
        </w:rPr>
        <w:t>项目早期，</w:t>
      </w:r>
      <w:r>
        <w:rPr>
          <w:rFonts w:ascii="Times New Roman" w:hAnsi="Times New Roman" w:eastAsia="Times New Roman"/>
          <w:spacing w:val="-3"/>
          <w:sz w:val="24"/>
          <w:szCs w:val="24"/>
        </w:rPr>
        <w:t>Google</w:t>
      </w:r>
      <w:r>
        <w:rPr>
          <w:sz w:val="24"/>
          <w:szCs w:val="24"/>
        </w:rPr>
        <w:t>一般不会让</w:t>
      </w:r>
    </w:p>
    <w:p>
      <w:pPr>
        <w:pStyle w:val="6"/>
        <w:spacing w:before="12" w:line="295" w:lineRule="auto"/>
        <w:ind w:right="142"/>
        <w:rPr>
          <w:sz w:val="24"/>
          <w:szCs w:val="24"/>
        </w:rPr>
      </w:pPr>
      <w:r>
        <w:rPr>
          <w:sz w:val="24"/>
          <w:szCs w:val="24"/>
        </w:rPr>
        <w:t>测试介入进来。实际上，即使</w:t>
      </w:r>
      <w:r>
        <w:rPr>
          <w:rFonts w:ascii="Times New Roman" w:eastAsia="Times New Roman"/>
          <w:spacing w:val="-4"/>
          <w:sz w:val="24"/>
          <w:szCs w:val="24"/>
        </w:rPr>
        <w:t>SET</w:t>
      </w:r>
      <w:r>
        <w:rPr>
          <w:sz w:val="24"/>
          <w:szCs w:val="24"/>
        </w:rPr>
        <w:t xml:space="preserve">在早期参与进来，也不是从事测试工 </w:t>
      </w:r>
      <w:r>
        <w:rPr>
          <w:spacing w:val="-1"/>
          <w:sz w:val="24"/>
          <w:szCs w:val="24"/>
        </w:rPr>
        <w:t>作，而是去做开发。绝非有意忽视测</w:t>
      </w:r>
      <w:r>
        <w:rPr>
          <w:spacing w:val="-2"/>
          <w:w w:val="95"/>
          <w:sz w:val="24"/>
          <w:szCs w:val="24"/>
        </w:rPr>
        <w:t>试，当然也不是说早期产品的质量就</w:t>
      </w:r>
    </w:p>
    <w:p>
      <w:pPr>
        <w:spacing w:after="0" w:line="295"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不重要。这是受</w:t>
      </w:r>
      <w:r>
        <w:rPr>
          <w:rFonts w:ascii="Times New Roman" w:eastAsia="Times New Roman"/>
          <w:sz w:val="24"/>
          <w:szCs w:val="24"/>
        </w:rPr>
        <w:t>Google</w:t>
      </w:r>
      <w:r>
        <w:rPr>
          <w:sz w:val="24"/>
          <w:szCs w:val="24"/>
        </w:rPr>
        <w:t>非正式创新驱动产品的流程所约束。</w:t>
      </w:r>
      <w:r>
        <w:rPr>
          <w:rFonts w:ascii="Times New Roman" w:eastAsia="Times New Roman"/>
          <w:sz w:val="24"/>
          <w:szCs w:val="24"/>
        </w:rPr>
        <w:t>Google</w:t>
      </w:r>
      <w:r>
        <w:rPr>
          <w:sz w:val="24"/>
          <w:szCs w:val="24"/>
        </w:rPr>
        <w:t>很少在项目创建初期就投入一大帮人来做计划（包括质量与测试计划），然后再让一大群开发参与进来。</w:t>
      </w:r>
      <w:r>
        <w:rPr>
          <w:rFonts w:ascii="Times New Roman" w:eastAsia="Times New Roman"/>
          <w:sz w:val="24"/>
          <w:szCs w:val="24"/>
        </w:rPr>
        <w:t>Google</w:t>
      </w:r>
      <w:r>
        <w:rPr>
          <w:sz w:val="24"/>
          <w:szCs w:val="24"/>
        </w:rPr>
        <w:t>项目的诞生从来没有如此正式过。</w:t>
      </w:r>
    </w:p>
    <w:p>
      <w:pPr>
        <w:pStyle w:val="6"/>
        <w:spacing w:line="300" w:lineRule="auto"/>
        <w:ind w:right="97" w:firstLine="599"/>
        <w:jc w:val="both"/>
        <w:rPr>
          <w:sz w:val="24"/>
          <w:szCs w:val="24"/>
        </w:rPr>
      </w:pPr>
      <w:r>
        <w:rPr>
          <w:rFonts w:ascii="Times New Roman" w:eastAsia="Times New Roman"/>
          <w:sz w:val="24"/>
          <w:szCs w:val="24"/>
        </w:rPr>
        <w:t>Chrome OS</w:t>
      </w:r>
      <w:r>
        <w:rPr>
          <w:sz w:val="24"/>
          <w:szCs w:val="24"/>
        </w:rPr>
        <w:t>是一个可以说明问题的典型例子。本书的三个作者都在这个产品上工作过一年以上。但是，在我们正式加入之前，只有几个开发人员做了原型，且多数实现都是脚本与伪件（</w:t>
      </w:r>
      <w:r>
        <w:rPr>
          <w:rFonts w:ascii="Times New Roman" w:eastAsia="Times New Roman"/>
          <w:sz w:val="24"/>
          <w:szCs w:val="24"/>
        </w:rPr>
        <w:t>fake</w:t>
      </w:r>
      <w:r>
        <w:rPr>
          <w:sz w:val="24"/>
          <w:szCs w:val="24"/>
        </w:rPr>
        <w:t>），这样他们可以拿着浏</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97"/>
        <w:jc w:val="both"/>
        <w:rPr>
          <w:sz w:val="24"/>
          <w:szCs w:val="24"/>
        </w:rPr>
      </w:pPr>
      <w:r>
        <w:rPr>
          <w:spacing w:val="-1"/>
          <w:sz w:val="24"/>
          <w:szCs w:val="24"/>
        </w:rPr>
        <w:t>览器应用模型做演示，并通过正式的立项批准。在这些早期原型阶段，主要精力都集中在如何试验并证明这些想法的可行性上。考虑到项目还没有正式批准，且所有的演示脚本最终都</w:t>
      </w:r>
      <w:r>
        <w:rPr>
          <w:spacing w:val="-12"/>
          <w:sz w:val="24"/>
          <w:szCs w:val="24"/>
        </w:rPr>
        <w:t xml:space="preserve">会被 </w:t>
      </w:r>
      <w:r>
        <w:rPr>
          <w:rFonts w:ascii="Times New Roman" w:eastAsia="Times New Roman"/>
          <w:spacing w:val="-6"/>
          <w:sz w:val="24"/>
          <w:szCs w:val="24"/>
        </w:rPr>
        <w:t>C++</w:t>
      </w:r>
      <w:r>
        <w:rPr>
          <w:sz w:val="24"/>
          <w:szCs w:val="24"/>
        </w:rPr>
        <w:t>代码重写替换，如果在早期</w:t>
      </w:r>
      <w:r>
        <w:rPr>
          <w:spacing w:val="-1"/>
          <w:sz w:val="24"/>
          <w:szCs w:val="24"/>
        </w:rPr>
        <w:t>投入大量测试和可测试性方面努力， 其实没有太大的实用价值。为了演示而使用脚本搭建的产品，一旦得到正式批准立项，其开发总监就会找到工</w:t>
      </w:r>
      <w:r>
        <w:rPr>
          <w:sz w:val="24"/>
          <w:szCs w:val="24"/>
        </w:rPr>
        <w:t>程生产力团队，寻求测试资源。</w:t>
      </w:r>
    </w:p>
    <w:p>
      <w:pPr>
        <w:pStyle w:val="6"/>
        <w:spacing w:line="375" w:lineRule="exact"/>
        <w:ind w:left="524"/>
        <w:jc w:val="center"/>
        <w:rPr>
          <w:sz w:val="24"/>
          <w:szCs w:val="24"/>
        </w:rPr>
      </w:pPr>
      <w:r>
        <w:rPr>
          <w:rFonts w:ascii="Times New Roman" w:eastAsia="Times New Roman"/>
          <w:sz w:val="24"/>
          <w:szCs w:val="24"/>
        </w:rPr>
        <w:t>Google</w:t>
      </w:r>
      <w:r>
        <w:rPr>
          <w:sz w:val="24"/>
          <w:szCs w:val="24"/>
        </w:rPr>
        <w:t>内部其实也并存着不同的</w:t>
      </w:r>
    </w:p>
    <w:p>
      <w:pPr>
        <w:spacing w:after="0" w:line="375" w:lineRule="exact"/>
        <w:jc w:val="center"/>
        <w:rPr>
          <w:sz w:val="21"/>
          <w:szCs w:val="21"/>
        </w:rPr>
        <w:sectPr>
          <w:pgSz w:w="5050" w:h="6630"/>
          <w:pgMar w:top="80" w:right="0" w:bottom="360" w:left="0" w:header="0" w:footer="80" w:gutter="0"/>
          <w:pgNumType w:fmt="decimal"/>
          <w:cols w:space="720" w:num="1"/>
        </w:sectPr>
      </w:pPr>
    </w:p>
    <w:p>
      <w:pPr>
        <w:pStyle w:val="6"/>
        <w:spacing w:before="34" w:line="297" w:lineRule="auto"/>
        <w:ind w:right="142"/>
        <w:rPr>
          <w:sz w:val="24"/>
          <w:szCs w:val="24"/>
        </w:rPr>
      </w:pPr>
      <w:r>
        <w:rPr>
          <w:sz w:val="24"/>
          <w:szCs w:val="24"/>
        </w:rPr>
        <w:t>文化。没有项目会认为如果得不到测试资源，他们的产品就将不复存在。开发团队在寻求测试帮助的时候，有义务让测试人员相信他们的产品是令人兴奋且并充满希望的。在</w:t>
      </w:r>
      <w:r>
        <w:rPr>
          <w:rFonts w:ascii="Times New Roman" w:eastAsia="Times New Roman"/>
          <w:sz w:val="24"/>
          <w:szCs w:val="24"/>
        </w:rPr>
        <w:t>Chrome OS</w:t>
      </w:r>
      <w:r>
        <w:rPr>
          <w:sz w:val="24"/>
          <w:szCs w:val="24"/>
        </w:rPr>
        <w:t>的开发总监给我们介绍他们项</w:t>
      </w:r>
    </w:p>
    <w:p>
      <w:pPr>
        <w:pStyle w:val="6"/>
        <w:spacing w:before="18" w:line="300" w:lineRule="auto"/>
        <w:ind w:right="142"/>
        <w:jc w:val="both"/>
        <w:rPr>
          <w:sz w:val="24"/>
          <w:szCs w:val="24"/>
        </w:rPr>
      </w:pPr>
      <w:r>
        <w:rPr>
          <w:sz w:val="24"/>
          <w:szCs w:val="24"/>
        </w:rPr>
        <w:t>目、进度和发布计划时，我们也要求提供当前已有的测试状态、期望的单元测试覆盖率水平、以及明确在发布过程中各自承担的责任。在项目还是概念阶段的时候，测试人员不会参与进来，而项目一旦真正立项，我们就</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要在这些测试是如何执行的方面发挥我们的影响力。</w:t>
      </w:r>
    </w:p>
    <w:p>
      <w:pPr>
        <w:pStyle w:val="6"/>
        <w:spacing w:line="383" w:lineRule="exact"/>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没有项目会认为如果得不到测试资源，他们的产品就将不复存在。开发团队在寻求测试帮助的时候，有义务让测试人员相信他们的产品是令人兴奋且并充满希望的。</w:t>
      </w:r>
    </w:p>
    <w:p>
      <w:pPr>
        <w:pStyle w:val="6"/>
        <w:spacing w:before="5"/>
        <w:ind w:left="0"/>
        <w:rPr>
          <w:sz w:val="22"/>
          <w:szCs w:val="24"/>
        </w:rPr>
      </w:pPr>
    </w:p>
    <w:p>
      <w:pPr>
        <w:pStyle w:val="4"/>
        <w:numPr>
          <w:ilvl w:val="2"/>
          <w:numId w:val="16"/>
        </w:numPr>
        <w:tabs>
          <w:tab w:val="left" w:pos="2162"/>
        </w:tabs>
        <w:spacing w:before="58" w:after="0" w:line="240" w:lineRule="auto"/>
        <w:ind w:left="2161" w:right="0" w:hanging="900"/>
        <w:jc w:val="left"/>
        <w:rPr>
          <w:sz w:val="32"/>
          <w:szCs w:val="32"/>
          <w:u w:val="none"/>
        </w:rPr>
      </w:pPr>
      <w:bookmarkStart w:id="244" w:name="_bookmark141"/>
      <w:bookmarkEnd w:id="244"/>
      <w:bookmarkStart w:id="245" w:name="2.1.4 团队结构"/>
      <w:bookmarkEnd w:id="245"/>
      <w:r>
        <w:rPr>
          <w:sz w:val="32"/>
          <w:szCs w:val="32"/>
        </w:rPr>
        <w:fldChar w:fldCharType="begin"/>
      </w:r>
      <w:r>
        <w:rPr>
          <w:sz w:val="32"/>
          <w:szCs w:val="32"/>
        </w:rPr>
        <w:instrText xml:space="preserve"> HYPERLINK \l "_bookmark25" </w:instrText>
      </w:r>
      <w:r>
        <w:rPr>
          <w:sz w:val="32"/>
          <w:szCs w:val="32"/>
        </w:rPr>
        <w:fldChar w:fldCharType="separate"/>
      </w:r>
      <w:bookmarkStart w:id="246" w:name="_bookmark141"/>
      <w:bookmarkEnd w:id="246"/>
      <w:r>
        <w:rPr>
          <w:color w:val="0000ED"/>
          <w:spacing w:val="11"/>
          <w:sz w:val="32"/>
          <w:szCs w:val="32"/>
          <w:u w:val="single" w:color="0000ED"/>
        </w:rPr>
        <w:t>团队结构</w:t>
      </w:r>
      <w:r>
        <w:rPr>
          <w:color w:val="0000ED"/>
          <w:spacing w:val="11"/>
          <w:sz w:val="32"/>
          <w:szCs w:val="32"/>
          <w:u w:val="single" w:color="0000ED"/>
        </w:rPr>
        <w:fldChar w:fldCharType="end"/>
      </w:r>
    </w:p>
    <w:p>
      <w:pPr>
        <w:pStyle w:val="6"/>
        <w:spacing w:before="5"/>
        <w:ind w:left="0"/>
        <w:rPr>
          <w:sz w:val="24"/>
          <w:szCs w:val="24"/>
        </w:rPr>
      </w:pPr>
    </w:p>
    <w:p>
      <w:pPr>
        <w:pStyle w:val="6"/>
        <w:spacing w:before="68" w:line="300" w:lineRule="auto"/>
        <w:ind w:right="82" w:firstLine="599"/>
        <w:rPr>
          <w:sz w:val="24"/>
          <w:szCs w:val="24"/>
        </w:rPr>
      </w:pPr>
      <w:r>
        <w:rPr>
          <w:rFonts w:ascii="Times New Roman" w:eastAsia="Times New Roman"/>
          <w:sz w:val="24"/>
          <w:szCs w:val="24"/>
        </w:rPr>
        <w:t>SWE</w:t>
      </w:r>
      <w:r>
        <w:rPr>
          <w:sz w:val="24"/>
          <w:szCs w:val="24"/>
        </w:rPr>
        <w:t>会深入他们自己编写的那部分代码之中，通常这部分代码只是某</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9" w:line="300" w:lineRule="auto"/>
        <w:ind w:right="127"/>
        <w:jc w:val="both"/>
        <w:rPr>
          <w:sz w:val="24"/>
          <w:szCs w:val="24"/>
        </w:rPr>
      </w:pPr>
      <w:r>
        <w:rPr>
          <w:sz w:val="24"/>
          <w:szCs w:val="24"/>
        </w:rPr>
        <w:t>个单一功能的模块甚至更小范围的代码。</w:t>
      </w:r>
      <w:r>
        <w:rPr>
          <w:rFonts w:ascii="Times New Roman" w:eastAsia="Times New Roman"/>
          <w:spacing w:val="-7"/>
          <w:sz w:val="24"/>
          <w:szCs w:val="24"/>
        </w:rPr>
        <w:t>SWE</w:t>
      </w:r>
      <w:r>
        <w:rPr>
          <w:sz w:val="24"/>
          <w:szCs w:val="24"/>
        </w:rPr>
        <w:t>一般仅在自己的模块领域里提供最优方案，但如果从整个产品的角度来看，视野会显得略微狭窄。一个好的</w:t>
      </w:r>
      <w:r>
        <w:rPr>
          <w:rFonts w:ascii="Times New Roman" w:eastAsia="Times New Roman"/>
          <w:spacing w:val="-4"/>
          <w:sz w:val="24"/>
          <w:szCs w:val="24"/>
        </w:rPr>
        <w:t>SET</w:t>
      </w:r>
      <w:r>
        <w:rPr>
          <w:sz w:val="24"/>
          <w:szCs w:val="24"/>
        </w:rPr>
        <w:t>正好可以弥补这一点，不仅要具有更宽广的整体产品视野，而且在产品的整个生命周期里对产品及功能特性做充分理解，许多</w:t>
      </w:r>
      <w:r>
        <w:rPr>
          <w:rFonts w:ascii="Times New Roman" w:eastAsia="Times New Roman"/>
          <w:spacing w:val="-7"/>
          <w:sz w:val="24"/>
          <w:szCs w:val="24"/>
        </w:rPr>
        <w:t>SWE</w:t>
      </w:r>
      <w:r>
        <w:rPr>
          <w:sz w:val="24"/>
          <w:szCs w:val="24"/>
        </w:rPr>
        <w:t>来往穿梭于不同产品，但产品的生命存活期比</w:t>
      </w:r>
      <w:r>
        <w:rPr>
          <w:rFonts w:ascii="Times New Roman" w:eastAsia="Times New Roman"/>
          <w:spacing w:val="-7"/>
          <w:sz w:val="24"/>
          <w:szCs w:val="24"/>
        </w:rPr>
        <w:t>SWE</w:t>
      </w:r>
      <w:r>
        <w:rPr>
          <w:sz w:val="24"/>
          <w:szCs w:val="24"/>
        </w:rPr>
        <w:t>待在产品里的时间要长久得多。</w:t>
      </w:r>
    </w:p>
    <w:p>
      <w:pPr>
        <w:pStyle w:val="6"/>
        <w:spacing w:line="370" w:lineRule="exact"/>
        <w:ind w:left="599"/>
        <w:jc w:val="center"/>
        <w:rPr>
          <w:sz w:val="24"/>
          <w:szCs w:val="24"/>
        </w:rPr>
      </w:pPr>
      <w:r>
        <w:rPr>
          <w:spacing w:val="-16"/>
          <w:sz w:val="24"/>
          <w:szCs w:val="24"/>
        </w:rPr>
        <w:t xml:space="preserve">像 </w:t>
      </w:r>
      <w:r>
        <w:rPr>
          <w:rFonts w:ascii="Times New Roman" w:eastAsia="Times New Roman"/>
          <w:spacing w:val="-5"/>
          <w:sz w:val="24"/>
          <w:szCs w:val="24"/>
        </w:rPr>
        <w:t>Gmail</w:t>
      </w:r>
      <w:r>
        <w:rPr>
          <w:rFonts w:ascii="Times New Roman" w:eastAsia="Times New Roman"/>
          <w:spacing w:val="50"/>
          <w:sz w:val="24"/>
          <w:szCs w:val="24"/>
        </w:rPr>
        <w:t xml:space="preserve"> </w:t>
      </w:r>
      <w:r>
        <w:rPr>
          <w:spacing w:val="-16"/>
          <w:sz w:val="24"/>
          <w:szCs w:val="24"/>
        </w:rPr>
        <w:t xml:space="preserve">或 </w:t>
      </w:r>
      <w:r>
        <w:rPr>
          <w:rFonts w:ascii="Times New Roman" w:eastAsia="Times New Roman"/>
          <w:spacing w:val="-7"/>
          <w:sz w:val="24"/>
          <w:szCs w:val="24"/>
        </w:rPr>
        <w:t>Chrome</w:t>
      </w:r>
      <w:r>
        <w:rPr>
          <w:rFonts w:ascii="Times New Roman" w:eastAsia="Times New Roman"/>
          <w:spacing w:val="46"/>
          <w:sz w:val="24"/>
          <w:szCs w:val="24"/>
        </w:rPr>
        <w:t xml:space="preserve"> </w:t>
      </w:r>
      <w:r>
        <w:rPr>
          <w:sz w:val="24"/>
          <w:szCs w:val="24"/>
        </w:rPr>
        <w:t>这样的产品</w:t>
      </w:r>
    </w:p>
    <w:p>
      <w:pPr>
        <w:spacing w:after="0" w:line="370" w:lineRule="exact"/>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81"/>
        <w:rPr>
          <w:sz w:val="24"/>
          <w:szCs w:val="24"/>
        </w:rPr>
      </w:pPr>
      <w:r>
        <w:rPr>
          <w:sz w:val="24"/>
          <w:szCs w:val="24"/>
        </w:rPr>
        <w:t>注定要经历许多版本，并消耗数以百计的开发人员为之工作。如果一个</w:t>
      </w:r>
      <w:r>
        <w:rPr>
          <w:rFonts w:ascii="Times New Roman" w:eastAsia="Times New Roman"/>
          <w:sz w:val="24"/>
          <w:szCs w:val="24"/>
        </w:rPr>
        <w:t>SWE</w:t>
      </w:r>
      <w:r>
        <w:rPr>
          <w:sz w:val="24"/>
          <w:szCs w:val="24"/>
        </w:rPr>
        <w:t>在某个产品的第三个版本研发时加入，这时这个产品已经有良好的文档、不错的可测试性、运行着稳定的自动化测试、清晰的代码提交流程， 这些现象都在说明这个产品早期已有出色的</w:t>
      </w:r>
      <w:r>
        <w:rPr>
          <w:rFonts w:ascii="Times New Roman" w:eastAsia="Times New Roman"/>
          <w:sz w:val="24"/>
          <w:szCs w:val="24"/>
        </w:rPr>
        <w:t>SET</w:t>
      </w:r>
      <w:r>
        <w:rPr>
          <w:sz w:val="24"/>
          <w:szCs w:val="24"/>
        </w:rPr>
        <w:t>在为之工作。</w:t>
      </w:r>
    </w:p>
    <w:p>
      <w:pPr>
        <w:pStyle w:val="6"/>
        <w:spacing w:line="300" w:lineRule="auto"/>
        <w:ind w:right="142" w:firstLine="599"/>
        <w:jc w:val="both"/>
        <w:rPr>
          <w:sz w:val="24"/>
          <w:szCs w:val="24"/>
        </w:rPr>
      </w:pPr>
      <w:r>
        <w:rPr>
          <w:sz w:val="24"/>
          <w:szCs w:val="24"/>
        </w:rPr>
        <w:t>在整个项目生命周期里，功能的实现、版本的发布、补丁的创建、为改进而做的重构在不断地发生，你很难说清楚什么时候项目结束或一个项</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目是否真的已经结束。但所有软件项</w:t>
      </w:r>
      <w:r>
        <w:rPr>
          <w:sz w:val="24"/>
          <w:szCs w:val="24"/>
        </w:rPr>
        <w:t xml:space="preserve">目都有明确的开始时间。在早期阶 </w:t>
      </w:r>
      <w:r>
        <w:rPr>
          <w:spacing w:val="-1"/>
          <w:sz w:val="24"/>
          <w:szCs w:val="24"/>
        </w:rPr>
        <w:t>段，我们常去改变我们的目标。我们做计划，并尝试把东西做出来。我们尝试去文档化我们将要去做的事情。我们尝试去保证我们早期做的决定长</w:t>
      </w:r>
      <w:r>
        <w:rPr>
          <w:sz w:val="24"/>
          <w:szCs w:val="24"/>
        </w:rPr>
        <w:t>期看来也是正确的。</w:t>
      </w:r>
    </w:p>
    <w:p>
      <w:pPr>
        <w:pStyle w:val="6"/>
        <w:spacing w:line="300" w:lineRule="auto"/>
        <w:ind w:right="142" w:firstLine="599"/>
        <w:jc w:val="both"/>
        <w:rPr>
          <w:sz w:val="24"/>
          <w:szCs w:val="24"/>
        </w:rPr>
      </w:pPr>
      <w:r>
        <w:rPr>
          <w:sz w:val="24"/>
          <w:szCs w:val="24"/>
        </w:rPr>
        <w:t>我们在编码之前做计划、试验、文档，这部分工作量取决于我们对未来产品的信心。我们不想在项目初期做少量的计划，而到项目后期却发现这个计划是值得花费更多精力去做</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的。同样，我们也不希望在早期计划上投入数周时间，而之后却发现这个世界已经改变了，甚至与之前我们想象的世界完全不同了。某种程度上来说，我们早期在文档结构和过程中的处理方式也是明智的。总而言之，做多少和怎样做比较合适，由创建项目的工程师来做最终决定。</w:t>
      </w:r>
    </w:p>
    <w:p>
      <w:pPr>
        <w:pStyle w:val="6"/>
        <w:spacing w:line="300" w:lineRule="auto"/>
        <w:ind w:right="97" w:firstLine="599"/>
        <w:jc w:val="both"/>
        <w:rPr>
          <w:sz w:val="24"/>
          <w:szCs w:val="24"/>
        </w:rPr>
      </w:pPr>
      <w:r>
        <w:rPr>
          <w:rFonts w:ascii="Times New Roman" w:eastAsia="Times New Roman"/>
          <w:spacing w:val="-3"/>
          <w:sz w:val="24"/>
          <w:szCs w:val="24"/>
        </w:rPr>
        <w:t xml:space="preserve">Google </w:t>
      </w:r>
      <w:r>
        <w:rPr>
          <w:sz w:val="24"/>
          <w:szCs w:val="24"/>
        </w:rPr>
        <w:t>产品团队最初是由一个技术负责人（</w:t>
      </w:r>
      <w:r>
        <w:rPr>
          <w:rFonts w:ascii="Times New Roman" w:eastAsia="Times New Roman"/>
          <w:sz w:val="24"/>
          <w:szCs w:val="24"/>
        </w:rPr>
        <w:t>tech lead</w:t>
      </w:r>
      <w:r>
        <w:rPr>
          <w:sz w:val="24"/>
          <w:szCs w:val="24"/>
        </w:rPr>
        <w:t>）和一个或更多的项目发起人组成。在</w:t>
      </w:r>
      <w:r>
        <w:rPr>
          <w:rFonts w:ascii="Times New Roman" w:eastAsia="Times New Roman"/>
          <w:spacing w:val="-3"/>
          <w:sz w:val="24"/>
          <w:szCs w:val="24"/>
        </w:rPr>
        <w:t>Google</w:t>
      </w:r>
      <w:r>
        <w:rPr>
          <w:spacing w:val="-2"/>
          <w:sz w:val="24"/>
          <w:szCs w:val="24"/>
        </w:rPr>
        <w:t>，技术负责人这个非正式的岗位一般由工程</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27"/>
        <w:jc w:val="right"/>
        <w:rPr>
          <w:sz w:val="24"/>
          <w:szCs w:val="24"/>
        </w:rPr>
      </w:pPr>
      <w:r>
        <w:rPr>
          <w:spacing w:val="-1"/>
          <w:w w:val="95"/>
          <w:sz w:val="24"/>
          <w:szCs w:val="24"/>
        </w:rPr>
        <w:t>师担任，负责设定技术方向、开展合作、充当与其他团队沟通的项目接口人。他知道关于项目的任何问题，或者能够指出谁知道这些问题的细节。技术负责人通常是一名</w:t>
      </w:r>
      <w:r>
        <w:rPr>
          <w:rFonts w:ascii="Times New Roman" w:eastAsia="Times New Roman"/>
          <w:spacing w:val="-6"/>
          <w:w w:val="95"/>
          <w:sz w:val="24"/>
          <w:szCs w:val="24"/>
        </w:rPr>
        <w:t>SWE</w:t>
      </w:r>
      <w:r>
        <w:rPr>
          <w:spacing w:val="-2"/>
          <w:w w:val="95"/>
          <w:sz w:val="24"/>
          <w:szCs w:val="24"/>
        </w:rPr>
        <w:t>，或者由</w:t>
      </w:r>
      <w:r>
        <w:rPr>
          <w:spacing w:val="-1"/>
          <w:w w:val="95"/>
          <w:sz w:val="24"/>
          <w:szCs w:val="24"/>
        </w:rPr>
        <w:t>一名具备</w:t>
      </w:r>
      <w:r>
        <w:rPr>
          <w:rFonts w:ascii="Times New Roman" w:eastAsia="Times New Roman"/>
          <w:spacing w:val="-7"/>
          <w:w w:val="95"/>
          <w:sz w:val="24"/>
          <w:szCs w:val="24"/>
        </w:rPr>
        <w:t>SWE</w:t>
      </w:r>
      <w:r>
        <w:rPr>
          <w:spacing w:val="-1"/>
          <w:w w:val="95"/>
          <w:sz w:val="24"/>
          <w:szCs w:val="24"/>
        </w:rPr>
        <w:t>能力的工程师来担任。项目的技术负责人和发起人要做</w:t>
      </w:r>
    </w:p>
    <w:p>
      <w:pPr>
        <w:pStyle w:val="6"/>
        <w:spacing w:line="370" w:lineRule="exact"/>
        <w:ind w:left="0" w:right="142"/>
        <w:jc w:val="right"/>
        <w:rPr>
          <w:sz w:val="24"/>
          <w:szCs w:val="24"/>
        </w:rPr>
      </w:pPr>
      <w:r>
        <w:rPr>
          <w:spacing w:val="-1"/>
          <w:w w:val="95"/>
          <w:sz w:val="24"/>
          <w:szCs w:val="24"/>
        </w:rPr>
        <w:t>的第一件事就是设计文档</w:t>
      </w:r>
      <w:r>
        <w:rPr>
          <w:w w:val="95"/>
          <w:sz w:val="24"/>
          <w:szCs w:val="24"/>
        </w:rPr>
        <w:t>（后文会做</w:t>
      </w:r>
    </w:p>
    <w:p>
      <w:pPr>
        <w:pStyle w:val="6"/>
        <w:spacing w:before="87" w:line="302" w:lineRule="auto"/>
        <w:ind w:right="142"/>
        <w:jc w:val="both"/>
        <w:rPr>
          <w:rFonts w:ascii="Times New Roman" w:eastAsia="Times New Roman"/>
          <w:sz w:val="24"/>
          <w:szCs w:val="24"/>
        </w:rPr>
      </w:pPr>
      <w:r>
        <w:rPr>
          <w:sz w:val="24"/>
          <w:szCs w:val="24"/>
        </w:rPr>
        <w:t>介绍）。随着文档的不断完善，就需要不同专业类型的工程师角色投入到项目中去。许多技术负责人期望</w:t>
      </w:r>
      <w:r>
        <w:rPr>
          <w:rFonts w:ascii="Times New Roman" w:eastAsia="Times New Roman"/>
          <w:sz w:val="24"/>
          <w:szCs w:val="24"/>
        </w:rPr>
        <w:t xml:space="preserve">SET </w:t>
      </w:r>
      <w:r>
        <w:rPr>
          <w:sz w:val="24"/>
          <w:szCs w:val="24"/>
        </w:rPr>
        <w:t>在早期就能参与项目，即便那时</w:t>
      </w:r>
      <w:r>
        <w:rPr>
          <w:rFonts w:ascii="Times New Roman" w:eastAsia="Times New Roman"/>
          <w:sz w:val="24"/>
          <w:szCs w:val="24"/>
        </w:rPr>
        <w:t>SET</w:t>
      </w:r>
    </w:p>
    <w:p>
      <w:pPr>
        <w:spacing w:after="0" w:line="302"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资源还相对稀缺。</w:t>
      </w:r>
    </w:p>
    <w:p>
      <w:pPr>
        <w:pStyle w:val="6"/>
        <w:ind w:left="0"/>
        <w:rPr>
          <w:sz w:val="18"/>
          <w:szCs w:val="24"/>
        </w:rPr>
      </w:pPr>
    </w:p>
    <w:p>
      <w:pPr>
        <w:pStyle w:val="4"/>
        <w:numPr>
          <w:ilvl w:val="2"/>
          <w:numId w:val="16"/>
        </w:numPr>
        <w:tabs>
          <w:tab w:val="left" w:pos="2162"/>
        </w:tabs>
        <w:spacing w:before="214" w:after="0" w:line="240" w:lineRule="auto"/>
        <w:ind w:left="2161" w:right="0" w:hanging="900"/>
        <w:jc w:val="left"/>
        <w:rPr>
          <w:sz w:val="32"/>
          <w:szCs w:val="32"/>
          <w:u w:val="none"/>
        </w:rPr>
      </w:pPr>
      <w:bookmarkStart w:id="247" w:name="2.1.5 设计文档"/>
      <w:bookmarkEnd w:id="247"/>
      <w:bookmarkStart w:id="248" w:name="_bookmark142"/>
      <w:bookmarkEnd w:id="248"/>
      <w:r>
        <w:rPr>
          <w:sz w:val="32"/>
          <w:szCs w:val="32"/>
        </w:rPr>
        <w:fldChar w:fldCharType="begin"/>
      </w:r>
      <w:r>
        <w:rPr>
          <w:sz w:val="32"/>
          <w:szCs w:val="32"/>
        </w:rPr>
        <w:instrText xml:space="preserve"> HYPERLINK \l "_bookmark26" </w:instrText>
      </w:r>
      <w:r>
        <w:rPr>
          <w:sz w:val="32"/>
          <w:szCs w:val="32"/>
        </w:rPr>
        <w:fldChar w:fldCharType="separate"/>
      </w:r>
      <w:bookmarkStart w:id="249" w:name="_bookmark142"/>
      <w:bookmarkEnd w:id="249"/>
      <w:r>
        <w:rPr>
          <w:color w:val="0000ED"/>
          <w:spacing w:val="11"/>
          <w:sz w:val="32"/>
          <w:szCs w:val="32"/>
          <w:u w:val="single" w:color="0000ED"/>
        </w:rPr>
        <w:t>设计文档</w:t>
      </w:r>
      <w:r>
        <w:rPr>
          <w:color w:val="0000ED"/>
          <w:spacing w:val="11"/>
          <w:sz w:val="32"/>
          <w:szCs w:val="32"/>
          <w:u w:val="single" w:color="0000ED"/>
        </w:rPr>
        <w:fldChar w:fldCharType="end"/>
      </w:r>
    </w:p>
    <w:p>
      <w:pPr>
        <w:pStyle w:val="6"/>
        <w:spacing w:before="6"/>
        <w:ind w:left="0"/>
        <w:rPr>
          <w:sz w:val="24"/>
          <w:szCs w:val="24"/>
        </w:rPr>
      </w:pPr>
    </w:p>
    <w:p>
      <w:pPr>
        <w:pStyle w:val="6"/>
        <w:spacing w:before="67" w:line="297" w:lineRule="auto"/>
        <w:ind w:right="142" w:firstLine="602"/>
        <w:jc w:val="both"/>
        <w:rPr>
          <w:sz w:val="24"/>
          <w:szCs w:val="24"/>
        </w:rPr>
      </w:pPr>
      <w:r>
        <w:rPr>
          <w:sz w:val="24"/>
          <w:szCs w:val="24"/>
        </w:rPr>
        <w:t>所有</w:t>
      </w:r>
      <w:r>
        <w:rPr>
          <w:rFonts w:ascii="Times New Roman" w:eastAsia="Times New Roman"/>
          <w:sz w:val="24"/>
          <w:szCs w:val="24"/>
        </w:rPr>
        <w:t>Google</w:t>
      </w:r>
      <w:r>
        <w:rPr>
          <w:sz w:val="24"/>
          <w:szCs w:val="24"/>
        </w:rPr>
        <w:t>项目都有设计文档。这是一个动态的文档，随着项目的演化也在不断地保持更新。最早期的项目设计文档，主要包括项目的目标、背景、团队成员、系统设计。在初期阶段，团队成员一起协同完成设计文档的不同部分。对于一些规模足够大的项目来说，需要针对主要子系统也创建相应的设计文档，并在项目设计</w:t>
      </w:r>
    </w:p>
    <w:p>
      <w:pPr>
        <w:spacing w:after="0" w:line="297" w:lineRule="auto"/>
        <w:jc w:val="both"/>
        <w:rPr>
          <w:sz w:val="21"/>
          <w:szCs w:val="21"/>
        </w:rPr>
        <w:sectPr>
          <w:pgSz w:w="5050" w:h="6630"/>
          <w:pgMar w:top="80" w:right="0" w:bottom="360" w:left="0" w:header="0" w:footer="80" w:gutter="0"/>
          <w:pgNumType w:fmt="decimal"/>
          <w:cols w:space="720" w:num="1"/>
        </w:sectPr>
      </w:pPr>
    </w:p>
    <w:p>
      <w:pPr>
        <w:pStyle w:val="6"/>
        <w:spacing w:before="39" w:line="300" w:lineRule="auto"/>
        <w:ind w:right="142"/>
        <w:rPr>
          <w:sz w:val="24"/>
          <w:szCs w:val="24"/>
        </w:rPr>
      </w:pPr>
      <w:r>
        <w:rPr>
          <w:spacing w:val="-1"/>
          <w:sz w:val="24"/>
          <w:szCs w:val="24"/>
        </w:rPr>
        <w:t>文档中增加子系统设计文档的链接。在初期版本完成后，里面会囊括所有将来需要完成的工作清单，这也可以</w:t>
      </w:r>
      <w:r>
        <w:rPr>
          <w:sz w:val="24"/>
          <w:szCs w:val="24"/>
        </w:rPr>
        <w:t xml:space="preserve">作为项目前进的路标。从这一点上 </w:t>
      </w:r>
      <w:r>
        <w:rPr>
          <w:spacing w:val="-1"/>
          <w:sz w:val="24"/>
          <w:szCs w:val="24"/>
        </w:rPr>
        <w:t>讲，设计文档必须要经过相关技术负责人的审核。在项目设计文档得到足够的评审与反馈之后，初期版本的设计文档就接近尾声了，接下来项目就</w:t>
      </w:r>
      <w:r>
        <w:rPr>
          <w:sz w:val="24"/>
          <w:szCs w:val="24"/>
        </w:rPr>
        <w:t>正式进入实施阶段。</w:t>
      </w:r>
    </w:p>
    <w:p>
      <w:pPr>
        <w:pStyle w:val="6"/>
        <w:spacing w:line="300" w:lineRule="auto"/>
        <w:ind w:right="97" w:firstLine="599"/>
        <w:jc w:val="both"/>
        <w:rPr>
          <w:sz w:val="24"/>
          <w:szCs w:val="24"/>
        </w:rPr>
      </w:pPr>
      <w:r>
        <w:rPr>
          <w:spacing w:val="-12"/>
          <w:sz w:val="24"/>
          <w:szCs w:val="24"/>
        </w:rPr>
        <w:t xml:space="preserve">作为 </w:t>
      </w:r>
      <w:r>
        <w:rPr>
          <w:rFonts w:ascii="Times New Roman" w:eastAsia="Times New Roman"/>
          <w:spacing w:val="-3"/>
          <w:sz w:val="24"/>
          <w:szCs w:val="24"/>
        </w:rPr>
        <w:t>SET</w:t>
      </w:r>
      <w:r>
        <w:rPr>
          <w:spacing w:val="-2"/>
          <w:sz w:val="24"/>
          <w:szCs w:val="24"/>
        </w:rPr>
        <w:t>，比较幸运的是在初期阶段就加入了项目，会有一些重要且有影响力的工作急需完成。如果能够</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 xml:space="preserve">合理地谋划策略，我们在加速项目进度的同时，也可以做到简化项目相关人员的工作。实际上，作为工程师， </w:t>
      </w:r>
      <w:r>
        <w:rPr>
          <w:rFonts w:ascii="Times New Roman" w:eastAsia="Times New Roman"/>
          <w:sz w:val="24"/>
          <w:szCs w:val="24"/>
        </w:rPr>
        <w:t xml:space="preserve">SET </w:t>
      </w:r>
      <w:r>
        <w:rPr>
          <w:sz w:val="24"/>
          <w:szCs w:val="24"/>
        </w:rPr>
        <w:t>在团队中有一个巨大的优势，就是拥有产品方面最广阔的视野。一个好的</w:t>
      </w:r>
      <w:r>
        <w:rPr>
          <w:rFonts w:ascii="Times New Roman" w:eastAsia="Times New Roman"/>
          <w:sz w:val="24"/>
          <w:szCs w:val="24"/>
        </w:rPr>
        <w:t>SET</w:t>
      </w:r>
      <w:r>
        <w:rPr>
          <w:sz w:val="24"/>
          <w:szCs w:val="24"/>
        </w:rPr>
        <w:t>会把非常专业的广阔视野转化成影响力，在开发人员所编写的代码上产生深远的影响力。通常来说， 代码复用和模块交互方面的设计会由</w:t>
      </w:r>
      <w:r>
        <w:rPr>
          <w:rFonts w:ascii="Times New Roman" w:eastAsia="Times New Roman"/>
          <w:sz w:val="24"/>
          <w:szCs w:val="24"/>
        </w:rPr>
        <w:t>SET</w:t>
      </w:r>
      <w:r>
        <w:rPr>
          <w:sz w:val="24"/>
          <w:szCs w:val="24"/>
        </w:rPr>
        <w:t>来做，而不是</w:t>
      </w:r>
      <w:r>
        <w:rPr>
          <w:rFonts w:ascii="Times New Roman" w:eastAsia="Times New Roman"/>
          <w:sz w:val="24"/>
          <w:szCs w:val="24"/>
        </w:rPr>
        <w:t>SWE</w:t>
      </w:r>
      <w:r>
        <w:rPr>
          <w:sz w:val="24"/>
          <w:szCs w:val="24"/>
        </w:rPr>
        <w:t>。后面会着重介绍</w:t>
      </w:r>
      <w:r>
        <w:rPr>
          <w:rFonts w:ascii="Times New Roman" w:eastAsia="Times New Roman"/>
          <w:sz w:val="24"/>
          <w:szCs w:val="24"/>
        </w:rPr>
        <w:t>SET</w:t>
      </w:r>
      <w:r>
        <w:rPr>
          <w:sz w:val="24"/>
          <w:szCs w:val="24"/>
        </w:rPr>
        <w:t>在项目的初期阶段是如何发挥作用的。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t>注意</w:t>
      </w:r>
    </w:p>
    <w:p>
      <w:pPr>
        <w:pStyle w:val="6"/>
        <w:spacing w:before="96" w:line="300" w:lineRule="auto"/>
        <w:ind w:right="217" w:firstLine="599"/>
        <w:rPr>
          <w:sz w:val="24"/>
          <w:szCs w:val="24"/>
        </w:rPr>
      </w:pPr>
      <w:r>
        <w:rPr>
          <w:sz w:val="24"/>
          <w:szCs w:val="24"/>
        </w:rPr>
        <w:t>在设计阶段，</w:t>
      </w:r>
      <w:r>
        <w:rPr>
          <w:rFonts w:ascii="Times New Roman" w:eastAsia="Times New Roman"/>
          <w:sz w:val="24"/>
          <w:szCs w:val="24"/>
        </w:rPr>
        <w:t>SET</w:t>
      </w:r>
      <w:r>
        <w:rPr>
          <w:sz w:val="24"/>
          <w:szCs w:val="24"/>
        </w:rPr>
        <w:t>在推进项目的同时也可以简化相关项目成员的工作。</w:t>
      </w:r>
    </w:p>
    <w:p>
      <w:pPr>
        <w:pStyle w:val="6"/>
        <w:spacing w:line="300" w:lineRule="auto"/>
        <w:ind w:right="81" w:firstLine="599"/>
        <w:rPr>
          <w:sz w:val="24"/>
          <w:szCs w:val="24"/>
        </w:rPr>
      </w:pPr>
      <w:r>
        <w:rPr>
          <w:sz w:val="24"/>
          <w:szCs w:val="24"/>
        </w:rPr>
        <w:t>如果有另外一双眼睛来帮助审核你的工作，这是无疑会很有帮助且令人期待。</w:t>
      </w:r>
      <w:r>
        <w:rPr>
          <w:rFonts w:ascii="Times New Roman" w:eastAsia="Times New Roman"/>
          <w:sz w:val="24"/>
          <w:szCs w:val="24"/>
        </w:rPr>
        <w:t>SWE</w:t>
      </w:r>
      <w:r>
        <w:rPr>
          <w:sz w:val="24"/>
          <w:szCs w:val="24"/>
        </w:rPr>
        <w:t>就渴望得到来自</w:t>
      </w:r>
      <w:r>
        <w:rPr>
          <w:rFonts w:ascii="Times New Roman" w:eastAsia="Times New Roman"/>
          <w:sz w:val="24"/>
          <w:szCs w:val="24"/>
        </w:rPr>
        <w:t>SET</w:t>
      </w:r>
      <w:r>
        <w:rPr>
          <w:sz w:val="24"/>
          <w:szCs w:val="24"/>
        </w:rPr>
        <w:t>的这种帮助与反馈。在</w:t>
      </w:r>
      <w:r>
        <w:rPr>
          <w:rFonts w:ascii="Times New Roman" w:eastAsia="Times New Roman"/>
          <w:sz w:val="24"/>
          <w:szCs w:val="24"/>
        </w:rPr>
        <w:t>SWE</w:t>
      </w:r>
      <w:r>
        <w:rPr>
          <w:sz w:val="24"/>
          <w:szCs w:val="24"/>
        </w:rPr>
        <w:t>完成设计文档的各个部分之后，需要发送给更大范围人去做正式审核，在这之前他们希望得到</w:t>
      </w:r>
      <w:r>
        <w:rPr>
          <w:rFonts w:ascii="Times New Roman" w:eastAsia="Times New Roman"/>
          <w:sz w:val="24"/>
          <w:szCs w:val="24"/>
        </w:rPr>
        <w:t>SET</w:t>
      </w:r>
      <w:r>
        <w:rPr>
          <w:sz w:val="24"/>
          <w:szCs w:val="24"/>
        </w:rPr>
        <w:t>的帮助。一个优秀的</w:t>
      </w:r>
      <w:r>
        <w:rPr>
          <w:rFonts w:ascii="Times New Roman" w:eastAsia="Times New Roman"/>
          <w:sz w:val="24"/>
          <w:szCs w:val="24"/>
        </w:rPr>
        <w:t>SET</w:t>
      </w:r>
      <w:r>
        <w:rPr>
          <w:sz w:val="24"/>
          <w:szCs w:val="24"/>
        </w:rPr>
        <w:t>对这样的文档审核也会比较期</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待，乐意去投入他的时间，在</w:t>
      </w:r>
      <w:r>
        <w:rPr>
          <w:rFonts w:ascii="Times New Roman" w:eastAsia="Times New Roman"/>
          <w:sz w:val="24"/>
          <w:szCs w:val="24"/>
        </w:rPr>
        <w:t>SET</w:t>
      </w:r>
      <w:r>
        <w:rPr>
          <w:sz w:val="24"/>
          <w:szCs w:val="24"/>
        </w:rPr>
        <w:t>审阅过程中，会针对质量和可靠性方面增加一些必要的内容。下面是我们为什么这么做的几个原因。</w:t>
      </w:r>
    </w:p>
    <w:p>
      <w:pPr>
        <w:pStyle w:val="6"/>
        <w:spacing w:line="300" w:lineRule="auto"/>
        <w:ind w:right="142" w:firstLine="599"/>
        <w:jc w:val="both"/>
        <w:rPr>
          <w:sz w:val="24"/>
          <w:szCs w:val="24"/>
        </w:rPr>
      </w:pPr>
      <w:r>
        <w:rPr>
          <w:rFonts w:ascii="Times New Roman" w:eastAsia="Times New Roman"/>
          <w:sz w:val="24"/>
          <w:szCs w:val="24"/>
        </w:rPr>
        <w:t>SET</w:t>
      </w:r>
      <w:r>
        <w:rPr>
          <w:sz w:val="24"/>
          <w:szCs w:val="24"/>
        </w:rPr>
        <w:t>需要熟悉了解所负责的系统设计（阅读所有的设计文档是一个途径），</w:t>
      </w:r>
      <w:r>
        <w:rPr>
          <w:rFonts w:ascii="Times New Roman" w:eastAsia="Times New Roman"/>
          <w:sz w:val="24"/>
          <w:szCs w:val="24"/>
        </w:rPr>
        <w:t xml:space="preserve">SET </w:t>
      </w:r>
      <w:r>
        <w:rPr>
          <w:sz w:val="24"/>
          <w:szCs w:val="24"/>
        </w:rPr>
        <w:t>和</w:t>
      </w:r>
      <w:r>
        <w:rPr>
          <w:rFonts w:ascii="Times New Roman" w:eastAsia="Times New Roman"/>
          <w:sz w:val="24"/>
          <w:szCs w:val="24"/>
        </w:rPr>
        <w:t>SWE</w:t>
      </w:r>
      <w:r>
        <w:rPr>
          <w:sz w:val="24"/>
          <w:szCs w:val="24"/>
        </w:rPr>
        <w:t>都期望如此。</w:t>
      </w:r>
    </w:p>
    <w:p>
      <w:pPr>
        <w:pStyle w:val="6"/>
        <w:spacing w:line="300" w:lineRule="auto"/>
        <w:ind w:right="217" w:firstLine="599"/>
        <w:jc w:val="both"/>
        <w:rPr>
          <w:sz w:val="24"/>
          <w:szCs w:val="24"/>
        </w:rPr>
      </w:pPr>
      <w:r>
        <w:rPr>
          <w:rFonts w:ascii="Times New Roman" w:eastAsia="Times New Roman"/>
          <w:spacing w:val="-4"/>
          <w:sz w:val="24"/>
          <w:szCs w:val="24"/>
        </w:rPr>
        <w:t>SET</w:t>
      </w:r>
      <w:r>
        <w:rPr>
          <w:spacing w:val="-1"/>
          <w:sz w:val="24"/>
          <w:szCs w:val="24"/>
        </w:rPr>
        <w:t>早期提出的建议会反馈在文</w:t>
      </w:r>
      <w:r>
        <w:rPr>
          <w:sz w:val="24"/>
          <w:szCs w:val="24"/>
        </w:rPr>
        <w:t>档和代码里，这样也增加了</w:t>
      </w:r>
      <w:r>
        <w:rPr>
          <w:rFonts w:ascii="Times New Roman" w:eastAsia="Times New Roman"/>
          <w:spacing w:val="-4"/>
          <w:sz w:val="24"/>
          <w:szCs w:val="24"/>
        </w:rPr>
        <w:t>SET</w:t>
      </w:r>
      <w:r>
        <w:rPr>
          <w:sz w:val="24"/>
          <w:szCs w:val="24"/>
        </w:rPr>
        <w:t>的整体影响力。</w:t>
      </w:r>
    </w:p>
    <w:p>
      <w:pPr>
        <w:pStyle w:val="6"/>
        <w:spacing w:line="300" w:lineRule="auto"/>
        <w:ind w:right="142" w:firstLine="599"/>
        <w:rPr>
          <w:sz w:val="24"/>
          <w:szCs w:val="24"/>
        </w:rPr>
      </w:pPr>
      <w:r>
        <w:rPr>
          <w:sz w:val="24"/>
          <w:szCs w:val="24"/>
        </w:rPr>
        <w:t>作为第一个审阅所有设计文档的人（也因此了解所有迭代过程），</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97"/>
        <w:rPr>
          <w:sz w:val="24"/>
          <w:szCs w:val="24"/>
        </w:rPr>
      </w:pPr>
      <w:r>
        <w:rPr>
          <w:rFonts w:ascii="Times New Roman" w:eastAsia="Times New Roman"/>
          <w:sz w:val="24"/>
          <w:szCs w:val="24"/>
        </w:rPr>
        <w:t xml:space="preserve">SET </w:t>
      </w:r>
      <w:r>
        <w:rPr>
          <w:sz w:val="24"/>
          <w:szCs w:val="24"/>
        </w:rPr>
        <w:t>对项目的整体了解程度超过了技术负责人。</w:t>
      </w:r>
    </w:p>
    <w:p>
      <w:pPr>
        <w:pStyle w:val="6"/>
        <w:spacing w:line="300" w:lineRule="auto"/>
        <w:ind w:right="142" w:firstLine="599"/>
        <w:rPr>
          <w:sz w:val="24"/>
          <w:szCs w:val="24"/>
        </w:rPr>
      </w:pPr>
      <w:r>
        <w:rPr>
          <w:sz w:val="24"/>
          <w:szCs w:val="24"/>
        </w:rPr>
        <w:t>对于</w:t>
      </w:r>
      <w:r>
        <w:rPr>
          <w:rFonts w:ascii="Times New Roman" w:eastAsia="Times New Roman"/>
          <w:spacing w:val="-4"/>
          <w:sz w:val="24"/>
          <w:szCs w:val="24"/>
        </w:rPr>
        <w:t>SET</w:t>
      </w:r>
      <w:r>
        <w:rPr>
          <w:sz w:val="24"/>
          <w:szCs w:val="24"/>
        </w:rPr>
        <w:t>来说，这也是一个非常</w:t>
      </w:r>
      <w:r>
        <w:rPr>
          <w:spacing w:val="-1"/>
          <w:sz w:val="24"/>
          <w:szCs w:val="24"/>
        </w:rPr>
        <w:t>好的机会，可以在项目初期就与相应</w:t>
      </w:r>
      <w:r>
        <w:rPr>
          <w:sz w:val="24"/>
          <w:szCs w:val="24"/>
        </w:rPr>
        <w:t>开发工程师一起建立良好的工作关 系。</w:t>
      </w:r>
    </w:p>
    <w:p>
      <w:pPr>
        <w:pStyle w:val="6"/>
        <w:spacing w:line="300" w:lineRule="auto"/>
        <w:ind w:right="142" w:firstLine="599"/>
        <w:jc w:val="both"/>
        <w:rPr>
          <w:sz w:val="24"/>
          <w:szCs w:val="24"/>
        </w:rPr>
      </w:pPr>
      <w:r>
        <w:rPr>
          <w:sz w:val="24"/>
          <w:szCs w:val="24"/>
        </w:rPr>
        <w:t>审阅设计文档的时候应该有一定的目的性，而不是像读报纸那样随便看两眼就算了。优秀的</w:t>
      </w:r>
      <w:r>
        <w:rPr>
          <w:rFonts w:ascii="Times New Roman" w:eastAsia="Times New Roman"/>
          <w:sz w:val="24"/>
          <w:szCs w:val="24"/>
        </w:rPr>
        <w:t>SET</w:t>
      </w:r>
      <w:r>
        <w:rPr>
          <w:sz w:val="24"/>
          <w:szCs w:val="24"/>
        </w:rPr>
        <w:t>在审阅过程中始终保持强烈的目的性。下面是一些我们推荐的一些要点。</w:t>
      </w:r>
    </w:p>
    <w:p>
      <w:pPr>
        <w:pStyle w:val="6"/>
        <w:spacing w:line="380" w:lineRule="exact"/>
        <w:ind w:left="699"/>
        <w:jc w:val="both"/>
        <w:rPr>
          <w:sz w:val="24"/>
          <w:szCs w:val="24"/>
        </w:rPr>
      </w:pPr>
      <w:r>
        <w:rPr>
          <w:sz w:val="24"/>
          <w:szCs w:val="24"/>
        </w:rPr>
        <w:t>完整性： 找出文档中残缺不全</w:t>
      </w:r>
    </w:p>
    <w:p>
      <w:pPr>
        <w:spacing w:after="0" w:line="380" w:lineRule="exact"/>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或一些需要特殊背景知识的地方。通</w:t>
      </w:r>
      <w:r>
        <w:rPr>
          <w:sz w:val="24"/>
          <w:szCs w:val="24"/>
        </w:rPr>
        <w:t xml:space="preserve">常情况下团队里没人会了解这些知 </w:t>
      </w:r>
      <w:r>
        <w:rPr>
          <w:spacing w:val="-1"/>
          <w:sz w:val="24"/>
          <w:szCs w:val="24"/>
        </w:rPr>
        <w:t>识，特别是对新人而言。鼓励文档作者在这方面添加更多细节，或增加一些外部文档链接，用以补充这部分背</w:t>
      </w:r>
      <w:r>
        <w:rPr>
          <w:sz w:val="24"/>
          <w:szCs w:val="24"/>
        </w:rPr>
        <w:t>景知识。</w:t>
      </w:r>
    </w:p>
    <w:p>
      <w:pPr>
        <w:pStyle w:val="6"/>
        <w:spacing w:line="300" w:lineRule="auto"/>
        <w:ind w:right="97" w:firstLine="599"/>
        <w:jc w:val="both"/>
        <w:rPr>
          <w:sz w:val="24"/>
          <w:szCs w:val="24"/>
        </w:rPr>
      </w:pPr>
      <w:r>
        <w:rPr>
          <w:sz w:val="24"/>
          <w:szCs w:val="24"/>
        </w:rPr>
        <w:t>正确性： 看一下是否有语法、拼写、标点符号等方面的错误，这一般是马虎大意造成的，并不意味着他们以后编写的代码也是这样。但也不能为这种错误而破坏规矩。</w:t>
      </w:r>
    </w:p>
    <w:p>
      <w:pPr>
        <w:pStyle w:val="6"/>
        <w:spacing w:line="380" w:lineRule="exact"/>
        <w:ind w:left="699"/>
        <w:jc w:val="both"/>
        <w:rPr>
          <w:sz w:val="24"/>
          <w:szCs w:val="24"/>
        </w:rPr>
      </w:pPr>
      <w:r>
        <w:rPr>
          <w:sz w:val="24"/>
          <w:szCs w:val="24"/>
        </w:rPr>
        <w:t>一致性： 确保配图和文字描述</w:t>
      </w:r>
    </w:p>
    <w:p>
      <w:pPr>
        <w:spacing w:after="0" w:line="380" w:lineRule="exact"/>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一致。确保文档中没有出现与其他文档中截然相反的观点和主张。</w:t>
      </w:r>
    </w:p>
    <w:p>
      <w:pPr>
        <w:pStyle w:val="6"/>
        <w:tabs>
          <w:tab w:val="left" w:pos="1944"/>
        </w:tabs>
        <w:spacing w:line="300" w:lineRule="auto"/>
        <w:ind w:right="97" w:firstLine="599"/>
        <w:rPr>
          <w:sz w:val="24"/>
          <w:szCs w:val="24"/>
        </w:rPr>
      </w:pPr>
      <w:r>
        <w:rPr>
          <w:spacing w:val="14"/>
          <w:sz w:val="24"/>
          <w:szCs w:val="24"/>
        </w:rPr>
        <w:t>设计</w:t>
      </w:r>
      <w:r>
        <w:rPr>
          <w:sz w:val="24"/>
          <w:szCs w:val="24"/>
        </w:rPr>
        <w:t>：</w:t>
      </w:r>
      <w:r>
        <w:rPr>
          <w:sz w:val="24"/>
          <w:szCs w:val="24"/>
        </w:rPr>
        <w:tab/>
      </w:r>
      <w:r>
        <w:rPr>
          <w:sz w:val="24"/>
          <w:szCs w:val="24"/>
        </w:rPr>
        <w:t>文档中的一些设计要</w:t>
      </w:r>
      <w:r>
        <w:rPr>
          <w:spacing w:val="-13"/>
          <w:sz w:val="24"/>
          <w:szCs w:val="24"/>
        </w:rPr>
        <w:t>经</w:t>
      </w:r>
      <w:r>
        <w:rPr>
          <w:sz w:val="24"/>
          <w:szCs w:val="24"/>
        </w:rPr>
        <w:t>过深思熟虑。考虑到可用的资源，目标是否可以顺利达成？要使用何种基础的技术框架（读一读框架文档并了解他们的不足）？期望的设计在框架方面使用方法上是否正确？设计是否太过复杂？有可能简化吗？还是太简单了？这个设计还需要增加什么内 容？</w:t>
      </w:r>
    </w:p>
    <w:p>
      <w:pPr>
        <w:pStyle w:val="6"/>
        <w:tabs>
          <w:tab w:val="left" w:pos="2844"/>
        </w:tabs>
        <w:spacing w:line="377" w:lineRule="exact"/>
        <w:ind w:left="699"/>
        <w:rPr>
          <w:sz w:val="24"/>
          <w:szCs w:val="24"/>
        </w:rPr>
      </w:pPr>
      <w:r>
        <w:rPr>
          <w:spacing w:val="14"/>
          <w:sz w:val="24"/>
          <w:szCs w:val="24"/>
        </w:rPr>
        <w:t>接口</w:t>
      </w:r>
      <w:r>
        <w:rPr>
          <w:spacing w:val="15"/>
          <w:sz w:val="24"/>
          <w:szCs w:val="24"/>
        </w:rPr>
        <w:t>与</w:t>
      </w:r>
      <w:r>
        <w:rPr>
          <w:spacing w:val="14"/>
          <w:sz w:val="24"/>
          <w:szCs w:val="24"/>
        </w:rPr>
        <w:t>协议</w:t>
      </w:r>
      <w:r>
        <w:rPr>
          <w:sz w:val="24"/>
          <w:szCs w:val="24"/>
        </w:rPr>
        <w:t>：</w:t>
      </w:r>
      <w:r>
        <w:rPr>
          <w:sz w:val="24"/>
          <w:szCs w:val="24"/>
        </w:rPr>
        <w:tab/>
      </w:r>
      <w:r>
        <w:rPr>
          <w:sz w:val="24"/>
          <w:szCs w:val="24"/>
        </w:rPr>
        <w:t>文档中是否对所</w:t>
      </w:r>
    </w:p>
    <w:p>
      <w:pPr>
        <w:spacing w:after="0" w:line="377"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pacing w:val="-1"/>
          <w:sz w:val="24"/>
          <w:szCs w:val="24"/>
        </w:rPr>
        <w:t>使用的协议有清晰的定义？是否完整地描述了产品对外的接口与协议？这些接口协议的实现是否与他们期望的</w:t>
      </w:r>
      <w:r>
        <w:rPr>
          <w:spacing w:val="-8"/>
          <w:sz w:val="24"/>
          <w:szCs w:val="24"/>
        </w:rPr>
        <w:t xml:space="preserve">那样一致？对于其他的 </w:t>
      </w:r>
      <w:r>
        <w:rPr>
          <w:rFonts w:ascii="Times New Roman" w:eastAsia="Times New Roman"/>
          <w:spacing w:val="-3"/>
          <w:sz w:val="24"/>
          <w:szCs w:val="24"/>
        </w:rPr>
        <w:t>Google</w:t>
      </w:r>
      <w:r>
        <w:rPr>
          <w:sz w:val="24"/>
          <w:szCs w:val="24"/>
        </w:rPr>
        <w:t>产品是</w:t>
      </w:r>
      <w:r>
        <w:rPr>
          <w:spacing w:val="-1"/>
          <w:sz w:val="24"/>
          <w:szCs w:val="24"/>
        </w:rPr>
        <w:t>否满足统一的标准？是否鼓励开发人</w:t>
      </w:r>
      <w:r>
        <w:rPr>
          <w:sz w:val="24"/>
          <w:szCs w:val="24"/>
        </w:rPr>
        <w:t>员自定义</w:t>
      </w:r>
      <w:r>
        <w:rPr>
          <w:rFonts w:ascii="Times New Roman" w:eastAsia="Times New Roman"/>
          <w:sz w:val="24"/>
          <w:szCs w:val="24"/>
        </w:rPr>
        <w:t xml:space="preserve">Protocol </w:t>
      </w:r>
      <w:r>
        <w:rPr>
          <w:rFonts w:ascii="Times New Roman" w:eastAsia="Times New Roman"/>
          <w:spacing w:val="-5"/>
          <w:sz w:val="24"/>
          <w:szCs w:val="24"/>
        </w:rPr>
        <w:t>buffer</w:t>
      </w:r>
      <w:r>
        <w:rPr>
          <w:sz w:val="24"/>
          <w:szCs w:val="24"/>
        </w:rPr>
        <w:t>数据格式（后面会讨论</w:t>
      </w:r>
      <w:r>
        <w:rPr>
          <w:rFonts w:ascii="Times New Roman" w:eastAsia="Times New Roman"/>
          <w:sz w:val="24"/>
          <w:szCs w:val="24"/>
        </w:rPr>
        <w:t xml:space="preserve">Protocol </w:t>
      </w:r>
      <w:r>
        <w:rPr>
          <w:rFonts w:ascii="Times New Roman" w:eastAsia="Times New Roman"/>
          <w:spacing w:val="-4"/>
          <w:sz w:val="24"/>
          <w:szCs w:val="24"/>
        </w:rPr>
        <w:t>buffer</w:t>
      </w:r>
      <w:r>
        <w:rPr>
          <w:spacing w:val="-4"/>
          <w:sz w:val="24"/>
          <w:szCs w:val="24"/>
        </w:rPr>
        <w:t>）？</w:t>
      </w:r>
    </w:p>
    <w:p>
      <w:pPr>
        <w:pStyle w:val="6"/>
        <w:spacing w:line="300" w:lineRule="auto"/>
        <w:ind w:right="97" w:firstLine="599"/>
        <w:jc w:val="both"/>
        <w:rPr>
          <w:sz w:val="24"/>
          <w:szCs w:val="24"/>
        </w:rPr>
      </w:pPr>
      <w:r>
        <w:rPr>
          <w:spacing w:val="-1"/>
          <w:sz w:val="24"/>
          <w:szCs w:val="24"/>
        </w:rPr>
        <w:t>测试： 系统或文档中描述的整套系统的可测试性怎样？是否需要新</w:t>
      </w:r>
      <w:r>
        <w:rPr>
          <w:sz w:val="24"/>
          <w:szCs w:val="24"/>
        </w:rPr>
        <w:t>增测试钩子（</w:t>
      </w:r>
      <w:r>
        <w:rPr>
          <w:spacing w:val="-1"/>
          <w:sz w:val="24"/>
          <w:szCs w:val="24"/>
        </w:rPr>
        <w:t>译注：</w:t>
      </w:r>
      <w:r>
        <w:rPr>
          <w:rFonts w:ascii="Times New Roman" w:eastAsia="Times New Roman"/>
          <w:spacing w:val="-3"/>
          <w:sz w:val="24"/>
          <w:szCs w:val="24"/>
        </w:rPr>
        <w:t xml:space="preserve">testing </w:t>
      </w:r>
      <w:r>
        <w:rPr>
          <w:rFonts w:ascii="Times New Roman" w:eastAsia="Times New Roman"/>
          <w:spacing w:val="-7"/>
          <w:sz w:val="24"/>
          <w:szCs w:val="24"/>
        </w:rPr>
        <w:t>hook</w:t>
      </w:r>
      <w:r>
        <w:rPr>
          <w:spacing w:val="-4"/>
          <w:sz w:val="24"/>
          <w:szCs w:val="24"/>
        </w:rPr>
        <w:t>，这</w:t>
      </w:r>
      <w:r>
        <w:rPr>
          <w:spacing w:val="-1"/>
          <w:sz w:val="24"/>
          <w:szCs w:val="24"/>
        </w:rPr>
        <w:t>里指为了测试而增加一些接口，用以</w:t>
      </w:r>
      <w:r>
        <w:rPr>
          <w:sz w:val="24"/>
          <w:szCs w:val="24"/>
        </w:rPr>
        <w:t>显示系统内部状态信息）？如果需</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要，确保他们也被添加到文档之中。系统的设计是否考虑到易测试性，而为之也做了一些调整？是否可以使用已有的测试框架？预估一下在测试方面我们都需要做哪些工作，并把这部分内容也增加到设计文档中去。</w:t>
      </w:r>
    </w:p>
    <w:p>
      <w:pPr>
        <w:pStyle w:val="6"/>
        <w:spacing w:line="379" w:lineRule="exact"/>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审阅设计文档的时候要，具备一定的目的性，需要完成特定的目标， 而不是像读报纸那样随意看两眼。</w:t>
      </w:r>
    </w:p>
    <w:p>
      <w:pPr>
        <w:pStyle w:val="6"/>
        <w:spacing w:line="300" w:lineRule="auto"/>
        <w:ind w:right="142" w:firstLine="599"/>
        <w:rPr>
          <w:sz w:val="24"/>
          <w:szCs w:val="24"/>
        </w:rPr>
      </w:pPr>
      <w:r>
        <w:rPr>
          <w:sz w:val="24"/>
          <w:szCs w:val="24"/>
        </w:rPr>
        <w:t>在</w:t>
      </w:r>
      <w:r>
        <w:rPr>
          <w:rFonts w:ascii="Times New Roman" w:eastAsia="Times New Roman"/>
          <w:sz w:val="24"/>
          <w:szCs w:val="24"/>
        </w:rPr>
        <w:t>SET</w:t>
      </w:r>
      <w:r>
        <w:rPr>
          <w:sz w:val="24"/>
          <w:szCs w:val="24"/>
        </w:rPr>
        <w:t>与相应的</w:t>
      </w:r>
      <w:r>
        <w:rPr>
          <w:rFonts w:ascii="Times New Roman" w:eastAsia="Times New Roman"/>
          <w:sz w:val="24"/>
          <w:szCs w:val="24"/>
        </w:rPr>
        <w:t>SWE</w:t>
      </w:r>
      <w:r>
        <w:rPr>
          <w:sz w:val="24"/>
          <w:szCs w:val="24"/>
        </w:rPr>
        <w:t>一起沟通文档的审阅结果时，关于测试的工作量</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以及各个角色之间如何共同参与测 </w:t>
      </w:r>
      <w:r>
        <w:rPr>
          <w:spacing w:val="-1"/>
          <w:sz w:val="24"/>
          <w:szCs w:val="24"/>
        </w:rPr>
        <w:t>试，会有一个比较正式的讨论。这是一个绝佳的时机，可以了解到开发在单元测试方面的目标，以及如果想打造一款经过良好测试的产品，团队成员需要遵守哪些最佳实践。当这种讨论以互帮互助的形式开始出现时，我</w:t>
      </w:r>
      <w:r>
        <w:rPr>
          <w:sz w:val="24"/>
          <w:szCs w:val="24"/>
        </w:rPr>
        <w:t>们的工作就开始逐步进入正轨了。</w:t>
      </w:r>
    </w:p>
    <w:p>
      <w:pPr>
        <w:pStyle w:val="6"/>
        <w:spacing w:before="3"/>
        <w:ind w:left="0"/>
        <w:rPr>
          <w:sz w:val="22"/>
          <w:szCs w:val="24"/>
        </w:rPr>
      </w:pPr>
    </w:p>
    <w:p>
      <w:pPr>
        <w:pStyle w:val="4"/>
        <w:numPr>
          <w:ilvl w:val="2"/>
          <w:numId w:val="16"/>
        </w:numPr>
        <w:tabs>
          <w:tab w:val="left" w:pos="1960"/>
        </w:tabs>
        <w:spacing w:before="58" w:after="0" w:line="240" w:lineRule="auto"/>
        <w:ind w:left="1959" w:right="0" w:hanging="901"/>
        <w:jc w:val="left"/>
        <w:rPr>
          <w:sz w:val="32"/>
          <w:szCs w:val="32"/>
          <w:u w:val="none"/>
        </w:rPr>
      </w:pPr>
      <w:bookmarkStart w:id="250" w:name="_bookmark143"/>
      <w:bookmarkEnd w:id="250"/>
      <w:bookmarkStart w:id="251" w:name="2.1.6 接口与协议"/>
      <w:bookmarkEnd w:id="251"/>
      <w:r>
        <w:rPr>
          <w:sz w:val="32"/>
          <w:szCs w:val="32"/>
        </w:rPr>
        <w:fldChar w:fldCharType="begin"/>
      </w:r>
      <w:r>
        <w:rPr>
          <w:sz w:val="32"/>
          <w:szCs w:val="32"/>
        </w:rPr>
        <w:instrText xml:space="preserve"> HYPERLINK \l "_bookmark27" </w:instrText>
      </w:r>
      <w:r>
        <w:rPr>
          <w:sz w:val="32"/>
          <w:szCs w:val="32"/>
        </w:rPr>
        <w:fldChar w:fldCharType="separate"/>
      </w:r>
      <w:bookmarkStart w:id="252" w:name="_bookmark143"/>
      <w:bookmarkEnd w:id="252"/>
      <w:r>
        <w:rPr>
          <w:color w:val="0000ED"/>
          <w:spacing w:val="12"/>
          <w:sz w:val="32"/>
          <w:szCs w:val="32"/>
          <w:u w:val="single" w:color="0000ED"/>
        </w:rPr>
        <w:t>接口与协议</w:t>
      </w:r>
      <w:r>
        <w:rPr>
          <w:color w:val="0000ED"/>
          <w:spacing w:val="12"/>
          <w:sz w:val="32"/>
          <w:szCs w:val="32"/>
          <w:u w:val="single" w:color="0000ED"/>
        </w:rPr>
        <w:fldChar w:fldCharType="end"/>
      </w:r>
    </w:p>
    <w:p>
      <w:pPr>
        <w:pStyle w:val="6"/>
        <w:spacing w:before="6"/>
        <w:ind w:left="0"/>
        <w:rPr>
          <w:sz w:val="24"/>
          <w:szCs w:val="24"/>
        </w:rPr>
      </w:pPr>
    </w:p>
    <w:p>
      <w:pPr>
        <w:pStyle w:val="6"/>
        <w:spacing w:before="67" w:line="300" w:lineRule="auto"/>
        <w:ind w:right="142" w:firstLine="602"/>
        <w:rPr>
          <w:sz w:val="24"/>
          <w:szCs w:val="24"/>
        </w:rPr>
      </w:pPr>
      <w:r>
        <w:rPr>
          <w:sz w:val="24"/>
          <w:szCs w:val="24"/>
        </w:rPr>
        <w:t>在</w:t>
      </w:r>
      <w:r>
        <w:rPr>
          <w:rFonts w:ascii="Times New Roman" w:eastAsia="Times New Roman"/>
          <w:sz w:val="24"/>
          <w:szCs w:val="24"/>
        </w:rPr>
        <w:t>Google</w:t>
      </w:r>
      <w:r>
        <w:rPr>
          <w:sz w:val="24"/>
          <w:szCs w:val="24"/>
        </w:rPr>
        <w:t>，由于接口协议与编写代码相关，所以对于开发人员来说，</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1352"/>
          <w:tab w:val="left" w:pos="2739"/>
        </w:tabs>
        <w:spacing w:before="39" w:line="302" w:lineRule="auto"/>
        <w:ind w:right="73"/>
        <w:rPr>
          <w:sz w:val="24"/>
          <w:szCs w:val="24"/>
        </w:rPr>
      </w:pPr>
      <w:r>
        <w:rPr>
          <w:sz w:val="24"/>
          <w:szCs w:val="24"/>
        </w:rPr>
        <w:t>文档化这部分是比较轻松的事情。</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z w:val="24"/>
          <w:szCs w:val="24"/>
        </w:rPr>
        <w:t>protocol</w:t>
      </w:r>
      <w:r>
        <w:rPr>
          <w:rFonts w:ascii="Times New Roman" w:eastAsia="Times New Roman"/>
          <w:sz w:val="24"/>
          <w:szCs w:val="24"/>
        </w:rPr>
        <w:tab/>
      </w:r>
      <w:r>
        <w:rPr>
          <w:rFonts w:ascii="Times New Roman" w:eastAsia="Times New Roman"/>
          <w:spacing w:val="-5"/>
          <w:sz w:val="24"/>
          <w:szCs w:val="24"/>
        </w:rPr>
        <w:t>buffer</w:t>
      </w:r>
      <w:r>
        <w:rPr>
          <w:sz w:val="24"/>
          <w:szCs w:val="24"/>
        </w:rPr>
        <w:t xml:space="preserve">语言（注： </w:t>
      </w:r>
      <w:r>
        <w:rPr>
          <w:rFonts w:ascii="Times New Roman" w:eastAsia="Times New Roman"/>
          <w:spacing w:val="-3"/>
          <w:sz w:val="24"/>
          <w:szCs w:val="24"/>
        </w:rPr>
        <w:t>Google</w:t>
      </w:r>
      <w:r>
        <w:rPr>
          <w:rFonts w:ascii="Times New Roman" w:eastAsia="Times New Roman"/>
          <w:spacing w:val="40"/>
          <w:sz w:val="24"/>
          <w:szCs w:val="24"/>
        </w:rPr>
        <w:t xml:space="preserve"> </w:t>
      </w:r>
      <w:r>
        <w:rPr>
          <w:rFonts w:ascii="Times New Roman" w:eastAsia="Times New Roman"/>
          <w:sz w:val="24"/>
          <w:szCs w:val="24"/>
        </w:rPr>
        <w:t>protocol</w:t>
      </w:r>
      <w:r>
        <w:rPr>
          <w:rFonts w:ascii="Times New Roman" w:eastAsia="Times New Roman"/>
          <w:spacing w:val="46"/>
          <w:sz w:val="24"/>
          <w:szCs w:val="24"/>
        </w:rPr>
        <w:t xml:space="preserve"> </w:t>
      </w:r>
      <w:r>
        <w:rPr>
          <w:rFonts w:ascii="Times New Roman" w:eastAsia="Times New Roman"/>
          <w:spacing w:val="-5"/>
          <w:sz w:val="24"/>
          <w:szCs w:val="24"/>
        </w:rPr>
        <w:t>buffers</w:t>
      </w:r>
      <w:r>
        <w:rPr>
          <w:rFonts w:ascii="Times New Roman" w:eastAsia="Times New Roman"/>
          <w:spacing w:val="43"/>
          <w:sz w:val="24"/>
          <w:szCs w:val="24"/>
        </w:rPr>
        <w:t xml:space="preserve"> </w:t>
      </w:r>
      <w:r>
        <w:rPr>
          <w:sz w:val="24"/>
          <w:szCs w:val="24"/>
        </w:rPr>
        <w:t>是开源的，参见</w:t>
      </w:r>
      <w:r>
        <w:rPr>
          <w:sz w:val="24"/>
          <w:szCs w:val="24"/>
        </w:rPr>
        <w:fldChar w:fldCharType="begin"/>
      </w:r>
      <w:r>
        <w:rPr>
          <w:sz w:val="24"/>
          <w:szCs w:val="24"/>
        </w:rPr>
        <w:instrText xml:space="preserve"> HYPERLINK "http://code.google.com/apis/protocolbuff" \h </w:instrText>
      </w:r>
      <w:r>
        <w:rPr>
          <w:sz w:val="24"/>
          <w:szCs w:val="24"/>
        </w:rPr>
        <w:fldChar w:fldCharType="separate"/>
      </w:r>
      <w:r>
        <w:rPr>
          <w:rFonts w:ascii="Times New Roman" w:eastAsia="Times New Roman"/>
          <w:spacing w:val="-2"/>
          <w:sz w:val="24"/>
          <w:szCs w:val="24"/>
        </w:rPr>
        <w:t xml:space="preserve">http://code.google.com/apis/protocolbuff </w:t>
      </w:r>
      <w:r>
        <w:rPr>
          <w:rFonts w:ascii="Times New Roman" w:eastAsia="Times New Roman"/>
          <w:spacing w:val="-2"/>
          <w:sz w:val="24"/>
          <w:szCs w:val="24"/>
        </w:rPr>
        <w:fldChar w:fldCharType="end"/>
      </w:r>
      <w:r>
        <w:rPr>
          <w:sz w:val="24"/>
          <w:szCs w:val="24"/>
        </w:rPr>
        <w:t>与编码语言和平台无关，对结构化数据而言具有可扩展性，就像</w:t>
      </w:r>
      <w:r>
        <w:rPr>
          <w:rFonts w:ascii="Times New Roman" w:eastAsia="Times New Roman"/>
          <w:spacing w:val="-13"/>
          <w:sz w:val="24"/>
          <w:szCs w:val="24"/>
        </w:rPr>
        <w:t>XML</w:t>
      </w:r>
      <w:r>
        <w:rPr>
          <w:sz w:val="24"/>
          <w:szCs w:val="24"/>
        </w:rPr>
        <w:t>一 样，但更小、更快、更简单。开发人员使用</w:t>
      </w:r>
      <w:r>
        <w:rPr>
          <w:rFonts w:ascii="Times New Roman" w:eastAsia="Times New Roman"/>
          <w:sz w:val="24"/>
          <w:szCs w:val="24"/>
        </w:rPr>
        <w:t>protocol</w:t>
      </w:r>
      <w:r>
        <w:rPr>
          <w:rFonts w:ascii="Times New Roman" w:eastAsia="Times New Roman"/>
          <w:spacing w:val="58"/>
          <w:sz w:val="24"/>
          <w:szCs w:val="24"/>
        </w:rPr>
        <w:t xml:space="preserve"> </w:t>
      </w:r>
      <w:r>
        <w:rPr>
          <w:rFonts w:ascii="Times New Roman" w:eastAsia="Times New Roman"/>
          <w:spacing w:val="-5"/>
          <w:sz w:val="24"/>
          <w:szCs w:val="24"/>
        </w:rPr>
        <w:t>buffer</w:t>
      </w:r>
      <w:r>
        <w:rPr>
          <w:sz w:val="24"/>
          <w:szCs w:val="24"/>
        </w:rPr>
        <w:t>的描述语言来定义数据结构，然后使用自动生成的源代码，从各种数据流中来读或写这些结构化的数据，使用任何编程语言</w:t>
      </w:r>
    </w:p>
    <w:p>
      <w:pPr>
        <w:spacing w:after="0" w:line="302"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rPr>
          <w:sz w:val="24"/>
          <w:szCs w:val="24"/>
        </w:rPr>
      </w:pPr>
      <w:r>
        <w:rPr>
          <w:sz w:val="24"/>
          <w:szCs w:val="24"/>
        </w:rPr>
        <w:t>（</w:t>
      </w:r>
      <w:r>
        <w:rPr>
          <w:rFonts w:ascii="Times New Roman" w:eastAsia="Times New Roman"/>
          <w:sz w:val="24"/>
          <w:szCs w:val="24"/>
        </w:rPr>
        <w:t>Java,C++</w:t>
      </w:r>
      <w:r>
        <w:rPr>
          <w:sz w:val="24"/>
          <w:szCs w:val="24"/>
        </w:rPr>
        <w:t>或</w:t>
      </w:r>
      <w:r>
        <w:rPr>
          <w:rFonts w:ascii="Times New Roman" w:eastAsia="Times New Roman"/>
          <w:spacing w:val="-8"/>
          <w:sz w:val="24"/>
          <w:szCs w:val="24"/>
        </w:rPr>
        <w:t>python</w:t>
      </w:r>
      <w:r>
        <w:rPr>
          <w:spacing w:val="-8"/>
          <w:sz w:val="24"/>
          <w:szCs w:val="24"/>
        </w:rPr>
        <w:t>）</w:t>
      </w:r>
      <w:r>
        <w:rPr>
          <w:sz w:val="24"/>
          <w:szCs w:val="24"/>
        </w:rPr>
        <w:t>皆可。对于新项目而言，</w:t>
      </w:r>
      <w:r>
        <w:rPr>
          <w:rFonts w:ascii="Times New Roman" w:eastAsia="Times New Roman"/>
          <w:sz w:val="24"/>
          <w:szCs w:val="24"/>
        </w:rPr>
        <w:t>protocol</w:t>
      </w:r>
      <w:r>
        <w:rPr>
          <w:rFonts w:ascii="Times New Roman" w:eastAsia="Times New Roman"/>
          <w:spacing w:val="60"/>
          <w:sz w:val="24"/>
          <w:szCs w:val="24"/>
        </w:rPr>
        <w:t xml:space="preserve"> </w:t>
      </w:r>
      <w:r>
        <w:rPr>
          <w:rFonts w:ascii="Times New Roman" w:eastAsia="Times New Roman"/>
          <w:spacing w:val="-5"/>
          <w:sz w:val="24"/>
          <w:szCs w:val="24"/>
        </w:rPr>
        <w:t>buffer</w:t>
      </w:r>
      <w:r>
        <w:rPr>
          <w:spacing w:val="-3"/>
          <w:sz w:val="24"/>
          <w:szCs w:val="24"/>
        </w:rPr>
        <w:t>源码通常是</w:t>
      </w:r>
      <w:r>
        <w:rPr>
          <w:sz w:val="24"/>
          <w:szCs w:val="24"/>
        </w:rPr>
        <w:t>第一份源代码。在系统实现之后，如果设计文档中仍然使用</w:t>
      </w:r>
      <w:r>
        <w:rPr>
          <w:rFonts w:ascii="Times New Roman" w:eastAsia="Times New Roman"/>
          <w:sz w:val="24"/>
          <w:szCs w:val="24"/>
        </w:rPr>
        <w:t xml:space="preserve">protocol </w:t>
      </w:r>
      <w:r>
        <w:rPr>
          <w:rFonts w:ascii="Times New Roman" w:eastAsia="Times New Roman"/>
          <w:spacing w:val="-4"/>
          <w:sz w:val="24"/>
          <w:szCs w:val="24"/>
        </w:rPr>
        <w:t>buffers</w:t>
      </w:r>
      <w:r>
        <w:rPr>
          <w:sz w:val="24"/>
          <w:szCs w:val="24"/>
        </w:rPr>
        <w:t>来描述系统是如何工作的，这比较罕见。</w:t>
      </w:r>
    </w:p>
    <w:p>
      <w:pPr>
        <w:pStyle w:val="6"/>
        <w:tabs>
          <w:tab w:val="left" w:pos="3039"/>
        </w:tabs>
        <w:spacing w:line="300" w:lineRule="auto"/>
        <w:ind w:right="97" w:firstLine="599"/>
        <w:rPr>
          <w:sz w:val="24"/>
          <w:szCs w:val="24"/>
        </w:rPr>
      </w:pPr>
      <w:r>
        <w:rPr>
          <w:rFonts w:ascii="Times New Roman" w:eastAsia="Times New Roman"/>
          <w:spacing w:val="-4"/>
          <w:sz w:val="24"/>
          <w:szCs w:val="24"/>
        </w:rPr>
        <w:t>SET</w:t>
      </w:r>
      <w:r>
        <w:rPr>
          <w:sz w:val="24"/>
          <w:szCs w:val="24"/>
        </w:rPr>
        <w:t>会对</w:t>
      </w:r>
      <w:r>
        <w:rPr>
          <w:rFonts w:ascii="Times New Roman" w:eastAsia="Times New Roman"/>
          <w:sz w:val="24"/>
          <w:szCs w:val="24"/>
        </w:rPr>
        <w:t>protocol</w:t>
      </w:r>
      <w:r>
        <w:rPr>
          <w:rFonts w:ascii="Times New Roman" w:eastAsia="Times New Roman"/>
          <w:sz w:val="24"/>
          <w:szCs w:val="24"/>
        </w:rPr>
        <w:tab/>
      </w:r>
      <w:r>
        <w:rPr>
          <w:rFonts w:ascii="Times New Roman" w:eastAsia="Times New Roman"/>
          <w:spacing w:val="-5"/>
          <w:sz w:val="24"/>
          <w:szCs w:val="24"/>
        </w:rPr>
        <w:t>buffer</w:t>
      </w:r>
      <w:r>
        <w:rPr>
          <w:sz w:val="24"/>
          <w:szCs w:val="24"/>
        </w:rPr>
        <w:t>代码做</w:t>
      </w:r>
      <w:r>
        <w:rPr>
          <w:spacing w:val="-15"/>
          <w:sz w:val="24"/>
          <w:szCs w:val="24"/>
        </w:rPr>
        <w:t>比</w:t>
      </w:r>
      <w:r>
        <w:rPr>
          <w:sz w:val="24"/>
          <w:szCs w:val="24"/>
        </w:rPr>
        <w:t>较系统全面的审查，因为</w:t>
      </w:r>
      <w:r>
        <w:rPr>
          <w:rFonts w:ascii="Times New Roman" w:eastAsia="Times New Roman"/>
          <w:sz w:val="24"/>
          <w:szCs w:val="24"/>
        </w:rPr>
        <w:t xml:space="preserve">protocol </w:t>
      </w:r>
      <w:r>
        <w:rPr>
          <w:rFonts w:ascii="Times New Roman" w:eastAsia="Times New Roman"/>
          <w:spacing w:val="-5"/>
          <w:sz w:val="24"/>
          <w:szCs w:val="24"/>
        </w:rPr>
        <w:t>buffer</w:t>
      </w:r>
      <w:r>
        <w:rPr>
          <w:sz w:val="24"/>
          <w:szCs w:val="24"/>
        </w:rPr>
        <w:t>定义的接口与协议的代码实现是要由</w:t>
      </w:r>
      <w:r>
        <w:rPr>
          <w:rFonts w:ascii="Times New Roman" w:eastAsia="Times New Roman"/>
          <w:spacing w:val="-4"/>
          <w:sz w:val="24"/>
          <w:szCs w:val="24"/>
        </w:rPr>
        <w:t>SET</w:t>
      </w:r>
      <w:r>
        <w:rPr>
          <w:sz w:val="24"/>
          <w:szCs w:val="24"/>
        </w:rPr>
        <w:t>来完成的。没错</w:t>
      </w:r>
      <w:r>
        <w:rPr>
          <w:spacing w:val="-3"/>
          <w:sz w:val="24"/>
          <w:szCs w:val="24"/>
        </w:rPr>
        <w:t>，</w:t>
      </w:r>
      <w:r>
        <w:rPr>
          <w:rFonts w:ascii="Times New Roman" w:eastAsia="Times New Roman"/>
          <w:spacing w:val="-3"/>
          <w:sz w:val="24"/>
          <w:szCs w:val="24"/>
        </w:rPr>
        <w:t>SET</w:t>
      </w:r>
      <w:r>
        <w:rPr>
          <w:sz w:val="24"/>
          <w:szCs w:val="24"/>
        </w:rPr>
        <w:t>是第一个实现所有接口和协议的人。在系统真正搭建起来之前，集成测试的</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97"/>
        <w:rPr>
          <w:sz w:val="24"/>
          <w:szCs w:val="24"/>
        </w:rPr>
      </w:pPr>
      <w:r>
        <w:rPr>
          <w:sz w:val="24"/>
          <w:szCs w:val="24"/>
        </w:rPr>
        <w:t>运行依赖这些接口实现。为了能够尽</w:t>
      </w:r>
      <w:r>
        <w:rPr>
          <w:spacing w:val="-1"/>
          <w:sz w:val="24"/>
          <w:szCs w:val="24"/>
        </w:rPr>
        <w:t>早地开始做集成测试，</w:t>
      </w:r>
      <w:r>
        <w:rPr>
          <w:rFonts w:ascii="Times New Roman" w:eastAsia="Times New Roman"/>
          <w:spacing w:val="-3"/>
          <w:sz w:val="24"/>
          <w:szCs w:val="24"/>
        </w:rPr>
        <w:t>SET</w:t>
      </w:r>
      <w:r>
        <w:rPr>
          <w:sz w:val="24"/>
          <w:szCs w:val="24"/>
        </w:rPr>
        <w:t>针对各个模块的依赖提供了</w:t>
      </w:r>
      <w:r>
        <w:rPr>
          <w:rFonts w:ascii="Times New Roman" w:eastAsia="Times New Roman"/>
          <w:spacing w:val="-10"/>
          <w:sz w:val="24"/>
          <w:szCs w:val="24"/>
        </w:rPr>
        <w:t>mock</w:t>
      </w:r>
      <w:r>
        <w:rPr>
          <w:sz w:val="24"/>
          <w:szCs w:val="24"/>
        </w:rPr>
        <w:t>或</w:t>
      </w:r>
      <w:r>
        <w:rPr>
          <w:rFonts w:ascii="Times New Roman" w:eastAsia="Times New Roman"/>
          <w:spacing w:val="-6"/>
          <w:sz w:val="24"/>
          <w:szCs w:val="24"/>
        </w:rPr>
        <w:t>fake</w:t>
      </w:r>
      <w:r>
        <w:rPr>
          <w:sz w:val="24"/>
          <w:szCs w:val="24"/>
        </w:rPr>
        <w:t>的实 现。虽然功能模块代码还没有实现， 集成测试的代码就已经可以开始编写了。在这个时候，如果集成测试代码可以运行起来，那将会更有价值。另外，在任何阶段，集成测试总是依赖</w:t>
      </w:r>
      <w:r>
        <w:rPr>
          <w:rFonts w:ascii="Times New Roman" w:eastAsia="Times New Roman"/>
          <w:spacing w:val="-6"/>
          <w:sz w:val="24"/>
          <w:szCs w:val="24"/>
        </w:rPr>
        <w:t>mock</w:t>
      </w:r>
      <w:r>
        <w:rPr>
          <w:rFonts w:ascii="Times New Roman" w:eastAsia="Times New Roman"/>
          <w:spacing w:val="49"/>
          <w:sz w:val="24"/>
          <w:szCs w:val="24"/>
        </w:rPr>
        <w:t xml:space="preserve"> </w:t>
      </w:r>
      <w:r>
        <w:rPr>
          <w:spacing w:val="29"/>
          <w:sz w:val="24"/>
          <w:szCs w:val="24"/>
        </w:rPr>
        <w:t xml:space="preserve">和 </w:t>
      </w:r>
      <w:r>
        <w:rPr>
          <w:rFonts w:ascii="Times New Roman" w:eastAsia="Times New Roman"/>
          <w:spacing w:val="-6"/>
          <w:sz w:val="24"/>
          <w:szCs w:val="24"/>
        </w:rPr>
        <w:t>fake</w:t>
      </w:r>
      <w:r>
        <w:rPr>
          <w:sz w:val="24"/>
          <w:szCs w:val="24"/>
        </w:rPr>
        <w:t>。因为有了它们，一些依赖服务的期望错误场景和条件异 常，会比较容易产生。</w:t>
      </w:r>
    </w:p>
    <w:p>
      <w:pPr>
        <w:pStyle w:val="6"/>
        <w:spacing w:line="375" w:lineRule="exact"/>
        <w:ind w:left="699"/>
        <w:rPr>
          <w:sz w:val="24"/>
          <w:szCs w:val="24"/>
        </w:rPr>
      </w:pPr>
      <w:r>
        <w:rPr>
          <w:sz w:val="24"/>
          <w:szCs w:val="24"/>
        </w:rPr>
        <w:t>注意</w:t>
      </w:r>
    </w:p>
    <w:p>
      <w:pPr>
        <w:spacing w:after="0" w:line="375" w:lineRule="exact"/>
        <w:rPr>
          <w:sz w:val="21"/>
          <w:szCs w:val="21"/>
        </w:rPr>
        <w:sectPr>
          <w:pgSz w:w="5050" w:h="6630"/>
          <w:pgMar w:top="80" w:right="0" w:bottom="360" w:left="0" w:header="0" w:footer="80" w:gutter="0"/>
          <w:pgNumType w:fmt="decimal"/>
          <w:cols w:space="720" w:num="1"/>
        </w:sectPr>
      </w:pPr>
    </w:p>
    <w:p>
      <w:pPr>
        <w:pStyle w:val="6"/>
        <w:tabs>
          <w:tab w:val="left" w:pos="4043"/>
        </w:tabs>
        <w:spacing w:before="34" w:line="300" w:lineRule="auto"/>
        <w:ind w:right="97" w:firstLine="599"/>
        <w:rPr>
          <w:sz w:val="24"/>
          <w:szCs w:val="24"/>
        </w:rPr>
      </w:pPr>
      <w:r>
        <w:rPr>
          <w:sz w:val="24"/>
          <w:szCs w:val="24"/>
        </w:rPr>
        <w:t>为了能够尽早可以运行集成测 试，针对依赖服务，</w:t>
      </w:r>
      <w:r>
        <w:rPr>
          <w:rFonts w:ascii="Times New Roman" w:eastAsia="Times New Roman"/>
          <w:sz w:val="24"/>
          <w:szCs w:val="24"/>
        </w:rPr>
        <w:t>SET</w:t>
      </w:r>
      <w:r>
        <w:rPr>
          <w:rFonts w:ascii="Times New Roman" w:eastAsia="Times New Roman"/>
          <w:sz w:val="24"/>
          <w:szCs w:val="24"/>
        </w:rPr>
        <w:tab/>
      </w:r>
      <w:r>
        <w:rPr>
          <w:sz w:val="24"/>
          <w:szCs w:val="24"/>
        </w:rPr>
        <w:t>提供</w:t>
      </w:r>
      <w:r>
        <w:rPr>
          <w:spacing w:val="-17"/>
          <w:sz w:val="24"/>
          <w:szCs w:val="24"/>
        </w:rPr>
        <w:t>了</w:t>
      </w:r>
      <w:r>
        <w:rPr>
          <w:rFonts w:ascii="Times New Roman" w:eastAsia="Times New Roman"/>
          <w:spacing w:val="-6"/>
          <w:sz w:val="24"/>
          <w:szCs w:val="24"/>
        </w:rPr>
        <w:t>mock</w:t>
      </w:r>
      <w:r>
        <w:rPr>
          <w:rFonts w:ascii="Times New Roman" w:eastAsia="Times New Roman"/>
          <w:spacing w:val="-16"/>
          <w:sz w:val="24"/>
          <w:szCs w:val="24"/>
        </w:rPr>
        <w:t xml:space="preserve"> </w:t>
      </w:r>
      <w:r>
        <w:rPr>
          <w:sz w:val="24"/>
          <w:szCs w:val="24"/>
        </w:rPr>
        <w:t>与</w:t>
      </w:r>
      <w:r>
        <w:rPr>
          <w:rFonts w:ascii="Times New Roman" w:eastAsia="Times New Roman"/>
          <w:spacing w:val="-6"/>
          <w:sz w:val="24"/>
          <w:szCs w:val="24"/>
        </w:rPr>
        <w:t>fake</w:t>
      </w:r>
      <w:r>
        <w:rPr>
          <w:sz w:val="24"/>
          <w:szCs w:val="24"/>
        </w:rPr>
        <w:t>。</w:t>
      </w:r>
    </w:p>
    <w:p>
      <w:pPr>
        <w:pStyle w:val="6"/>
        <w:spacing w:before="8"/>
        <w:ind w:left="0"/>
        <w:rPr>
          <w:sz w:val="22"/>
          <w:szCs w:val="24"/>
        </w:rPr>
      </w:pPr>
    </w:p>
    <w:p>
      <w:pPr>
        <w:pStyle w:val="4"/>
        <w:numPr>
          <w:ilvl w:val="2"/>
          <w:numId w:val="16"/>
        </w:numPr>
        <w:tabs>
          <w:tab w:val="left" w:pos="1960"/>
        </w:tabs>
        <w:spacing w:before="57" w:after="0" w:line="240" w:lineRule="auto"/>
        <w:ind w:left="1959" w:right="0" w:hanging="901"/>
        <w:jc w:val="left"/>
        <w:rPr>
          <w:sz w:val="32"/>
          <w:szCs w:val="32"/>
          <w:u w:val="none"/>
        </w:rPr>
      </w:pPr>
      <w:bookmarkStart w:id="253" w:name="_bookmark144"/>
      <w:bookmarkEnd w:id="253"/>
      <w:bookmarkStart w:id="254" w:name="2.1.7 自动化计划"/>
      <w:bookmarkEnd w:id="254"/>
      <w:r>
        <w:rPr>
          <w:sz w:val="32"/>
          <w:szCs w:val="32"/>
        </w:rPr>
        <w:fldChar w:fldCharType="begin"/>
      </w:r>
      <w:r>
        <w:rPr>
          <w:sz w:val="32"/>
          <w:szCs w:val="32"/>
        </w:rPr>
        <w:instrText xml:space="preserve"> HYPERLINK \l "_bookmark28" </w:instrText>
      </w:r>
      <w:r>
        <w:rPr>
          <w:sz w:val="32"/>
          <w:szCs w:val="32"/>
        </w:rPr>
        <w:fldChar w:fldCharType="separate"/>
      </w:r>
      <w:bookmarkStart w:id="255" w:name="_bookmark144"/>
      <w:bookmarkEnd w:id="255"/>
      <w:r>
        <w:rPr>
          <w:color w:val="0000ED"/>
          <w:spacing w:val="12"/>
          <w:sz w:val="32"/>
          <w:szCs w:val="32"/>
          <w:u w:val="single" w:color="0000ED"/>
        </w:rPr>
        <w:t>自动化计划</w:t>
      </w:r>
      <w:r>
        <w:rPr>
          <w:color w:val="0000ED"/>
          <w:spacing w:val="12"/>
          <w:sz w:val="32"/>
          <w:szCs w:val="32"/>
          <w:u w:val="single" w:color="0000ED"/>
        </w:rPr>
        <w:fldChar w:fldCharType="end"/>
      </w:r>
    </w:p>
    <w:p>
      <w:pPr>
        <w:pStyle w:val="6"/>
        <w:spacing w:before="6"/>
        <w:ind w:left="0"/>
        <w:rPr>
          <w:sz w:val="24"/>
          <w:szCs w:val="24"/>
        </w:rPr>
      </w:pPr>
    </w:p>
    <w:p>
      <w:pPr>
        <w:pStyle w:val="6"/>
        <w:spacing w:before="67" w:line="295" w:lineRule="auto"/>
        <w:ind w:right="97" w:firstLine="599"/>
        <w:rPr>
          <w:sz w:val="24"/>
          <w:szCs w:val="24"/>
        </w:rPr>
      </w:pPr>
      <w:r>
        <w:rPr>
          <w:rFonts w:ascii="Times New Roman" w:eastAsia="Times New Roman"/>
          <w:spacing w:val="-2"/>
          <w:sz w:val="24"/>
          <w:szCs w:val="24"/>
        </w:rPr>
        <w:t>SET</w:t>
      </w:r>
      <w:r>
        <w:rPr>
          <w:rFonts w:ascii="Times New Roman" w:eastAsia="Times New Roman"/>
          <w:spacing w:val="38"/>
          <w:sz w:val="24"/>
          <w:szCs w:val="24"/>
        </w:rPr>
        <w:t xml:space="preserve"> </w:t>
      </w:r>
      <w:r>
        <w:rPr>
          <w:spacing w:val="-2"/>
          <w:sz w:val="24"/>
          <w:szCs w:val="24"/>
        </w:rPr>
        <w:t>时间有限且需要做的事情太</w:t>
      </w:r>
      <w:r>
        <w:rPr>
          <w:sz w:val="24"/>
          <w:szCs w:val="24"/>
        </w:rPr>
        <w:t>多，尽早地提供一个可实施的自动化测试计划是一个很好的解决方法。试图在一个测试套件中自动化所有端到端的测试用例，这是一个常见的错 误。没有</w:t>
      </w:r>
      <w:r>
        <w:rPr>
          <w:rFonts w:ascii="Times New Roman" w:eastAsia="Times New Roman"/>
          <w:spacing w:val="-7"/>
          <w:sz w:val="24"/>
          <w:szCs w:val="24"/>
        </w:rPr>
        <w:t>SWE</w:t>
      </w:r>
      <w:r>
        <w:rPr>
          <w:sz w:val="24"/>
          <w:szCs w:val="24"/>
        </w:rPr>
        <w:t>会被这样一个无所不包</w:t>
      </w:r>
      <w:r>
        <w:rPr>
          <w:spacing w:val="-1"/>
          <w:sz w:val="24"/>
          <w:szCs w:val="24"/>
        </w:rPr>
        <w:t>的设计所吸引并感兴趣，</w:t>
      </w:r>
      <w:r>
        <w:rPr>
          <w:rFonts w:ascii="Times New Roman" w:eastAsia="Times New Roman"/>
          <w:spacing w:val="-3"/>
          <w:sz w:val="24"/>
          <w:szCs w:val="24"/>
        </w:rPr>
        <w:t>SET</w:t>
      </w:r>
      <w:r>
        <w:rPr>
          <w:sz w:val="24"/>
          <w:szCs w:val="24"/>
        </w:rPr>
        <w:t>也就得</w:t>
      </w:r>
    </w:p>
    <w:p>
      <w:pPr>
        <w:spacing w:after="0" w:line="295" w:lineRule="auto"/>
        <w:rPr>
          <w:sz w:val="21"/>
          <w:szCs w:val="21"/>
        </w:rPr>
        <w:sectPr>
          <w:pgSz w:w="5050" w:h="6630"/>
          <w:pgMar w:top="80" w:right="0" w:bottom="360" w:left="0" w:header="0" w:footer="80" w:gutter="0"/>
          <w:pgNumType w:fmt="decimal"/>
          <w:cols w:space="720" w:num="1"/>
        </w:sectPr>
      </w:pPr>
    </w:p>
    <w:p>
      <w:pPr>
        <w:pStyle w:val="6"/>
        <w:spacing w:before="39" w:line="300" w:lineRule="auto"/>
        <w:ind w:right="127"/>
        <w:jc w:val="both"/>
        <w:rPr>
          <w:sz w:val="24"/>
          <w:szCs w:val="24"/>
        </w:rPr>
      </w:pPr>
      <w:r>
        <w:rPr>
          <w:sz w:val="24"/>
          <w:szCs w:val="24"/>
        </w:rPr>
        <w:t>不到</w:t>
      </w:r>
      <w:r>
        <w:rPr>
          <w:rFonts w:ascii="Times New Roman" w:eastAsia="Times New Roman"/>
          <w:spacing w:val="-7"/>
          <w:sz w:val="24"/>
          <w:szCs w:val="24"/>
        </w:rPr>
        <w:t>SWE</w:t>
      </w:r>
      <w:r>
        <w:rPr>
          <w:sz w:val="24"/>
          <w:szCs w:val="24"/>
        </w:rPr>
        <w:t>的什么帮助。如果</w:t>
      </w:r>
      <w:r>
        <w:rPr>
          <w:rFonts w:ascii="Times New Roman" w:eastAsia="Times New Roman"/>
          <w:spacing w:val="-4"/>
          <w:sz w:val="24"/>
          <w:szCs w:val="24"/>
        </w:rPr>
        <w:t>SET</w:t>
      </w:r>
      <w:r>
        <w:rPr>
          <w:sz w:val="24"/>
          <w:szCs w:val="24"/>
        </w:rPr>
        <w:t>希望能从</w:t>
      </w:r>
      <w:r>
        <w:rPr>
          <w:rFonts w:ascii="Times New Roman" w:eastAsia="Times New Roman"/>
          <w:spacing w:val="-7"/>
          <w:sz w:val="24"/>
          <w:szCs w:val="24"/>
        </w:rPr>
        <w:t>SWE</w:t>
      </w:r>
      <w:r>
        <w:rPr>
          <w:spacing w:val="-2"/>
          <w:sz w:val="24"/>
          <w:szCs w:val="24"/>
        </w:rPr>
        <w:t>那里得到帮忙，他的自动化</w:t>
      </w:r>
      <w:r>
        <w:rPr>
          <w:spacing w:val="-1"/>
          <w:sz w:val="24"/>
          <w:szCs w:val="24"/>
        </w:rPr>
        <w:t>计划就必须合情合理且有影响力。自动化上投入的越多，维护的成本也就越大。在系统升级变化时，自动化也会更加不稳定。规模更小且目的性更强的自动化计划，并存在可以提供帮</w:t>
      </w:r>
      <w:r>
        <w:rPr>
          <w:sz w:val="24"/>
          <w:szCs w:val="24"/>
        </w:rPr>
        <w:t>助的测试框架，这些会吸引</w:t>
      </w:r>
      <w:r>
        <w:rPr>
          <w:rFonts w:ascii="Times New Roman" w:eastAsia="Times New Roman"/>
          <w:spacing w:val="-7"/>
          <w:sz w:val="24"/>
          <w:szCs w:val="24"/>
        </w:rPr>
        <w:t>SWE</w:t>
      </w:r>
      <w:r>
        <w:rPr>
          <w:spacing w:val="-7"/>
          <w:sz w:val="24"/>
          <w:szCs w:val="24"/>
        </w:rPr>
        <w:t>一起</w:t>
      </w:r>
      <w:r>
        <w:rPr>
          <w:sz w:val="24"/>
          <w:szCs w:val="24"/>
        </w:rPr>
        <w:t>参与测试。</w:t>
      </w:r>
    </w:p>
    <w:p>
      <w:pPr>
        <w:pStyle w:val="6"/>
        <w:spacing w:line="300" w:lineRule="auto"/>
        <w:ind w:right="142" w:firstLine="599"/>
        <w:jc w:val="both"/>
        <w:rPr>
          <w:sz w:val="24"/>
          <w:szCs w:val="24"/>
        </w:rPr>
      </w:pPr>
      <w:r>
        <w:rPr>
          <w:sz w:val="24"/>
          <w:szCs w:val="24"/>
        </w:rPr>
        <w:t>在端到端的自动化测试上过度投入，常常会把你与产品的特定功能设计绑定在一起，这部分测试在整个产</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品稳定之前都不会特别有用。在产品完成之后，这个时候如果去修改设计就已经太晚了。所以，这个时刻从测试中得到的任何反馈也将变得毫无意义。</w:t>
      </w:r>
      <w:r>
        <w:rPr>
          <w:rFonts w:ascii="Times New Roman" w:eastAsia="Times New Roman"/>
          <w:sz w:val="24"/>
          <w:szCs w:val="24"/>
        </w:rPr>
        <w:t xml:space="preserve">SET </w:t>
      </w:r>
      <w:r>
        <w:rPr>
          <w:sz w:val="24"/>
          <w:szCs w:val="24"/>
        </w:rPr>
        <w:t>的时间，本应投入在提高质量方面，却白白地花费在维护这些不稳定的端到端测试套件上。</w:t>
      </w:r>
    </w:p>
    <w:p>
      <w:pPr>
        <w:pStyle w:val="6"/>
        <w:spacing w:line="379" w:lineRule="exact"/>
        <w:ind w:left="699"/>
        <w:rPr>
          <w:sz w:val="24"/>
          <w:szCs w:val="24"/>
        </w:rPr>
      </w:pPr>
      <w:r>
        <w:rPr>
          <w:sz w:val="24"/>
          <w:szCs w:val="24"/>
        </w:rPr>
        <w:t>注意</w:t>
      </w:r>
    </w:p>
    <w:p>
      <w:pPr>
        <w:pStyle w:val="6"/>
        <w:spacing w:before="96" w:line="300" w:lineRule="auto"/>
        <w:ind w:right="142" w:firstLine="599"/>
        <w:rPr>
          <w:sz w:val="24"/>
          <w:szCs w:val="24"/>
        </w:rPr>
      </w:pPr>
      <w:r>
        <w:rPr>
          <w:sz w:val="24"/>
          <w:szCs w:val="24"/>
        </w:rPr>
        <w:t xml:space="preserve">在端到端自动化测试上过度投 </w:t>
      </w:r>
      <w:r>
        <w:rPr>
          <w:spacing w:val="-1"/>
          <w:sz w:val="24"/>
          <w:szCs w:val="24"/>
        </w:rPr>
        <w:t>入，常常会把你与产品的特定功能设</w:t>
      </w:r>
      <w:r>
        <w:rPr>
          <w:sz w:val="24"/>
          <w:szCs w:val="24"/>
        </w:rPr>
        <w:t>计绑定在一起。</w:t>
      </w:r>
    </w:p>
    <w:p>
      <w:pPr>
        <w:pStyle w:val="6"/>
        <w:spacing w:line="382" w:lineRule="exact"/>
        <w:ind w:left="699"/>
        <w:rPr>
          <w:sz w:val="24"/>
          <w:szCs w:val="24"/>
        </w:rPr>
      </w:pPr>
      <w:r>
        <w:rPr>
          <w:sz w:val="24"/>
          <w:szCs w:val="24"/>
        </w:rPr>
        <w:t>在</w:t>
      </w:r>
      <w:r>
        <w:rPr>
          <w:rFonts w:ascii="Times New Roman" w:eastAsia="Times New Roman"/>
          <w:sz w:val="24"/>
          <w:szCs w:val="24"/>
        </w:rPr>
        <w:t>Google</w:t>
      </w:r>
      <w:r>
        <w:rPr>
          <w:sz w:val="24"/>
          <w:szCs w:val="24"/>
        </w:rPr>
        <w:t>，</w:t>
      </w:r>
      <w:r>
        <w:rPr>
          <w:rFonts w:ascii="Times New Roman" w:eastAsia="Times New Roman"/>
          <w:sz w:val="24"/>
          <w:szCs w:val="24"/>
        </w:rPr>
        <w:t>SET</w:t>
      </w:r>
      <w:r>
        <w:rPr>
          <w:sz w:val="24"/>
          <w:szCs w:val="24"/>
        </w:rPr>
        <w:t>遵循了下面的方</w:t>
      </w:r>
    </w:p>
    <w:p>
      <w:pPr>
        <w:spacing w:after="0" w:line="382"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法。</w:t>
      </w:r>
    </w:p>
    <w:p>
      <w:pPr>
        <w:pStyle w:val="6"/>
        <w:tabs>
          <w:tab w:val="left" w:pos="3406"/>
          <w:tab w:val="left" w:pos="4643"/>
        </w:tabs>
        <w:spacing w:before="96" w:line="300" w:lineRule="auto"/>
        <w:ind w:right="97" w:firstLine="599"/>
        <w:rPr>
          <w:sz w:val="24"/>
          <w:szCs w:val="24"/>
        </w:rPr>
      </w:pPr>
      <w:r>
        <w:rPr>
          <w:sz w:val="24"/>
          <w:szCs w:val="24"/>
        </w:rPr>
        <w:t>我们首先把容易出错的接口做隔离，并针对它们创建</w:t>
      </w:r>
      <w:r>
        <w:rPr>
          <w:sz w:val="24"/>
          <w:szCs w:val="24"/>
        </w:rPr>
        <w:tab/>
      </w:r>
      <w:r>
        <w:rPr>
          <w:rFonts w:ascii="Times New Roman" w:eastAsia="Times New Roman"/>
          <w:spacing w:val="-6"/>
          <w:sz w:val="24"/>
          <w:szCs w:val="24"/>
        </w:rPr>
        <w:t>mock</w:t>
      </w:r>
      <w:r>
        <w:rPr>
          <w:rFonts w:ascii="Times New Roman" w:eastAsia="Times New Roman"/>
          <w:spacing w:val="-6"/>
          <w:sz w:val="24"/>
          <w:szCs w:val="24"/>
        </w:rPr>
        <w:tab/>
      </w:r>
      <w:r>
        <w:rPr>
          <w:spacing w:val="-17"/>
          <w:sz w:val="24"/>
          <w:szCs w:val="24"/>
        </w:rPr>
        <w:t>和</w:t>
      </w:r>
      <w:r>
        <w:rPr>
          <w:rFonts w:ascii="Times New Roman" w:eastAsia="Times New Roman"/>
          <w:spacing w:val="-5"/>
          <w:sz w:val="24"/>
          <w:szCs w:val="24"/>
        </w:rPr>
        <w:t>fake</w:t>
      </w:r>
      <w:r>
        <w:rPr>
          <w:spacing w:val="-5"/>
          <w:sz w:val="24"/>
          <w:szCs w:val="24"/>
        </w:rPr>
        <w:t>（</w:t>
      </w:r>
      <w:r>
        <w:rPr>
          <w:sz w:val="24"/>
          <w:szCs w:val="24"/>
        </w:rPr>
        <w:t>在之前的章节中做过介绍）， 这样我们可以控制这些接口之间的交互，确保良好的测试覆盖率。</w:t>
      </w:r>
    </w:p>
    <w:p>
      <w:pPr>
        <w:pStyle w:val="6"/>
        <w:spacing w:line="300" w:lineRule="auto"/>
        <w:ind w:right="97" w:firstLine="599"/>
        <w:jc w:val="both"/>
        <w:rPr>
          <w:sz w:val="24"/>
          <w:szCs w:val="24"/>
        </w:rPr>
      </w:pPr>
      <w:r>
        <w:rPr>
          <w:sz w:val="24"/>
          <w:szCs w:val="24"/>
        </w:rPr>
        <w:t xml:space="preserve">接下来构建一个轻量级的自动化框架，控制  </w:t>
      </w:r>
      <w:r>
        <w:rPr>
          <w:rFonts w:ascii="Times New Roman" w:eastAsia="Times New Roman"/>
          <w:spacing w:val="-6"/>
          <w:sz w:val="24"/>
          <w:szCs w:val="24"/>
        </w:rPr>
        <w:t>mock</w:t>
      </w:r>
      <w:r>
        <w:rPr>
          <w:rFonts w:ascii="Times New Roman" w:eastAsia="Times New Roman"/>
          <w:spacing w:val="1"/>
          <w:sz w:val="24"/>
          <w:szCs w:val="24"/>
        </w:rPr>
        <w:t xml:space="preserve">  </w:t>
      </w:r>
      <w:r>
        <w:rPr>
          <w:spacing w:val="-2"/>
          <w:sz w:val="24"/>
          <w:szCs w:val="24"/>
        </w:rPr>
        <w:t>系统的创建和执</w:t>
      </w:r>
      <w:r>
        <w:rPr>
          <w:sz w:val="24"/>
          <w:szCs w:val="24"/>
        </w:rPr>
        <w:t>行。这样的话，写代码的</w:t>
      </w:r>
      <w:r>
        <w:rPr>
          <w:rFonts w:ascii="Times New Roman" w:eastAsia="Times New Roman"/>
          <w:spacing w:val="-7"/>
          <w:sz w:val="24"/>
          <w:szCs w:val="24"/>
        </w:rPr>
        <w:t>SWE</w:t>
      </w:r>
      <w:r>
        <w:rPr>
          <w:sz w:val="24"/>
          <w:szCs w:val="24"/>
        </w:rPr>
        <w:t>可以使用这些</w:t>
      </w:r>
      <w:r>
        <w:rPr>
          <w:rFonts w:ascii="Times New Roman" w:eastAsia="Times New Roman"/>
          <w:spacing w:val="-10"/>
          <w:sz w:val="24"/>
          <w:szCs w:val="24"/>
        </w:rPr>
        <w:t>mock</w:t>
      </w:r>
      <w:r>
        <w:rPr>
          <w:sz w:val="24"/>
          <w:szCs w:val="24"/>
        </w:rPr>
        <w:t>接口来做一个私有构建。在他们把修改的代码提交到代码服务器之前运行相应的自动化测试，可以</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确保只有经过良好测试的代码才能被提交到代码库中。这是自动化测试擅长的地方，保证生态系统远离糟糕代码，并确保代码库永远处于一个时刻干净的状态。</w:t>
      </w:r>
    </w:p>
    <w:p>
      <w:pPr>
        <w:pStyle w:val="6"/>
        <w:spacing w:line="300" w:lineRule="auto"/>
        <w:ind w:right="112" w:firstLine="599"/>
        <w:rPr>
          <w:sz w:val="24"/>
          <w:szCs w:val="24"/>
        </w:rPr>
      </w:pPr>
      <w:r>
        <w:rPr>
          <w:rFonts w:ascii="Times New Roman" w:eastAsia="Times New Roman"/>
          <w:spacing w:val="-4"/>
          <w:sz w:val="24"/>
          <w:szCs w:val="24"/>
        </w:rPr>
        <w:t>SET</w:t>
      </w:r>
      <w:r>
        <w:rPr>
          <w:sz w:val="24"/>
          <w:szCs w:val="24"/>
        </w:rPr>
        <w:t>除了在这个计划中涵盖自动化</w:t>
      </w:r>
      <w:r>
        <w:rPr>
          <w:spacing w:val="-8"/>
          <w:sz w:val="24"/>
          <w:szCs w:val="24"/>
        </w:rPr>
        <w:t>（</w:t>
      </w:r>
      <w:r>
        <w:rPr>
          <w:rFonts w:ascii="Times New Roman" w:eastAsia="Times New Roman"/>
          <w:spacing w:val="-8"/>
          <w:sz w:val="24"/>
          <w:szCs w:val="24"/>
        </w:rPr>
        <w:t>mock</w:t>
      </w:r>
      <w:r>
        <w:rPr>
          <w:sz w:val="24"/>
          <w:szCs w:val="24"/>
        </w:rPr>
        <w:t>、</w:t>
      </w:r>
      <w:r>
        <w:rPr>
          <w:rFonts w:ascii="Times New Roman" w:eastAsia="Times New Roman"/>
          <w:spacing w:val="-6"/>
          <w:sz w:val="24"/>
          <w:szCs w:val="24"/>
        </w:rPr>
        <w:t>fake</w:t>
      </w:r>
      <w:r>
        <w:rPr>
          <w:sz w:val="24"/>
          <w:szCs w:val="24"/>
        </w:rPr>
        <w:t>和框架）之外，还要包括如何公开产品质量方面的信息给所有关心的人。在</w:t>
      </w:r>
      <w:r>
        <w:rPr>
          <w:rFonts w:ascii="Times New Roman" w:eastAsia="Times New Roman"/>
          <w:spacing w:val="-3"/>
          <w:sz w:val="24"/>
          <w:szCs w:val="24"/>
        </w:rPr>
        <w:t>Google</w:t>
      </w:r>
      <w:r>
        <w:rPr>
          <w:spacing w:val="-3"/>
          <w:sz w:val="24"/>
          <w:szCs w:val="24"/>
        </w:rPr>
        <w:t>，</w:t>
      </w:r>
      <w:r>
        <w:rPr>
          <w:rFonts w:ascii="Times New Roman" w:eastAsia="Times New Roman"/>
          <w:spacing w:val="-3"/>
          <w:sz w:val="24"/>
          <w:szCs w:val="24"/>
        </w:rPr>
        <w:t>SET</w:t>
      </w:r>
      <w:r>
        <w:rPr>
          <w:sz w:val="24"/>
          <w:szCs w:val="24"/>
        </w:rPr>
        <w:t>使用报表和仪表盘（译注：</w:t>
      </w:r>
      <w:r>
        <w:rPr>
          <w:rFonts w:ascii="Times New Roman" w:eastAsia="Times New Roman"/>
          <w:sz w:val="24"/>
          <w:szCs w:val="24"/>
        </w:rPr>
        <w:t>dashboard</w:t>
      </w:r>
      <w:r>
        <w:rPr>
          <w:sz w:val="24"/>
          <w:szCs w:val="24"/>
        </w:rPr>
        <w:t>）</w:t>
      </w:r>
      <w:r>
        <w:rPr>
          <w:spacing w:val="-12"/>
          <w:sz w:val="24"/>
          <w:szCs w:val="24"/>
        </w:rPr>
        <w:t>来</w:t>
      </w:r>
      <w:r>
        <w:rPr>
          <w:sz w:val="24"/>
          <w:szCs w:val="24"/>
        </w:rPr>
        <w:t>展示收集到的测试结果以及测试进 度。通过将整个过程简化和信息公开</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透明化，获取高质量代码的概率会大大增加。</w:t>
      </w:r>
    </w:p>
    <w:p>
      <w:pPr>
        <w:pStyle w:val="6"/>
        <w:spacing w:before="8"/>
        <w:ind w:left="0"/>
        <w:rPr>
          <w:sz w:val="22"/>
          <w:szCs w:val="24"/>
        </w:rPr>
      </w:pPr>
    </w:p>
    <w:p>
      <w:pPr>
        <w:pStyle w:val="4"/>
        <w:numPr>
          <w:ilvl w:val="2"/>
          <w:numId w:val="16"/>
        </w:numPr>
        <w:tabs>
          <w:tab w:val="left" w:pos="2162"/>
        </w:tabs>
        <w:spacing w:before="58" w:after="0" w:line="240" w:lineRule="auto"/>
        <w:ind w:left="2161" w:right="0" w:hanging="900"/>
        <w:jc w:val="left"/>
        <w:rPr>
          <w:sz w:val="32"/>
          <w:szCs w:val="32"/>
          <w:u w:val="none"/>
        </w:rPr>
      </w:pPr>
      <w:bookmarkStart w:id="256" w:name="2.1.8 可测试性"/>
      <w:bookmarkEnd w:id="256"/>
      <w:bookmarkStart w:id="257" w:name="_bookmark145"/>
      <w:bookmarkEnd w:id="257"/>
      <w:r>
        <w:rPr>
          <w:sz w:val="32"/>
          <w:szCs w:val="32"/>
        </w:rPr>
        <w:fldChar w:fldCharType="begin"/>
      </w:r>
      <w:r>
        <w:rPr>
          <w:sz w:val="32"/>
          <w:szCs w:val="32"/>
        </w:rPr>
        <w:instrText xml:space="preserve"> HYPERLINK \l "_bookmark29" </w:instrText>
      </w:r>
      <w:r>
        <w:rPr>
          <w:sz w:val="32"/>
          <w:szCs w:val="32"/>
        </w:rPr>
        <w:fldChar w:fldCharType="separate"/>
      </w:r>
      <w:bookmarkStart w:id="258" w:name="_bookmark145"/>
      <w:bookmarkEnd w:id="258"/>
      <w:r>
        <w:rPr>
          <w:color w:val="0000ED"/>
          <w:spacing w:val="11"/>
          <w:sz w:val="32"/>
          <w:szCs w:val="32"/>
          <w:u w:val="single" w:color="0000ED"/>
        </w:rPr>
        <w:t>可测试性</w:t>
      </w:r>
      <w:r>
        <w:rPr>
          <w:color w:val="0000ED"/>
          <w:spacing w:val="11"/>
          <w:sz w:val="32"/>
          <w:szCs w:val="32"/>
          <w:u w:val="single" w:color="0000ED"/>
        </w:rPr>
        <w:fldChar w:fldCharType="end"/>
      </w:r>
    </w:p>
    <w:p>
      <w:pPr>
        <w:pStyle w:val="6"/>
        <w:spacing w:before="6"/>
        <w:ind w:left="0"/>
        <w:rPr>
          <w:sz w:val="24"/>
          <w:szCs w:val="24"/>
        </w:rPr>
      </w:pPr>
    </w:p>
    <w:p>
      <w:pPr>
        <w:pStyle w:val="6"/>
        <w:tabs>
          <w:tab w:val="left" w:pos="2844"/>
        </w:tabs>
        <w:spacing w:before="67" w:line="300" w:lineRule="auto"/>
        <w:ind w:right="97" w:firstLine="599"/>
        <w:rPr>
          <w:sz w:val="24"/>
          <w:szCs w:val="24"/>
        </w:rPr>
      </w:pPr>
      <w:r>
        <w:rPr>
          <w:sz w:val="24"/>
          <w:szCs w:val="24"/>
        </w:rPr>
        <w:t>在产品开发过程中</w:t>
      </w:r>
      <w:r>
        <w:rPr>
          <w:spacing w:val="-5"/>
          <w:sz w:val="24"/>
          <w:szCs w:val="24"/>
        </w:rPr>
        <w:t>，</w:t>
      </w:r>
      <w:r>
        <w:rPr>
          <w:rFonts w:ascii="Times New Roman" w:eastAsia="Times New Roman"/>
          <w:spacing w:val="-5"/>
          <w:sz w:val="24"/>
          <w:szCs w:val="24"/>
        </w:rPr>
        <w:t>SWE</w:t>
      </w:r>
      <w:r>
        <w:rPr>
          <w:sz w:val="24"/>
          <w:szCs w:val="24"/>
        </w:rPr>
        <w:t>和</w:t>
      </w:r>
      <w:r>
        <w:rPr>
          <w:rFonts w:ascii="Times New Roman" w:eastAsia="Times New Roman"/>
          <w:spacing w:val="-2"/>
          <w:sz w:val="24"/>
          <w:szCs w:val="24"/>
        </w:rPr>
        <w:t xml:space="preserve">SET </w:t>
      </w:r>
      <w:r>
        <w:rPr>
          <w:sz w:val="24"/>
          <w:szCs w:val="24"/>
        </w:rPr>
        <w:t>紧密地工作在一起。</w:t>
      </w:r>
      <w:r>
        <w:rPr>
          <w:rFonts w:ascii="Times New Roman" w:eastAsia="Times New Roman"/>
          <w:spacing w:val="-7"/>
          <w:sz w:val="24"/>
          <w:szCs w:val="24"/>
        </w:rPr>
        <w:t>SWE</w:t>
      </w:r>
      <w:r>
        <w:rPr>
          <w:sz w:val="24"/>
          <w:szCs w:val="24"/>
        </w:rPr>
        <w:t>编写产品代码并测试这些代码。</w:t>
      </w:r>
      <w:r>
        <w:rPr>
          <w:rFonts w:ascii="Times New Roman" w:eastAsia="Times New Roman"/>
          <w:spacing w:val="-2"/>
          <w:sz w:val="24"/>
          <w:szCs w:val="24"/>
        </w:rPr>
        <w:t>SET</w:t>
      </w:r>
      <w:r>
        <w:rPr>
          <w:rFonts w:ascii="Times New Roman" w:eastAsia="Times New Roman"/>
          <w:spacing w:val="37"/>
          <w:sz w:val="24"/>
          <w:szCs w:val="24"/>
        </w:rPr>
        <w:t xml:space="preserve"> </w:t>
      </w:r>
      <w:r>
        <w:rPr>
          <w:sz w:val="24"/>
          <w:szCs w:val="24"/>
        </w:rPr>
        <w:t>编写测试</w:t>
      </w:r>
      <w:r>
        <w:rPr>
          <w:spacing w:val="-12"/>
          <w:sz w:val="24"/>
          <w:szCs w:val="24"/>
        </w:rPr>
        <w:t>框</w:t>
      </w:r>
      <w:r>
        <w:rPr>
          <w:sz w:val="24"/>
          <w:szCs w:val="24"/>
        </w:rPr>
        <w:t>架，为</w:t>
      </w:r>
      <w:r>
        <w:rPr>
          <w:spacing w:val="13"/>
          <w:sz w:val="24"/>
          <w:szCs w:val="24"/>
        </w:rPr>
        <w:t xml:space="preserve"> </w:t>
      </w:r>
      <w:r>
        <w:rPr>
          <w:rFonts w:ascii="Times New Roman" w:eastAsia="Times New Roman"/>
          <w:spacing w:val="-6"/>
          <w:sz w:val="24"/>
          <w:szCs w:val="24"/>
        </w:rPr>
        <w:t>SWE</w:t>
      </w:r>
      <w:r>
        <w:rPr>
          <w:rFonts w:ascii="Times New Roman" w:eastAsia="Times New Roman"/>
          <w:spacing w:val="16"/>
          <w:sz w:val="24"/>
          <w:szCs w:val="24"/>
        </w:rPr>
        <w:t xml:space="preserve"> </w:t>
      </w:r>
      <w:r>
        <w:rPr>
          <w:sz w:val="24"/>
          <w:szCs w:val="24"/>
        </w:rPr>
        <w:t>编写测试代码方面提</w:t>
      </w:r>
      <w:r>
        <w:rPr>
          <w:spacing w:val="-12"/>
          <w:sz w:val="24"/>
          <w:szCs w:val="24"/>
        </w:rPr>
        <w:t>供</w:t>
      </w:r>
      <w:r>
        <w:rPr>
          <w:sz w:val="24"/>
          <w:szCs w:val="24"/>
        </w:rPr>
        <w:t>帮助。另外，</w:t>
      </w:r>
      <w:r>
        <w:rPr>
          <w:rFonts w:ascii="Times New Roman" w:eastAsia="Times New Roman"/>
          <w:sz w:val="24"/>
          <w:szCs w:val="24"/>
        </w:rPr>
        <w:t>SET</w:t>
      </w:r>
      <w:r>
        <w:rPr>
          <w:rFonts w:ascii="Times New Roman" w:eastAsia="Times New Roman"/>
          <w:sz w:val="24"/>
          <w:szCs w:val="24"/>
        </w:rPr>
        <w:tab/>
      </w:r>
      <w:r>
        <w:rPr>
          <w:sz w:val="24"/>
          <w:szCs w:val="24"/>
        </w:rPr>
        <w:t>也做一些维护</w:t>
      </w:r>
      <w:r>
        <w:rPr>
          <w:spacing w:val="-16"/>
          <w:sz w:val="24"/>
          <w:szCs w:val="24"/>
        </w:rPr>
        <w:t>工</w:t>
      </w:r>
      <w:r>
        <w:rPr>
          <w:sz w:val="24"/>
          <w:szCs w:val="24"/>
        </w:rPr>
        <w:t>作。质量责任由</w:t>
      </w:r>
      <w:r>
        <w:rPr>
          <w:rFonts w:ascii="Times New Roman" w:eastAsia="Times New Roman"/>
          <w:spacing w:val="-7"/>
          <w:sz w:val="24"/>
          <w:szCs w:val="24"/>
        </w:rPr>
        <w:t>SWE</w:t>
      </w:r>
      <w:r>
        <w:rPr>
          <w:sz w:val="24"/>
          <w:szCs w:val="24"/>
        </w:rPr>
        <w:t>和</w:t>
      </w:r>
      <w:r>
        <w:rPr>
          <w:rFonts w:ascii="Times New Roman" w:eastAsia="Times New Roman"/>
          <w:spacing w:val="-4"/>
          <w:sz w:val="24"/>
          <w:szCs w:val="24"/>
        </w:rPr>
        <w:t>SET</w:t>
      </w:r>
      <w:r>
        <w:rPr>
          <w:sz w:val="24"/>
          <w:szCs w:val="24"/>
        </w:rPr>
        <w:t>共同承 担。</w:t>
      </w:r>
    </w:p>
    <w:p>
      <w:pPr>
        <w:pStyle w:val="6"/>
        <w:spacing w:line="379" w:lineRule="exact"/>
        <w:ind w:left="699"/>
        <w:rPr>
          <w:sz w:val="24"/>
          <w:szCs w:val="24"/>
        </w:rPr>
      </w:pPr>
      <w:r>
        <w:rPr>
          <w:rFonts w:ascii="Times New Roman" w:eastAsia="Times New Roman"/>
          <w:sz w:val="24"/>
          <w:szCs w:val="24"/>
        </w:rPr>
        <w:t>SET</w:t>
      </w:r>
      <w:r>
        <w:rPr>
          <w:sz w:val="24"/>
          <w:szCs w:val="24"/>
        </w:rPr>
        <w:t>的第一要务就是可测试性。</w:t>
      </w:r>
    </w:p>
    <w:p>
      <w:pPr>
        <w:spacing w:after="0" w:line="379" w:lineRule="exact"/>
        <w:rPr>
          <w:sz w:val="21"/>
          <w:szCs w:val="21"/>
        </w:rPr>
        <w:sectPr>
          <w:pgSz w:w="5050" w:h="6630"/>
          <w:pgMar w:top="80" w:right="0" w:bottom="360" w:left="0" w:header="0" w:footer="80" w:gutter="0"/>
          <w:pgNumType w:fmt="decimal"/>
          <w:cols w:space="720" w:num="1"/>
        </w:sectPr>
      </w:pPr>
    </w:p>
    <w:p>
      <w:pPr>
        <w:pStyle w:val="6"/>
        <w:spacing w:before="39" w:line="300" w:lineRule="auto"/>
        <w:ind w:right="142"/>
        <w:jc w:val="both"/>
        <w:rPr>
          <w:sz w:val="24"/>
          <w:szCs w:val="24"/>
        </w:rPr>
      </w:pPr>
      <w:r>
        <w:rPr>
          <w:rFonts w:ascii="Times New Roman" w:eastAsia="Times New Roman"/>
          <w:sz w:val="24"/>
          <w:szCs w:val="24"/>
        </w:rPr>
        <w:t>SET</w:t>
      </w:r>
      <w:r>
        <w:rPr>
          <w:sz w:val="24"/>
          <w:szCs w:val="24"/>
        </w:rPr>
        <w:t>在扮演一个质量顾问的角色，提供程序结构和代码风格方面的建议给开发人员，这样开发人员可以更好地做单元测试。同时提供测试框架方面的建议，使得开发人员能够在这些框架的基础上自己写测试。后面我们再讨论框架，在这里让我们首先说一下</w:t>
      </w:r>
      <w:r>
        <w:rPr>
          <w:rFonts w:ascii="Times New Roman" w:eastAsia="Times New Roman"/>
          <w:sz w:val="24"/>
          <w:szCs w:val="24"/>
        </w:rPr>
        <w:t>Google</w:t>
      </w:r>
      <w:r>
        <w:rPr>
          <w:sz w:val="24"/>
          <w:szCs w:val="24"/>
        </w:rPr>
        <w:t>的代码流程。</w:t>
      </w:r>
    </w:p>
    <w:p>
      <w:pPr>
        <w:pStyle w:val="6"/>
        <w:spacing w:line="300" w:lineRule="auto"/>
        <w:ind w:right="142" w:firstLine="599"/>
        <w:jc w:val="both"/>
        <w:rPr>
          <w:sz w:val="24"/>
          <w:szCs w:val="24"/>
        </w:rPr>
      </w:pPr>
      <w:r>
        <w:rPr>
          <w:sz w:val="24"/>
          <w:szCs w:val="24"/>
        </w:rPr>
        <w:t>作为开发人员，一个基本的要求就是有能力做代码审查。代码审查需要工具和文化方面的支持，这个文化习俗来源于开源社区中</w:t>
      </w:r>
      <w:r>
        <w:rPr>
          <w:rFonts w:ascii="Times New Roman" w:hAnsi="Times New Roman" w:eastAsia="Times New Roman"/>
          <w:sz w:val="24"/>
          <w:szCs w:val="24"/>
        </w:rPr>
        <w:t>“</w:t>
      </w:r>
      <w:r>
        <w:rPr>
          <w:sz w:val="24"/>
          <w:szCs w:val="24"/>
        </w:rPr>
        <w:t>提交者</w:t>
      </w:r>
      <w:r>
        <w:rPr>
          <w:rFonts w:ascii="Times New Roman" w:hAnsi="Times New Roman" w:eastAsia="Times New Roman"/>
          <w:sz w:val="24"/>
          <w:szCs w:val="24"/>
        </w:rPr>
        <w:t>”</w:t>
      </w:r>
      <w:r>
        <w:rPr>
          <w:sz w:val="24"/>
          <w:szCs w:val="24"/>
        </w:rPr>
        <w:t>的概</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念，只有被证明是值得信赖的开发者之后，才具有往代码库中提交代码的资格。</w:t>
      </w:r>
    </w:p>
    <w:p>
      <w:pPr>
        <w:pStyle w:val="6"/>
        <w:spacing w:line="382" w:lineRule="exact"/>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为了使</w:t>
      </w:r>
      <w:r>
        <w:rPr>
          <w:rFonts w:ascii="Times New Roman" w:eastAsia="Times New Roman"/>
          <w:sz w:val="24"/>
          <w:szCs w:val="24"/>
        </w:rPr>
        <w:t>SET</w:t>
      </w:r>
      <w:r>
        <w:rPr>
          <w:sz w:val="24"/>
          <w:szCs w:val="24"/>
        </w:rPr>
        <w:t>也成为源码的拥有者之一，</w:t>
      </w:r>
      <w:r>
        <w:rPr>
          <w:rFonts w:ascii="Times New Roman" w:eastAsia="Times New Roman"/>
          <w:sz w:val="24"/>
          <w:szCs w:val="24"/>
        </w:rPr>
        <w:t>Google</w:t>
      </w:r>
      <w:r>
        <w:rPr>
          <w:sz w:val="24"/>
          <w:szCs w:val="24"/>
        </w:rPr>
        <w:t>把代码审查作为开发流程的中心。相比较编写代码而言，代码审查更值得炫耀。</w:t>
      </w:r>
    </w:p>
    <w:p>
      <w:pPr>
        <w:pStyle w:val="6"/>
        <w:spacing w:line="302" w:lineRule="auto"/>
        <w:ind w:right="129" w:firstLine="599"/>
        <w:rPr>
          <w:sz w:val="24"/>
          <w:szCs w:val="24"/>
        </w:rPr>
      </w:pPr>
      <w:r>
        <w:rPr>
          <w:sz w:val="24"/>
          <w:szCs w:val="24"/>
        </w:rPr>
        <w:t>在</w:t>
      </w:r>
      <w:r>
        <w:rPr>
          <w:rFonts w:ascii="Times New Roman" w:eastAsia="Times New Roman"/>
          <w:sz w:val="24"/>
          <w:szCs w:val="24"/>
        </w:rPr>
        <w:t>Google</w:t>
      </w:r>
      <w:r>
        <w:rPr>
          <w:sz w:val="24"/>
          <w:szCs w:val="24"/>
        </w:rPr>
        <w:t>，每个人都是代码提交者。但是，我们使用了另外一个</w:t>
      </w:r>
    </w:p>
    <w:p>
      <w:pPr>
        <w:pStyle w:val="6"/>
        <w:spacing w:line="371" w:lineRule="exact"/>
        <w:rPr>
          <w:sz w:val="24"/>
          <w:szCs w:val="24"/>
        </w:rPr>
      </w:pPr>
      <w:r>
        <w:rPr>
          <w:spacing w:val="-1"/>
          <w:w w:val="95"/>
          <w:sz w:val="24"/>
          <w:szCs w:val="24"/>
        </w:rPr>
        <w:t>词</w:t>
      </w:r>
      <w:r>
        <w:rPr>
          <w:rFonts w:ascii="Times New Roman" w:hAnsi="Times New Roman" w:eastAsia="Times New Roman"/>
          <w:w w:val="95"/>
          <w:sz w:val="24"/>
          <w:szCs w:val="24"/>
        </w:rPr>
        <w:t>“</w:t>
      </w:r>
      <w:r>
        <w:rPr>
          <w:w w:val="95"/>
          <w:sz w:val="24"/>
          <w:szCs w:val="24"/>
        </w:rPr>
        <w:t>可读性</w:t>
      </w:r>
      <w:r>
        <w:rPr>
          <w:rFonts w:ascii="Times New Roman" w:hAnsi="Times New Roman" w:eastAsia="Times New Roman"/>
          <w:w w:val="95"/>
          <w:sz w:val="24"/>
          <w:szCs w:val="24"/>
        </w:rPr>
        <w:t>”</w:t>
      </w:r>
      <w:r>
        <w:rPr>
          <w:w w:val="95"/>
          <w:sz w:val="24"/>
          <w:szCs w:val="24"/>
        </w:rPr>
        <w:t>来区分有已被证明有资格</w:t>
      </w:r>
    </w:p>
    <w:p>
      <w:pPr>
        <w:pStyle w:val="6"/>
        <w:spacing w:before="96"/>
        <w:rPr>
          <w:sz w:val="24"/>
          <w:szCs w:val="24"/>
        </w:rPr>
      </w:pPr>
      <w:r>
        <w:rPr>
          <w:spacing w:val="-1"/>
          <w:w w:val="95"/>
          <w:sz w:val="24"/>
          <w:szCs w:val="24"/>
        </w:rPr>
        <w:t>的提交者和新开发人员。下面介绍整</w:t>
      </w:r>
    </w:p>
    <w:p>
      <w:pPr>
        <w:spacing w:after="0"/>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个流程如何工作的。</w:t>
      </w:r>
    </w:p>
    <w:p>
      <w:pPr>
        <w:pStyle w:val="6"/>
        <w:spacing w:before="96"/>
        <w:ind w:left="699"/>
        <w:rPr>
          <w:sz w:val="24"/>
          <w:szCs w:val="24"/>
        </w:rPr>
      </w:pPr>
      <w:r>
        <w:rPr>
          <w:sz w:val="24"/>
          <w:szCs w:val="24"/>
        </w:rPr>
        <w:t>代码以一个被称为</w:t>
      </w:r>
      <w:r>
        <w:rPr>
          <w:rFonts w:ascii="Times New Roman" w:hAnsi="Times New Roman" w:eastAsia="Times New Roman"/>
          <w:sz w:val="24"/>
          <w:szCs w:val="24"/>
        </w:rPr>
        <w:t>“</w:t>
      </w:r>
      <w:r>
        <w:rPr>
          <w:sz w:val="24"/>
          <w:szCs w:val="24"/>
        </w:rPr>
        <w:t>变更列</w:t>
      </w:r>
    </w:p>
    <w:p>
      <w:pPr>
        <w:pStyle w:val="6"/>
        <w:tabs>
          <w:tab w:val="left" w:pos="3069"/>
        </w:tabs>
        <w:spacing w:before="95" w:line="300" w:lineRule="auto"/>
        <w:ind w:right="97"/>
        <w:rPr>
          <w:sz w:val="24"/>
          <w:szCs w:val="24"/>
        </w:rPr>
      </w:pPr>
      <w:r>
        <w:rPr>
          <w:sz w:val="24"/>
          <w:szCs w:val="24"/>
        </w:rPr>
        <w:t>表</w:t>
      </w:r>
      <w:r>
        <w:rPr>
          <w:rFonts w:ascii="Times New Roman" w:hAnsi="Times New Roman" w:eastAsia="Times New Roman"/>
          <w:sz w:val="24"/>
          <w:szCs w:val="24"/>
        </w:rPr>
        <w:t>”</w:t>
      </w:r>
      <w:r>
        <w:rPr>
          <w:sz w:val="24"/>
          <w:szCs w:val="24"/>
        </w:rPr>
        <w:t>（译注</w:t>
      </w:r>
      <w:r>
        <w:rPr>
          <w:spacing w:val="-7"/>
          <w:sz w:val="24"/>
          <w:szCs w:val="24"/>
        </w:rPr>
        <w:t>：</w:t>
      </w:r>
      <w:r>
        <w:rPr>
          <w:rFonts w:ascii="Times New Roman" w:hAnsi="Times New Roman" w:eastAsia="Times New Roman"/>
          <w:spacing w:val="-7"/>
          <w:sz w:val="24"/>
          <w:szCs w:val="24"/>
        </w:rPr>
        <w:t>change</w:t>
      </w:r>
      <w:r>
        <w:rPr>
          <w:rFonts w:ascii="Times New Roman" w:hAnsi="Times New Roman" w:eastAsia="Times New Roman"/>
          <w:spacing w:val="-7"/>
          <w:sz w:val="24"/>
          <w:szCs w:val="24"/>
        </w:rPr>
        <w:tab/>
      </w:r>
      <w:r>
        <w:rPr>
          <w:rFonts w:ascii="Times New Roman" w:hAnsi="Times New Roman" w:eastAsia="Times New Roman"/>
          <w:sz w:val="24"/>
          <w:szCs w:val="24"/>
        </w:rPr>
        <w:t>list</w:t>
      </w:r>
      <w:r>
        <w:rPr>
          <w:sz w:val="24"/>
          <w:szCs w:val="24"/>
        </w:rPr>
        <w:t>，下文简</w:t>
      </w:r>
      <w:r>
        <w:rPr>
          <w:spacing w:val="-14"/>
          <w:sz w:val="24"/>
          <w:szCs w:val="24"/>
        </w:rPr>
        <w:t>写</w:t>
      </w:r>
      <w:r>
        <w:rPr>
          <w:rFonts w:ascii="Times New Roman" w:hAnsi="Times New Roman" w:eastAsia="Times New Roman"/>
          <w:spacing w:val="-9"/>
          <w:sz w:val="24"/>
          <w:szCs w:val="24"/>
        </w:rPr>
        <w:t>CL</w:t>
      </w:r>
      <w:r>
        <w:rPr>
          <w:spacing w:val="-9"/>
          <w:sz w:val="24"/>
          <w:szCs w:val="24"/>
        </w:rPr>
        <w:t>）</w:t>
      </w:r>
      <w:r>
        <w:rPr>
          <w:sz w:val="24"/>
          <w:szCs w:val="24"/>
        </w:rPr>
        <w:t>的单元被编写和封装起来。</w:t>
      </w:r>
      <w:r>
        <w:rPr>
          <w:rFonts w:ascii="Times New Roman" w:hAnsi="Times New Roman" w:eastAsia="Times New Roman"/>
          <w:spacing w:val="-3"/>
          <w:sz w:val="24"/>
          <w:szCs w:val="24"/>
        </w:rPr>
        <w:t xml:space="preserve">CL </w:t>
      </w:r>
      <w:r>
        <w:rPr>
          <w:sz w:val="24"/>
          <w:szCs w:val="24"/>
        </w:rPr>
        <w:t>在编码结束之后会提交审查，其中使用一个</w:t>
      </w:r>
      <w:r>
        <w:rPr>
          <w:rFonts w:ascii="Times New Roman" w:hAnsi="Times New Roman" w:eastAsia="Times New Roman"/>
          <w:spacing w:val="-3"/>
          <w:sz w:val="24"/>
          <w:szCs w:val="24"/>
        </w:rPr>
        <w:t>Google</w:t>
      </w:r>
      <w:r>
        <w:rPr>
          <w:sz w:val="24"/>
          <w:szCs w:val="24"/>
        </w:rPr>
        <w:t>内部工具</w:t>
      </w:r>
      <w:r>
        <w:rPr>
          <w:rFonts w:ascii="Times New Roman" w:hAnsi="Times New Roman" w:eastAsia="Times New Roman"/>
          <w:spacing w:val="-4"/>
          <w:sz w:val="24"/>
          <w:szCs w:val="24"/>
        </w:rPr>
        <w:t>Mondrian</w:t>
      </w:r>
      <w:r>
        <w:rPr>
          <w:spacing w:val="-4"/>
          <w:sz w:val="24"/>
          <w:szCs w:val="24"/>
        </w:rPr>
        <w:t>（</w:t>
      </w:r>
      <w:r>
        <w:rPr>
          <w:sz w:val="24"/>
          <w:szCs w:val="24"/>
        </w:rPr>
        <w:t>以一个荷兰抽象派画家为名）。</w:t>
      </w:r>
      <w:r>
        <w:rPr>
          <w:rFonts w:ascii="Times New Roman" w:hAnsi="Times New Roman" w:eastAsia="Times New Roman"/>
          <w:spacing w:val="-4"/>
          <w:sz w:val="24"/>
          <w:szCs w:val="24"/>
        </w:rPr>
        <w:t>Mondrian</w:t>
      </w:r>
      <w:r>
        <w:rPr>
          <w:sz w:val="24"/>
          <w:szCs w:val="24"/>
        </w:rPr>
        <w:t>会把需要审查的代码发送给具有审阅资格的</w:t>
      </w:r>
      <w:r>
        <w:rPr>
          <w:rFonts w:ascii="Times New Roman" w:hAnsi="Times New Roman" w:eastAsia="Times New Roman"/>
          <w:spacing w:val="-7"/>
          <w:sz w:val="24"/>
          <w:szCs w:val="24"/>
        </w:rPr>
        <w:t>SWE</w:t>
      </w:r>
      <w:r>
        <w:rPr>
          <w:sz w:val="24"/>
          <w:szCs w:val="24"/>
        </w:rPr>
        <w:t>或</w:t>
      </w:r>
      <w:r>
        <w:rPr>
          <w:rFonts w:ascii="Times New Roman" w:hAnsi="Times New Roman" w:eastAsia="Times New Roman"/>
          <w:spacing w:val="-3"/>
          <w:sz w:val="24"/>
          <w:szCs w:val="24"/>
        </w:rPr>
        <w:t>SET</w:t>
      </w:r>
      <w:r>
        <w:rPr>
          <w:spacing w:val="-3"/>
          <w:sz w:val="24"/>
          <w:szCs w:val="24"/>
        </w:rPr>
        <w:t>，</w:t>
      </w:r>
      <w:r>
        <w:rPr>
          <w:sz w:val="24"/>
          <w:szCs w:val="24"/>
        </w:rPr>
        <w:t>并最终通过代码审查（译注：在</w:t>
      </w:r>
      <w:r>
        <w:rPr>
          <w:rFonts w:ascii="Times New Roman" w:hAnsi="Times New Roman" w:eastAsia="Times New Roman"/>
          <w:spacing w:val="-3"/>
          <w:sz w:val="24"/>
          <w:szCs w:val="24"/>
        </w:rPr>
        <w:t>Google</w:t>
      </w:r>
      <w:r>
        <w:rPr>
          <w:rFonts w:ascii="Times New Roman" w:hAnsi="Times New Roman" w:eastAsia="Times New Roman"/>
          <w:spacing w:val="18"/>
          <w:sz w:val="24"/>
          <w:szCs w:val="24"/>
        </w:rPr>
        <w:t xml:space="preserve"> </w:t>
      </w:r>
      <w:r>
        <w:rPr>
          <w:rFonts w:ascii="Times New Roman" w:hAnsi="Times New Roman" w:eastAsia="Times New Roman"/>
          <w:spacing w:val="-7"/>
          <w:sz w:val="24"/>
          <w:szCs w:val="24"/>
        </w:rPr>
        <w:t>App Engine</w:t>
      </w:r>
      <w:r>
        <w:rPr>
          <w:sz w:val="24"/>
          <w:szCs w:val="24"/>
        </w:rPr>
        <w:t>上运行着一个开源版本的</w:t>
      </w:r>
      <w:r>
        <w:rPr>
          <w:rFonts w:ascii="Times New Roman" w:hAnsi="Times New Roman" w:eastAsia="Times New Roman"/>
          <w:spacing w:val="-4"/>
          <w:sz w:val="24"/>
          <w:szCs w:val="24"/>
        </w:rPr>
        <w:t>Mondrian</w:t>
      </w:r>
      <w:r>
        <w:rPr>
          <w:spacing w:val="-4"/>
          <w:sz w:val="24"/>
          <w:szCs w:val="24"/>
        </w:rPr>
        <w:t>，</w:t>
      </w:r>
      <w:r>
        <w:rPr>
          <w:sz w:val="24"/>
          <w:szCs w:val="24"/>
        </w:rPr>
        <w:t>参见</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left="699" w:right="232" w:hanging="600"/>
        <w:rPr>
          <w:sz w:val="24"/>
          <w:szCs w:val="24"/>
        </w:rPr>
      </w:pPr>
      <w:r>
        <w:rPr>
          <w:sz w:val="24"/>
          <w:szCs w:val="24"/>
        </w:rPr>
        <w:fldChar w:fldCharType="begin"/>
      </w:r>
      <w:r>
        <w:rPr>
          <w:sz w:val="24"/>
          <w:szCs w:val="24"/>
        </w:rPr>
        <w:instrText xml:space="preserve"> HYPERLINK "http://code.google.com/p/rietveld/" \h </w:instrText>
      </w:r>
      <w:r>
        <w:rPr>
          <w:sz w:val="24"/>
          <w:szCs w:val="24"/>
        </w:rPr>
        <w:fldChar w:fldCharType="separate"/>
      </w:r>
      <w:r>
        <w:rPr>
          <w:rFonts w:ascii="Times New Roman" w:eastAsia="Times New Roman"/>
          <w:sz w:val="24"/>
          <w:szCs w:val="24"/>
        </w:rPr>
        <w:t>http://code.google.com/p/rietveld/</w:t>
      </w:r>
      <w:r>
        <w:rPr>
          <w:rFonts w:ascii="Times New Roman" w:eastAsia="Times New Roman"/>
          <w:sz w:val="24"/>
          <w:szCs w:val="24"/>
        </w:rPr>
        <w:fldChar w:fldCharType="end"/>
      </w:r>
      <w:r>
        <w:rPr>
          <w:sz w:val="24"/>
          <w:szCs w:val="24"/>
        </w:rPr>
        <w:t>）。</w:t>
      </w:r>
      <w:r>
        <w:rPr>
          <w:rFonts w:ascii="Times New Roman" w:eastAsia="Times New Roman"/>
          <w:sz w:val="24"/>
          <w:szCs w:val="24"/>
        </w:rPr>
        <w:t>CL</w:t>
      </w:r>
      <w:r>
        <w:rPr>
          <w:sz w:val="24"/>
          <w:szCs w:val="24"/>
        </w:rPr>
        <w:t>可以是一段新代码，也可以</w:t>
      </w:r>
    </w:p>
    <w:p>
      <w:pPr>
        <w:pStyle w:val="6"/>
        <w:spacing w:line="297" w:lineRule="auto"/>
        <w:ind w:right="142"/>
        <w:rPr>
          <w:sz w:val="24"/>
          <w:szCs w:val="24"/>
        </w:rPr>
      </w:pPr>
      <w:r>
        <w:rPr>
          <w:sz w:val="24"/>
          <w:szCs w:val="24"/>
        </w:rPr>
        <w:t>是对已有代码的修改，或是缺陷修复等。</w:t>
      </w:r>
      <w:r>
        <w:rPr>
          <w:rFonts w:ascii="Times New Roman" w:eastAsia="Times New Roman"/>
          <w:sz w:val="24"/>
          <w:szCs w:val="24"/>
        </w:rPr>
        <w:t>CL</w:t>
      </w:r>
      <w:r>
        <w:rPr>
          <w:sz w:val="24"/>
          <w:szCs w:val="24"/>
        </w:rPr>
        <w:t>代码的大小从几行到几百行不等，一般审查者都会要求把数量较大的</w:t>
      </w:r>
      <w:r>
        <w:rPr>
          <w:rFonts w:ascii="Times New Roman" w:eastAsia="Times New Roman"/>
          <w:sz w:val="24"/>
          <w:szCs w:val="24"/>
        </w:rPr>
        <w:t>CL</w:t>
      </w:r>
      <w:r>
        <w:rPr>
          <w:sz w:val="24"/>
          <w:szCs w:val="24"/>
        </w:rPr>
        <w:t>分解成数量较小的几个</w:t>
      </w:r>
      <w:r>
        <w:rPr>
          <w:rFonts w:ascii="Times New Roman" w:eastAsia="Times New Roman"/>
          <w:sz w:val="24"/>
          <w:szCs w:val="24"/>
        </w:rPr>
        <w:t>CL</w:t>
      </w:r>
      <w:r>
        <w:rPr>
          <w:sz w:val="24"/>
          <w:szCs w:val="24"/>
        </w:rPr>
        <w:t>。新加入</w:t>
      </w:r>
      <w:r>
        <w:rPr>
          <w:rFonts w:ascii="Times New Roman" w:eastAsia="Times New Roman"/>
          <w:sz w:val="24"/>
          <w:szCs w:val="24"/>
        </w:rPr>
        <w:t>Google</w:t>
      </w:r>
      <w:r>
        <w:rPr>
          <w:sz w:val="24"/>
          <w:szCs w:val="24"/>
        </w:rPr>
        <w:t>的</w:t>
      </w:r>
      <w:r>
        <w:rPr>
          <w:rFonts w:ascii="Times New Roman" w:eastAsia="Times New Roman"/>
          <w:sz w:val="24"/>
          <w:szCs w:val="24"/>
        </w:rPr>
        <w:t>SWE</w:t>
      </w:r>
      <w:r>
        <w:rPr>
          <w:sz w:val="24"/>
          <w:szCs w:val="24"/>
        </w:rPr>
        <w:t>和</w:t>
      </w:r>
      <w:r>
        <w:rPr>
          <w:rFonts w:ascii="Times New Roman" w:eastAsia="Times New Roman"/>
          <w:sz w:val="24"/>
          <w:szCs w:val="24"/>
        </w:rPr>
        <w:t>SET</w:t>
      </w:r>
      <w:r>
        <w:rPr>
          <w:sz w:val="24"/>
          <w:szCs w:val="24"/>
        </w:rPr>
        <w:t>都需要通过持续提交优秀的</w:t>
      </w:r>
      <w:r>
        <w:rPr>
          <w:rFonts w:ascii="Times New Roman" w:eastAsia="Times New Roman"/>
          <w:sz w:val="24"/>
          <w:szCs w:val="24"/>
        </w:rPr>
        <w:t>CL</w:t>
      </w:r>
      <w:r>
        <w:rPr>
          <w:sz w:val="24"/>
          <w:szCs w:val="24"/>
        </w:rPr>
        <w:t>，来获取一</w:t>
      </w:r>
    </w:p>
    <w:p>
      <w:pPr>
        <w:pStyle w:val="6"/>
        <w:spacing w:line="302" w:lineRule="auto"/>
        <w:ind w:right="97"/>
        <w:jc w:val="both"/>
        <w:rPr>
          <w:sz w:val="24"/>
          <w:szCs w:val="24"/>
        </w:rPr>
      </w:pPr>
      <w:r>
        <w:rPr>
          <w:sz w:val="24"/>
          <w:szCs w:val="24"/>
        </w:rPr>
        <w:t>个</w:t>
      </w:r>
      <w:r>
        <w:rPr>
          <w:rFonts w:ascii="Times New Roman" w:hAnsi="Times New Roman" w:eastAsia="Times New Roman"/>
          <w:sz w:val="24"/>
          <w:szCs w:val="24"/>
        </w:rPr>
        <w:t>“</w:t>
      </w:r>
      <w:r>
        <w:rPr>
          <w:sz w:val="24"/>
          <w:szCs w:val="24"/>
        </w:rPr>
        <w:t>可读性</w:t>
      </w:r>
      <w:r>
        <w:rPr>
          <w:rFonts w:ascii="Times New Roman" w:hAnsi="Times New Roman" w:eastAsia="Times New Roman"/>
          <w:sz w:val="24"/>
          <w:szCs w:val="24"/>
        </w:rPr>
        <w:t>”</w:t>
      </w:r>
      <w:r>
        <w:rPr>
          <w:sz w:val="24"/>
          <w:szCs w:val="24"/>
        </w:rPr>
        <w:t>方面的代码审查资格。可</w:t>
      </w:r>
      <w:r>
        <w:rPr>
          <w:spacing w:val="-1"/>
          <w:sz w:val="24"/>
          <w:szCs w:val="24"/>
        </w:rPr>
        <w:t>读性与编程语言有关，</w:t>
      </w:r>
      <w:r>
        <w:rPr>
          <w:rFonts w:ascii="Times New Roman" w:hAnsi="Times New Roman" w:eastAsia="Times New Roman"/>
          <w:spacing w:val="-3"/>
          <w:sz w:val="24"/>
          <w:szCs w:val="24"/>
        </w:rPr>
        <w:t xml:space="preserve">Google </w:t>
      </w:r>
      <w:r>
        <w:rPr>
          <w:spacing w:val="-4"/>
          <w:sz w:val="24"/>
          <w:szCs w:val="24"/>
        </w:rPr>
        <w:t>内部主</w:t>
      </w:r>
      <w:r>
        <w:rPr>
          <w:spacing w:val="-1"/>
          <w:sz w:val="24"/>
          <w:szCs w:val="24"/>
        </w:rPr>
        <w:t xml:space="preserve">要的编程语言 </w:t>
      </w:r>
      <w:r>
        <w:rPr>
          <w:rFonts w:ascii="Times New Roman" w:hAnsi="Times New Roman" w:eastAsia="Times New Roman"/>
          <w:spacing w:val="-6"/>
          <w:sz w:val="24"/>
          <w:szCs w:val="24"/>
        </w:rPr>
        <w:t>C++</w:t>
      </w:r>
      <w:r>
        <w:rPr>
          <w:sz w:val="24"/>
          <w:szCs w:val="24"/>
        </w:rPr>
        <w:t>、</w:t>
      </w:r>
      <w:r>
        <w:rPr>
          <w:rFonts w:ascii="Times New Roman" w:hAnsi="Times New Roman" w:eastAsia="Times New Roman"/>
          <w:sz w:val="24"/>
          <w:szCs w:val="24"/>
        </w:rPr>
        <w:t>Java</w:t>
      </w:r>
      <w:r>
        <w:rPr>
          <w:sz w:val="24"/>
          <w:szCs w:val="24"/>
        </w:rPr>
        <w:t>、</w:t>
      </w:r>
      <w:r>
        <w:rPr>
          <w:rFonts w:ascii="Times New Roman" w:hAnsi="Times New Roman" w:eastAsia="Times New Roman"/>
          <w:spacing w:val="-7"/>
          <w:sz w:val="24"/>
          <w:szCs w:val="24"/>
        </w:rPr>
        <w:t>Python</w:t>
      </w:r>
      <w:r>
        <w:rPr>
          <w:rFonts w:ascii="Times New Roman" w:hAnsi="Times New Roman" w:eastAsia="Times New Roman"/>
          <w:spacing w:val="55"/>
          <w:sz w:val="24"/>
          <w:szCs w:val="24"/>
        </w:rPr>
        <w:t xml:space="preserve"> </w:t>
      </w:r>
      <w:r>
        <w:rPr>
          <w:sz w:val="24"/>
          <w:szCs w:val="24"/>
        </w:rPr>
        <w:t>和</w:t>
      </w:r>
      <w:r>
        <w:rPr>
          <w:rFonts w:ascii="Times New Roman" w:hAnsi="Times New Roman" w:eastAsia="Times New Roman"/>
          <w:sz w:val="24"/>
          <w:szCs w:val="24"/>
        </w:rPr>
        <w:t>JavaScript</w:t>
      </w:r>
      <w:r>
        <w:rPr>
          <w:rFonts w:ascii="Times New Roman" w:hAnsi="Times New Roman" w:eastAsia="Times New Roman"/>
          <w:spacing w:val="61"/>
          <w:sz w:val="24"/>
          <w:szCs w:val="24"/>
        </w:rPr>
        <w:t xml:space="preserve"> </w:t>
      </w:r>
      <w:r>
        <w:rPr>
          <w:spacing w:val="-1"/>
          <w:sz w:val="24"/>
          <w:szCs w:val="24"/>
        </w:rPr>
        <w:t>都有不同的可读性要求。</w:t>
      </w:r>
    </w:p>
    <w:p>
      <w:pPr>
        <w:spacing w:after="0" w:line="302"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rFonts w:ascii="Times New Roman" w:hAnsi="Times New Roman" w:eastAsia="Times New Roman"/>
          <w:sz w:val="24"/>
          <w:szCs w:val="24"/>
        </w:rPr>
      </w:pPr>
      <w:r>
        <w:rPr>
          <w:sz w:val="24"/>
          <w:szCs w:val="24"/>
        </w:rPr>
        <w:t>有经验和值得信赖的开发人员，会得到</w:t>
      </w:r>
      <w:r>
        <w:rPr>
          <w:rFonts w:ascii="Times New Roman" w:hAnsi="Times New Roman" w:eastAsia="Times New Roman"/>
          <w:sz w:val="24"/>
          <w:szCs w:val="24"/>
        </w:rPr>
        <w:t>“</w:t>
      </w:r>
      <w:r>
        <w:rPr>
          <w:sz w:val="24"/>
          <w:szCs w:val="24"/>
        </w:rPr>
        <w:t>可读性</w:t>
      </w:r>
      <w:r>
        <w:rPr>
          <w:rFonts w:ascii="Times New Roman" w:hAnsi="Times New Roman" w:eastAsia="Times New Roman"/>
          <w:sz w:val="24"/>
          <w:szCs w:val="24"/>
        </w:rPr>
        <w:t>”</w:t>
      </w:r>
      <w:r>
        <w:rPr>
          <w:sz w:val="24"/>
          <w:szCs w:val="24"/>
        </w:rPr>
        <w:t>的资格，大家同心协力确保整个代码库看起来像是由一个人编写的一样（注：</w:t>
      </w:r>
      <w:r>
        <w:rPr>
          <w:rFonts w:ascii="Times New Roman" w:hAnsi="Times New Roman" w:eastAsia="Times New Roman"/>
          <w:sz w:val="24"/>
          <w:szCs w:val="24"/>
        </w:rPr>
        <w:t>Google</w:t>
      </w:r>
      <w:r>
        <w:rPr>
          <w:sz w:val="24"/>
          <w:szCs w:val="24"/>
        </w:rPr>
        <w:t>的</w:t>
      </w:r>
      <w:r>
        <w:rPr>
          <w:rFonts w:ascii="Times New Roman" w:hAnsi="Times New Roman" w:eastAsia="Times New Roman"/>
          <w:sz w:val="24"/>
          <w:szCs w:val="24"/>
        </w:rPr>
        <w:t>C++</w:t>
      </w:r>
      <w:r>
        <w:rPr>
          <w:sz w:val="24"/>
          <w:szCs w:val="24"/>
        </w:rPr>
        <w:t>代码风格指南是对外公开的，参见</w:t>
      </w:r>
      <w:r>
        <w:rPr>
          <w:sz w:val="24"/>
          <w:szCs w:val="24"/>
        </w:rPr>
        <w:fldChar w:fldCharType="begin"/>
      </w:r>
      <w:r>
        <w:rPr>
          <w:sz w:val="24"/>
          <w:szCs w:val="24"/>
        </w:rPr>
        <w:instrText xml:space="preserve"> HYPERLINK "http://google-style/" \h </w:instrText>
      </w:r>
      <w:r>
        <w:rPr>
          <w:sz w:val="24"/>
          <w:szCs w:val="24"/>
        </w:rPr>
        <w:fldChar w:fldCharType="separate"/>
      </w:r>
      <w:r>
        <w:rPr>
          <w:rFonts w:ascii="Times New Roman" w:hAnsi="Times New Roman" w:eastAsia="Times New Roman"/>
          <w:sz w:val="24"/>
          <w:szCs w:val="24"/>
        </w:rPr>
        <w:t>http://google-style</w:t>
      </w:r>
      <w:r>
        <w:rPr>
          <w:rFonts w:ascii="Times New Roman" w:hAnsi="Times New Roman" w:eastAsia="Times New Roman"/>
          <w:sz w:val="24"/>
          <w:szCs w:val="24"/>
        </w:rPr>
        <w:fldChar w:fldCharType="end"/>
      </w:r>
    </w:p>
    <w:p>
      <w:pPr>
        <w:pStyle w:val="6"/>
        <w:spacing w:before="65"/>
        <w:rPr>
          <w:rFonts w:ascii="Times New Roman"/>
          <w:sz w:val="24"/>
          <w:szCs w:val="24"/>
        </w:rPr>
      </w:pPr>
      <w:r>
        <w:rPr>
          <w:rFonts w:ascii="Times New Roman"/>
          <w:spacing w:val="-4"/>
          <w:sz w:val="24"/>
          <w:szCs w:val="24"/>
        </w:rPr>
        <w:t>guide.googlecode.com/svn/trunk/cppguid</w:t>
      </w:r>
    </w:p>
    <w:p>
      <w:pPr>
        <w:pStyle w:val="6"/>
        <w:spacing w:before="114" w:line="300" w:lineRule="auto"/>
        <w:ind w:right="97" w:firstLine="599"/>
        <w:jc w:val="both"/>
        <w:rPr>
          <w:sz w:val="24"/>
          <w:szCs w:val="24"/>
        </w:rPr>
      </w:pPr>
      <w:r>
        <w:rPr>
          <w:sz w:val="24"/>
          <w:szCs w:val="24"/>
        </w:rPr>
        <w:t xml:space="preserve">在 </w:t>
      </w:r>
      <w:r>
        <w:rPr>
          <w:rFonts w:ascii="Times New Roman" w:eastAsia="Times New Roman"/>
          <w:sz w:val="24"/>
          <w:szCs w:val="24"/>
        </w:rPr>
        <w:t xml:space="preserve">CL </w:t>
      </w:r>
      <w:r>
        <w:rPr>
          <w:sz w:val="24"/>
          <w:szCs w:val="24"/>
        </w:rPr>
        <w:t>提交审查之前，会经过一系列的自动化检查。这种自动化静态检查所使用的规则包含一些简单的确认，例如是否遵循</w:t>
      </w:r>
      <w:r>
        <w:rPr>
          <w:rFonts w:ascii="Times New Roman" w:eastAsia="Times New Roman"/>
          <w:sz w:val="24"/>
          <w:szCs w:val="24"/>
        </w:rPr>
        <w:t>Google</w:t>
      </w:r>
      <w:r>
        <w:rPr>
          <w:sz w:val="24"/>
          <w:szCs w:val="24"/>
        </w:rPr>
        <w:t>的代码风格指南、提交</w:t>
      </w:r>
      <w:r>
        <w:rPr>
          <w:rFonts w:ascii="Times New Roman" w:eastAsia="Times New Roman"/>
          <w:sz w:val="24"/>
          <w:szCs w:val="24"/>
        </w:rPr>
        <w:t>CL</w:t>
      </w:r>
      <w:r>
        <w:rPr>
          <w:sz w:val="24"/>
          <w:szCs w:val="24"/>
        </w:rPr>
        <w:t>相关的测试用例是否</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执行通过（原则上所有的测试必须全部通过）等。</w:t>
      </w:r>
      <w:r>
        <w:rPr>
          <w:rFonts w:ascii="Times New Roman" w:eastAsia="Times New Roman"/>
          <w:spacing w:val="-13"/>
          <w:sz w:val="24"/>
          <w:szCs w:val="24"/>
        </w:rPr>
        <w:t>CL</w:t>
      </w:r>
      <w:r>
        <w:rPr>
          <w:sz w:val="24"/>
          <w:szCs w:val="24"/>
        </w:rPr>
        <w:t>里面一般总是包含针对这个</w:t>
      </w:r>
      <w:r>
        <w:rPr>
          <w:rFonts w:ascii="Times New Roman" w:eastAsia="Times New Roman"/>
          <w:spacing w:val="-13"/>
          <w:sz w:val="24"/>
          <w:szCs w:val="24"/>
        </w:rPr>
        <w:t>CL</w:t>
      </w:r>
      <w:r>
        <w:rPr>
          <w:sz w:val="24"/>
          <w:szCs w:val="24"/>
        </w:rPr>
        <w:t>的测试代码，测试代码总是和功能代码在一起。在检查完成</w:t>
      </w:r>
      <w:r>
        <w:rPr>
          <w:spacing w:val="-2"/>
          <w:sz w:val="24"/>
          <w:szCs w:val="24"/>
        </w:rPr>
        <w:t>之后，</w:t>
      </w:r>
      <w:r>
        <w:rPr>
          <w:rFonts w:ascii="Times New Roman" w:eastAsia="Times New Roman"/>
          <w:spacing w:val="-4"/>
          <w:sz w:val="24"/>
          <w:szCs w:val="24"/>
        </w:rPr>
        <w:t>Mondrian</w:t>
      </w:r>
      <w:r>
        <w:rPr>
          <w:sz w:val="24"/>
          <w:szCs w:val="24"/>
        </w:rPr>
        <w:t>会给相应的</w:t>
      </w:r>
      <w:r>
        <w:rPr>
          <w:rFonts w:ascii="Times New Roman" w:eastAsia="Times New Roman"/>
          <w:spacing w:val="-13"/>
          <w:sz w:val="24"/>
          <w:szCs w:val="24"/>
        </w:rPr>
        <w:t>CL</w:t>
      </w:r>
      <w:r>
        <w:rPr>
          <w:sz w:val="24"/>
          <w:szCs w:val="24"/>
        </w:rPr>
        <w:t>审阅者</w:t>
      </w:r>
      <w:r>
        <w:rPr>
          <w:spacing w:val="-1"/>
          <w:sz w:val="24"/>
          <w:szCs w:val="24"/>
        </w:rPr>
        <w:t xml:space="preserve">发送一封包含这个 </w:t>
      </w:r>
      <w:r>
        <w:rPr>
          <w:rFonts w:ascii="Times New Roman" w:eastAsia="Times New Roman"/>
          <w:spacing w:val="-3"/>
          <w:sz w:val="24"/>
          <w:szCs w:val="24"/>
        </w:rPr>
        <w:t xml:space="preserve">CL </w:t>
      </w:r>
      <w:r>
        <w:rPr>
          <w:spacing w:val="-3"/>
          <w:sz w:val="24"/>
          <w:szCs w:val="24"/>
        </w:rPr>
        <w:t>链接的通知邮</w:t>
      </w:r>
      <w:r>
        <w:rPr>
          <w:sz w:val="24"/>
          <w:szCs w:val="24"/>
        </w:rPr>
        <w:t>件。随后审阅者会进行代码审查，并把修改建议发回给</w:t>
      </w:r>
      <w:r>
        <w:rPr>
          <w:rFonts w:ascii="Times New Roman" w:eastAsia="Times New Roman"/>
          <w:spacing w:val="-7"/>
          <w:sz w:val="24"/>
          <w:szCs w:val="24"/>
        </w:rPr>
        <w:t>SWE</w:t>
      </w:r>
      <w:r>
        <w:rPr>
          <w:sz w:val="24"/>
          <w:szCs w:val="24"/>
        </w:rPr>
        <w:t>去处理。这个过程会反复进行，直到提交者和审阅者都满意为止。</w:t>
      </w:r>
    </w:p>
    <w:p>
      <w:pPr>
        <w:pStyle w:val="6"/>
        <w:spacing w:line="300" w:lineRule="auto"/>
        <w:ind w:right="29" w:firstLine="599"/>
        <w:rPr>
          <w:sz w:val="24"/>
          <w:szCs w:val="24"/>
        </w:rPr>
      </w:pPr>
      <w:r>
        <w:rPr>
          <w:sz w:val="24"/>
          <w:szCs w:val="24"/>
        </w:rPr>
        <w:t>提交队列（译注：</w:t>
      </w:r>
      <w:r>
        <w:rPr>
          <w:rFonts w:ascii="Times New Roman" w:hAnsi="Times New Roman" w:eastAsia="Times New Roman"/>
          <w:sz w:val="24"/>
          <w:szCs w:val="24"/>
        </w:rPr>
        <w:t>submit queue</w:t>
      </w:r>
      <w:r>
        <w:rPr>
          <w:sz w:val="24"/>
          <w:szCs w:val="24"/>
        </w:rPr>
        <w:t>） 的主要功能是保持</w:t>
      </w:r>
      <w:r>
        <w:rPr>
          <w:rFonts w:ascii="Times New Roman" w:hAnsi="Times New Roman" w:eastAsia="Times New Roman"/>
          <w:sz w:val="24"/>
          <w:szCs w:val="24"/>
        </w:rPr>
        <w:t>“</w:t>
      </w:r>
      <w:r>
        <w:rPr>
          <w:sz w:val="24"/>
          <w:szCs w:val="24"/>
        </w:rPr>
        <w:t>绿色</w:t>
      </w:r>
      <w:r>
        <w:rPr>
          <w:rFonts w:ascii="Times New Roman" w:hAnsi="Times New Roman" w:eastAsia="Times New Roman"/>
          <w:sz w:val="24"/>
          <w:szCs w:val="24"/>
        </w:rPr>
        <w:t>”</w:t>
      </w:r>
      <w:r>
        <w:rPr>
          <w:sz w:val="24"/>
          <w:szCs w:val="24"/>
        </w:rPr>
        <w:t>的构建，这</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意味着所有测试必须全部通过。这是构建系统和版本控制系统之间的最后一道防线。通过在干净环境中编译代码并运行测试，提交队列系统可以捕</w:t>
      </w:r>
      <w:r>
        <w:rPr>
          <w:sz w:val="24"/>
          <w:szCs w:val="24"/>
        </w:rPr>
        <w:t xml:space="preserve">获在开发机器上无法发现的环境错 </w:t>
      </w:r>
      <w:r>
        <w:rPr>
          <w:spacing w:val="-1"/>
          <w:sz w:val="24"/>
          <w:szCs w:val="24"/>
        </w:rPr>
        <w:t>误，但这会导致构建失败，甚至是导致版本控制系统中的代码处于不可编</w:t>
      </w:r>
      <w:r>
        <w:rPr>
          <w:sz w:val="24"/>
          <w:szCs w:val="24"/>
        </w:rPr>
        <w:t>译的状态。</w:t>
      </w:r>
    </w:p>
    <w:p>
      <w:pPr>
        <w:pStyle w:val="6"/>
        <w:spacing w:line="300" w:lineRule="auto"/>
        <w:ind w:right="142" w:firstLine="599"/>
        <w:jc w:val="both"/>
        <w:rPr>
          <w:sz w:val="24"/>
          <w:szCs w:val="24"/>
        </w:rPr>
      </w:pPr>
      <w:r>
        <w:rPr>
          <w:sz w:val="24"/>
          <w:szCs w:val="24"/>
        </w:rPr>
        <w:t>规模较大的团队可以利用提交队列在同一个代码分支上进行开发。如果没有提交队列，通常在代码集成或每轮测试时都会把代码冻结，使用提</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group id="_x0000_s1052" o:spid="_x0000_s1052" o:spt="203" style="position:absolute;left:0pt;margin-left:4.95pt;margin-top:144.1pt;height:164.9pt;width:242.2pt;mso-position-horizontal-relative:page;z-index:-251633664;mso-width-relative:page;mso-height-relative:page;" coordorigin="100,2882" coordsize="4844,3298">
            <o:lock v:ext="edit"/>
            <v:rect id="_x0000_s1053" o:spid="_x0000_s1053" o:spt="1" style="position:absolute;left:99;top:2882;height:1559;width:4844;" fillcolor="#EDEDED" filled="t" stroked="f" coordsize="21600,21600">
              <v:path/>
              <v:fill on="t" focussize="0,0"/>
              <v:stroke on="f"/>
              <v:imagedata o:title=""/>
              <o:lock v:ext="edit"/>
            </v:rect>
            <v:rect id="_x0000_s1054" o:spid="_x0000_s1054" o:spt="1" style="position:absolute;left:100;top:4440;height:1739;width:4844;" fillcolor="#E6E6E6" filled="t" stroked="f" coordsize="21600,21600">
              <v:path/>
              <v:fill on="t" focussize="0,0"/>
              <v:stroke on="f"/>
              <v:imagedata o:title=""/>
              <o:lock v:ext="edit"/>
            </v:rect>
          </v:group>
        </w:pict>
      </w:r>
      <w:r>
        <w:rPr>
          <w:spacing w:val="-1"/>
          <w:sz w:val="24"/>
          <w:szCs w:val="24"/>
        </w:rPr>
        <w:t>交队列就可以避免这个问题。在这种模式下，提交队列可以使得规模较大团队就像小团队一样，高效且独立。</w:t>
      </w:r>
      <w:r>
        <w:rPr>
          <w:sz w:val="24"/>
          <w:szCs w:val="24"/>
        </w:rPr>
        <w:t>由于这样增加了开发提交代码的频 率，势必给</w:t>
      </w:r>
      <w:r>
        <w:rPr>
          <w:rFonts w:ascii="Times New Roman" w:eastAsia="Times New Roman"/>
          <w:spacing w:val="-4"/>
          <w:sz w:val="24"/>
          <w:szCs w:val="24"/>
        </w:rPr>
        <w:t>SET</w:t>
      </w:r>
      <w:r>
        <w:rPr>
          <w:sz w:val="24"/>
          <w:szCs w:val="24"/>
        </w:rPr>
        <w:t>的工作带来了较大难度，这可能是唯一的弊端。</w:t>
      </w:r>
    </w:p>
    <w:p>
      <w:pPr>
        <w:pStyle w:val="6"/>
        <w:ind w:left="0"/>
        <w:rPr>
          <w:sz w:val="21"/>
          <w:szCs w:val="24"/>
        </w:rPr>
      </w:pPr>
    </w:p>
    <w:p>
      <w:pPr>
        <w:pStyle w:val="6"/>
        <w:spacing w:line="300" w:lineRule="auto"/>
        <w:ind w:left="399" w:right="592" w:firstLine="599"/>
        <w:rPr>
          <w:sz w:val="24"/>
          <w:szCs w:val="24"/>
        </w:rPr>
      </w:pPr>
      <w:r>
        <w:rPr>
          <w:sz w:val="24"/>
          <w:szCs w:val="24"/>
        </w:rPr>
        <w:t>提交队列和持续集成构建由来</w:t>
      </w:r>
    </w:p>
    <w:p>
      <w:pPr>
        <w:pStyle w:val="6"/>
        <w:spacing w:before="1"/>
        <w:ind w:left="0"/>
        <w:rPr>
          <w:sz w:val="16"/>
          <w:szCs w:val="24"/>
        </w:rPr>
      </w:pPr>
    </w:p>
    <w:p>
      <w:pPr>
        <w:pStyle w:val="6"/>
        <w:spacing w:before="87"/>
        <w:ind w:left="699"/>
        <w:rPr>
          <w:rFonts w:ascii="Times New Roman"/>
          <w:sz w:val="24"/>
          <w:szCs w:val="24"/>
        </w:rPr>
      </w:pPr>
      <w:r>
        <w:rPr>
          <w:rFonts w:ascii="Times New Roman"/>
          <w:sz w:val="24"/>
          <w:szCs w:val="24"/>
        </w:rPr>
        <w:t>by Jeff Carollo</w:t>
      </w:r>
    </w:p>
    <w:p>
      <w:pPr>
        <w:pStyle w:val="6"/>
        <w:spacing w:before="115" w:line="300" w:lineRule="auto"/>
        <w:ind w:right="142" w:firstLine="599"/>
        <w:rPr>
          <w:sz w:val="24"/>
          <w:szCs w:val="24"/>
        </w:rPr>
      </w:pPr>
      <w:r>
        <w:rPr>
          <w:sz w:val="24"/>
          <w:szCs w:val="24"/>
        </w:rPr>
        <w:t>在</w:t>
      </w:r>
      <w:r>
        <w:rPr>
          <w:rFonts w:ascii="Times New Roman" w:eastAsia="Times New Roman"/>
          <w:sz w:val="24"/>
          <w:szCs w:val="24"/>
        </w:rPr>
        <w:t>Google</w:t>
      </w:r>
      <w:r>
        <w:rPr>
          <w:sz w:val="24"/>
          <w:szCs w:val="24"/>
        </w:rPr>
        <w:t>规模还很小的初期，有一个约定的习俗就是在代码提交之前</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055" o:spid="_x0000_s1055" o:spt="1" style="position:absolute;left:0pt;margin-left:5pt;margin-top:4.45pt;height:308.75pt;width:242.1pt;mso-position-horizontal-relative:page;mso-position-vertical-relative:page;z-index:-251632640;mso-width-relative:page;mso-height-relative:page;" fillcolor="#E6E6E6" filled="t" stroked="f" coordsize="21600,21600">
            <v:path/>
            <v:fill on="t" focussize="0,0"/>
            <v:stroke on="f"/>
            <v:imagedata o:title=""/>
            <o:lock v:ext="edit"/>
          </v:rect>
        </w:pict>
      </w:r>
      <w:r>
        <w:rPr>
          <w:sz w:val="24"/>
          <w:szCs w:val="24"/>
        </w:rPr>
        <w:t xml:space="preserve">需要运行所有已经编写好的单元测 </w:t>
      </w:r>
      <w:r>
        <w:rPr>
          <w:spacing w:val="-1"/>
          <w:sz w:val="24"/>
          <w:szCs w:val="24"/>
        </w:rPr>
        <w:t>试，用以验证这次代码变更的质量是否满足要求。测试运行失败的情况常常会发生，大家不得不花时间去找到</w:t>
      </w:r>
      <w:r>
        <w:rPr>
          <w:sz w:val="24"/>
          <w:szCs w:val="24"/>
        </w:rPr>
        <w:t>问题的根源并加以修复。</w:t>
      </w:r>
    </w:p>
    <w:p>
      <w:pPr>
        <w:pStyle w:val="6"/>
        <w:spacing w:line="300" w:lineRule="auto"/>
        <w:ind w:right="142" w:firstLine="599"/>
        <w:rPr>
          <w:sz w:val="24"/>
          <w:szCs w:val="24"/>
        </w:rPr>
      </w:pPr>
      <w:r>
        <w:rPr>
          <w:sz w:val="24"/>
          <w:szCs w:val="24"/>
        </w:rPr>
        <w:t xml:space="preserve">公司在不断变大，为了节省资 </w:t>
      </w:r>
      <w:r>
        <w:rPr>
          <w:spacing w:val="-1"/>
          <w:sz w:val="24"/>
          <w:szCs w:val="24"/>
        </w:rPr>
        <w:t>源，高质量的公共基础库被工程师们编写实现、维护和共用。且随着时间</w:t>
      </w:r>
      <w:r>
        <w:rPr>
          <w:sz w:val="24"/>
          <w:szCs w:val="24"/>
        </w:rPr>
        <w:t xml:space="preserve">的变化，这些核心公共代码在数量 </w:t>
      </w:r>
      <w:r>
        <w:rPr>
          <w:spacing w:val="-1"/>
          <w:sz w:val="24"/>
          <w:szCs w:val="24"/>
        </w:rPr>
        <w:t>上、规模上和复杂性上都有显著的增长。在这个时候，仅仅依靠单元测试就不够了，在一些与外部公共库或框</w:t>
      </w:r>
    </w:p>
    <w:p>
      <w:pPr>
        <w:spacing w:after="0" w:line="300" w:lineRule="auto"/>
        <w:rPr>
          <w:sz w:val="21"/>
          <w:szCs w:val="21"/>
        </w:rPr>
        <w:sectPr>
          <w:pgSz w:w="5050" w:h="6630"/>
          <w:pgMar w:top="80" w:right="0" w:bottom="2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056" o:spid="_x0000_s1056" o:spt="1" style="position:absolute;left:0pt;margin-left:5pt;margin-top:4.45pt;height:308.75pt;width:242.1pt;mso-position-horizontal-relative:page;mso-position-vertical-relative:page;z-index:-251631616;mso-width-relative:page;mso-height-relative:page;" fillcolor="#E6E6E6" filled="t" stroked="f" coordsize="21600,21600">
            <v:path/>
            <v:fill on="t" focussize="0,0"/>
            <v:stroke on="f"/>
            <v:imagedata o:title=""/>
            <o:lock v:ext="edit"/>
          </v:rect>
        </w:pict>
      </w:r>
      <w:r>
        <w:rPr>
          <w:sz w:val="24"/>
          <w:szCs w:val="24"/>
        </w:rPr>
        <w:t>架有交互的地方还需要依赖集成测试的验证。此时</w:t>
      </w:r>
      <w:r>
        <w:rPr>
          <w:rFonts w:ascii="Times New Roman" w:eastAsia="Times New Roman"/>
          <w:sz w:val="24"/>
          <w:szCs w:val="24"/>
        </w:rPr>
        <w:t>Google</w:t>
      </w:r>
      <w:r>
        <w:rPr>
          <w:sz w:val="24"/>
          <w:szCs w:val="24"/>
        </w:rPr>
        <w:t>也发现许多测试运行失败的原因都是由于其外部依赖所导致。但在没有代码提交之前，这些测试不会被运行，即使它们已经失败数天之久也无人知晓。</w:t>
      </w:r>
    </w:p>
    <w:p>
      <w:pPr>
        <w:pStyle w:val="6"/>
        <w:tabs>
          <w:tab w:val="left" w:pos="819"/>
        </w:tabs>
        <w:spacing w:line="300" w:lineRule="auto"/>
        <w:ind w:right="97" w:firstLine="599"/>
        <w:rPr>
          <w:sz w:val="24"/>
          <w:szCs w:val="24"/>
        </w:rPr>
      </w:pPr>
      <w:r>
        <w:rPr>
          <w:sz w:val="24"/>
          <w:szCs w:val="24"/>
        </w:rPr>
        <w:t>这个时候</w:t>
      </w:r>
      <w:r>
        <w:rPr>
          <w:rFonts w:ascii="Times New Roman" w:hAnsi="Times New Roman" w:eastAsia="Times New Roman"/>
          <w:sz w:val="24"/>
          <w:szCs w:val="24"/>
        </w:rPr>
        <w:t>“</w:t>
      </w:r>
      <w:r>
        <w:rPr>
          <w:sz w:val="24"/>
          <w:szCs w:val="24"/>
        </w:rPr>
        <w:t>单元测试展板</w:t>
      </w:r>
      <w:r>
        <w:rPr>
          <w:spacing w:val="-7"/>
          <w:sz w:val="24"/>
          <w:szCs w:val="24"/>
        </w:rPr>
        <w:t>（</w:t>
      </w:r>
      <w:r>
        <w:rPr>
          <w:rFonts w:ascii="Times New Roman" w:hAnsi="Times New Roman" w:eastAsia="Times New Roman"/>
          <w:spacing w:val="-7"/>
          <w:sz w:val="24"/>
          <w:szCs w:val="24"/>
        </w:rPr>
        <w:t xml:space="preserve">Unit </w:t>
      </w:r>
      <w:r>
        <w:rPr>
          <w:rFonts w:ascii="Times New Roman" w:hAnsi="Times New Roman" w:eastAsia="Times New Roman"/>
          <w:spacing w:val="-8"/>
          <w:sz w:val="24"/>
          <w:szCs w:val="24"/>
        </w:rPr>
        <w:t>Test</w:t>
      </w:r>
      <w:r>
        <w:rPr>
          <w:rFonts w:ascii="Times New Roman" w:hAnsi="Times New Roman" w:eastAsia="Times New Roman"/>
          <w:spacing w:val="-8"/>
          <w:sz w:val="24"/>
          <w:szCs w:val="24"/>
        </w:rPr>
        <w:tab/>
      </w:r>
      <w:r>
        <w:rPr>
          <w:rFonts w:ascii="Times New Roman" w:hAnsi="Times New Roman" w:eastAsia="Times New Roman"/>
          <w:sz w:val="24"/>
          <w:szCs w:val="24"/>
        </w:rPr>
        <w:t>Dashboard</w:t>
      </w:r>
      <w:r>
        <w:rPr>
          <w:sz w:val="24"/>
          <w:szCs w:val="24"/>
        </w:rPr>
        <w:t>）</w:t>
      </w:r>
      <w:r>
        <w:rPr>
          <w:rFonts w:ascii="Times New Roman" w:hAnsi="Times New Roman" w:eastAsia="Times New Roman"/>
          <w:sz w:val="24"/>
          <w:szCs w:val="24"/>
        </w:rPr>
        <w:t>”</w:t>
      </w:r>
      <w:r>
        <w:rPr>
          <w:sz w:val="24"/>
          <w:szCs w:val="24"/>
        </w:rPr>
        <w:t>出现了。这个系</w:t>
      </w:r>
      <w:r>
        <w:rPr>
          <w:spacing w:val="-11"/>
          <w:sz w:val="24"/>
          <w:szCs w:val="24"/>
        </w:rPr>
        <w:t>统</w:t>
      </w:r>
      <w:r>
        <w:rPr>
          <w:sz w:val="24"/>
          <w:szCs w:val="24"/>
        </w:rPr>
        <w:t>把所有公司代码库的一级目录都作为一个</w:t>
      </w:r>
      <w:r>
        <w:rPr>
          <w:rFonts w:ascii="Times New Roman" w:hAnsi="Times New Roman" w:eastAsia="Times New Roman"/>
          <w:sz w:val="24"/>
          <w:szCs w:val="24"/>
        </w:rPr>
        <w:t>“</w:t>
      </w:r>
      <w:r>
        <w:rPr>
          <w:sz w:val="24"/>
          <w:szCs w:val="24"/>
        </w:rPr>
        <w:t>项目</w:t>
      </w:r>
      <w:r>
        <w:rPr>
          <w:rFonts w:ascii="Times New Roman" w:hAnsi="Times New Roman" w:eastAsia="Times New Roman"/>
          <w:sz w:val="24"/>
          <w:szCs w:val="24"/>
        </w:rPr>
        <w:t>”</w:t>
      </w:r>
      <w:r>
        <w:rPr>
          <w:sz w:val="24"/>
          <w:szCs w:val="24"/>
        </w:rPr>
        <w:t>，当然也允许自己增加自定义的</w:t>
      </w:r>
      <w:r>
        <w:rPr>
          <w:rFonts w:ascii="Times New Roman" w:hAnsi="Times New Roman" w:eastAsia="Times New Roman"/>
          <w:sz w:val="24"/>
          <w:szCs w:val="24"/>
        </w:rPr>
        <w:t>“</w:t>
      </w:r>
      <w:r>
        <w:rPr>
          <w:sz w:val="24"/>
          <w:szCs w:val="24"/>
        </w:rPr>
        <w:t>项目</w:t>
      </w:r>
      <w:r>
        <w:rPr>
          <w:rFonts w:ascii="Times New Roman" w:hAnsi="Times New Roman" w:eastAsia="Times New Roman"/>
          <w:sz w:val="24"/>
          <w:szCs w:val="24"/>
        </w:rPr>
        <w:t>”</w:t>
      </w:r>
      <w:r>
        <w:rPr>
          <w:sz w:val="24"/>
          <w:szCs w:val="24"/>
        </w:rPr>
        <w:t>，只要提供一系列构建和测试维护人员信息即可。这个系统</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057" o:spid="_x0000_s1057" o:spt="1" style="position:absolute;left:0pt;margin-left:5pt;margin-top:4.45pt;height:308.75pt;width:242.15pt;mso-position-horizontal-relative:page;mso-position-vertical-relative:page;z-index:-251630592;mso-width-relative:page;mso-height-relative:page;" fillcolor="#E6E6E6" filled="t" stroked="f" coordsize="21600,21600">
            <v:path/>
            <v:fill on="t" focussize="0,0"/>
            <v:stroke on="f"/>
            <v:imagedata o:title=""/>
            <o:lock v:ext="edit"/>
          </v:rect>
        </w:pict>
      </w:r>
      <w:r>
        <w:rPr>
          <w:sz w:val="24"/>
          <w:szCs w:val="24"/>
        </w:rPr>
        <w:t>会每日运行所有项目的测试。在展板上展示一个报表，记录着每个项目的测试通过与失败比率。每日运行失败的项目维护者也会收到一封相应的通知邮件，虽然测试运行失败通常不会持续太长的时间，但依然还会有失败的情况发生。</w:t>
      </w:r>
    </w:p>
    <w:p>
      <w:pPr>
        <w:pStyle w:val="6"/>
        <w:spacing w:line="300" w:lineRule="auto"/>
        <w:ind w:right="142" w:firstLine="599"/>
        <w:jc w:val="both"/>
        <w:rPr>
          <w:sz w:val="24"/>
          <w:szCs w:val="24"/>
        </w:rPr>
      </w:pPr>
      <w:r>
        <w:rPr>
          <w:sz w:val="24"/>
          <w:szCs w:val="24"/>
        </w:rPr>
        <w:t>有些团队希望能够尽早知道哪些代码变更可能引起构建失败。每</w:t>
      </w:r>
      <w:r>
        <w:rPr>
          <w:rFonts w:ascii="Times New Roman" w:eastAsia="Times New Roman"/>
          <w:sz w:val="24"/>
          <w:szCs w:val="24"/>
        </w:rPr>
        <w:t>24</w:t>
      </w:r>
      <w:r>
        <w:rPr>
          <w:sz w:val="24"/>
          <w:szCs w:val="24"/>
        </w:rPr>
        <w:t>小时才运行一次所有测试已经不能满足要求。个别团队就开始去编写持续构建脚本，在专用机器上持续不断地构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947"/>
          <w:tab w:val="left" w:pos="2319"/>
          <w:tab w:val="left" w:pos="4073"/>
        </w:tabs>
        <w:spacing w:before="34" w:line="300" w:lineRule="auto"/>
        <w:ind w:right="97"/>
        <w:rPr>
          <w:sz w:val="24"/>
          <w:szCs w:val="24"/>
        </w:rPr>
      </w:pPr>
      <w:r>
        <w:rPr>
          <w:sz w:val="24"/>
          <w:szCs w:val="24"/>
        </w:rPr>
        <w:pict>
          <v:rect id="_x0000_s1058" o:spid="_x0000_s1058" o:spt="1" style="position:absolute;left:0pt;margin-left:5pt;margin-top:4.45pt;height:308.75pt;width:242.15pt;mso-position-horizontal-relative:page;mso-position-vertical-relative:page;z-index:-251629568;mso-width-relative:page;mso-height-relative:page;" fillcolor="#E6E6E6" filled="t" stroked="f" coordsize="21600,21600">
            <v:path/>
            <v:fill on="t" focussize="0,0"/>
            <v:stroke on="f"/>
            <v:imagedata o:title=""/>
            <o:lock v:ext="edit"/>
          </v:rect>
        </w:pict>
      </w:r>
      <w:r>
        <w:rPr>
          <w:sz w:val="24"/>
          <w:szCs w:val="24"/>
        </w:rPr>
        <w:t xml:space="preserve">建并运行相应的单元测试与集成测 试。后来发现这个系统具有一定的通用性，也可以用来支持其他团队， </w:t>
      </w:r>
      <w:r>
        <w:rPr>
          <w:rFonts w:ascii="Times New Roman" w:hAnsi="Times New Roman" w:eastAsia="Times New Roman"/>
          <w:sz w:val="24"/>
          <w:szCs w:val="24"/>
        </w:rPr>
        <w:t>Chris</w:t>
      </w:r>
      <w:r>
        <w:rPr>
          <w:rFonts w:ascii="Times New Roman" w:hAnsi="Times New Roman" w:eastAsia="Times New Roman"/>
          <w:sz w:val="24"/>
          <w:szCs w:val="24"/>
        </w:rPr>
        <w:tab/>
      </w:r>
      <w:r>
        <w:rPr>
          <w:rFonts w:ascii="Times New Roman" w:hAnsi="Times New Roman" w:eastAsia="Times New Roman"/>
          <w:spacing w:val="-7"/>
          <w:sz w:val="24"/>
          <w:szCs w:val="24"/>
        </w:rPr>
        <w:t>Lopez</w:t>
      </w:r>
      <w:r>
        <w:rPr>
          <w:sz w:val="24"/>
          <w:szCs w:val="24"/>
        </w:rPr>
        <w:t>和</w:t>
      </w:r>
      <w:r>
        <w:rPr>
          <w:rFonts w:ascii="Times New Roman" w:hAnsi="Times New Roman" w:eastAsia="Times New Roman"/>
          <w:sz w:val="24"/>
          <w:szCs w:val="24"/>
        </w:rPr>
        <w:t>Jay</w:t>
      </w:r>
      <w:r>
        <w:rPr>
          <w:rFonts w:ascii="Times New Roman" w:hAnsi="Times New Roman" w:eastAsia="Times New Roman"/>
          <w:spacing w:val="44"/>
          <w:sz w:val="24"/>
          <w:szCs w:val="24"/>
        </w:rPr>
        <w:t xml:space="preserve"> </w:t>
      </w:r>
      <w:r>
        <w:rPr>
          <w:rFonts w:ascii="Times New Roman" w:hAnsi="Times New Roman" w:eastAsia="Times New Roman"/>
          <w:spacing w:val="-3"/>
          <w:sz w:val="24"/>
          <w:szCs w:val="24"/>
        </w:rPr>
        <w:t>Corbett</w:t>
      </w:r>
      <w:r>
        <w:rPr>
          <w:sz w:val="24"/>
          <w:szCs w:val="24"/>
        </w:rPr>
        <w:t>就一起编写了</w:t>
      </w:r>
      <w:r>
        <w:rPr>
          <w:rFonts w:ascii="Times New Roman" w:hAnsi="Times New Roman" w:eastAsia="Times New Roman"/>
          <w:sz w:val="24"/>
          <w:szCs w:val="24"/>
        </w:rPr>
        <w:t>“Chris/Jay</w:t>
      </w:r>
      <w:r>
        <w:rPr>
          <w:sz w:val="24"/>
          <w:szCs w:val="24"/>
        </w:rPr>
        <w:t>持续构建</w:t>
      </w:r>
      <w:r>
        <w:rPr>
          <w:rFonts w:ascii="Times New Roman" w:hAnsi="Times New Roman" w:eastAsia="Times New Roman"/>
          <w:sz w:val="24"/>
          <w:szCs w:val="24"/>
        </w:rPr>
        <w:t>”</w:t>
      </w:r>
      <w:r>
        <w:rPr>
          <w:sz w:val="24"/>
          <w:szCs w:val="24"/>
        </w:rPr>
        <w:t>工具，其他团队通过注册一台机器、填写一个配置文件和运行一个脚本，就能够运行自己的持续集成了。这很快变成了一个标准做法，后来几乎所有的</w:t>
      </w:r>
      <w:r>
        <w:rPr>
          <w:sz w:val="24"/>
          <w:szCs w:val="24"/>
        </w:rPr>
        <w:tab/>
      </w:r>
      <w:r>
        <w:rPr>
          <w:rFonts w:ascii="Times New Roman" w:hAnsi="Times New Roman" w:eastAsia="Times New Roman"/>
          <w:spacing w:val="-6"/>
          <w:sz w:val="24"/>
          <w:szCs w:val="24"/>
        </w:rPr>
        <w:t xml:space="preserve">Google </w:t>
      </w:r>
      <w:r>
        <w:rPr>
          <w:sz w:val="24"/>
          <w:szCs w:val="24"/>
        </w:rPr>
        <w:t>项目都在使用</w:t>
      </w:r>
      <w:r>
        <w:rPr>
          <w:sz w:val="24"/>
          <w:szCs w:val="24"/>
        </w:rPr>
        <w:tab/>
      </w:r>
      <w:r>
        <w:rPr>
          <w:rFonts w:ascii="Times New Roman" w:hAnsi="Times New Roman" w:eastAsia="Times New Roman"/>
          <w:sz w:val="24"/>
          <w:szCs w:val="24"/>
        </w:rPr>
        <w:t>Chris/Jay</w:t>
      </w:r>
      <w:r>
        <w:rPr>
          <w:sz w:val="24"/>
          <w:szCs w:val="24"/>
        </w:rPr>
        <w:t>持续构建</w:t>
      </w:r>
      <w:r>
        <w:rPr>
          <w:spacing w:val="-13"/>
          <w:sz w:val="24"/>
          <w:szCs w:val="24"/>
        </w:rPr>
        <w:t>工</w:t>
      </w:r>
      <w:r>
        <w:rPr>
          <w:sz w:val="24"/>
          <w:szCs w:val="24"/>
        </w:rPr>
        <w:t>具。在测试运行失败之后，会给最近一次提交代码的开发人员发送一封通</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059" o:spid="_x0000_s1059" o:spt="1" style="position:absolute;left:0pt;margin-left:4.95pt;margin-top:4.45pt;height:308.75pt;width:242.15pt;mso-position-horizontal-relative:page;mso-position-vertical-relative:page;z-index:-251628544;mso-width-relative:page;mso-height-relative:page;" fillcolor="#E6E6E6" filled="t" stroked="f" coordsize="21600,21600">
            <v:path/>
            <v:fill on="t" focussize="0,0"/>
            <v:stroke on="f"/>
            <v:imagedata o:title=""/>
            <o:lock v:ext="edit"/>
          </v:rect>
        </w:pict>
      </w:r>
      <w:r>
        <w:rPr>
          <w:spacing w:val="-1"/>
          <w:sz w:val="24"/>
          <w:szCs w:val="24"/>
        </w:rPr>
        <w:t>知邮件，因为他们极有可能是导致测</w:t>
      </w:r>
      <w:r>
        <w:rPr>
          <w:sz w:val="24"/>
          <w:szCs w:val="24"/>
        </w:rPr>
        <w:t>试失败的元凶。另外，</w:t>
      </w:r>
      <w:r>
        <w:rPr>
          <w:rFonts w:ascii="Times New Roman" w:hAnsi="Times New Roman" w:eastAsia="Times New Roman"/>
          <w:sz w:val="24"/>
          <w:szCs w:val="24"/>
        </w:rPr>
        <w:t>Chris/Jay</w:t>
      </w:r>
      <w:r>
        <w:rPr>
          <w:sz w:val="24"/>
          <w:szCs w:val="24"/>
        </w:rPr>
        <w:t>持续构建工具找出了</w:t>
      </w:r>
      <w:r>
        <w:rPr>
          <w:rFonts w:ascii="Times New Roman" w:hAnsi="Times New Roman" w:eastAsia="Times New Roman"/>
          <w:sz w:val="24"/>
          <w:szCs w:val="24"/>
        </w:rPr>
        <w:t>“</w:t>
      </w:r>
      <w:r>
        <w:rPr>
          <w:sz w:val="24"/>
          <w:szCs w:val="24"/>
        </w:rPr>
        <w:t>黄金变更列表</w:t>
      </w:r>
      <w:r>
        <w:rPr>
          <w:rFonts w:ascii="Times New Roman" w:hAnsi="Times New Roman" w:eastAsia="Times New Roman"/>
          <w:sz w:val="24"/>
          <w:szCs w:val="24"/>
        </w:rPr>
        <w:t>”</w:t>
      </w:r>
      <w:r>
        <w:rPr>
          <w:sz w:val="24"/>
          <w:szCs w:val="24"/>
        </w:rPr>
        <w:t>，这</w:t>
      </w:r>
      <w:r>
        <w:rPr>
          <w:spacing w:val="-1"/>
          <w:sz w:val="24"/>
          <w:szCs w:val="24"/>
        </w:rPr>
        <w:t>些代码变更在版本控制系统上得到确认，所有相关的测试和构建都已经成功通过。这样开发可以得到干净的代</w:t>
      </w:r>
      <w:r>
        <w:rPr>
          <w:sz w:val="24"/>
          <w:szCs w:val="24"/>
        </w:rPr>
        <w:t xml:space="preserve">码版本而不受到最近提交代码的影 </w:t>
      </w:r>
      <w:r>
        <w:rPr>
          <w:spacing w:val="-1"/>
          <w:sz w:val="24"/>
          <w:szCs w:val="24"/>
        </w:rPr>
        <w:t>响，最近提交的代码可能会导致构建</w:t>
      </w:r>
      <w:r>
        <w:rPr>
          <w:sz w:val="24"/>
          <w:szCs w:val="24"/>
        </w:rPr>
        <w:t>失败（</w:t>
      </w:r>
      <w:r>
        <w:rPr>
          <w:spacing w:val="-2"/>
          <w:sz w:val="24"/>
          <w:szCs w:val="24"/>
        </w:rPr>
        <w:t>对于挑选用于发布的版本会非</w:t>
      </w:r>
      <w:r>
        <w:rPr>
          <w:sz w:val="24"/>
          <w:szCs w:val="24"/>
        </w:rPr>
        <w:t>常有帮助）。</w:t>
      </w:r>
    </w:p>
    <w:p>
      <w:pPr>
        <w:pStyle w:val="6"/>
        <w:spacing w:line="300" w:lineRule="auto"/>
        <w:ind w:right="142" w:firstLine="599"/>
        <w:rPr>
          <w:sz w:val="24"/>
          <w:szCs w:val="24"/>
        </w:rPr>
      </w:pPr>
      <w:r>
        <w:rPr>
          <w:sz w:val="24"/>
          <w:szCs w:val="24"/>
        </w:rPr>
        <w:t>还有部分团队希望能够更早地捕获引起构建失败的代码变更。随着项</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060" o:spid="_x0000_s1060" o:spt="1" style="position:absolute;left:0pt;margin-left:5pt;margin-top:4.45pt;height:308.75pt;width:242.1pt;mso-position-horizontal-relative:page;mso-position-vertical-relative:page;z-index:-251627520;mso-width-relative:page;mso-height-relative:page;" fillcolor="#E6E6E6" filled="t" stroked="f" coordsize="21600,21600">
            <v:path/>
            <v:fill on="t" focussize="0,0"/>
            <v:stroke on="f"/>
            <v:imagedata o:title=""/>
            <o:lock v:ext="edit"/>
          </v:rect>
        </w:pict>
      </w:r>
      <w:r>
        <w:rPr>
          <w:sz w:val="24"/>
          <w:szCs w:val="24"/>
        </w:rPr>
        <w:t>目规模和复杂度的上升，一旦发生构建失败就已经有些晚了，就需要花费很大代价去修复。出于保护持续构建系统的目的，提交队列就出现了。在早期实现版本中，所有等待提交的</w:t>
      </w:r>
      <w:r>
        <w:rPr>
          <w:rFonts w:ascii="Times New Roman" w:eastAsia="Times New Roman"/>
          <w:sz w:val="24"/>
          <w:szCs w:val="24"/>
        </w:rPr>
        <w:t>CL</w:t>
      </w:r>
      <w:r>
        <w:rPr>
          <w:sz w:val="24"/>
          <w:szCs w:val="24"/>
        </w:rPr>
        <w:t>必须逐个排队，等待测试，如果测试通过则证明这个</w:t>
      </w:r>
      <w:r>
        <w:rPr>
          <w:rFonts w:ascii="Times New Roman" w:eastAsia="Times New Roman"/>
          <w:sz w:val="24"/>
          <w:szCs w:val="24"/>
        </w:rPr>
        <w:t>CL</w:t>
      </w:r>
      <w:r>
        <w:rPr>
          <w:sz w:val="24"/>
          <w:szCs w:val="24"/>
        </w:rPr>
        <w:t>是没有问题的，可以提交进代码库（因此也需要排队）。当有大量长时间运行的测试需要执行时，</w:t>
      </w:r>
      <w:r>
        <w:rPr>
          <w:rFonts w:ascii="Times New Roman" w:eastAsia="Times New Roman"/>
          <w:sz w:val="24"/>
          <w:szCs w:val="24"/>
        </w:rPr>
        <w:t>CL</w:t>
      </w:r>
      <w:r>
        <w:rPr>
          <w:sz w:val="24"/>
          <w:szCs w:val="24"/>
        </w:rPr>
        <w:t>在发送给提交队列和</w:t>
      </w:r>
      <w:r>
        <w:rPr>
          <w:rFonts w:ascii="Times New Roman" w:eastAsia="Times New Roman"/>
          <w:sz w:val="24"/>
          <w:szCs w:val="24"/>
        </w:rPr>
        <w:t>CL</w:t>
      </w:r>
      <w:r>
        <w:rPr>
          <w:sz w:val="24"/>
          <w:szCs w:val="24"/>
        </w:rPr>
        <w:t>真正被提交到源码库之间可能需要消耗数小时，这确实也很常见。</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744"/>
        </w:tabs>
        <w:spacing w:before="34" w:line="300" w:lineRule="auto"/>
        <w:ind w:right="97"/>
        <w:rPr>
          <w:sz w:val="24"/>
          <w:szCs w:val="24"/>
        </w:rPr>
      </w:pPr>
      <w:r>
        <w:rPr>
          <w:sz w:val="24"/>
          <w:szCs w:val="24"/>
        </w:rPr>
        <w:pict>
          <v:rect id="_x0000_s1061" o:spid="_x0000_s1061" o:spt="1" style="position:absolute;left:0pt;margin-left:5pt;margin-top:4.45pt;height:308.75pt;width:242.1pt;mso-position-horizontal-relative:page;mso-position-vertical-relative:page;z-index:-251626496;mso-width-relative:page;mso-height-relative:page;" fillcolor="#E6E6E6" filled="t" stroked="f" coordsize="21600,21600">
            <v:path/>
            <v:fill on="t" focussize="0,0"/>
            <v:stroke on="f"/>
            <v:imagedata o:title=""/>
            <o:lock v:ext="edit"/>
          </v:rect>
        </w:pict>
      </w:r>
      <w:r>
        <w:rPr>
          <w:sz w:val="24"/>
          <w:szCs w:val="24"/>
        </w:rPr>
        <w:t>在后来的实现中，允许所有等待的</w:t>
      </w:r>
      <w:r>
        <w:rPr>
          <w:rFonts w:ascii="Times New Roman" w:hAnsi="Times New Roman" w:eastAsia="Times New Roman"/>
          <w:spacing w:val="-3"/>
          <w:sz w:val="24"/>
          <w:szCs w:val="24"/>
        </w:rPr>
        <w:t>CL</w:t>
      </w:r>
      <w:r>
        <w:rPr>
          <w:rFonts w:ascii="Times New Roman" w:hAnsi="Times New Roman" w:eastAsia="Times New Roman"/>
          <w:spacing w:val="-3"/>
          <w:sz w:val="24"/>
          <w:szCs w:val="24"/>
        </w:rPr>
        <w:tab/>
      </w:r>
      <w:r>
        <w:rPr>
          <w:sz w:val="24"/>
          <w:szCs w:val="24"/>
        </w:rPr>
        <w:t>在互相隔离的前提下，并发地</w:t>
      </w:r>
      <w:r>
        <w:rPr>
          <w:spacing w:val="-14"/>
          <w:sz w:val="24"/>
          <w:szCs w:val="24"/>
        </w:rPr>
        <w:t>构</w:t>
      </w:r>
      <w:r>
        <w:rPr>
          <w:sz w:val="24"/>
          <w:szCs w:val="24"/>
        </w:rPr>
        <w:t>建并运行测试。这样的改进可能会引起一些竞争条件的出现，但实际上很少发生，他们最终也都会被持续构建系统所捕获。快速地提交代码，省下的时间远远大于解决偶尔需要修复持续构建错误的时间。多数</w:t>
      </w:r>
      <w:r>
        <w:rPr>
          <w:rFonts w:ascii="Times New Roman" w:hAnsi="Times New Roman" w:eastAsia="Times New Roman"/>
          <w:spacing w:val="-3"/>
          <w:sz w:val="24"/>
          <w:szCs w:val="24"/>
        </w:rPr>
        <w:t>Google</w:t>
      </w:r>
      <w:r>
        <w:rPr>
          <w:sz w:val="24"/>
          <w:szCs w:val="24"/>
        </w:rPr>
        <w:t>大型项目都在使用提交队列，项目成员会轮流做</w:t>
      </w:r>
      <w:r>
        <w:rPr>
          <w:rFonts w:ascii="Times New Roman" w:hAnsi="Times New Roman" w:eastAsia="Times New Roman"/>
          <w:sz w:val="24"/>
          <w:szCs w:val="24"/>
        </w:rPr>
        <w:t>“</w:t>
      </w:r>
      <w:r>
        <w:rPr>
          <w:sz w:val="24"/>
          <w:szCs w:val="24"/>
        </w:rPr>
        <w:t>构建警察</w:t>
      </w:r>
      <w:r>
        <w:rPr>
          <w:rFonts w:ascii="Times New Roman" w:hAnsi="Times New Roman" w:eastAsia="Times New Roman"/>
          <w:sz w:val="24"/>
          <w:szCs w:val="24"/>
        </w:rPr>
        <w:t>”</w:t>
      </w:r>
      <w:r>
        <w:rPr>
          <w:sz w:val="24"/>
          <w:szCs w:val="24"/>
        </w:rPr>
        <w:t>，构建警察的职责是快速响应处理任何在提交队列和持续构建系统中遇到的问题。</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firstLine="599"/>
        <w:rPr>
          <w:rFonts w:ascii="Times New Roman" w:eastAsia="Times New Roman"/>
          <w:sz w:val="24"/>
          <w:szCs w:val="24"/>
        </w:rPr>
      </w:pPr>
      <w:r>
        <w:rPr>
          <w:sz w:val="24"/>
          <w:szCs w:val="24"/>
        </w:rPr>
        <w:pict>
          <v:rect id="_x0000_s1062" o:spid="_x0000_s1062" o:spt="1" style="position:absolute;left:0pt;margin-left:5pt;margin-top:4.45pt;height:308.75pt;width:242.15pt;mso-position-horizontal-relative:page;mso-position-vertical-relative:page;z-index:-251625472;mso-width-relative:page;mso-height-relative:page;" fillcolor="#E6E6E6" filled="t" stroked="f" coordsize="21600,21600">
            <v:path/>
            <v:fill on="t" focussize="0,0"/>
            <v:stroke on="f"/>
            <v:imagedata o:title=""/>
            <o:lock v:ext="edit"/>
          </v:rect>
        </w:pict>
      </w:r>
      <w:r>
        <w:rPr>
          <w:sz w:val="24"/>
          <w:szCs w:val="24"/>
        </w:rPr>
        <w:t>整套系统（单元测试展板、</w:t>
      </w:r>
      <w:r>
        <w:rPr>
          <w:rFonts w:ascii="Times New Roman" w:eastAsia="Times New Roman"/>
          <w:sz w:val="24"/>
          <w:szCs w:val="24"/>
        </w:rPr>
        <w:t>Chris/Jay</w:t>
      </w:r>
      <w:r>
        <w:rPr>
          <w:sz w:val="24"/>
          <w:szCs w:val="24"/>
        </w:rPr>
        <w:t>持续构建工具和提交队列） 在</w:t>
      </w:r>
      <w:r>
        <w:rPr>
          <w:rFonts w:ascii="Times New Roman" w:eastAsia="Times New Roman"/>
          <w:spacing w:val="-3"/>
          <w:sz w:val="24"/>
          <w:szCs w:val="24"/>
        </w:rPr>
        <w:t>Google</w:t>
      </w:r>
      <w:r>
        <w:rPr>
          <w:sz w:val="24"/>
          <w:szCs w:val="24"/>
        </w:rPr>
        <w:t>存活了相当长的时间（数以年计）。它们只需很少的搭建时间成本和不同程度的维护工作，但却给团队提供了极大的帮助。可以这样讲， 它已经成为一个实用可行的公用基础工具，为所有团队在系统集成方面提供帮助。测试自动化，简写</w:t>
      </w:r>
      <w:r>
        <w:rPr>
          <w:rFonts w:ascii="Times New Roman" w:eastAsia="Times New Roman"/>
          <w:spacing w:val="-11"/>
          <w:sz w:val="24"/>
          <w:szCs w:val="24"/>
        </w:rPr>
        <w:t>TAP</w:t>
      </w:r>
      <w:r>
        <w:rPr>
          <w:spacing w:val="-11"/>
          <w:sz w:val="24"/>
          <w:szCs w:val="24"/>
        </w:rPr>
        <w:t>（</w:t>
      </w:r>
      <w:r>
        <w:rPr>
          <w:sz w:val="24"/>
          <w:szCs w:val="24"/>
        </w:rPr>
        <w:t>译</w:t>
      </w:r>
      <w:r>
        <w:rPr>
          <w:spacing w:val="-3"/>
          <w:sz w:val="24"/>
          <w:szCs w:val="24"/>
        </w:rPr>
        <w:t>注：</w:t>
      </w:r>
      <w:r>
        <w:rPr>
          <w:rFonts w:ascii="Times New Roman" w:eastAsia="Times New Roman"/>
          <w:spacing w:val="-6"/>
          <w:sz w:val="24"/>
          <w:szCs w:val="24"/>
        </w:rPr>
        <w:t xml:space="preserve">Test Automation </w:t>
      </w:r>
      <w:r>
        <w:rPr>
          <w:rFonts w:ascii="Times New Roman" w:eastAsia="Times New Roman"/>
          <w:spacing w:val="-4"/>
          <w:sz w:val="24"/>
          <w:szCs w:val="24"/>
        </w:rPr>
        <w:t>Program</w:t>
      </w:r>
      <w:r>
        <w:rPr>
          <w:spacing w:val="-4"/>
          <w:sz w:val="24"/>
          <w:szCs w:val="24"/>
        </w:rPr>
        <w:t>）</w:t>
      </w:r>
      <w:r>
        <w:rPr>
          <w:sz w:val="24"/>
          <w:szCs w:val="24"/>
        </w:rPr>
        <w:t>就是这样做的。</w:t>
      </w:r>
      <w:r>
        <w:rPr>
          <w:rFonts w:ascii="Times New Roman" w:eastAsia="Times New Roman"/>
          <w:spacing w:val="-15"/>
          <w:sz w:val="24"/>
          <w:szCs w:val="24"/>
        </w:rPr>
        <w:t>TAP</w:t>
      </w:r>
      <w:r>
        <w:rPr>
          <w:sz w:val="24"/>
          <w:szCs w:val="24"/>
        </w:rPr>
        <w:t>几乎应用于所有的</w:t>
      </w:r>
      <w:r>
        <w:rPr>
          <w:rFonts w:ascii="Times New Roman" w:eastAsia="Times New Roman"/>
          <w:spacing w:val="-3"/>
          <w:sz w:val="24"/>
          <w:szCs w:val="24"/>
        </w:rPr>
        <w:t>Google</w:t>
      </w:r>
      <w:r>
        <w:rPr>
          <w:spacing w:val="-14"/>
          <w:sz w:val="24"/>
          <w:szCs w:val="24"/>
        </w:rPr>
        <w:t xml:space="preserve">项目，但 </w:t>
      </w:r>
      <w:r>
        <w:rPr>
          <w:rFonts w:ascii="Times New Roman" w:eastAsia="Times New Roman"/>
          <w:spacing w:val="-7"/>
          <w:sz w:val="24"/>
          <w:szCs w:val="24"/>
        </w:rPr>
        <w:t xml:space="preserve">Chromium </w:t>
      </w:r>
      <w:r>
        <w:rPr>
          <w:spacing w:val="-34"/>
          <w:sz w:val="24"/>
          <w:szCs w:val="24"/>
        </w:rPr>
        <w:t xml:space="preserve">和 </w:t>
      </w:r>
      <w:r>
        <w:rPr>
          <w:rFonts w:ascii="Times New Roman" w:eastAsia="Times New Roman"/>
          <w:sz w:val="24"/>
          <w:szCs w:val="24"/>
        </w:rPr>
        <w:t>Android</w:t>
      </w:r>
    </w:p>
    <w:p>
      <w:pPr>
        <w:spacing w:after="0" w:line="300" w:lineRule="auto"/>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063" o:spid="_x0000_s1063" o:spt="1" style="position:absolute;left:0pt;margin-left:5pt;margin-top:4.45pt;height:308.75pt;width:242.15pt;mso-position-horizontal-relative:page;mso-position-vertical-relative:page;z-index:-251624448;mso-width-relative:page;mso-height-relative:page;" fillcolor="#E6E6E6" filled="t" stroked="f" coordsize="21600,21600">
            <v:path/>
            <v:fill on="t" focussize="0,0"/>
            <v:stroke on="f"/>
            <v:imagedata o:title=""/>
            <o:lock v:ext="edit"/>
          </v:rect>
        </w:pict>
      </w:r>
      <w:r>
        <w:rPr>
          <w:sz w:val="24"/>
          <w:szCs w:val="24"/>
        </w:rPr>
        <w:t>除外（它们是开源项目，使用了不同代码库和构建环境）。</w:t>
      </w:r>
    </w:p>
    <w:p>
      <w:pPr>
        <w:pStyle w:val="6"/>
        <w:spacing w:line="300" w:lineRule="auto"/>
        <w:ind w:right="142" w:firstLine="599"/>
        <w:rPr>
          <w:sz w:val="24"/>
          <w:szCs w:val="24"/>
        </w:rPr>
      </w:pPr>
      <w:r>
        <w:rPr>
          <w:sz w:val="24"/>
          <w:szCs w:val="24"/>
        </w:rPr>
        <w:t>虽然所有的团队使用相同的一套工具和基础框架有一定的益处，但这些益处也不能被过分夸大。有些简单的小工具也可以解决现实问题。工程师使用一个简单的命令在云端提交</w:t>
      </w:r>
      <w:r>
        <w:rPr>
          <w:rFonts w:ascii="Times New Roman" w:hAnsi="Times New Roman" w:eastAsia="Times New Roman"/>
          <w:sz w:val="24"/>
          <w:szCs w:val="24"/>
        </w:rPr>
        <w:t>CL</w:t>
      </w:r>
      <w:r>
        <w:rPr>
          <w:sz w:val="24"/>
          <w:szCs w:val="24"/>
        </w:rPr>
        <w:t>、并发构建、运行所有可能涉及的测试代码，并将运行结果可视化地展示在一个永久的网站上。在命令运行终端也会显示</w:t>
      </w:r>
      <w:r>
        <w:rPr>
          <w:rFonts w:ascii="Times New Roman" w:hAnsi="Times New Roman" w:eastAsia="Times New Roman"/>
          <w:sz w:val="24"/>
          <w:szCs w:val="24"/>
        </w:rPr>
        <w:t>“</w:t>
      </w:r>
      <w:r>
        <w:rPr>
          <w:sz w:val="24"/>
          <w:szCs w:val="24"/>
        </w:rPr>
        <w:t>成功</w:t>
      </w: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w:t>
      </w:r>
      <w:r>
        <w:rPr>
          <w:sz w:val="24"/>
          <w:szCs w:val="24"/>
        </w:rPr>
        <w:t>失败</w:t>
      </w:r>
      <w:r>
        <w:rPr>
          <w:rFonts w:ascii="Times New Roman" w:hAnsi="Times New Roman" w:eastAsia="Times New Roman"/>
          <w:sz w:val="24"/>
          <w:szCs w:val="24"/>
        </w:rPr>
        <w:t>”</w:t>
      </w:r>
      <w:r>
        <w:rPr>
          <w:sz w:val="24"/>
          <w:szCs w:val="24"/>
        </w:rPr>
        <w:t>，以及指向任务详情的超链接。如果开发</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pict>
          <v:group id="_x0000_s1064" o:spid="_x0000_s1064" o:spt="203" style="height:95.95pt;width:242.2pt;" coordsize="4844,1919">
            <o:lock v:ext="edit"/>
            <v:rect id="_x0000_s1065" o:spid="_x0000_s1065" o:spt="1" style="position:absolute;left:0;top:0;height:1919;width:4844;" fillcolor="#E6E6E6" filled="t" stroked="f" coordsize="21600,21600">
              <v:path/>
              <v:fill on="t" focussize="0,0"/>
              <v:stroke on="f"/>
              <v:imagedata o:title=""/>
              <o:lock v:ext="edit"/>
            </v:rect>
            <v:shape id="_x0000_s1066" o:spid="_x0000_s1066" o:spt="202" type="#_x0000_t202" style="position:absolute;left:0;top:0;height:1919;width:4844;" filled="f" stroked="f" coordsize="21600,21600">
              <v:path/>
              <v:fill on="f" focussize="0,0"/>
              <v:stroke on="f" joinstyle="miter"/>
              <v:imagedata o:title=""/>
              <o:lock v:ext="edit"/>
              <v:textbox inset="0mm,0mm,0mm,0mm">
                <w:txbxContent>
                  <w:p>
                    <w:pPr>
                      <w:spacing w:before="29"/>
                      <w:ind w:left="-1" w:right="0" w:firstLine="0"/>
                      <w:jc w:val="left"/>
                      <w:rPr>
                        <w:sz w:val="30"/>
                      </w:rPr>
                    </w:pPr>
                    <w:r>
                      <w:rPr>
                        <w:sz w:val="30"/>
                      </w:rPr>
                      <w:t>选择使用这样的方式，他的测试结果</w:t>
                    </w:r>
                  </w:p>
                  <w:p>
                    <w:pPr>
                      <w:spacing w:before="0" w:line="480" w:lineRule="atLeast"/>
                      <w:ind w:left="-1" w:right="42" w:firstLine="0"/>
                      <w:jc w:val="both"/>
                      <w:rPr>
                        <w:sz w:val="30"/>
                      </w:rPr>
                    </w:pPr>
                    <w:r>
                      <w:rPr>
                        <w:sz w:val="30"/>
                      </w:rPr>
                      <w:t>（包括覆盖率信息）就会被存储在云端，并通过</w:t>
                    </w:r>
                    <w:r>
                      <w:rPr>
                        <w:rFonts w:ascii="Times New Roman" w:eastAsia="Times New Roman"/>
                        <w:sz w:val="30"/>
                      </w:rPr>
                      <w:t>Google</w:t>
                    </w:r>
                    <w:r>
                      <w:rPr>
                        <w:sz w:val="30"/>
                      </w:rPr>
                      <w:t>内部代码审查工具对所有的代码审查者可见。</w:t>
                    </w:r>
                  </w:p>
                </w:txbxContent>
              </v:textbox>
            </v:shape>
            <w10:wrap type="none"/>
            <w10:anchorlock/>
          </v:group>
        </w:pict>
      </w:r>
    </w:p>
    <w:p>
      <w:pPr>
        <w:pStyle w:val="6"/>
        <w:spacing w:before="5"/>
        <w:ind w:left="0"/>
        <w:rPr>
          <w:sz w:val="22"/>
          <w:szCs w:val="24"/>
        </w:rPr>
      </w:pPr>
    </w:p>
    <w:p>
      <w:pPr>
        <w:pStyle w:val="12"/>
        <w:numPr>
          <w:ilvl w:val="2"/>
          <w:numId w:val="16"/>
        </w:numPr>
        <w:tabs>
          <w:tab w:val="left" w:pos="1000"/>
        </w:tabs>
        <w:spacing w:before="57" w:after="0" w:line="259" w:lineRule="auto"/>
        <w:ind w:left="2116" w:right="114" w:hanging="2017"/>
        <w:jc w:val="left"/>
        <w:rPr>
          <w:sz w:val="32"/>
          <w:szCs w:val="21"/>
        </w:rPr>
      </w:pPr>
      <w:bookmarkStart w:id="259" w:name="_bookmark146"/>
      <w:bookmarkEnd w:id="259"/>
      <w:bookmarkStart w:id="260" w:name="2.1.9 SET的工作流程：一个实例"/>
      <w:bookmarkEnd w:id="260"/>
      <w:r>
        <w:rPr>
          <w:sz w:val="21"/>
          <w:szCs w:val="21"/>
        </w:rPr>
        <w:fldChar w:fldCharType="begin"/>
      </w:r>
      <w:r>
        <w:rPr>
          <w:sz w:val="21"/>
          <w:szCs w:val="21"/>
        </w:rPr>
        <w:instrText xml:space="preserve"> HYPERLINK \l "_bookmark18" </w:instrText>
      </w:r>
      <w:r>
        <w:rPr>
          <w:sz w:val="21"/>
          <w:szCs w:val="21"/>
        </w:rPr>
        <w:fldChar w:fldCharType="separate"/>
      </w:r>
      <w:bookmarkStart w:id="261" w:name="_bookmark146"/>
      <w:bookmarkEnd w:id="261"/>
      <w:r>
        <w:rPr>
          <w:rFonts w:ascii="Times New Roman" w:eastAsia="Times New Roman"/>
          <w:b/>
          <w:color w:val="0000ED"/>
          <w:spacing w:val="-12"/>
          <w:sz w:val="32"/>
          <w:szCs w:val="21"/>
          <w:u w:val="single" w:color="0000ED"/>
        </w:rPr>
        <w:t>SET</w:t>
      </w:r>
      <w:r>
        <w:rPr>
          <w:color w:val="0000ED"/>
          <w:spacing w:val="11"/>
          <w:sz w:val="32"/>
          <w:szCs w:val="21"/>
          <w:u w:val="single" w:color="0000ED"/>
        </w:rPr>
        <w:t>的工作流程：一个</w:t>
      </w:r>
      <w:r>
        <w:rPr>
          <w:color w:val="0000ED"/>
          <w:spacing w:val="7"/>
          <w:sz w:val="32"/>
          <w:szCs w:val="21"/>
          <w:u w:val="single" w:color="0000ED"/>
        </w:rPr>
        <w:t>实例</w:t>
      </w:r>
      <w:r>
        <w:rPr>
          <w:color w:val="0000ED"/>
          <w:spacing w:val="7"/>
          <w:sz w:val="32"/>
          <w:szCs w:val="21"/>
          <w:u w:val="single" w:color="0000ED"/>
        </w:rPr>
        <w:fldChar w:fldCharType="end"/>
      </w:r>
    </w:p>
    <w:p>
      <w:pPr>
        <w:pStyle w:val="6"/>
        <w:spacing w:before="4"/>
        <w:ind w:left="0"/>
        <w:rPr>
          <w:sz w:val="22"/>
          <w:szCs w:val="24"/>
        </w:rPr>
      </w:pPr>
    </w:p>
    <w:p>
      <w:pPr>
        <w:pStyle w:val="6"/>
        <w:spacing w:before="68" w:line="300" w:lineRule="auto"/>
        <w:ind w:right="142" w:firstLine="599"/>
        <w:rPr>
          <w:sz w:val="24"/>
          <w:szCs w:val="24"/>
        </w:rPr>
      </w:pPr>
      <w:r>
        <w:rPr>
          <w:sz w:val="24"/>
          <w:szCs w:val="24"/>
        </w:rPr>
        <w:t>现在让我们把所有与</w:t>
      </w:r>
      <w:r>
        <w:rPr>
          <w:rFonts w:ascii="Times New Roman" w:eastAsia="Times New Roman"/>
          <w:spacing w:val="-4"/>
          <w:sz w:val="24"/>
          <w:szCs w:val="24"/>
        </w:rPr>
        <w:t>SET</w:t>
      </w:r>
      <w:r>
        <w:rPr>
          <w:sz w:val="24"/>
          <w:szCs w:val="24"/>
        </w:rPr>
        <w:t xml:space="preserve">相关的东西拼装在一起，看一个完整的实 </w:t>
      </w:r>
      <w:r>
        <w:rPr>
          <w:spacing w:val="-1"/>
          <w:sz w:val="24"/>
          <w:szCs w:val="24"/>
        </w:rPr>
        <w:t>例。需要注意的是，这部分将涉及部分技术内容，且会深入到某些底层细</w:t>
      </w:r>
      <w:r>
        <w:rPr>
          <w:sz w:val="24"/>
          <w:szCs w:val="24"/>
        </w:rPr>
        <w:t>节里面。如果你只对</w:t>
      </w:r>
      <w:r>
        <w:rPr>
          <w:rFonts w:ascii="Times New Roman" w:eastAsia="Times New Roman"/>
          <w:spacing w:val="-4"/>
          <w:sz w:val="24"/>
          <w:szCs w:val="24"/>
        </w:rPr>
        <w:t>SET</w:t>
      </w:r>
      <w:r>
        <w:rPr>
          <w:sz w:val="24"/>
          <w:szCs w:val="24"/>
        </w:rPr>
        <w:t>概要介绍感</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9" w:line="295" w:lineRule="auto"/>
        <w:ind w:left="699" w:right="142" w:hanging="600"/>
        <w:rPr>
          <w:sz w:val="24"/>
          <w:szCs w:val="24"/>
        </w:rPr>
      </w:pPr>
      <w:r>
        <w:rPr>
          <w:sz w:val="24"/>
          <w:szCs w:val="24"/>
        </w:rPr>
        <w:t xml:space="preserve">兴趣，那么你可以跳过这一部分。 </w:t>
      </w:r>
      <w:r>
        <w:rPr>
          <w:spacing w:val="-2"/>
          <w:sz w:val="24"/>
          <w:szCs w:val="24"/>
        </w:rPr>
        <w:t>假设有一个简单的网络应用，它</w:t>
      </w:r>
    </w:p>
    <w:p>
      <w:pPr>
        <w:pStyle w:val="6"/>
        <w:spacing w:line="302" w:lineRule="auto"/>
        <w:ind w:right="141"/>
        <w:rPr>
          <w:sz w:val="24"/>
          <w:szCs w:val="24"/>
        </w:rPr>
      </w:pPr>
      <w:r>
        <w:rPr>
          <w:sz w:val="24"/>
          <w:szCs w:val="24"/>
        </w:rPr>
        <w:t>的功能是允许用户向</w:t>
      </w:r>
      <w:r>
        <w:rPr>
          <w:rFonts w:ascii="Times New Roman" w:eastAsia="Times New Roman"/>
          <w:sz w:val="24"/>
          <w:szCs w:val="24"/>
        </w:rPr>
        <w:t>Google</w:t>
      </w:r>
      <w:r>
        <w:rPr>
          <w:sz w:val="24"/>
          <w:szCs w:val="24"/>
        </w:rPr>
        <w:t>提交</w:t>
      </w:r>
      <w:r>
        <w:rPr>
          <w:rFonts w:ascii="Times New Roman" w:eastAsia="Times New Roman"/>
          <w:sz w:val="24"/>
          <w:szCs w:val="24"/>
        </w:rPr>
        <w:t>URL</w:t>
      </w:r>
      <w:r>
        <w:rPr>
          <w:sz w:val="24"/>
          <w:szCs w:val="24"/>
        </w:rPr>
        <w:t>，并把这个</w:t>
      </w:r>
      <w:r>
        <w:rPr>
          <w:rFonts w:ascii="Times New Roman" w:eastAsia="Times New Roman"/>
          <w:sz w:val="24"/>
          <w:szCs w:val="24"/>
        </w:rPr>
        <w:t>URL</w:t>
      </w:r>
      <w:r>
        <w:rPr>
          <w:sz w:val="24"/>
          <w:szCs w:val="24"/>
        </w:rPr>
        <w:t>增加到</w:t>
      </w:r>
      <w:r>
        <w:rPr>
          <w:rFonts w:ascii="Times New Roman" w:eastAsia="Times New Roman"/>
          <w:sz w:val="24"/>
          <w:szCs w:val="24"/>
        </w:rPr>
        <w:t>Google</w:t>
      </w:r>
      <w:r>
        <w:rPr>
          <w:sz w:val="24"/>
          <w:szCs w:val="24"/>
        </w:rPr>
        <w:t>的索引文件之中。</w:t>
      </w:r>
      <w:r>
        <w:rPr>
          <w:rFonts w:ascii="Times New Roman" w:eastAsia="Times New Roman"/>
          <w:sz w:val="24"/>
          <w:szCs w:val="24"/>
        </w:rPr>
        <w:t>HTML</w:t>
      </w:r>
      <w:r>
        <w:rPr>
          <w:sz w:val="24"/>
          <w:szCs w:val="24"/>
        </w:rPr>
        <w:t>的网页表单页面上接收两个字段：</w:t>
      </w:r>
      <w:r>
        <w:rPr>
          <w:rFonts w:ascii="Times New Roman" w:eastAsia="Times New Roman"/>
          <w:sz w:val="24"/>
          <w:szCs w:val="24"/>
        </w:rPr>
        <w:t>url</w:t>
      </w:r>
      <w:r>
        <w:rPr>
          <w:sz w:val="24"/>
          <w:szCs w:val="24"/>
        </w:rPr>
        <w:t>和相应的注释，然后向</w:t>
      </w:r>
      <w:r>
        <w:rPr>
          <w:rFonts w:ascii="Times New Roman" w:eastAsia="Times New Roman"/>
          <w:sz w:val="24"/>
          <w:szCs w:val="24"/>
        </w:rPr>
        <w:t>Google</w:t>
      </w:r>
      <w:r>
        <w:rPr>
          <w:sz w:val="24"/>
          <w:szCs w:val="24"/>
        </w:rPr>
        <w:t>的服务器发送类似以下的一个</w:t>
      </w:r>
      <w:r>
        <w:rPr>
          <w:rFonts w:ascii="Times New Roman" w:eastAsia="Times New Roman"/>
          <w:sz w:val="24"/>
          <w:szCs w:val="24"/>
        </w:rPr>
        <w:t>HTTP GET</w:t>
      </w:r>
      <w:r>
        <w:rPr>
          <w:sz w:val="24"/>
          <w:szCs w:val="24"/>
        </w:rPr>
        <w:t>请求。</w:t>
      </w:r>
    </w:p>
    <w:p>
      <w:pPr>
        <w:pStyle w:val="6"/>
        <w:tabs>
          <w:tab w:val="left" w:pos="3953"/>
        </w:tabs>
        <w:spacing w:before="1"/>
        <w:ind w:left="699"/>
        <w:rPr>
          <w:rFonts w:ascii="Times New Roman"/>
          <w:sz w:val="24"/>
          <w:szCs w:val="24"/>
        </w:rPr>
      </w:pPr>
      <w:r>
        <w:rPr>
          <w:rFonts w:ascii="Times New Roman"/>
          <w:spacing w:val="-4"/>
          <w:sz w:val="24"/>
          <w:szCs w:val="24"/>
        </w:rPr>
        <w:t>GET</w:t>
      </w:r>
      <w:r>
        <w:rPr>
          <w:rFonts w:ascii="Times New Roman"/>
          <w:spacing w:val="-4"/>
          <w:sz w:val="24"/>
          <w:szCs w:val="24"/>
        </w:rPr>
        <w:tab/>
      </w:r>
      <w:r>
        <w:rPr>
          <w:rFonts w:ascii="Times New Roman"/>
          <w:sz w:val="24"/>
          <w:szCs w:val="24"/>
        </w:rPr>
        <w:t>/addurl?</w:t>
      </w:r>
    </w:p>
    <w:p>
      <w:pPr>
        <w:pStyle w:val="6"/>
        <w:spacing w:before="135"/>
        <w:ind w:right="-29"/>
        <w:rPr>
          <w:rFonts w:ascii="Times New Roman"/>
          <w:sz w:val="24"/>
          <w:szCs w:val="24"/>
        </w:rPr>
      </w:pPr>
      <w:r>
        <w:rPr>
          <w:rFonts w:ascii="Times New Roman"/>
          <w:spacing w:val="-4"/>
          <w:sz w:val="24"/>
          <w:szCs w:val="24"/>
        </w:rPr>
        <w:t>url=http://www.foo.com&amp;comment=Foo+</w:t>
      </w:r>
    </w:p>
    <w:p>
      <w:pPr>
        <w:pStyle w:val="6"/>
        <w:spacing w:before="134"/>
        <w:rPr>
          <w:rFonts w:ascii="Times New Roman"/>
          <w:sz w:val="24"/>
          <w:szCs w:val="24"/>
        </w:rPr>
      </w:pPr>
      <w:r>
        <w:rPr>
          <w:rFonts w:ascii="Times New Roman"/>
          <w:sz w:val="24"/>
          <w:szCs w:val="24"/>
        </w:rPr>
        <w:t>HTTP/1.1</w:t>
      </w:r>
    </w:p>
    <w:p>
      <w:pPr>
        <w:pStyle w:val="6"/>
        <w:spacing w:before="115"/>
        <w:ind w:left="699"/>
        <w:rPr>
          <w:sz w:val="24"/>
          <w:szCs w:val="24"/>
        </w:rPr>
      </w:pPr>
      <w:r>
        <w:rPr>
          <w:sz w:val="24"/>
          <w:szCs w:val="24"/>
        </w:rPr>
        <w:t>在这个例子中，这个</w:t>
      </w:r>
      <w:r>
        <w:rPr>
          <w:rFonts w:ascii="Times New Roman" w:eastAsia="Times New Roman"/>
          <w:sz w:val="24"/>
          <w:szCs w:val="24"/>
        </w:rPr>
        <w:t>web</w:t>
      </w:r>
      <w:r>
        <w:rPr>
          <w:sz w:val="24"/>
          <w:szCs w:val="24"/>
        </w:rPr>
        <w:t>应用的</w:t>
      </w:r>
    </w:p>
    <w:p>
      <w:pPr>
        <w:spacing w:after="0"/>
        <w:rPr>
          <w:sz w:val="21"/>
          <w:szCs w:val="21"/>
        </w:rPr>
        <w:sectPr>
          <w:pgSz w:w="5050" w:h="6630"/>
          <w:pgMar w:top="80" w:right="0" w:bottom="360" w:left="0" w:header="0" w:footer="80" w:gutter="0"/>
          <w:pgNumType w:fmt="decimal"/>
          <w:cols w:space="720" w:num="1"/>
        </w:sectPr>
      </w:pPr>
    </w:p>
    <w:p>
      <w:pPr>
        <w:pStyle w:val="6"/>
        <w:tabs>
          <w:tab w:val="left" w:pos="1029"/>
          <w:tab w:val="left" w:pos="1674"/>
        </w:tabs>
        <w:spacing w:before="34" w:line="302" w:lineRule="auto"/>
        <w:ind w:right="74"/>
        <w:rPr>
          <w:sz w:val="24"/>
          <w:szCs w:val="24"/>
        </w:rPr>
      </w:pPr>
      <w:r>
        <w:rPr>
          <w:sz w:val="24"/>
          <w:szCs w:val="24"/>
        </w:rPr>
        <w:t>服务器端分成至少两部分：前端服务</w:t>
      </w:r>
      <w:r>
        <w:rPr>
          <w:rFonts w:ascii="Times New Roman" w:eastAsia="Times New Roman"/>
          <w:spacing w:val="-4"/>
          <w:sz w:val="24"/>
          <w:szCs w:val="24"/>
        </w:rPr>
        <w:t>AddUrlFrontend</w:t>
      </w:r>
      <w:r>
        <w:rPr>
          <w:spacing w:val="-4"/>
          <w:sz w:val="24"/>
          <w:szCs w:val="24"/>
        </w:rPr>
        <w:t>（</w:t>
      </w:r>
      <w:r>
        <w:rPr>
          <w:sz w:val="24"/>
          <w:szCs w:val="24"/>
        </w:rPr>
        <w:t>它接收原始的</w:t>
      </w:r>
      <w:r>
        <w:rPr>
          <w:spacing w:val="-74"/>
          <w:sz w:val="24"/>
          <w:szCs w:val="24"/>
        </w:rPr>
        <w:t xml:space="preserve"> </w:t>
      </w:r>
      <w:r>
        <w:rPr>
          <w:rFonts w:ascii="Times New Roman" w:eastAsia="Times New Roman"/>
          <w:spacing w:val="-4"/>
          <w:sz w:val="24"/>
          <w:szCs w:val="24"/>
        </w:rPr>
        <w:t xml:space="preserve">HTTP </w:t>
      </w:r>
      <w:r>
        <w:rPr>
          <w:sz w:val="24"/>
          <w:szCs w:val="24"/>
        </w:rPr>
        <w:t>请求，并做解析和验证工作）和后端服务</w:t>
      </w:r>
      <w:r>
        <w:rPr>
          <w:sz w:val="24"/>
          <w:szCs w:val="24"/>
        </w:rPr>
        <w:tab/>
      </w:r>
      <w:r>
        <w:rPr>
          <w:rFonts w:ascii="Times New Roman" w:eastAsia="Times New Roman"/>
          <w:sz w:val="24"/>
          <w:szCs w:val="24"/>
        </w:rPr>
        <w:t>AddUrlService</w:t>
      </w:r>
      <w:r>
        <w:rPr>
          <w:sz w:val="24"/>
          <w:szCs w:val="24"/>
        </w:rPr>
        <w:t>。这个后端服务接受来自于前端服务</w:t>
      </w:r>
      <w:r>
        <w:rPr>
          <w:rFonts w:ascii="Times New Roman" w:eastAsia="Times New Roman"/>
          <w:spacing w:val="-4"/>
          <w:sz w:val="24"/>
          <w:szCs w:val="24"/>
        </w:rPr>
        <w:t xml:space="preserve">AddUrlFrontend </w:t>
      </w:r>
      <w:r>
        <w:rPr>
          <w:sz w:val="24"/>
          <w:szCs w:val="24"/>
        </w:rPr>
        <w:t>的请求，检查数据是否有错，并与后端数据存储持久层（例如</w:t>
      </w:r>
      <w:r>
        <w:rPr>
          <w:rFonts w:ascii="Times New Roman" w:eastAsia="Times New Roman"/>
          <w:spacing w:val="-3"/>
          <w:sz w:val="24"/>
          <w:szCs w:val="24"/>
        </w:rPr>
        <w:t>Google</w:t>
      </w:r>
      <w:r>
        <w:rPr>
          <w:sz w:val="24"/>
          <w:szCs w:val="24"/>
        </w:rPr>
        <w:t>的</w:t>
      </w:r>
      <w:r>
        <w:rPr>
          <w:rFonts w:ascii="Times New Roman" w:eastAsia="Times New Roman"/>
          <w:sz w:val="24"/>
          <w:szCs w:val="24"/>
        </w:rPr>
        <w:t>Bigtable</w:t>
      </w:r>
      <w:r>
        <w:rPr>
          <w:sz w:val="24"/>
          <w:szCs w:val="24"/>
        </w:rPr>
        <w:t xml:space="preserve">（ 译 注 ： </w:t>
      </w:r>
      <w:r>
        <w:rPr>
          <w:sz w:val="24"/>
          <w:szCs w:val="24"/>
        </w:rPr>
        <w:fldChar w:fldCharType="begin"/>
      </w:r>
      <w:r>
        <w:rPr>
          <w:sz w:val="24"/>
          <w:szCs w:val="24"/>
        </w:rPr>
        <w:instrText xml:space="preserve"> HYPERLINK "http://labs.google.com/papers/bigtable.ht" \h </w:instrText>
      </w:r>
      <w:r>
        <w:rPr>
          <w:sz w:val="24"/>
          <w:szCs w:val="24"/>
        </w:rPr>
        <w:fldChar w:fldCharType="separate"/>
      </w:r>
      <w:r>
        <w:rPr>
          <w:rFonts w:ascii="Times New Roman" w:eastAsia="Times New Roman"/>
          <w:spacing w:val="-1"/>
          <w:sz w:val="24"/>
          <w:szCs w:val="24"/>
        </w:rPr>
        <w:t xml:space="preserve">http://labs.google.com/papers/bigtable.ht </w:t>
      </w:r>
      <w:r>
        <w:rPr>
          <w:rFonts w:ascii="Times New Roman" w:eastAsia="Times New Roman"/>
          <w:spacing w:val="-1"/>
          <w:sz w:val="24"/>
          <w:szCs w:val="24"/>
        </w:rPr>
        <w:fldChar w:fldCharType="end"/>
      </w:r>
      <w:r>
        <w:rPr>
          <w:sz w:val="24"/>
          <w:szCs w:val="24"/>
        </w:rPr>
        <w:t>或</w:t>
      </w:r>
      <w:r>
        <w:rPr>
          <w:rFonts w:ascii="Times New Roman" w:eastAsia="Times New Roman"/>
          <w:spacing w:val="-3"/>
          <w:sz w:val="24"/>
          <w:szCs w:val="24"/>
        </w:rPr>
        <w:t>GFS</w:t>
      </w:r>
      <w:r>
        <w:rPr>
          <w:rFonts w:ascii="Times New Roman" w:eastAsia="Times New Roman"/>
          <w:spacing w:val="-3"/>
          <w:sz w:val="24"/>
          <w:szCs w:val="24"/>
        </w:rPr>
        <w:tab/>
      </w:r>
      <w:r>
        <w:rPr>
          <w:rFonts w:ascii="Times New Roman" w:eastAsia="Times New Roman"/>
          <w:spacing w:val="-3"/>
          <w:sz w:val="24"/>
          <w:szCs w:val="24"/>
        </w:rPr>
        <w:tab/>
      </w:r>
      <w:r>
        <w:rPr>
          <w:rFonts w:ascii="Times New Roman" w:eastAsia="Times New Roman"/>
          <w:spacing w:val="-3"/>
          <w:sz w:val="24"/>
          <w:szCs w:val="24"/>
        </w:rPr>
        <w:t>Goolge</w:t>
      </w:r>
      <w:r>
        <w:rPr>
          <w:sz w:val="24"/>
          <w:szCs w:val="24"/>
        </w:rPr>
        <w:t xml:space="preserve">文件系统（译注： </w:t>
      </w:r>
      <w:r>
        <w:rPr>
          <w:sz w:val="24"/>
          <w:szCs w:val="24"/>
        </w:rPr>
        <w:fldChar w:fldCharType="begin"/>
      </w:r>
      <w:r>
        <w:rPr>
          <w:sz w:val="24"/>
          <w:szCs w:val="24"/>
        </w:rPr>
        <w:instrText xml:space="preserve"> HYPERLINK "http://labs.google.com/papers/gfs.html" \h </w:instrText>
      </w:r>
      <w:r>
        <w:rPr>
          <w:sz w:val="24"/>
          <w:szCs w:val="24"/>
        </w:rPr>
        <w:fldChar w:fldCharType="separate"/>
      </w:r>
      <w:r>
        <w:rPr>
          <w:rFonts w:ascii="Times New Roman" w:eastAsia="Times New Roman"/>
          <w:spacing w:val="-3"/>
          <w:sz w:val="24"/>
          <w:szCs w:val="24"/>
        </w:rPr>
        <w:t>http://labs.google.com/papers/gfs.html</w:t>
      </w:r>
      <w:r>
        <w:rPr>
          <w:rFonts w:ascii="Times New Roman" w:eastAsia="Times New Roman"/>
          <w:spacing w:val="-3"/>
          <w:sz w:val="24"/>
          <w:szCs w:val="24"/>
        </w:rPr>
        <w:fldChar w:fldCharType="end"/>
      </w:r>
      <w:r>
        <w:rPr>
          <w:spacing w:val="-3"/>
          <w:sz w:val="24"/>
          <w:szCs w:val="24"/>
        </w:rPr>
        <w:t xml:space="preserve">） </w:t>
      </w:r>
      <w:r>
        <w:rPr>
          <w:sz w:val="24"/>
          <w:szCs w:val="24"/>
        </w:rPr>
        <w:t>进行交互。</w:t>
      </w:r>
    </w:p>
    <w:p>
      <w:pPr>
        <w:spacing w:after="0" w:line="302"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82" w:firstLine="599"/>
        <w:rPr>
          <w:sz w:val="24"/>
          <w:szCs w:val="24"/>
        </w:rPr>
      </w:pPr>
      <w:r>
        <w:rPr>
          <w:rFonts w:ascii="Times New Roman" w:eastAsia="Times New Roman"/>
          <w:sz w:val="24"/>
          <w:szCs w:val="24"/>
        </w:rPr>
        <w:t>SWE</w:t>
      </w:r>
      <w:r>
        <w:rPr>
          <w:sz w:val="24"/>
          <w:szCs w:val="24"/>
        </w:rPr>
        <w:t>针对这个服务，要做的第一件事就是为这个项目创建一个目录。</w:t>
      </w:r>
    </w:p>
    <w:p>
      <w:pPr>
        <w:pStyle w:val="6"/>
        <w:spacing w:before="19"/>
        <w:ind w:left="699"/>
        <w:rPr>
          <w:rFonts w:ascii="Times New Roman"/>
          <w:sz w:val="24"/>
          <w:szCs w:val="24"/>
        </w:rPr>
      </w:pPr>
      <w:r>
        <w:rPr>
          <w:rFonts w:ascii="Times New Roman"/>
          <w:sz w:val="24"/>
          <w:szCs w:val="24"/>
        </w:rPr>
        <w:t>$ mkdir depot/addurl/</w:t>
      </w:r>
    </w:p>
    <w:p>
      <w:pPr>
        <w:pStyle w:val="6"/>
        <w:tabs>
          <w:tab w:val="left" w:pos="1689"/>
          <w:tab w:val="left" w:pos="2971"/>
          <w:tab w:val="left" w:pos="4193"/>
        </w:tabs>
        <w:spacing w:before="114" w:line="307" w:lineRule="auto"/>
        <w:ind w:right="97" w:firstLine="599"/>
        <w:rPr>
          <w:sz w:val="24"/>
          <w:szCs w:val="24"/>
        </w:rPr>
      </w:pPr>
      <w:r>
        <w:rPr>
          <w:sz w:val="24"/>
          <w:szCs w:val="24"/>
        </w:rPr>
        <w:t>他们使用</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z w:val="24"/>
          <w:szCs w:val="24"/>
        </w:rPr>
        <w:t>Protocol</w:t>
      </w:r>
      <w:r>
        <w:rPr>
          <w:rFonts w:ascii="Times New Roman" w:eastAsia="Times New Roman"/>
          <w:sz w:val="24"/>
          <w:szCs w:val="24"/>
        </w:rPr>
        <w:tab/>
      </w:r>
      <w:r>
        <w:rPr>
          <w:rFonts w:ascii="Times New Roman" w:eastAsia="Times New Roman"/>
          <w:spacing w:val="-7"/>
          <w:sz w:val="24"/>
          <w:szCs w:val="24"/>
        </w:rPr>
        <w:t xml:space="preserve">Buffer </w:t>
      </w:r>
      <w:r>
        <w:rPr>
          <w:sz w:val="24"/>
          <w:szCs w:val="24"/>
        </w:rPr>
        <w:t xml:space="preserve">描 述 性 语 言 （ 注 ： </w:t>
      </w:r>
      <w:r>
        <w:rPr>
          <w:sz w:val="24"/>
          <w:szCs w:val="24"/>
        </w:rPr>
        <w:fldChar w:fldCharType="begin"/>
      </w:r>
      <w:r>
        <w:rPr>
          <w:sz w:val="24"/>
          <w:szCs w:val="24"/>
        </w:rPr>
        <w:instrText xml:space="preserve"> HYPERLINK "http://code.google.com/apis/protocol" \h </w:instrText>
      </w:r>
      <w:r>
        <w:rPr>
          <w:sz w:val="24"/>
          <w:szCs w:val="24"/>
        </w:rPr>
        <w:fldChar w:fldCharType="separate"/>
      </w:r>
      <w:r>
        <w:rPr>
          <w:rFonts w:ascii="Times New Roman" w:eastAsia="Times New Roman"/>
          <w:sz w:val="24"/>
          <w:szCs w:val="24"/>
        </w:rPr>
        <w:t>http://code.google.com/apis/protocol</w:t>
      </w:r>
      <w:r>
        <w:rPr>
          <w:rFonts w:ascii="Times New Roman" w:eastAsia="Times New Roman"/>
          <w:sz w:val="24"/>
          <w:szCs w:val="24"/>
        </w:rPr>
        <w:fldChar w:fldCharType="end"/>
      </w:r>
      <w:r>
        <w:rPr>
          <w:rFonts w:ascii="Times New Roman" w:eastAsia="Times New Roman"/>
          <w:sz w:val="24"/>
          <w:szCs w:val="24"/>
        </w:rPr>
        <w:t xml:space="preserve"> </w:t>
      </w:r>
      <w:r>
        <w:rPr>
          <w:rFonts w:ascii="Times New Roman" w:eastAsia="Times New Roman"/>
          <w:spacing w:val="-4"/>
          <w:sz w:val="24"/>
          <w:szCs w:val="24"/>
        </w:rPr>
        <w:t>buffers/</w:t>
      </w:r>
      <w:r>
        <w:rPr>
          <w:rFonts w:ascii="Times New Roman" w:eastAsia="Times New Roman"/>
          <w:spacing w:val="-4"/>
          <w:sz w:val="24"/>
          <w:szCs w:val="24"/>
        </w:rPr>
        <w:tab/>
      </w:r>
      <w:r>
        <w:rPr>
          <w:rFonts w:ascii="Times New Roman" w:eastAsia="Times New Roman"/>
          <w:spacing w:val="-1"/>
          <w:sz w:val="24"/>
          <w:szCs w:val="24"/>
        </w:rPr>
        <w:t>docs/overview.html</w:t>
      </w:r>
      <w:r>
        <w:rPr>
          <w:spacing w:val="-1"/>
          <w:sz w:val="24"/>
          <w:szCs w:val="24"/>
        </w:rPr>
        <w:t>）</w:t>
      </w:r>
      <w:r>
        <w:rPr>
          <w:sz w:val="24"/>
          <w:szCs w:val="24"/>
        </w:rPr>
        <w:t>定义</w:t>
      </w:r>
      <w:r>
        <w:rPr>
          <w:rFonts w:ascii="Times New Roman" w:eastAsia="Times New Roman"/>
          <w:sz w:val="24"/>
          <w:szCs w:val="24"/>
        </w:rPr>
        <w:t>AddUrlService</w:t>
      </w:r>
      <w:r>
        <w:rPr>
          <w:sz w:val="24"/>
          <w:szCs w:val="24"/>
        </w:rPr>
        <w:t>的协议。</w:t>
      </w:r>
    </w:p>
    <w:p>
      <w:pPr>
        <w:pStyle w:val="6"/>
        <w:spacing w:before="9" w:line="333" w:lineRule="auto"/>
        <w:ind w:left="699"/>
        <w:rPr>
          <w:rFonts w:ascii="Times New Roman"/>
          <w:sz w:val="24"/>
          <w:szCs w:val="24"/>
        </w:rPr>
      </w:pPr>
      <w:r>
        <w:rPr>
          <w:rFonts w:ascii="Times New Roman"/>
          <w:sz w:val="24"/>
          <w:szCs w:val="24"/>
        </w:rPr>
        <w:t>File: depot/addurl/addurl.proto message AddUrlRequest {</w:t>
      </w:r>
    </w:p>
    <w:p>
      <w:pPr>
        <w:pStyle w:val="6"/>
        <w:tabs>
          <w:tab w:val="left" w:pos="4763"/>
        </w:tabs>
        <w:spacing w:line="333" w:lineRule="auto"/>
        <w:ind w:right="104" w:firstLine="599"/>
        <w:rPr>
          <w:rFonts w:ascii="Times New Roman"/>
          <w:sz w:val="24"/>
          <w:szCs w:val="24"/>
        </w:rPr>
      </w:pPr>
      <w:r>
        <w:rPr>
          <w:rFonts w:ascii="Times New Roman"/>
          <w:sz w:val="24"/>
          <w:szCs w:val="24"/>
        </w:rPr>
        <w:t xml:space="preserve">required  string  </w:t>
      </w:r>
      <w:r>
        <w:rPr>
          <w:rFonts w:ascii="Times New Roman"/>
          <w:spacing w:val="-4"/>
          <w:sz w:val="24"/>
          <w:szCs w:val="24"/>
        </w:rPr>
        <w:t xml:space="preserve">url </w:t>
      </w:r>
      <w:r>
        <w:rPr>
          <w:rFonts w:ascii="Times New Roman"/>
          <w:spacing w:val="8"/>
          <w:sz w:val="24"/>
          <w:szCs w:val="24"/>
        </w:rPr>
        <w:t xml:space="preserve"> </w:t>
      </w:r>
      <w:r>
        <w:rPr>
          <w:rFonts w:ascii="Times New Roman"/>
          <w:sz w:val="24"/>
          <w:szCs w:val="24"/>
        </w:rPr>
        <w:t>=  1;</w:t>
      </w:r>
      <w:r>
        <w:rPr>
          <w:rFonts w:ascii="Times New Roman"/>
          <w:sz w:val="24"/>
          <w:szCs w:val="24"/>
        </w:rPr>
        <w:tab/>
      </w:r>
      <w:r>
        <w:rPr>
          <w:rFonts w:ascii="Times New Roman"/>
          <w:spacing w:val="-6"/>
          <w:sz w:val="24"/>
          <w:szCs w:val="24"/>
        </w:rPr>
        <w:t xml:space="preserve">// </w:t>
      </w:r>
      <w:r>
        <w:rPr>
          <w:rFonts w:ascii="Times New Roman"/>
          <w:spacing w:val="-7"/>
          <w:sz w:val="24"/>
          <w:szCs w:val="24"/>
        </w:rPr>
        <w:t xml:space="preserve">The </w:t>
      </w:r>
      <w:r>
        <w:rPr>
          <w:rFonts w:ascii="Times New Roman"/>
          <w:spacing w:val="-10"/>
          <w:sz w:val="24"/>
          <w:szCs w:val="24"/>
        </w:rPr>
        <w:t xml:space="preserve">URL </w:t>
      </w:r>
      <w:r>
        <w:rPr>
          <w:rFonts w:ascii="Times New Roman"/>
          <w:spacing w:val="-3"/>
          <w:sz w:val="24"/>
          <w:szCs w:val="24"/>
        </w:rPr>
        <w:t xml:space="preserve">entered </w:t>
      </w:r>
      <w:r>
        <w:rPr>
          <w:rFonts w:ascii="Times New Roman"/>
          <w:sz w:val="24"/>
          <w:szCs w:val="24"/>
        </w:rPr>
        <w:t xml:space="preserve">by </w:t>
      </w:r>
      <w:r>
        <w:rPr>
          <w:rFonts w:ascii="Times New Roman"/>
          <w:spacing w:val="-8"/>
          <w:sz w:val="24"/>
          <w:szCs w:val="24"/>
        </w:rPr>
        <w:t>the</w:t>
      </w:r>
      <w:r>
        <w:rPr>
          <w:rFonts w:ascii="Times New Roman"/>
          <w:spacing w:val="-27"/>
          <w:sz w:val="24"/>
          <w:szCs w:val="24"/>
        </w:rPr>
        <w:t xml:space="preserve"> </w:t>
      </w:r>
      <w:r>
        <w:rPr>
          <w:rFonts w:ascii="Times New Roman"/>
          <w:spacing w:val="-5"/>
          <w:sz w:val="24"/>
          <w:szCs w:val="24"/>
        </w:rPr>
        <w:t>user.</w:t>
      </w:r>
    </w:p>
    <w:p>
      <w:pPr>
        <w:spacing w:after="0" w:line="333" w:lineRule="auto"/>
        <w:rPr>
          <w:rFonts w:ascii="Times New Roman"/>
          <w:sz w:val="21"/>
          <w:szCs w:val="21"/>
        </w:rPr>
        <w:sectPr>
          <w:pgSz w:w="5050" w:h="6630"/>
          <w:pgMar w:top="60" w:right="0" w:bottom="360" w:left="0" w:header="0" w:footer="80" w:gutter="0"/>
          <w:pgNumType w:fmt="decimal"/>
          <w:cols w:space="720" w:num="1"/>
        </w:sectPr>
      </w:pPr>
    </w:p>
    <w:p>
      <w:pPr>
        <w:pStyle w:val="6"/>
        <w:tabs>
          <w:tab w:val="left" w:pos="4763"/>
        </w:tabs>
        <w:spacing w:before="74" w:line="333" w:lineRule="auto"/>
        <w:ind w:right="104" w:firstLine="599"/>
        <w:rPr>
          <w:rFonts w:ascii="Times New Roman"/>
          <w:sz w:val="24"/>
          <w:szCs w:val="24"/>
        </w:rPr>
      </w:pPr>
      <w:r>
        <w:rPr>
          <w:rFonts w:ascii="Times New Roman"/>
          <w:spacing w:val="-3"/>
          <w:sz w:val="24"/>
          <w:szCs w:val="24"/>
        </w:rPr>
        <w:t xml:space="preserve">optional  </w:t>
      </w:r>
      <w:r>
        <w:rPr>
          <w:rFonts w:ascii="Times New Roman"/>
          <w:sz w:val="24"/>
          <w:szCs w:val="24"/>
        </w:rPr>
        <w:t xml:space="preserve">string  </w:t>
      </w:r>
      <w:r>
        <w:rPr>
          <w:rFonts w:ascii="Times New Roman"/>
          <w:spacing w:val="-9"/>
          <w:sz w:val="24"/>
          <w:szCs w:val="24"/>
        </w:rPr>
        <w:t>comment</w:t>
      </w:r>
      <w:r>
        <w:rPr>
          <w:rFonts w:ascii="Times New Roman"/>
          <w:spacing w:val="25"/>
          <w:sz w:val="24"/>
          <w:szCs w:val="24"/>
        </w:rPr>
        <w:t xml:space="preserve"> </w:t>
      </w:r>
      <w:r>
        <w:rPr>
          <w:rFonts w:ascii="Times New Roman"/>
          <w:sz w:val="24"/>
          <w:szCs w:val="24"/>
        </w:rPr>
        <w:t>=</w:t>
      </w:r>
      <w:r>
        <w:rPr>
          <w:rFonts w:ascii="Times New Roman"/>
          <w:spacing w:val="58"/>
          <w:sz w:val="24"/>
          <w:szCs w:val="24"/>
        </w:rPr>
        <w:t xml:space="preserve"> </w:t>
      </w:r>
      <w:r>
        <w:rPr>
          <w:rFonts w:ascii="Times New Roman"/>
          <w:sz w:val="24"/>
          <w:szCs w:val="24"/>
        </w:rPr>
        <w:t>2;</w:t>
      </w:r>
      <w:r>
        <w:rPr>
          <w:rFonts w:ascii="Times New Roman"/>
          <w:sz w:val="24"/>
          <w:szCs w:val="24"/>
        </w:rPr>
        <w:tab/>
      </w:r>
      <w:r>
        <w:rPr>
          <w:rFonts w:ascii="Times New Roman"/>
          <w:spacing w:val="-6"/>
          <w:sz w:val="24"/>
          <w:szCs w:val="24"/>
        </w:rPr>
        <w:t xml:space="preserve">// </w:t>
      </w:r>
      <w:r>
        <w:rPr>
          <w:rFonts w:ascii="Times New Roman"/>
          <w:spacing w:val="-10"/>
          <w:sz w:val="24"/>
          <w:szCs w:val="24"/>
        </w:rPr>
        <w:t xml:space="preserve">Comments </w:t>
      </w:r>
      <w:r>
        <w:rPr>
          <w:rFonts w:ascii="Times New Roman"/>
          <w:spacing w:val="-6"/>
          <w:sz w:val="24"/>
          <w:szCs w:val="24"/>
        </w:rPr>
        <w:t xml:space="preserve">made </w:t>
      </w:r>
      <w:r>
        <w:rPr>
          <w:rFonts w:ascii="Times New Roman"/>
          <w:sz w:val="24"/>
          <w:szCs w:val="24"/>
        </w:rPr>
        <w:t xml:space="preserve">by </w:t>
      </w:r>
      <w:r>
        <w:rPr>
          <w:rFonts w:ascii="Times New Roman"/>
          <w:spacing w:val="-8"/>
          <w:sz w:val="24"/>
          <w:szCs w:val="24"/>
        </w:rPr>
        <w:t>the</w:t>
      </w:r>
      <w:r>
        <w:rPr>
          <w:rFonts w:ascii="Times New Roman"/>
          <w:spacing w:val="6"/>
          <w:sz w:val="24"/>
          <w:szCs w:val="24"/>
        </w:rPr>
        <w:t xml:space="preserve"> </w:t>
      </w:r>
      <w:r>
        <w:rPr>
          <w:rFonts w:ascii="Times New Roman"/>
          <w:spacing w:val="-5"/>
          <w:sz w:val="24"/>
          <w:szCs w:val="24"/>
        </w:rPr>
        <w:t>user.</w:t>
      </w:r>
    </w:p>
    <w:p>
      <w:pPr>
        <w:pStyle w:val="6"/>
        <w:spacing w:before="1"/>
        <w:ind w:left="699"/>
        <w:rPr>
          <w:rFonts w:ascii="Times New Roman"/>
          <w:sz w:val="24"/>
          <w:szCs w:val="24"/>
        </w:rPr>
      </w:pPr>
      <w:r>
        <w:rPr>
          <w:rFonts w:ascii="Times New Roman"/>
          <w:w w:val="99"/>
          <w:sz w:val="24"/>
          <w:szCs w:val="24"/>
        </w:rPr>
        <w:t>}</w:t>
      </w:r>
    </w:p>
    <w:p>
      <w:pPr>
        <w:pStyle w:val="6"/>
        <w:spacing w:before="134"/>
        <w:ind w:left="699"/>
        <w:rPr>
          <w:rFonts w:ascii="Times New Roman"/>
          <w:sz w:val="24"/>
          <w:szCs w:val="24"/>
        </w:rPr>
      </w:pPr>
      <w:r>
        <w:rPr>
          <w:rFonts w:ascii="Times New Roman"/>
          <w:sz w:val="24"/>
          <w:szCs w:val="24"/>
        </w:rPr>
        <w:t>message AddUrlReply {</w:t>
      </w:r>
    </w:p>
    <w:p>
      <w:pPr>
        <w:pStyle w:val="6"/>
        <w:spacing w:before="135" w:line="333" w:lineRule="auto"/>
        <w:ind w:left="699"/>
        <w:rPr>
          <w:rFonts w:ascii="Times New Roman"/>
          <w:sz w:val="24"/>
          <w:szCs w:val="24"/>
        </w:rPr>
      </w:pPr>
      <w:r>
        <w:rPr>
          <w:rFonts w:ascii="Times New Roman"/>
          <w:sz w:val="24"/>
          <w:szCs w:val="24"/>
        </w:rPr>
        <w:t>// Error code,if an error occurred. optional int32 error_code = 1;</w:t>
      </w:r>
    </w:p>
    <w:p>
      <w:pPr>
        <w:pStyle w:val="6"/>
        <w:tabs>
          <w:tab w:val="left" w:pos="1205"/>
          <w:tab w:val="left" w:pos="2176"/>
          <w:tab w:val="left" w:pos="3747"/>
          <w:tab w:val="left" w:pos="4343"/>
        </w:tabs>
        <w:spacing w:line="333" w:lineRule="auto"/>
        <w:ind w:right="103"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Error</w:t>
      </w:r>
      <w:r>
        <w:rPr>
          <w:rFonts w:ascii="Times New Roman"/>
          <w:sz w:val="24"/>
          <w:szCs w:val="24"/>
        </w:rPr>
        <w:tab/>
      </w:r>
      <w:r>
        <w:rPr>
          <w:rFonts w:ascii="Times New Roman"/>
          <w:spacing w:val="-3"/>
          <w:sz w:val="24"/>
          <w:szCs w:val="24"/>
        </w:rPr>
        <w:t>message,if</w:t>
      </w:r>
      <w:r>
        <w:rPr>
          <w:rFonts w:ascii="Times New Roman"/>
          <w:spacing w:val="-3"/>
          <w:sz w:val="24"/>
          <w:szCs w:val="24"/>
        </w:rPr>
        <w:tab/>
      </w:r>
      <w:r>
        <w:rPr>
          <w:rFonts w:ascii="Times New Roman"/>
          <w:sz w:val="24"/>
          <w:szCs w:val="24"/>
        </w:rPr>
        <w:t>an</w:t>
      </w:r>
      <w:r>
        <w:rPr>
          <w:rFonts w:ascii="Times New Roman"/>
          <w:sz w:val="24"/>
          <w:szCs w:val="24"/>
        </w:rPr>
        <w:tab/>
      </w:r>
      <w:r>
        <w:rPr>
          <w:rFonts w:ascii="Times New Roman"/>
          <w:sz w:val="24"/>
          <w:szCs w:val="24"/>
        </w:rPr>
        <w:t>error occurred.</w:t>
      </w:r>
    </w:p>
    <w:p>
      <w:pPr>
        <w:pStyle w:val="6"/>
        <w:ind w:left="699"/>
        <w:rPr>
          <w:rFonts w:ascii="Times New Roman"/>
          <w:sz w:val="24"/>
          <w:szCs w:val="24"/>
        </w:rPr>
      </w:pPr>
      <w:r>
        <w:rPr>
          <w:rFonts w:ascii="Times New Roman"/>
          <w:sz w:val="24"/>
          <w:szCs w:val="24"/>
        </w:rPr>
        <w:t>optional string error_details = 2;</w:t>
      </w:r>
    </w:p>
    <w:p>
      <w:pPr>
        <w:pStyle w:val="6"/>
        <w:spacing w:before="135"/>
        <w:ind w:left="699"/>
        <w:rPr>
          <w:rFonts w:ascii="Times New Roman"/>
          <w:sz w:val="24"/>
          <w:szCs w:val="24"/>
        </w:rPr>
      </w:pPr>
      <w:r>
        <w:rPr>
          <w:rFonts w:ascii="Times New Roman"/>
          <w:w w:val="99"/>
          <w:sz w:val="24"/>
          <w:szCs w:val="24"/>
        </w:rPr>
        <w:t>}</w:t>
      </w:r>
    </w:p>
    <w:p>
      <w:pPr>
        <w:pStyle w:val="6"/>
        <w:spacing w:before="135"/>
        <w:ind w:left="699"/>
        <w:rPr>
          <w:rFonts w:ascii="Times New Roman"/>
          <w:sz w:val="24"/>
          <w:szCs w:val="24"/>
        </w:rPr>
      </w:pPr>
      <w:r>
        <w:rPr>
          <w:rFonts w:ascii="Times New Roman"/>
          <w:sz w:val="24"/>
          <w:szCs w:val="24"/>
        </w:rPr>
        <w:t>service AddUrlService {</w:t>
      </w:r>
    </w:p>
    <w:p>
      <w:pPr>
        <w:pStyle w:val="6"/>
        <w:spacing w:before="134"/>
        <w:ind w:left="699"/>
        <w:rPr>
          <w:rFonts w:ascii="Times New Roman"/>
          <w:sz w:val="24"/>
          <w:szCs w:val="24"/>
        </w:rPr>
      </w:pPr>
      <w:r>
        <w:rPr>
          <w:rFonts w:ascii="Times New Roman"/>
          <w:spacing w:val="3"/>
          <w:sz w:val="24"/>
          <w:szCs w:val="24"/>
        </w:rPr>
        <w:t xml:space="preserve">// </w:t>
      </w:r>
      <w:r>
        <w:rPr>
          <w:rFonts w:ascii="Times New Roman"/>
          <w:sz w:val="24"/>
          <w:szCs w:val="24"/>
        </w:rPr>
        <w:t xml:space="preserve">Accepts a </w:t>
      </w:r>
      <w:r>
        <w:rPr>
          <w:rFonts w:ascii="Times New Roman"/>
          <w:spacing w:val="-10"/>
          <w:sz w:val="24"/>
          <w:szCs w:val="24"/>
        </w:rPr>
        <w:t xml:space="preserve">URL </w:t>
      </w:r>
      <w:r>
        <w:rPr>
          <w:rFonts w:ascii="Times New Roman"/>
          <w:spacing w:val="-4"/>
          <w:sz w:val="24"/>
          <w:szCs w:val="24"/>
        </w:rPr>
        <w:t>for</w:t>
      </w:r>
      <w:r>
        <w:rPr>
          <w:rFonts w:ascii="Times New Roman"/>
          <w:spacing w:val="48"/>
          <w:sz w:val="24"/>
          <w:szCs w:val="24"/>
        </w:rPr>
        <w:t xml:space="preserve"> </w:t>
      </w:r>
      <w:r>
        <w:rPr>
          <w:rFonts w:ascii="Times New Roman"/>
          <w:sz w:val="24"/>
          <w:szCs w:val="24"/>
        </w:rPr>
        <w:t>submission</w:t>
      </w:r>
    </w:p>
    <w:p>
      <w:pPr>
        <w:spacing w:after="0"/>
        <w:rPr>
          <w:rFonts w:ascii="Times New Roman"/>
          <w:sz w:val="21"/>
          <w:szCs w:val="21"/>
        </w:rPr>
        <w:sectPr>
          <w:footerReference r:id="rId9"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the index.</w:t>
      </w:r>
    </w:p>
    <w:p>
      <w:pPr>
        <w:pStyle w:val="6"/>
        <w:tabs>
          <w:tab w:val="left" w:pos="1989"/>
        </w:tabs>
        <w:spacing w:before="135" w:line="333" w:lineRule="auto"/>
        <w:ind w:right="103" w:firstLine="599"/>
        <w:rPr>
          <w:rFonts w:ascii="Times New Roman"/>
          <w:sz w:val="24"/>
          <w:szCs w:val="24"/>
        </w:rPr>
      </w:pPr>
      <w:r>
        <w:rPr>
          <w:rFonts w:ascii="Times New Roman"/>
          <w:sz w:val="24"/>
          <w:szCs w:val="24"/>
        </w:rPr>
        <w:t>rpc</w:t>
      </w:r>
      <w:r>
        <w:rPr>
          <w:rFonts w:ascii="Times New Roman"/>
          <w:sz w:val="24"/>
          <w:szCs w:val="24"/>
        </w:rPr>
        <w:tab/>
      </w:r>
      <w:r>
        <w:rPr>
          <w:rFonts w:ascii="Times New Roman"/>
          <w:spacing w:val="-3"/>
          <w:sz w:val="24"/>
          <w:szCs w:val="24"/>
        </w:rPr>
        <w:t xml:space="preserve">AddUrl(AddUrlRequest) </w:t>
      </w:r>
      <w:r>
        <w:rPr>
          <w:rFonts w:ascii="Times New Roman"/>
          <w:spacing w:val="-4"/>
          <w:sz w:val="24"/>
          <w:szCs w:val="24"/>
        </w:rPr>
        <w:t xml:space="preserve">returns </w:t>
      </w:r>
      <w:r>
        <w:rPr>
          <w:rFonts w:ascii="Times New Roman"/>
          <w:spacing w:val="-3"/>
          <w:sz w:val="24"/>
          <w:szCs w:val="24"/>
        </w:rPr>
        <w:t>(AddUrlReply)</w:t>
      </w:r>
      <w:r>
        <w:rPr>
          <w:rFonts w:ascii="Times New Roman"/>
          <w:spacing w:val="12"/>
          <w:sz w:val="24"/>
          <w:szCs w:val="24"/>
        </w:rPr>
        <w:t xml:space="preserve"> </w:t>
      </w:r>
      <w:r>
        <w:rPr>
          <w:rFonts w:ascii="Times New Roman"/>
          <w:sz w:val="24"/>
          <w:szCs w:val="24"/>
        </w:rPr>
        <w:t>{</w:t>
      </w:r>
    </w:p>
    <w:p>
      <w:pPr>
        <w:pStyle w:val="6"/>
        <w:ind w:left="699"/>
        <w:rPr>
          <w:rFonts w:ascii="Times New Roman"/>
          <w:sz w:val="24"/>
          <w:szCs w:val="24"/>
        </w:rPr>
      </w:pPr>
      <w:r>
        <w:rPr>
          <w:rFonts w:ascii="Times New Roman"/>
          <w:sz w:val="24"/>
          <w:szCs w:val="24"/>
        </w:rPr>
        <w:t>option deadline = 10.0;</w:t>
      </w:r>
    </w:p>
    <w:p>
      <w:pPr>
        <w:pStyle w:val="6"/>
        <w:spacing w:before="135"/>
        <w:ind w:left="699"/>
        <w:rPr>
          <w:rFonts w:ascii="Times New Roman"/>
          <w:sz w:val="24"/>
          <w:szCs w:val="24"/>
        </w:rPr>
      </w:pPr>
      <w:r>
        <w:rPr>
          <w:rFonts w:ascii="Times New Roman"/>
          <w:w w:val="99"/>
          <w:sz w:val="24"/>
          <w:szCs w:val="24"/>
        </w:rPr>
        <w:t>}</w:t>
      </w:r>
    </w:p>
    <w:p>
      <w:pPr>
        <w:pStyle w:val="6"/>
        <w:spacing w:before="135"/>
        <w:ind w:left="699"/>
        <w:rPr>
          <w:rFonts w:ascii="Times New Roman"/>
          <w:sz w:val="24"/>
          <w:szCs w:val="24"/>
        </w:rPr>
      </w:pPr>
      <w:r>
        <w:rPr>
          <w:rFonts w:ascii="Times New Roman"/>
          <w:w w:val="99"/>
          <w:sz w:val="24"/>
          <w:szCs w:val="24"/>
        </w:rPr>
        <w:t>}</w:t>
      </w:r>
    </w:p>
    <w:p>
      <w:pPr>
        <w:pStyle w:val="6"/>
        <w:tabs>
          <w:tab w:val="left" w:pos="4343"/>
        </w:tabs>
        <w:spacing w:before="114" w:line="300" w:lineRule="auto"/>
        <w:ind w:right="97" w:firstLine="599"/>
        <w:rPr>
          <w:sz w:val="24"/>
          <w:szCs w:val="24"/>
        </w:rPr>
      </w:pPr>
      <w:r>
        <w:rPr>
          <w:sz w:val="24"/>
          <w:szCs w:val="24"/>
        </w:rPr>
        <w:t>上面的</w:t>
      </w:r>
      <w:r>
        <w:rPr>
          <w:rFonts w:ascii="Times New Roman" w:hAnsi="Times New Roman" w:eastAsia="Times New Roman"/>
          <w:sz w:val="24"/>
          <w:szCs w:val="24"/>
        </w:rPr>
        <w:t>“addurl.proto”</w:t>
      </w:r>
      <w:r>
        <w:rPr>
          <w:sz w:val="24"/>
          <w:szCs w:val="24"/>
        </w:rPr>
        <w:t>文件定义了三个重要部分</w:t>
      </w:r>
      <w:r>
        <w:rPr>
          <w:spacing w:val="-3"/>
          <w:sz w:val="24"/>
          <w:szCs w:val="24"/>
        </w:rPr>
        <w:t>：</w:t>
      </w:r>
      <w:r>
        <w:rPr>
          <w:rFonts w:ascii="Times New Roman" w:hAnsi="Times New Roman" w:eastAsia="Times New Roman"/>
          <w:spacing w:val="-3"/>
          <w:sz w:val="24"/>
          <w:szCs w:val="24"/>
        </w:rPr>
        <w:t>AddUrlRequest</w:t>
      </w:r>
      <w:r>
        <w:rPr>
          <w:rFonts w:ascii="Times New Roman" w:hAnsi="Times New Roman" w:eastAsia="Times New Roman"/>
          <w:spacing w:val="-3"/>
          <w:sz w:val="24"/>
          <w:szCs w:val="24"/>
        </w:rPr>
        <w:tab/>
      </w:r>
      <w:r>
        <w:rPr>
          <w:sz w:val="24"/>
          <w:szCs w:val="24"/>
        </w:rPr>
        <w:t>的</w:t>
      </w:r>
      <w:r>
        <w:rPr>
          <w:spacing w:val="-16"/>
          <w:sz w:val="24"/>
          <w:szCs w:val="24"/>
        </w:rPr>
        <w:t>消</w:t>
      </w:r>
      <w:r>
        <w:rPr>
          <w:sz w:val="24"/>
          <w:szCs w:val="24"/>
        </w:rPr>
        <w:t>息格式</w:t>
      </w:r>
      <w:r>
        <w:rPr>
          <w:rFonts w:ascii="Times New Roman" w:hAnsi="Times New Roman" w:eastAsia="Times New Roman"/>
          <w:spacing w:val="-3"/>
          <w:sz w:val="24"/>
          <w:szCs w:val="24"/>
        </w:rPr>
        <w:t>AddUrlReply</w:t>
      </w:r>
      <w:r>
        <w:rPr>
          <w:sz w:val="24"/>
          <w:szCs w:val="24"/>
        </w:rPr>
        <w:t>的消息格式、</w:t>
      </w:r>
      <w:r>
        <w:rPr>
          <w:rFonts w:ascii="Times New Roman" w:hAnsi="Times New Roman" w:eastAsia="Times New Roman"/>
          <w:sz w:val="24"/>
          <w:szCs w:val="24"/>
        </w:rPr>
        <w:t>AddUrlService</w:t>
      </w:r>
      <w:r>
        <w:rPr>
          <w:sz w:val="24"/>
          <w:szCs w:val="24"/>
        </w:rPr>
        <w:t>远程方法调用服务</w:t>
      </w:r>
    </w:p>
    <w:p>
      <w:pPr>
        <w:pStyle w:val="6"/>
        <w:spacing w:line="381" w:lineRule="exact"/>
        <w:rPr>
          <w:sz w:val="24"/>
          <w:szCs w:val="24"/>
        </w:rPr>
      </w:pPr>
      <w:r>
        <w:rPr>
          <w:sz w:val="24"/>
          <w:szCs w:val="24"/>
        </w:rPr>
        <w:t>（</w:t>
      </w:r>
      <w:r>
        <w:rPr>
          <w:rFonts w:ascii="Times New Roman" w:eastAsia="Times New Roman"/>
          <w:sz w:val="24"/>
          <w:szCs w:val="24"/>
        </w:rPr>
        <w:t>RPC</w:t>
      </w:r>
      <w:r>
        <w:rPr>
          <w:sz w:val="24"/>
          <w:szCs w:val="24"/>
        </w:rPr>
        <w:t>）。</w:t>
      </w:r>
    </w:p>
    <w:p>
      <w:pPr>
        <w:pStyle w:val="6"/>
        <w:spacing w:before="96"/>
        <w:ind w:left="699"/>
        <w:rPr>
          <w:sz w:val="24"/>
          <w:szCs w:val="24"/>
        </w:rPr>
      </w:pPr>
      <w:r>
        <w:rPr>
          <w:sz w:val="24"/>
          <w:szCs w:val="24"/>
        </w:rPr>
        <w:t>通过查看</w:t>
      </w:r>
      <w:r>
        <w:rPr>
          <w:rFonts w:ascii="Times New Roman" w:eastAsia="Times New Roman"/>
          <w:sz w:val="24"/>
          <w:szCs w:val="24"/>
        </w:rPr>
        <w:t>AddUrlRequest</w:t>
      </w:r>
      <w:r>
        <w:rPr>
          <w:sz w:val="24"/>
          <w:szCs w:val="24"/>
        </w:rPr>
        <w:t>消息的定</w:t>
      </w:r>
    </w:p>
    <w:p>
      <w:pPr>
        <w:spacing w:after="0"/>
        <w:rPr>
          <w:sz w:val="21"/>
          <w:szCs w:val="21"/>
        </w:rPr>
        <w:sectPr>
          <w:footerReference r:id="rId10" w:type="default"/>
          <w:pgSz w:w="5050" w:h="6630"/>
          <w:pgMar w:top="60" w:right="0" w:bottom="360" w:left="0" w:header="0" w:footer="172" w:gutter="0"/>
          <w:pgNumType w:fmt="decimal"/>
          <w:cols w:space="720" w:num="1"/>
        </w:sectPr>
      </w:pPr>
    </w:p>
    <w:p>
      <w:pPr>
        <w:pStyle w:val="6"/>
        <w:spacing w:before="34" w:line="300" w:lineRule="auto"/>
        <w:ind w:right="142"/>
        <w:rPr>
          <w:sz w:val="24"/>
          <w:szCs w:val="24"/>
        </w:rPr>
      </w:pPr>
      <w:r>
        <w:rPr>
          <w:sz w:val="24"/>
          <w:szCs w:val="24"/>
        </w:rPr>
        <w:t>义，我们可以知道调用者必须提供一个</w:t>
      </w:r>
      <w:r>
        <w:rPr>
          <w:rFonts w:ascii="Times New Roman" w:eastAsia="Times New Roman"/>
          <w:sz w:val="24"/>
          <w:szCs w:val="24"/>
        </w:rPr>
        <w:t>url</w:t>
      </w:r>
      <w:r>
        <w:rPr>
          <w:sz w:val="24"/>
          <w:szCs w:val="24"/>
        </w:rPr>
        <w:t>字段，而另外一个</w:t>
      </w:r>
      <w:r>
        <w:rPr>
          <w:rFonts w:ascii="Times New Roman" w:eastAsia="Times New Roman"/>
          <w:sz w:val="24"/>
          <w:szCs w:val="24"/>
        </w:rPr>
        <w:t>comment</w:t>
      </w:r>
      <w:r>
        <w:rPr>
          <w:sz w:val="24"/>
          <w:szCs w:val="24"/>
        </w:rPr>
        <w:t>字段是可选的。</w:t>
      </w:r>
    </w:p>
    <w:p>
      <w:pPr>
        <w:pStyle w:val="6"/>
        <w:spacing w:line="300" w:lineRule="auto"/>
        <w:ind w:right="97" w:firstLine="599"/>
        <w:rPr>
          <w:sz w:val="24"/>
          <w:szCs w:val="24"/>
        </w:rPr>
      </w:pPr>
      <w:r>
        <w:rPr>
          <w:sz w:val="24"/>
          <w:szCs w:val="24"/>
        </w:rPr>
        <w:t>类似地，通过检查</w:t>
      </w:r>
      <w:r>
        <w:rPr>
          <w:rFonts w:ascii="Times New Roman" w:eastAsia="Times New Roman"/>
          <w:sz w:val="24"/>
          <w:szCs w:val="24"/>
        </w:rPr>
        <w:t xml:space="preserve">AddUrlReply </w:t>
      </w:r>
      <w:r>
        <w:rPr>
          <w:sz w:val="24"/>
          <w:szCs w:val="24"/>
        </w:rPr>
        <w:t>消息的定义，我们可以知道</w:t>
      </w:r>
      <w:r>
        <w:rPr>
          <w:rFonts w:ascii="Times New Roman" w:eastAsia="Times New Roman"/>
          <w:sz w:val="24"/>
          <w:szCs w:val="24"/>
        </w:rPr>
        <w:t xml:space="preserve">error_code </w:t>
      </w:r>
      <w:r>
        <w:rPr>
          <w:spacing w:val="-23"/>
          <w:sz w:val="24"/>
          <w:szCs w:val="24"/>
        </w:rPr>
        <w:t xml:space="preserve">和 </w:t>
      </w:r>
      <w:r>
        <w:rPr>
          <w:rFonts w:ascii="Times New Roman" w:eastAsia="Times New Roman"/>
          <w:sz w:val="24"/>
          <w:szCs w:val="24"/>
        </w:rPr>
        <w:t>error_details</w:t>
      </w:r>
      <w:r>
        <w:rPr>
          <w:sz w:val="24"/>
          <w:szCs w:val="24"/>
        </w:rPr>
        <w:t>两个服务器提供的响应字段都是可选的。我们可以安全地假设：当一个</w:t>
      </w:r>
      <w:r>
        <w:rPr>
          <w:rFonts w:ascii="Times New Roman" w:eastAsia="Times New Roman"/>
          <w:spacing w:val="-16"/>
          <w:sz w:val="24"/>
          <w:szCs w:val="24"/>
        </w:rPr>
        <w:t>URL</w:t>
      </w:r>
      <w:r>
        <w:rPr>
          <w:sz w:val="24"/>
          <w:szCs w:val="24"/>
        </w:rPr>
        <w:t>被成功接收以后这些字段一般情况下会返回为空，这样也可以最小化中间的数据传输量。这是</w:t>
      </w:r>
      <w:r>
        <w:rPr>
          <w:rFonts w:ascii="Times New Roman" w:eastAsia="Times New Roman"/>
          <w:spacing w:val="-3"/>
          <w:sz w:val="24"/>
          <w:szCs w:val="24"/>
        </w:rPr>
        <w:t>Google</w:t>
      </w:r>
      <w:r>
        <w:rPr>
          <w:sz w:val="24"/>
          <w:szCs w:val="24"/>
        </w:rPr>
        <w:t>的惯例，让常见的场景快速运行。</w:t>
      </w:r>
    </w:p>
    <w:p>
      <w:pPr>
        <w:spacing w:after="0" w:line="300" w:lineRule="auto"/>
        <w:rPr>
          <w:sz w:val="21"/>
          <w:szCs w:val="21"/>
        </w:rPr>
        <w:sectPr>
          <w:pgSz w:w="5050" w:h="6630"/>
          <w:pgMar w:top="80" w:right="0" w:bottom="360" w:left="0" w:header="0" w:footer="172" w:gutter="0"/>
          <w:pgNumType w:fmt="decimal"/>
          <w:cols w:space="720" w:num="1"/>
        </w:sectPr>
      </w:pPr>
    </w:p>
    <w:p>
      <w:pPr>
        <w:pStyle w:val="6"/>
        <w:tabs>
          <w:tab w:val="left" w:pos="2244"/>
        </w:tabs>
        <w:spacing w:before="54" w:line="300" w:lineRule="auto"/>
        <w:ind w:right="97" w:firstLine="599"/>
        <w:rPr>
          <w:sz w:val="24"/>
          <w:szCs w:val="24"/>
        </w:rPr>
      </w:pPr>
      <w:r>
        <w:rPr>
          <w:sz w:val="24"/>
          <w:szCs w:val="24"/>
        </w:rPr>
        <w:t>通过查看</w:t>
      </w:r>
      <w:r>
        <w:rPr>
          <w:spacing w:val="9"/>
          <w:sz w:val="24"/>
          <w:szCs w:val="24"/>
        </w:rPr>
        <w:t xml:space="preserve"> </w:t>
      </w:r>
      <w:r>
        <w:rPr>
          <w:rFonts w:ascii="Times New Roman" w:hAnsi="Times New Roman" w:eastAsia="Times New Roman"/>
          <w:sz w:val="24"/>
          <w:szCs w:val="24"/>
        </w:rPr>
        <w:t>AddUrlService</w:t>
      </w:r>
      <w:r>
        <w:rPr>
          <w:rFonts w:ascii="Times New Roman" w:hAnsi="Times New Roman" w:eastAsia="Times New Roman"/>
          <w:spacing w:val="12"/>
          <w:sz w:val="24"/>
          <w:szCs w:val="24"/>
        </w:rPr>
        <w:t xml:space="preserve"> </w:t>
      </w:r>
      <w:r>
        <w:rPr>
          <w:sz w:val="24"/>
          <w:szCs w:val="24"/>
        </w:rPr>
        <w:t>服务的定义可以知道单一服务方法</w:t>
      </w:r>
      <w:r>
        <w:rPr>
          <w:rFonts w:ascii="Times New Roman" w:hAnsi="Times New Roman" w:eastAsia="Times New Roman"/>
          <w:sz w:val="24"/>
          <w:szCs w:val="24"/>
        </w:rPr>
        <w:t xml:space="preserve">—— </w:t>
      </w:r>
      <w:r>
        <w:rPr>
          <w:rFonts w:ascii="Times New Roman" w:hAnsi="Times New Roman" w:eastAsia="Times New Roman"/>
          <w:spacing w:val="-3"/>
          <w:sz w:val="24"/>
          <w:szCs w:val="24"/>
        </w:rPr>
        <w:t>AddUrl</w:t>
      </w:r>
      <w:r>
        <w:rPr>
          <w:spacing w:val="-3"/>
          <w:sz w:val="24"/>
          <w:szCs w:val="24"/>
        </w:rPr>
        <w:t>，</w:t>
      </w:r>
      <w:r>
        <w:rPr>
          <w:sz w:val="24"/>
          <w:szCs w:val="24"/>
        </w:rPr>
        <w:t>接受一个</w:t>
      </w:r>
      <w:r>
        <w:rPr>
          <w:rFonts w:ascii="Times New Roman" w:hAnsi="Times New Roman" w:eastAsia="Times New Roman"/>
          <w:spacing w:val="-4"/>
          <w:sz w:val="24"/>
          <w:szCs w:val="24"/>
        </w:rPr>
        <w:t>AddUrlRequest</w:t>
      </w:r>
      <w:r>
        <w:rPr>
          <w:sz w:val="24"/>
          <w:szCs w:val="24"/>
        </w:rPr>
        <w:t>并返回一个</w:t>
      </w:r>
      <w:r>
        <w:rPr>
          <w:rFonts w:ascii="Times New Roman" w:hAnsi="Times New Roman" w:eastAsia="Times New Roman"/>
          <w:spacing w:val="-3"/>
          <w:sz w:val="24"/>
          <w:szCs w:val="24"/>
        </w:rPr>
        <w:t>AddUrlReply</w:t>
      </w:r>
      <w:r>
        <w:rPr>
          <w:sz w:val="24"/>
          <w:szCs w:val="24"/>
        </w:rPr>
        <w:t>。默认情况下， 如果</w:t>
      </w:r>
      <w:r>
        <w:rPr>
          <w:rFonts w:ascii="Times New Roman" w:hAnsi="Times New Roman" w:eastAsia="Times New Roman"/>
          <w:sz w:val="24"/>
          <w:szCs w:val="24"/>
        </w:rPr>
        <w:t>client</w:t>
      </w:r>
      <w:r>
        <w:rPr>
          <w:sz w:val="24"/>
          <w:szCs w:val="24"/>
        </w:rPr>
        <w:t>在调用</w:t>
      </w:r>
      <w:r>
        <w:rPr>
          <w:rFonts w:ascii="Times New Roman" w:hAnsi="Times New Roman" w:eastAsia="Times New Roman"/>
          <w:spacing w:val="-4"/>
          <w:sz w:val="24"/>
          <w:szCs w:val="24"/>
        </w:rPr>
        <w:t>AddUrl</w:t>
      </w:r>
      <w:r>
        <w:rPr>
          <w:rFonts w:ascii="Times New Roman" w:hAnsi="Times New Roman" w:eastAsia="Times New Roman"/>
          <w:spacing w:val="-3"/>
          <w:sz w:val="24"/>
          <w:szCs w:val="24"/>
        </w:rPr>
        <w:t xml:space="preserve"> </w:t>
      </w:r>
      <w:r>
        <w:rPr>
          <w:sz w:val="24"/>
          <w:szCs w:val="24"/>
        </w:rPr>
        <w:t>之后</w:t>
      </w:r>
      <w:r>
        <w:rPr>
          <w:rFonts w:ascii="Times New Roman" w:hAnsi="Times New Roman" w:eastAsia="Times New Roman"/>
          <w:sz w:val="24"/>
          <w:szCs w:val="24"/>
        </w:rPr>
        <w:t>10</w:t>
      </w:r>
      <w:r>
        <w:rPr>
          <w:rFonts w:ascii="Times New Roman" w:hAnsi="Times New Roman" w:eastAsia="Times New Roman"/>
          <w:spacing w:val="61"/>
          <w:sz w:val="24"/>
          <w:szCs w:val="24"/>
        </w:rPr>
        <w:t xml:space="preserve"> </w:t>
      </w:r>
      <w:r>
        <w:rPr>
          <w:sz w:val="24"/>
          <w:szCs w:val="24"/>
        </w:rPr>
        <w:t>秒</w:t>
      </w:r>
      <w:r>
        <w:rPr>
          <w:spacing w:val="-11"/>
          <w:sz w:val="24"/>
          <w:szCs w:val="24"/>
        </w:rPr>
        <w:t>还</w:t>
      </w:r>
      <w:r>
        <w:rPr>
          <w:sz w:val="24"/>
          <w:szCs w:val="24"/>
        </w:rPr>
        <w:t>没有收到任何回应就会超时。</w:t>
      </w:r>
      <w:r>
        <w:rPr>
          <w:rFonts w:ascii="Times New Roman" w:hAnsi="Times New Roman" w:eastAsia="Times New Roman"/>
          <w:sz w:val="24"/>
          <w:szCs w:val="24"/>
        </w:rPr>
        <w:t>AddUrlService</w:t>
      </w:r>
      <w:r>
        <w:rPr>
          <w:rFonts w:ascii="Times New Roman" w:hAnsi="Times New Roman" w:eastAsia="Times New Roman"/>
          <w:sz w:val="24"/>
          <w:szCs w:val="24"/>
        </w:rPr>
        <w:tab/>
      </w:r>
      <w:r>
        <w:rPr>
          <w:sz w:val="24"/>
          <w:szCs w:val="24"/>
        </w:rPr>
        <w:t>在实现上会与后端</w:t>
      </w:r>
      <w:r>
        <w:rPr>
          <w:spacing w:val="-15"/>
          <w:sz w:val="24"/>
          <w:szCs w:val="24"/>
        </w:rPr>
        <w:t>持</w:t>
      </w:r>
      <w:r>
        <w:rPr>
          <w:sz w:val="24"/>
          <w:szCs w:val="24"/>
        </w:rPr>
        <w:t>久数据存储层再做交互，但</w:t>
      </w:r>
      <w:r>
        <w:rPr>
          <w:rFonts w:ascii="Times New Roman" w:hAnsi="Times New Roman" w:eastAsia="Times New Roman"/>
          <w:sz w:val="24"/>
          <w:szCs w:val="24"/>
        </w:rPr>
        <w:t>client</w:t>
      </w:r>
      <w:r>
        <w:rPr>
          <w:sz w:val="24"/>
          <w:szCs w:val="24"/>
        </w:rPr>
        <w:t>并不需要关心这一部分细节，所以</w:t>
      </w:r>
    </w:p>
    <w:p>
      <w:pPr>
        <w:pStyle w:val="6"/>
        <w:spacing w:line="297" w:lineRule="auto"/>
        <w:ind w:right="202"/>
        <w:rPr>
          <w:sz w:val="24"/>
          <w:szCs w:val="24"/>
        </w:rPr>
      </w:pPr>
      <w:r>
        <w:rPr>
          <w:sz w:val="24"/>
          <w:szCs w:val="24"/>
        </w:rPr>
        <w:t>在</w:t>
      </w:r>
      <w:r>
        <w:rPr>
          <w:rFonts w:ascii="Times New Roman" w:hAnsi="Times New Roman" w:eastAsia="Times New Roman"/>
          <w:sz w:val="24"/>
          <w:szCs w:val="24"/>
        </w:rPr>
        <w:t>“addurl.proto”</w:t>
      </w:r>
      <w:r>
        <w:rPr>
          <w:sz w:val="24"/>
          <w:szCs w:val="24"/>
        </w:rPr>
        <w:t>文件中没有这部分接口的定义详情。</w:t>
      </w:r>
    </w:p>
    <w:p>
      <w:pPr>
        <w:pStyle w:val="6"/>
        <w:ind w:left="699"/>
        <w:rPr>
          <w:sz w:val="24"/>
          <w:szCs w:val="24"/>
        </w:rPr>
      </w:pPr>
      <w:r>
        <w:rPr>
          <w:sz w:val="24"/>
          <w:szCs w:val="24"/>
        </w:rPr>
        <w:t>在消息字段中出现的</w:t>
      </w:r>
      <w:r>
        <w:rPr>
          <w:rFonts w:ascii="Times New Roman" w:hAnsi="Times New Roman" w:eastAsia="Times New Roman"/>
          <w:sz w:val="24"/>
          <w:szCs w:val="24"/>
        </w:rPr>
        <w:t>“=1”</w:t>
      </w:r>
      <w:r>
        <w:rPr>
          <w:sz w:val="24"/>
          <w:szCs w:val="24"/>
        </w:rPr>
        <w:t>并不是</w:t>
      </w:r>
    </w:p>
    <w:p>
      <w:pPr>
        <w:spacing w:after="0"/>
        <w:rPr>
          <w:sz w:val="21"/>
          <w:szCs w:val="21"/>
        </w:rPr>
        <w:sectPr>
          <w:pgSz w:w="5050" w:h="6630"/>
          <w:pgMar w:top="60" w:right="0" w:bottom="360" w:left="0" w:header="0" w:footer="172" w:gutter="0"/>
          <w:pgNumType w:fmt="decimal"/>
          <w:cols w:space="720" w:num="1"/>
        </w:sectPr>
      </w:pPr>
    </w:p>
    <w:p>
      <w:pPr>
        <w:pStyle w:val="6"/>
        <w:spacing w:before="34" w:line="300" w:lineRule="auto"/>
        <w:ind w:right="98"/>
        <w:jc w:val="both"/>
        <w:rPr>
          <w:sz w:val="24"/>
          <w:szCs w:val="24"/>
        </w:rPr>
      </w:pPr>
      <w:r>
        <w:rPr>
          <w:sz w:val="24"/>
          <w:szCs w:val="24"/>
        </w:rPr>
        <w:t>指这个字段的值。这种使用方法是为了允许协议将来升级使用。例如，以后某人可能想增加一个额外的</w:t>
      </w:r>
      <w:r>
        <w:rPr>
          <w:rFonts w:ascii="Times New Roman" w:eastAsia="Times New Roman"/>
          <w:sz w:val="24"/>
          <w:szCs w:val="24"/>
        </w:rPr>
        <w:t>uri</w:t>
      </w:r>
      <w:r>
        <w:rPr>
          <w:sz w:val="24"/>
          <w:szCs w:val="24"/>
        </w:rPr>
        <w:t>字段到</w:t>
      </w:r>
      <w:r>
        <w:rPr>
          <w:rFonts w:ascii="Times New Roman" w:eastAsia="Times New Roman"/>
          <w:spacing w:val="-4"/>
          <w:sz w:val="24"/>
          <w:szCs w:val="24"/>
        </w:rPr>
        <w:t>AddUrlRequest</w:t>
      </w:r>
      <w:r>
        <w:rPr>
          <w:spacing w:val="-2"/>
          <w:sz w:val="24"/>
          <w:szCs w:val="24"/>
        </w:rPr>
        <w:t>消息中。为了实现这</w:t>
      </w:r>
      <w:r>
        <w:rPr>
          <w:sz w:val="24"/>
          <w:szCs w:val="24"/>
        </w:rPr>
        <w:t>个，他们可以做如下变更。</w:t>
      </w:r>
    </w:p>
    <w:p>
      <w:pPr>
        <w:pStyle w:val="6"/>
        <w:spacing w:before="16"/>
        <w:ind w:left="699"/>
        <w:rPr>
          <w:rFonts w:ascii="Times New Roman"/>
          <w:sz w:val="24"/>
          <w:szCs w:val="24"/>
        </w:rPr>
      </w:pPr>
      <w:r>
        <w:rPr>
          <w:rFonts w:ascii="Times New Roman"/>
          <w:sz w:val="24"/>
          <w:szCs w:val="24"/>
        </w:rPr>
        <w:t>message AddUrlRequest {</w:t>
      </w:r>
    </w:p>
    <w:p>
      <w:pPr>
        <w:pStyle w:val="6"/>
        <w:tabs>
          <w:tab w:val="left" w:pos="4763"/>
        </w:tabs>
        <w:spacing w:before="135" w:line="333" w:lineRule="auto"/>
        <w:ind w:right="104" w:firstLine="599"/>
        <w:rPr>
          <w:rFonts w:ascii="Times New Roman"/>
          <w:sz w:val="24"/>
          <w:szCs w:val="24"/>
        </w:rPr>
      </w:pPr>
      <w:r>
        <w:rPr>
          <w:rFonts w:ascii="Times New Roman"/>
          <w:sz w:val="24"/>
          <w:szCs w:val="24"/>
        </w:rPr>
        <w:t xml:space="preserve">required  string  </w:t>
      </w:r>
      <w:r>
        <w:rPr>
          <w:rFonts w:ascii="Times New Roman"/>
          <w:spacing w:val="-4"/>
          <w:sz w:val="24"/>
          <w:szCs w:val="24"/>
        </w:rPr>
        <w:t xml:space="preserve">url </w:t>
      </w:r>
      <w:r>
        <w:rPr>
          <w:rFonts w:ascii="Times New Roman"/>
          <w:spacing w:val="8"/>
          <w:sz w:val="24"/>
          <w:szCs w:val="24"/>
        </w:rPr>
        <w:t xml:space="preserve"> </w:t>
      </w:r>
      <w:r>
        <w:rPr>
          <w:rFonts w:ascii="Times New Roman"/>
          <w:sz w:val="24"/>
          <w:szCs w:val="24"/>
        </w:rPr>
        <w:t>=</w:t>
      </w:r>
      <w:r>
        <w:rPr>
          <w:rFonts w:ascii="Times New Roman"/>
          <w:spacing w:val="74"/>
          <w:sz w:val="24"/>
          <w:szCs w:val="24"/>
        </w:rPr>
        <w:t xml:space="preserve"> </w:t>
      </w:r>
      <w:r>
        <w:rPr>
          <w:rFonts w:ascii="Times New Roman"/>
          <w:sz w:val="24"/>
          <w:szCs w:val="24"/>
        </w:rPr>
        <w:t>1;</w:t>
      </w:r>
      <w:r>
        <w:rPr>
          <w:rFonts w:ascii="Times New Roman"/>
          <w:sz w:val="24"/>
          <w:szCs w:val="24"/>
        </w:rPr>
        <w:tab/>
      </w:r>
      <w:r>
        <w:rPr>
          <w:rFonts w:ascii="Times New Roman"/>
          <w:spacing w:val="-6"/>
          <w:sz w:val="24"/>
          <w:szCs w:val="24"/>
        </w:rPr>
        <w:t xml:space="preserve">// </w:t>
      </w:r>
      <w:r>
        <w:rPr>
          <w:rFonts w:ascii="Times New Roman"/>
          <w:spacing w:val="-7"/>
          <w:sz w:val="24"/>
          <w:szCs w:val="24"/>
        </w:rPr>
        <w:t xml:space="preserve">The </w:t>
      </w:r>
      <w:r>
        <w:rPr>
          <w:rFonts w:ascii="Times New Roman"/>
          <w:spacing w:val="-10"/>
          <w:sz w:val="24"/>
          <w:szCs w:val="24"/>
        </w:rPr>
        <w:t xml:space="preserve">URL </w:t>
      </w:r>
      <w:r>
        <w:rPr>
          <w:rFonts w:ascii="Times New Roman"/>
          <w:spacing w:val="-3"/>
          <w:sz w:val="24"/>
          <w:szCs w:val="24"/>
        </w:rPr>
        <w:t xml:space="preserve">entered </w:t>
      </w:r>
      <w:r>
        <w:rPr>
          <w:rFonts w:ascii="Times New Roman"/>
          <w:sz w:val="24"/>
          <w:szCs w:val="24"/>
        </w:rPr>
        <w:t xml:space="preserve">by </w:t>
      </w:r>
      <w:r>
        <w:rPr>
          <w:rFonts w:ascii="Times New Roman"/>
          <w:spacing w:val="-9"/>
          <w:sz w:val="24"/>
          <w:szCs w:val="24"/>
        </w:rPr>
        <w:t>the</w:t>
      </w:r>
      <w:r>
        <w:rPr>
          <w:rFonts w:ascii="Times New Roman"/>
          <w:spacing w:val="-26"/>
          <w:sz w:val="24"/>
          <w:szCs w:val="24"/>
        </w:rPr>
        <w:t xml:space="preserve"> </w:t>
      </w:r>
      <w:r>
        <w:rPr>
          <w:rFonts w:ascii="Times New Roman"/>
          <w:spacing w:val="-5"/>
          <w:sz w:val="24"/>
          <w:szCs w:val="24"/>
        </w:rPr>
        <w:t>user.</w:t>
      </w:r>
    </w:p>
    <w:p>
      <w:pPr>
        <w:pStyle w:val="6"/>
        <w:tabs>
          <w:tab w:val="left" w:pos="4763"/>
        </w:tabs>
        <w:spacing w:line="333" w:lineRule="auto"/>
        <w:ind w:right="104" w:firstLine="599"/>
        <w:rPr>
          <w:rFonts w:ascii="Times New Roman"/>
          <w:sz w:val="24"/>
          <w:szCs w:val="24"/>
        </w:rPr>
      </w:pPr>
      <w:r>
        <w:rPr>
          <w:rFonts w:ascii="Times New Roman"/>
          <w:spacing w:val="-3"/>
          <w:sz w:val="24"/>
          <w:szCs w:val="24"/>
        </w:rPr>
        <w:t xml:space="preserve">optional  </w:t>
      </w:r>
      <w:r>
        <w:rPr>
          <w:rFonts w:ascii="Times New Roman"/>
          <w:sz w:val="24"/>
          <w:szCs w:val="24"/>
        </w:rPr>
        <w:t xml:space="preserve">string  </w:t>
      </w:r>
      <w:r>
        <w:rPr>
          <w:rFonts w:ascii="Times New Roman"/>
          <w:spacing w:val="-9"/>
          <w:sz w:val="24"/>
          <w:szCs w:val="24"/>
        </w:rPr>
        <w:t>comment</w:t>
      </w:r>
      <w:r>
        <w:rPr>
          <w:rFonts w:ascii="Times New Roman"/>
          <w:spacing w:val="25"/>
          <w:sz w:val="24"/>
          <w:szCs w:val="24"/>
        </w:rPr>
        <w:t xml:space="preserve"> </w:t>
      </w:r>
      <w:r>
        <w:rPr>
          <w:rFonts w:ascii="Times New Roman"/>
          <w:sz w:val="24"/>
          <w:szCs w:val="24"/>
        </w:rPr>
        <w:t>=</w:t>
      </w:r>
      <w:r>
        <w:rPr>
          <w:rFonts w:ascii="Times New Roman"/>
          <w:spacing w:val="58"/>
          <w:sz w:val="24"/>
          <w:szCs w:val="24"/>
        </w:rPr>
        <w:t xml:space="preserve"> </w:t>
      </w:r>
      <w:r>
        <w:rPr>
          <w:rFonts w:ascii="Times New Roman"/>
          <w:sz w:val="24"/>
          <w:szCs w:val="24"/>
        </w:rPr>
        <w:t>2;</w:t>
      </w:r>
      <w:r>
        <w:rPr>
          <w:rFonts w:ascii="Times New Roman"/>
          <w:sz w:val="24"/>
          <w:szCs w:val="24"/>
        </w:rPr>
        <w:tab/>
      </w:r>
      <w:r>
        <w:rPr>
          <w:rFonts w:ascii="Times New Roman"/>
          <w:spacing w:val="-6"/>
          <w:sz w:val="24"/>
          <w:szCs w:val="24"/>
        </w:rPr>
        <w:t xml:space="preserve">// </w:t>
      </w:r>
      <w:r>
        <w:rPr>
          <w:rFonts w:ascii="Times New Roman"/>
          <w:spacing w:val="-10"/>
          <w:sz w:val="24"/>
          <w:szCs w:val="24"/>
        </w:rPr>
        <w:t xml:space="preserve">Comments </w:t>
      </w:r>
      <w:r>
        <w:rPr>
          <w:rFonts w:ascii="Times New Roman"/>
          <w:spacing w:val="-6"/>
          <w:sz w:val="24"/>
          <w:szCs w:val="24"/>
        </w:rPr>
        <w:t xml:space="preserve">made </w:t>
      </w:r>
      <w:r>
        <w:rPr>
          <w:rFonts w:ascii="Times New Roman"/>
          <w:sz w:val="24"/>
          <w:szCs w:val="24"/>
        </w:rPr>
        <w:t xml:space="preserve">by </w:t>
      </w:r>
      <w:r>
        <w:rPr>
          <w:rFonts w:ascii="Times New Roman"/>
          <w:spacing w:val="-8"/>
          <w:sz w:val="24"/>
          <w:szCs w:val="24"/>
        </w:rPr>
        <w:t>the</w:t>
      </w:r>
      <w:r>
        <w:rPr>
          <w:rFonts w:ascii="Times New Roman"/>
          <w:spacing w:val="5"/>
          <w:sz w:val="24"/>
          <w:szCs w:val="24"/>
        </w:rPr>
        <w:t xml:space="preserve"> </w:t>
      </w:r>
      <w:r>
        <w:rPr>
          <w:rFonts w:ascii="Times New Roman"/>
          <w:spacing w:val="-5"/>
          <w:sz w:val="24"/>
          <w:szCs w:val="24"/>
        </w:rPr>
        <w:t>user.</w:t>
      </w:r>
    </w:p>
    <w:p>
      <w:pPr>
        <w:pStyle w:val="6"/>
        <w:tabs>
          <w:tab w:val="left" w:pos="4763"/>
        </w:tabs>
        <w:spacing w:line="333" w:lineRule="auto"/>
        <w:ind w:right="104" w:firstLine="599"/>
        <w:rPr>
          <w:rFonts w:ascii="Times New Roman"/>
          <w:sz w:val="24"/>
          <w:szCs w:val="24"/>
        </w:rPr>
      </w:pPr>
      <w:r>
        <w:rPr>
          <w:rFonts w:ascii="Times New Roman"/>
          <w:spacing w:val="-3"/>
          <w:sz w:val="24"/>
          <w:szCs w:val="24"/>
        </w:rPr>
        <w:t xml:space="preserve">optional   </w:t>
      </w:r>
      <w:r>
        <w:rPr>
          <w:rFonts w:ascii="Times New Roman"/>
          <w:sz w:val="24"/>
          <w:szCs w:val="24"/>
        </w:rPr>
        <w:t xml:space="preserve">string  </w:t>
      </w:r>
      <w:r>
        <w:rPr>
          <w:rFonts w:ascii="Times New Roman"/>
          <w:spacing w:val="-4"/>
          <w:sz w:val="24"/>
          <w:szCs w:val="24"/>
        </w:rPr>
        <w:t>uri</w:t>
      </w:r>
      <w:r>
        <w:rPr>
          <w:rFonts w:ascii="Times New Roman"/>
          <w:spacing w:val="40"/>
          <w:sz w:val="24"/>
          <w:szCs w:val="24"/>
        </w:rPr>
        <w:t xml:space="preserve"> </w:t>
      </w:r>
      <w:r>
        <w:rPr>
          <w:rFonts w:ascii="Times New Roman"/>
          <w:sz w:val="24"/>
          <w:szCs w:val="24"/>
        </w:rPr>
        <w:t xml:space="preserve">= </w:t>
      </w:r>
      <w:r>
        <w:rPr>
          <w:rFonts w:ascii="Times New Roman"/>
          <w:spacing w:val="6"/>
          <w:sz w:val="24"/>
          <w:szCs w:val="24"/>
        </w:rPr>
        <w:t xml:space="preserve"> </w:t>
      </w:r>
      <w:r>
        <w:rPr>
          <w:rFonts w:ascii="Times New Roman"/>
          <w:sz w:val="24"/>
          <w:szCs w:val="24"/>
        </w:rPr>
        <w:t>3;</w:t>
      </w:r>
      <w:r>
        <w:rPr>
          <w:rFonts w:ascii="Times New Roman"/>
          <w:sz w:val="24"/>
          <w:szCs w:val="24"/>
        </w:rPr>
        <w:tab/>
      </w:r>
      <w:r>
        <w:rPr>
          <w:rFonts w:ascii="Times New Roman"/>
          <w:spacing w:val="-6"/>
          <w:sz w:val="24"/>
          <w:szCs w:val="24"/>
        </w:rPr>
        <w:t xml:space="preserve">// </w:t>
      </w:r>
      <w:r>
        <w:rPr>
          <w:rFonts w:ascii="Times New Roman"/>
          <w:spacing w:val="-7"/>
          <w:sz w:val="24"/>
          <w:szCs w:val="24"/>
        </w:rPr>
        <w:t xml:space="preserve">The </w:t>
      </w:r>
      <w:r>
        <w:rPr>
          <w:rFonts w:ascii="Times New Roman"/>
          <w:spacing w:val="-10"/>
          <w:sz w:val="24"/>
          <w:szCs w:val="24"/>
        </w:rPr>
        <w:t xml:space="preserve">URI </w:t>
      </w:r>
      <w:r>
        <w:rPr>
          <w:rFonts w:ascii="Times New Roman"/>
          <w:spacing w:val="-3"/>
          <w:sz w:val="24"/>
          <w:szCs w:val="24"/>
        </w:rPr>
        <w:t xml:space="preserve">entered </w:t>
      </w:r>
      <w:r>
        <w:rPr>
          <w:rFonts w:ascii="Times New Roman"/>
          <w:sz w:val="24"/>
          <w:szCs w:val="24"/>
        </w:rPr>
        <w:t xml:space="preserve">by </w:t>
      </w:r>
      <w:r>
        <w:rPr>
          <w:rFonts w:ascii="Times New Roman"/>
          <w:spacing w:val="-8"/>
          <w:sz w:val="24"/>
          <w:szCs w:val="24"/>
        </w:rPr>
        <w:t>the</w:t>
      </w:r>
      <w:r>
        <w:rPr>
          <w:rFonts w:ascii="Times New Roman"/>
          <w:spacing w:val="-3"/>
          <w:sz w:val="24"/>
          <w:szCs w:val="24"/>
        </w:rPr>
        <w:t xml:space="preserve"> user</w:t>
      </w:r>
    </w:p>
    <w:p>
      <w:pPr>
        <w:spacing w:after="0" w:line="333" w:lineRule="auto"/>
        <w:rPr>
          <w:rFonts w:ascii="Times New Roman"/>
          <w:sz w:val="21"/>
          <w:szCs w:val="21"/>
        </w:rPr>
        <w:sectPr>
          <w:pgSz w:w="5050" w:h="6630"/>
          <w:pgMar w:top="80" w:right="0" w:bottom="360" w:left="0" w:header="0" w:footer="172" w:gutter="0"/>
          <w:pgNumType w:fmt="decimal"/>
          <w:cols w:space="720" w:num="1"/>
        </w:sectPr>
      </w:pPr>
    </w:p>
    <w:p>
      <w:pPr>
        <w:pStyle w:val="6"/>
        <w:spacing w:before="74"/>
        <w:ind w:left="699"/>
        <w:rPr>
          <w:rFonts w:ascii="Times New Roman"/>
          <w:sz w:val="24"/>
          <w:szCs w:val="24"/>
        </w:rPr>
      </w:pPr>
      <w:r>
        <w:rPr>
          <w:rFonts w:ascii="Times New Roman"/>
          <w:w w:val="99"/>
          <w:sz w:val="24"/>
          <w:szCs w:val="24"/>
        </w:rPr>
        <w:t>}</w:t>
      </w:r>
    </w:p>
    <w:p>
      <w:pPr>
        <w:pStyle w:val="6"/>
        <w:spacing w:before="115" w:line="300" w:lineRule="auto"/>
        <w:ind w:right="142" w:firstLine="599"/>
        <w:rPr>
          <w:sz w:val="24"/>
          <w:szCs w:val="24"/>
        </w:rPr>
      </w:pPr>
      <w:r>
        <w:rPr>
          <w:sz w:val="24"/>
          <w:szCs w:val="24"/>
        </w:rPr>
        <w:t>但这样做会有点傻。一些人更希望直接把</w:t>
      </w:r>
      <w:r>
        <w:rPr>
          <w:rFonts w:ascii="Times New Roman" w:eastAsia="Times New Roman"/>
          <w:sz w:val="24"/>
          <w:szCs w:val="24"/>
        </w:rPr>
        <w:t>url</w:t>
      </w:r>
      <w:r>
        <w:rPr>
          <w:sz w:val="24"/>
          <w:szCs w:val="24"/>
        </w:rPr>
        <w:t>字段修改为</w:t>
      </w:r>
      <w:r>
        <w:rPr>
          <w:rFonts w:ascii="Times New Roman" w:eastAsia="Times New Roman"/>
          <w:sz w:val="24"/>
          <w:szCs w:val="24"/>
        </w:rPr>
        <w:t>uri</w:t>
      </w:r>
      <w:r>
        <w:rPr>
          <w:sz w:val="24"/>
          <w:szCs w:val="24"/>
        </w:rPr>
        <w:t>。如果使用相同的数值，老版本和新版本之间就会保持兼容性。</w:t>
      </w:r>
    </w:p>
    <w:p>
      <w:pPr>
        <w:pStyle w:val="6"/>
        <w:spacing w:before="17"/>
        <w:ind w:left="699"/>
        <w:rPr>
          <w:rFonts w:ascii="Times New Roman"/>
          <w:sz w:val="24"/>
          <w:szCs w:val="24"/>
        </w:rPr>
      </w:pPr>
      <w:r>
        <w:rPr>
          <w:rFonts w:ascii="Times New Roman"/>
          <w:sz w:val="24"/>
          <w:szCs w:val="24"/>
        </w:rPr>
        <w:t>message AddUrlRequest {</w:t>
      </w:r>
    </w:p>
    <w:p>
      <w:pPr>
        <w:pStyle w:val="6"/>
        <w:tabs>
          <w:tab w:val="left" w:pos="4763"/>
        </w:tabs>
        <w:spacing w:before="134" w:line="333" w:lineRule="auto"/>
        <w:ind w:right="104" w:firstLine="599"/>
        <w:rPr>
          <w:rFonts w:ascii="Times New Roman"/>
          <w:sz w:val="24"/>
          <w:szCs w:val="24"/>
        </w:rPr>
      </w:pPr>
      <w:r>
        <w:rPr>
          <w:rFonts w:ascii="Times New Roman"/>
          <w:sz w:val="24"/>
          <w:szCs w:val="24"/>
        </w:rPr>
        <w:t xml:space="preserve">required  string  </w:t>
      </w:r>
      <w:r>
        <w:rPr>
          <w:rFonts w:ascii="Times New Roman"/>
          <w:spacing w:val="-4"/>
          <w:sz w:val="24"/>
          <w:szCs w:val="24"/>
        </w:rPr>
        <w:t xml:space="preserve">uri </w:t>
      </w:r>
      <w:r>
        <w:rPr>
          <w:rFonts w:ascii="Times New Roman"/>
          <w:spacing w:val="8"/>
          <w:sz w:val="24"/>
          <w:szCs w:val="24"/>
        </w:rPr>
        <w:t xml:space="preserve"> </w:t>
      </w:r>
      <w:r>
        <w:rPr>
          <w:rFonts w:ascii="Times New Roman"/>
          <w:sz w:val="24"/>
          <w:szCs w:val="24"/>
        </w:rPr>
        <w:t>=  1;</w:t>
      </w:r>
      <w:r>
        <w:rPr>
          <w:rFonts w:ascii="Times New Roman"/>
          <w:sz w:val="24"/>
          <w:szCs w:val="24"/>
        </w:rPr>
        <w:tab/>
      </w:r>
      <w:r>
        <w:rPr>
          <w:rFonts w:ascii="Times New Roman"/>
          <w:spacing w:val="-6"/>
          <w:sz w:val="24"/>
          <w:szCs w:val="24"/>
        </w:rPr>
        <w:t xml:space="preserve">// </w:t>
      </w:r>
      <w:r>
        <w:rPr>
          <w:rFonts w:ascii="Times New Roman"/>
          <w:spacing w:val="-7"/>
          <w:sz w:val="24"/>
          <w:szCs w:val="24"/>
        </w:rPr>
        <w:t xml:space="preserve">The </w:t>
      </w:r>
      <w:r>
        <w:rPr>
          <w:rFonts w:ascii="Times New Roman"/>
          <w:spacing w:val="-10"/>
          <w:sz w:val="24"/>
          <w:szCs w:val="24"/>
        </w:rPr>
        <w:t xml:space="preserve">URI </w:t>
      </w:r>
      <w:r>
        <w:rPr>
          <w:rFonts w:ascii="Times New Roman"/>
          <w:spacing w:val="-3"/>
          <w:sz w:val="24"/>
          <w:szCs w:val="24"/>
        </w:rPr>
        <w:t xml:space="preserve">entered </w:t>
      </w:r>
      <w:r>
        <w:rPr>
          <w:rFonts w:ascii="Times New Roman"/>
          <w:sz w:val="24"/>
          <w:szCs w:val="24"/>
        </w:rPr>
        <w:t xml:space="preserve">by </w:t>
      </w:r>
      <w:r>
        <w:rPr>
          <w:rFonts w:ascii="Times New Roman"/>
          <w:spacing w:val="-8"/>
          <w:sz w:val="24"/>
          <w:szCs w:val="24"/>
        </w:rPr>
        <w:t>the</w:t>
      </w:r>
      <w:r>
        <w:rPr>
          <w:rFonts w:ascii="Times New Roman"/>
          <w:spacing w:val="-3"/>
          <w:sz w:val="24"/>
          <w:szCs w:val="24"/>
        </w:rPr>
        <w:t xml:space="preserve"> </w:t>
      </w:r>
      <w:r>
        <w:rPr>
          <w:rFonts w:ascii="Times New Roman"/>
          <w:spacing w:val="-5"/>
          <w:sz w:val="24"/>
          <w:szCs w:val="24"/>
        </w:rPr>
        <w:t>user.</w:t>
      </w:r>
    </w:p>
    <w:p>
      <w:pPr>
        <w:pStyle w:val="6"/>
        <w:tabs>
          <w:tab w:val="left" w:pos="4763"/>
        </w:tabs>
        <w:spacing w:before="1" w:line="333" w:lineRule="auto"/>
        <w:ind w:right="104" w:firstLine="599"/>
        <w:rPr>
          <w:rFonts w:ascii="Times New Roman"/>
          <w:sz w:val="24"/>
          <w:szCs w:val="24"/>
        </w:rPr>
      </w:pPr>
      <w:r>
        <w:rPr>
          <w:rFonts w:ascii="Times New Roman"/>
          <w:spacing w:val="-3"/>
          <w:sz w:val="24"/>
          <w:szCs w:val="24"/>
        </w:rPr>
        <w:t xml:space="preserve">optional  </w:t>
      </w:r>
      <w:r>
        <w:rPr>
          <w:rFonts w:ascii="Times New Roman"/>
          <w:sz w:val="24"/>
          <w:szCs w:val="24"/>
        </w:rPr>
        <w:t xml:space="preserve">string  </w:t>
      </w:r>
      <w:r>
        <w:rPr>
          <w:rFonts w:ascii="Times New Roman"/>
          <w:spacing w:val="-9"/>
          <w:sz w:val="24"/>
          <w:szCs w:val="24"/>
        </w:rPr>
        <w:t>comment</w:t>
      </w:r>
      <w:r>
        <w:rPr>
          <w:rFonts w:ascii="Times New Roman"/>
          <w:spacing w:val="24"/>
          <w:sz w:val="24"/>
          <w:szCs w:val="24"/>
        </w:rPr>
        <w:t xml:space="preserve"> </w:t>
      </w:r>
      <w:r>
        <w:rPr>
          <w:rFonts w:ascii="Times New Roman"/>
          <w:sz w:val="24"/>
          <w:szCs w:val="24"/>
        </w:rPr>
        <w:t>=</w:t>
      </w:r>
      <w:r>
        <w:rPr>
          <w:rFonts w:ascii="Times New Roman"/>
          <w:spacing w:val="57"/>
          <w:sz w:val="24"/>
          <w:szCs w:val="24"/>
        </w:rPr>
        <w:t xml:space="preserve"> </w:t>
      </w:r>
      <w:r>
        <w:rPr>
          <w:rFonts w:ascii="Times New Roman"/>
          <w:sz w:val="24"/>
          <w:szCs w:val="24"/>
        </w:rPr>
        <w:t>2;</w:t>
      </w:r>
      <w:r>
        <w:rPr>
          <w:rFonts w:ascii="Times New Roman"/>
          <w:sz w:val="24"/>
          <w:szCs w:val="24"/>
        </w:rPr>
        <w:tab/>
      </w:r>
      <w:r>
        <w:rPr>
          <w:rFonts w:ascii="Times New Roman"/>
          <w:spacing w:val="-6"/>
          <w:sz w:val="24"/>
          <w:szCs w:val="24"/>
        </w:rPr>
        <w:t xml:space="preserve">// </w:t>
      </w:r>
      <w:r>
        <w:rPr>
          <w:rFonts w:ascii="Times New Roman"/>
          <w:spacing w:val="-10"/>
          <w:sz w:val="24"/>
          <w:szCs w:val="24"/>
        </w:rPr>
        <w:t xml:space="preserve">Comments </w:t>
      </w:r>
      <w:r>
        <w:rPr>
          <w:rFonts w:ascii="Times New Roman"/>
          <w:spacing w:val="-6"/>
          <w:sz w:val="24"/>
          <w:szCs w:val="24"/>
        </w:rPr>
        <w:t xml:space="preserve">made </w:t>
      </w:r>
      <w:r>
        <w:rPr>
          <w:rFonts w:ascii="Times New Roman"/>
          <w:sz w:val="24"/>
          <w:szCs w:val="24"/>
        </w:rPr>
        <w:t xml:space="preserve">by </w:t>
      </w:r>
      <w:r>
        <w:rPr>
          <w:rFonts w:ascii="Times New Roman"/>
          <w:spacing w:val="-8"/>
          <w:sz w:val="24"/>
          <w:szCs w:val="24"/>
        </w:rPr>
        <w:t>the</w:t>
      </w:r>
      <w:r>
        <w:rPr>
          <w:rFonts w:ascii="Times New Roman"/>
          <w:spacing w:val="6"/>
          <w:sz w:val="24"/>
          <w:szCs w:val="24"/>
        </w:rPr>
        <w:t xml:space="preserve"> </w:t>
      </w:r>
      <w:r>
        <w:rPr>
          <w:rFonts w:ascii="Times New Roman"/>
          <w:spacing w:val="-5"/>
          <w:sz w:val="24"/>
          <w:szCs w:val="24"/>
        </w:rPr>
        <w:t>user.</w:t>
      </w:r>
    </w:p>
    <w:p>
      <w:pPr>
        <w:pStyle w:val="6"/>
        <w:ind w:left="699"/>
        <w:rPr>
          <w:rFonts w:ascii="Times New Roman"/>
          <w:sz w:val="24"/>
          <w:szCs w:val="24"/>
        </w:rPr>
      </w:pPr>
      <w:r>
        <w:rPr>
          <w:rFonts w:ascii="Times New Roman"/>
          <w:w w:val="99"/>
          <w:sz w:val="24"/>
          <w:szCs w:val="24"/>
        </w:rPr>
        <w:t>}</w:t>
      </w:r>
    </w:p>
    <w:p>
      <w:pPr>
        <w:pStyle w:val="6"/>
        <w:spacing w:before="115"/>
        <w:ind w:left="699"/>
        <w:rPr>
          <w:sz w:val="24"/>
          <w:szCs w:val="24"/>
        </w:rPr>
      </w:pPr>
      <w:r>
        <w:rPr>
          <w:sz w:val="24"/>
          <w:szCs w:val="24"/>
        </w:rPr>
        <w:t>在完成</w:t>
      </w:r>
      <w:r>
        <w:rPr>
          <w:rFonts w:ascii="Times New Roman" w:eastAsia="Times New Roman"/>
          <w:sz w:val="24"/>
          <w:szCs w:val="24"/>
        </w:rPr>
        <w:t>addurl.proto</w:t>
      </w:r>
      <w:r>
        <w:rPr>
          <w:sz w:val="24"/>
          <w:szCs w:val="24"/>
        </w:rPr>
        <w:t>以后，开发人</w:t>
      </w:r>
    </w:p>
    <w:p>
      <w:pPr>
        <w:spacing w:after="0"/>
        <w:rPr>
          <w:sz w:val="21"/>
          <w:szCs w:val="21"/>
        </w:rPr>
        <w:sectPr>
          <w:pgSz w:w="5050" w:h="6630"/>
          <w:pgMar w:top="60" w:right="0" w:bottom="360" w:left="0" w:header="0" w:footer="172" w:gutter="0"/>
          <w:pgNumType w:fmt="decimal"/>
          <w:cols w:space="720" w:num="1"/>
        </w:sectPr>
      </w:pPr>
    </w:p>
    <w:p>
      <w:pPr>
        <w:pStyle w:val="6"/>
        <w:spacing w:before="54"/>
        <w:rPr>
          <w:sz w:val="24"/>
          <w:szCs w:val="24"/>
        </w:rPr>
      </w:pPr>
      <w:r>
        <w:rPr>
          <w:sz w:val="24"/>
          <w:szCs w:val="24"/>
        </w:rPr>
        <w:t>员可以为</w:t>
      </w:r>
      <w:r>
        <w:rPr>
          <w:rFonts w:ascii="Times New Roman" w:eastAsia="Times New Roman"/>
          <w:sz w:val="24"/>
          <w:szCs w:val="24"/>
        </w:rPr>
        <w:t>proto_library</w:t>
      </w:r>
      <w:r>
        <w:rPr>
          <w:sz w:val="24"/>
          <w:szCs w:val="24"/>
        </w:rPr>
        <w:t>创建构建规</w:t>
      </w:r>
    </w:p>
    <w:p>
      <w:pPr>
        <w:pStyle w:val="6"/>
        <w:spacing w:before="96" w:line="300" w:lineRule="auto"/>
        <w:ind w:right="172"/>
        <w:rPr>
          <w:sz w:val="24"/>
          <w:szCs w:val="24"/>
        </w:rPr>
      </w:pPr>
      <w:r>
        <w:rPr>
          <w:spacing w:val="-1"/>
          <w:w w:val="95"/>
          <w:sz w:val="24"/>
          <w:szCs w:val="24"/>
        </w:rPr>
        <w:t>则，根据</w:t>
      </w:r>
      <w:r>
        <w:rPr>
          <w:rFonts w:ascii="Times New Roman" w:eastAsia="Times New Roman"/>
          <w:w w:val="95"/>
          <w:sz w:val="24"/>
          <w:szCs w:val="24"/>
        </w:rPr>
        <w:t>addurl.proto</w:t>
      </w:r>
      <w:r>
        <w:rPr>
          <w:w w:val="95"/>
          <w:sz w:val="24"/>
          <w:szCs w:val="24"/>
        </w:rPr>
        <w:t>中定义的字段自</w:t>
      </w:r>
      <w:r>
        <w:rPr>
          <w:sz w:val="24"/>
          <w:szCs w:val="24"/>
        </w:rPr>
        <w:t>动产生</w:t>
      </w:r>
      <w:r>
        <w:rPr>
          <w:rFonts w:ascii="Times New Roman" w:eastAsia="Times New Roman"/>
          <w:spacing w:val="-6"/>
          <w:sz w:val="24"/>
          <w:szCs w:val="24"/>
        </w:rPr>
        <w:t>C++</w:t>
      </w:r>
      <w:r>
        <w:rPr>
          <w:sz w:val="24"/>
          <w:szCs w:val="24"/>
        </w:rPr>
        <w:t xml:space="preserve">源文件并编译成一个 </w:t>
      </w:r>
      <w:r>
        <w:rPr>
          <w:rFonts w:ascii="Times New Roman" w:eastAsia="Times New Roman"/>
          <w:spacing w:val="-6"/>
          <w:sz w:val="24"/>
          <w:szCs w:val="24"/>
        </w:rPr>
        <w:t>C++</w:t>
      </w:r>
      <w:r>
        <w:rPr>
          <w:sz w:val="24"/>
          <w:szCs w:val="24"/>
        </w:rPr>
        <w:t>静态库（增加额外的选项，也可以绑定到其他语言，如</w:t>
      </w:r>
      <w:r>
        <w:rPr>
          <w:rFonts w:ascii="Times New Roman" w:eastAsia="Times New Roman"/>
          <w:sz w:val="24"/>
          <w:szCs w:val="24"/>
        </w:rPr>
        <w:t>Java</w:t>
      </w:r>
      <w:r>
        <w:rPr>
          <w:sz w:val="24"/>
          <w:szCs w:val="24"/>
        </w:rPr>
        <w:t>或</w:t>
      </w:r>
      <w:r>
        <w:rPr>
          <w:rFonts w:ascii="Times New Roman" w:eastAsia="Times New Roman"/>
          <w:spacing w:val="-9"/>
          <w:sz w:val="24"/>
          <w:szCs w:val="24"/>
        </w:rPr>
        <w:t>Ptyhon</w:t>
      </w:r>
      <w:r>
        <w:rPr>
          <w:spacing w:val="-9"/>
          <w:sz w:val="24"/>
          <w:szCs w:val="24"/>
        </w:rPr>
        <w:t>）</w:t>
      </w:r>
      <w:r>
        <w:rPr>
          <w:sz w:val="24"/>
          <w:szCs w:val="24"/>
        </w:rPr>
        <w:t>。</w:t>
      </w:r>
    </w:p>
    <w:p>
      <w:pPr>
        <w:pStyle w:val="6"/>
        <w:spacing w:before="15" w:line="333" w:lineRule="auto"/>
        <w:ind w:left="699"/>
        <w:rPr>
          <w:rFonts w:ascii="Times New Roman" w:hAnsi="Times New Roman"/>
          <w:sz w:val="24"/>
          <w:szCs w:val="24"/>
        </w:rPr>
      </w:pPr>
      <w:r>
        <w:rPr>
          <w:rFonts w:ascii="Times New Roman" w:hAnsi="Times New Roman"/>
          <w:sz w:val="24"/>
          <w:szCs w:val="24"/>
        </w:rPr>
        <w:t>File: depot/addurl/BUILD proto_library(name=”addurl”, srcs=[“addurl.proto”])</w:t>
      </w:r>
    </w:p>
    <w:p>
      <w:pPr>
        <w:pStyle w:val="6"/>
        <w:spacing w:line="365" w:lineRule="exact"/>
        <w:ind w:left="699"/>
        <w:rPr>
          <w:sz w:val="24"/>
          <w:szCs w:val="24"/>
        </w:rPr>
      </w:pPr>
      <w:r>
        <w:rPr>
          <w:spacing w:val="-1"/>
          <w:w w:val="95"/>
          <w:sz w:val="24"/>
          <w:szCs w:val="24"/>
        </w:rPr>
        <w:t>开发人员使用构建系统，并修复</w:t>
      </w:r>
    </w:p>
    <w:p>
      <w:pPr>
        <w:pStyle w:val="6"/>
        <w:spacing w:before="89" w:line="304" w:lineRule="auto"/>
        <w:ind w:right="142"/>
        <w:rPr>
          <w:sz w:val="24"/>
          <w:szCs w:val="24"/>
        </w:rPr>
      </w:pPr>
      <w:r>
        <w:rPr>
          <w:sz w:val="24"/>
          <w:szCs w:val="24"/>
        </w:rPr>
        <w:t>在构建过程中可能出现的</w:t>
      </w:r>
      <w:r>
        <w:rPr>
          <w:rFonts w:ascii="Times New Roman" w:eastAsia="Times New Roman"/>
          <w:sz w:val="24"/>
          <w:szCs w:val="24"/>
        </w:rPr>
        <w:t xml:space="preserve">addurl.proto </w:t>
      </w:r>
      <w:r>
        <w:rPr>
          <w:spacing w:val="-2"/>
          <w:w w:val="95"/>
          <w:sz w:val="24"/>
          <w:szCs w:val="24"/>
        </w:rPr>
        <w:t>问题或构建定义文件中的问题。构建</w:t>
      </w:r>
    </w:p>
    <w:p>
      <w:pPr>
        <w:spacing w:after="0" w:line="304"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97"/>
        <w:jc w:val="both"/>
        <w:rPr>
          <w:sz w:val="24"/>
          <w:szCs w:val="24"/>
        </w:rPr>
      </w:pPr>
      <w:r>
        <w:rPr>
          <w:spacing w:val="-5"/>
          <w:sz w:val="24"/>
          <w:szCs w:val="24"/>
        </w:rPr>
        <w:t xml:space="preserve">系统会调用 </w:t>
      </w:r>
      <w:r>
        <w:rPr>
          <w:rFonts w:ascii="Times New Roman" w:eastAsia="Times New Roman"/>
          <w:sz w:val="24"/>
          <w:szCs w:val="24"/>
        </w:rPr>
        <w:t>Protocol</w:t>
      </w:r>
      <w:r>
        <w:rPr>
          <w:rFonts w:ascii="Times New Roman" w:eastAsia="Times New Roman"/>
          <w:spacing w:val="54"/>
          <w:sz w:val="24"/>
          <w:szCs w:val="24"/>
        </w:rPr>
        <w:t xml:space="preserve"> </w:t>
      </w:r>
      <w:r>
        <w:rPr>
          <w:rFonts w:ascii="Times New Roman" w:eastAsia="Times New Roman"/>
          <w:spacing w:val="-7"/>
          <w:sz w:val="24"/>
          <w:szCs w:val="24"/>
        </w:rPr>
        <w:t>Buffer</w:t>
      </w:r>
      <w:r>
        <w:rPr>
          <w:rFonts w:ascii="Times New Roman" w:eastAsia="Times New Roman"/>
          <w:spacing w:val="52"/>
          <w:sz w:val="24"/>
          <w:szCs w:val="24"/>
        </w:rPr>
        <w:t xml:space="preserve"> </w:t>
      </w:r>
      <w:r>
        <w:rPr>
          <w:sz w:val="24"/>
          <w:szCs w:val="24"/>
        </w:rPr>
        <w:t xml:space="preserve">编译器， </w:t>
      </w:r>
      <w:r>
        <w:rPr>
          <w:spacing w:val="13"/>
          <w:sz w:val="24"/>
          <w:szCs w:val="24"/>
        </w:rPr>
        <w:t xml:space="preserve">产生源码文件 </w:t>
      </w:r>
      <w:r>
        <w:rPr>
          <w:rFonts w:ascii="Times New Roman" w:eastAsia="Times New Roman"/>
          <w:sz w:val="24"/>
          <w:szCs w:val="24"/>
        </w:rPr>
        <w:t xml:space="preserve">addurl.pb.h </w:t>
      </w:r>
      <w:r>
        <w:rPr>
          <w:spacing w:val="-12"/>
          <w:sz w:val="24"/>
          <w:szCs w:val="24"/>
        </w:rPr>
        <w:t>和</w:t>
      </w:r>
      <w:r>
        <w:rPr>
          <w:rFonts w:ascii="Times New Roman" w:eastAsia="Times New Roman"/>
          <w:sz w:val="24"/>
          <w:szCs w:val="24"/>
        </w:rPr>
        <w:t>addurl.pb.cc</w:t>
      </w:r>
      <w:r>
        <w:rPr>
          <w:sz w:val="24"/>
          <w:szCs w:val="24"/>
        </w:rPr>
        <w:t>，同时会产生一个可以被链接的静态库</w:t>
      </w:r>
      <w:r>
        <w:rPr>
          <w:rFonts w:ascii="Times New Roman" w:eastAsia="Times New Roman"/>
          <w:sz w:val="24"/>
          <w:szCs w:val="24"/>
        </w:rPr>
        <w:t>adurl</w:t>
      </w:r>
      <w:r>
        <w:rPr>
          <w:sz w:val="24"/>
          <w:szCs w:val="24"/>
        </w:rPr>
        <w:t>。</w:t>
      </w:r>
    </w:p>
    <w:p>
      <w:pPr>
        <w:pStyle w:val="6"/>
        <w:spacing w:line="300" w:lineRule="auto"/>
        <w:ind w:right="231" w:firstLine="599"/>
        <w:rPr>
          <w:sz w:val="24"/>
          <w:szCs w:val="24"/>
        </w:rPr>
      </w:pPr>
      <w:r>
        <w:rPr>
          <w:sz w:val="24"/>
          <w:szCs w:val="24"/>
        </w:rPr>
        <w:t>现在可以新建文件</w:t>
      </w:r>
      <w:r>
        <w:rPr>
          <w:rFonts w:ascii="Times New Roman" w:eastAsia="Times New Roman"/>
          <w:sz w:val="24"/>
          <w:szCs w:val="24"/>
        </w:rPr>
        <w:t>addurl_frontend.h</w:t>
      </w:r>
      <w:r>
        <w:rPr>
          <w:sz w:val="24"/>
          <w:szCs w:val="24"/>
        </w:rPr>
        <w:t>，并在其中定义</w:t>
      </w:r>
      <w:r>
        <w:rPr>
          <w:rFonts w:ascii="Times New Roman" w:eastAsia="Times New Roman"/>
          <w:sz w:val="24"/>
          <w:szCs w:val="24"/>
        </w:rPr>
        <w:t>AddUrlFrontend</w:t>
      </w:r>
      <w:r>
        <w:rPr>
          <w:sz w:val="24"/>
          <w:szCs w:val="24"/>
        </w:rPr>
        <w:t>类。代码大体如下。</w:t>
      </w:r>
    </w:p>
    <w:p>
      <w:pPr>
        <w:pStyle w:val="6"/>
        <w:spacing w:before="14" w:line="333" w:lineRule="auto"/>
        <w:ind w:right="129" w:firstLine="599"/>
        <w:rPr>
          <w:rFonts w:ascii="Times New Roman"/>
          <w:sz w:val="24"/>
          <w:szCs w:val="24"/>
        </w:rPr>
      </w:pPr>
      <w:r>
        <w:rPr>
          <w:rFonts w:ascii="Times New Roman"/>
          <w:sz w:val="24"/>
          <w:szCs w:val="24"/>
        </w:rPr>
        <w:t>File: depot/addurl/addurl_frontend.h</w:t>
      </w:r>
    </w:p>
    <w:p>
      <w:pPr>
        <w:pStyle w:val="6"/>
        <w:spacing w:before="1" w:line="333" w:lineRule="auto"/>
        <w:ind w:firstLine="599"/>
        <w:rPr>
          <w:rFonts w:ascii="Times New Roman"/>
          <w:sz w:val="24"/>
          <w:szCs w:val="24"/>
        </w:rPr>
      </w:pPr>
      <w:r>
        <w:rPr>
          <w:rFonts w:ascii="Times New Roman"/>
          <w:spacing w:val="-3"/>
          <w:sz w:val="24"/>
          <w:szCs w:val="24"/>
        </w:rPr>
        <w:t xml:space="preserve">#ifndef </w:t>
      </w:r>
      <w:r>
        <w:rPr>
          <w:rFonts w:ascii="Times New Roman"/>
          <w:spacing w:val="-8"/>
          <w:sz w:val="24"/>
          <w:szCs w:val="24"/>
        </w:rPr>
        <w:t>ADDURL_ADDURL_FRONTEND_H_</w:t>
      </w:r>
    </w:p>
    <w:p>
      <w:pPr>
        <w:pStyle w:val="6"/>
        <w:ind w:left="699"/>
        <w:rPr>
          <w:rFonts w:ascii="Times New Roman"/>
          <w:sz w:val="24"/>
          <w:szCs w:val="24"/>
        </w:rPr>
      </w:pPr>
      <w:r>
        <w:rPr>
          <w:rFonts w:ascii="Times New Roman"/>
          <w:sz w:val="24"/>
          <w:szCs w:val="24"/>
        </w:rPr>
        <w:t>#define</w:t>
      </w:r>
    </w:p>
    <w:p>
      <w:pPr>
        <w:spacing w:after="0"/>
        <w:rPr>
          <w:rFonts w:ascii="Times New Roman"/>
          <w:sz w:val="21"/>
          <w:szCs w:val="21"/>
        </w:rPr>
        <w:sectPr>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ADDURL_ADDURL_FRONTEND_H_</w:t>
      </w:r>
    </w:p>
    <w:p>
      <w:pPr>
        <w:pStyle w:val="6"/>
        <w:tabs>
          <w:tab w:val="left" w:pos="1554"/>
          <w:tab w:val="left" w:pos="4703"/>
        </w:tabs>
        <w:spacing w:before="135" w:line="333" w:lineRule="auto"/>
        <w:ind w:right="88"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Forward-declaration</w:t>
      </w:r>
      <w:r>
        <w:rPr>
          <w:rFonts w:ascii="Times New Roman"/>
          <w:sz w:val="24"/>
          <w:szCs w:val="24"/>
        </w:rPr>
        <w:tab/>
      </w:r>
      <w:r>
        <w:rPr>
          <w:rFonts w:ascii="Times New Roman"/>
          <w:spacing w:val="-9"/>
          <w:sz w:val="24"/>
          <w:szCs w:val="24"/>
        </w:rPr>
        <w:t xml:space="preserve">of </w:t>
      </w:r>
      <w:r>
        <w:rPr>
          <w:rFonts w:ascii="Times New Roman"/>
          <w:sz w:val="24"/>
          <w:szCs w:val="24"/>
        </w:rPr>
        <w:t>dependencies.</w:t>
      </w:r>
    </w:p>
    <w:p>
      <w:pPr>
        <w:pStyle w:val="6"/>
        <w:spacing w:line="333" w:lineRule="auto"/>
        <w:ind w:left="699" w:right="1582"/>
        <w:rPr>
          <w:rFonts w:ascii="Times New Roman"/>
          <w:sz w:val="24"/>
          <w:szCs w:val="24"/>
        </w:rPr>
      </w:pPr>
      <w:r>
        <w:rPr>
          <w:rFonts w:ascii="Times New Roman"/>
          <w:sz w:val="24"/>
          <w:szCs w:val="24"/>
        </w:rPr>
        <w:t>class AddUrlService; class HTTPRequest; class HTTPReply;</w:t>
      </w:r>
    </w:p>
    <w:p>
      <w:pPr>
        <w:pStyle w:val="6"/>
        <w:spacing w:before="1"/>
        <w:ind w:left="699"/>
        <w:rPr>
          <w:rFonts w:ascii="Times New Roman"/>
          <w:sz w:val="24"/>
          <w:szCs w:val="24"/>
        </w:rPr>
      </w:pPr>
      <w:r>
        <w:rPr>
          <w:rFonts w:ascii="Times New Roman"/>
          <w:sz w:val="24"/>
          <w:szCs w:val="24"/>
        </w:rPr>
        <w:t>// Frontend for the AddUrl system.</w:t>
      </w:r>
    </w:p>
    <w:p>
      <w:pPr>
        <w:pStyle w:val="6"/>
        <w:tabs>
          <w:tab w:val="left" w:pos="1093"/>
          <w:tab w:val="left" w:pos="2266"/>
          <w:tab w:val="left" w:pos="4388"/>
        </w:tabs>
        <w:spacing w:before="134" w:line="333" w:lineRule="auto"/>
        <w:ind w:right="74"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Accepts</w:t>
      </w:r>
      <w:r>
        <w:rPr>
          <w:rFonts w:ascii="Times New Roman"/>
          <w:sz w:val="24"/>
          <w:szCs w:val="24"/>
        </w:rPr>
        <w:tab/>
      </w:r>
      <w:r>
        <w:rPr>
          <w:rFonts w:ascii="Times New Roman"/>
          <w:spacing w:val="-4"/>
          <w:sz w:val="24"/>
          <w:szCs w:val="24"/>
        </w:rPr>
        <w:t xml:space="preserve">HTTP </w:t>
      </w:r>
      <w:r>
        <w:rPr>
          <w:rFonts w:ascii="Times New Roman"/>
          <w:spacing w:val="42"/>
          <w:sz w:val="24"/>
          <w:szCs w:val="24"/>
        </w:rPr>
        <w:t xml:space="preserve"> </w:t>
      </w:r>
      <w:r>
        <w:rPr>
          <w:rFonts w:ascii="Times New Roman"/>
          <w:sz w:val="24"/>
          <w:szCs w:val="24"/>
        </w:rPr>
        <w:t>requests</w:t>
      </w:r>
      <w:r>
        <w:rPr>
          <w:rFonts w:ascii="Times New Roman"/>
          <w:sz w:val="24"/>
          <w:szCs w:val="24"/>
        </w:rPr>
        <w:tab/>
      </w:r>
      <w:r>
        <w:rPr>
          <w:rFonts w:ascii="Times New Roman"/>
          <w:spacing w:val="-7"/>
          <w:sz w:val="24"/>
          <w:szCs w:val="24"/>
        </w:rPr>
        <w:t xml:space="preserve">from </w:t>
      </w:r>
      <w:r>
        <w:rPr>
          <w:rFonts w:ascii="Times New Roman"/>
          <w:spacing w:val="3"/>
          <w:sz w:val="24"/>
          <w:szCs w:val="24"/>
        </w:rPr>
        <w:t>web</w:t>
      </w:r>
      <w:r>
        <w:rPr>
          <w:rFonts w:ascii="Times New Roman"/>
          <w:spacing w:val="-1"/>
          <w:sz w:val="24"/>
          <w:szCs w:val="24"/>
        </w:rPr>
        <w:t xml:space="preserve"> </w:t>
      </w:r>
      <w:r>
        <w:rPr>
          <w:rFonts w:ascii="Times New Roman"/>
          <w:sz w:val="24"/>
          <w:szCs w:val="24"/>
        </w:rPr>
        <w:t>clients,</w:t>
      </w:r>
    </w:p>
    <w:p>
      <w:pPr>
        <w:pStyle w:val="6"/>
        <w:tabs>
          <w:tab w:val="left" w:pos="1239"/>
          <w:tab w:val="left" w:pos="2019"/>
          <w:tab w:val="left" w:pos="3458"/>
        </w:tabs>
        <w:spacing w:before="1" w:line="333" w:lineRule="auto"/>
        <w:ind w:right="9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5"/>
          <w:sz w:val="24"/>
          <w:szCs w:val="24"/>
        </w:rPr>
        <w:t>and</w:t>
      </w:r>
      <w:r>
        <w:rPr>
          <w:rFonts w:ascii="Times New Roman"/>
          <w:spacing w:val="-5"/>
          <w:sz w:val="24"/>
          <w:szCs w:val="24"/>
        </w:rPr>
        <w:tab/>
      </w:r>
      <w:r>
        <w:rPr>
          <w:rFonts w:ascii="Times New Roman"/>
          <w:sz w:val="24"/>
          <w:szCs w:val="24"/>
        </w:rPr>
        <w:t>forwards</w:t>
      </w:r>
      <w:r>
        <w:rPr>
          <w:rFonts w:ascii="Times New Roman"/>
          <w:sz w:val="24"/>
          <w:szCs w:val="24"/>
        </w:rPr>
        <w:tab/>
      </w:r>
      <w:r>
        <w:rPr>
          <w:rFonts w:ascii="Times New Roman"/>
          <w:spacing w:val="-3"/>
          <w:sz w:val="24"/>
          <w:szCs w:val="24"/>
        </w:rPr>
        <w:t xml:space="preserve">well-formed </w:t>
      </w:r>
      <w:r>
        <w:rPr>
          <w:rFonts w:ascii="Times New Roman"/>
          <w:sz w:val="24"/>
          <w:szCs w:val="24"/>
        </w:rPr>
        <w:t xml:space="preserve">requests </w:t>
      </w:r>
      <w:r>
        <w:rPr>
          <w:rFonts w:ascii="Times New Roman"/>
          <w:spacing w:val="-5"/>
          <w:sz w:val="24"/>
          <w:szCs w:val="24"/>
        </w:rPr>
        <w:t xml:space="preserve">to </w:t>
      </w:r>
      <w:r>
        <w:rPr>
          <w:rFonts w:ascii="Times New Roman"/>
          <w:spacing w:val="-8"/>
          <w:sz w:val="24"/>
          <w:szCs w:val="24"/>
        </w:rPr>
        <w:t>the</w:t>
      </w:r>
      <w:r>
        <w:rPr>
          <w:rFonts w:ascii="Times New Roman"/>
          <w:spacing w:val="7"/>
          <w:sz w:val="24"/>
          <w:szCs w:val="24"/>
        </w:rPr>
        <w:t xml:space="preserve"> </w:t>
      </w:r>
      <w:r>
        <w:rPr>
          <w:rFonts w:ascii="Times New Roman"/>
          <w:spacing w:val="-4"/>
          <w:sz w:val="24"/>
          <w:szCs w:val="24"/>
        </w:rPr>
        <w:t>backend.</w:t>
      </w:r>
    </w:p>
    <w:p>
      <w:pPr>
        <w:pStyle w:val="6"/>
        <w:ind w:left="699"/>
        <w:rPr>
          <w:rFonts w:ascii="Times New Roman"/>
          <w:sz w:val="24"/>
          <w:szCs w:val="24"/>
        </w:rPr>
      </w:pPr>
      <w:r>
        <w:rPr>
          <w:rFonts w:ascii="Times New Roman"/>
          <w:sz w:val="24"/>
          <w:szCs w:val="24"/>
        </w:rPr>
        <w:t>class AddUrlFrontend {</w:t>
      </w:r>
    </w:p>
    <w:p>
      <w:pPr>
        <w:spacing w:after="0"/>
        <w:rPr>
          <w:rFonts w:ascii="Times New Roman"/>
          <w:sz w:val="21"/>
          <w:szCs w:val="21"/>
        </w:rPr>
        <w:sectPr>
          <w:pgSz w:w="5050" w:h="6630"/>
          <w:pgMar w:top="60" w:right="0" w:bottom="360" w:left="0" w:header="0" w:footer="172" w:gutter="0"/>
          <w:pgNumType w:fmt="decimal"/>
          <w:cols w:space="720" w:num="1"/>
        </w:sectPr>
      </w:pPr>
    </w:p>
    <w:p>
      <w:pPr>
        <w:pStyle w:val="6"/>
        <w:spacing w:before="74"/>
        <w:ind w:left="699"/>
        <w:rPr>
          <w:rFonts w:ascii="Times New Roman"/>
          <w:sz w:val="24"/>
          <w:szCs w:val="24"/>
        </w:rPr>
      </w:pPr>
      <w:r>
        <w:rPr>
          <w:rFonts w:ascii="Times New Roman"/>
          <w:sz w:val="24"/>
          <w:szCs w:val="24"/>
        </w:rPr>
        <w:t>public:</w:t>
      </w:r>
    </w:p>
    <w:p>
      <w:pPr>
        <w:pStyle w:val="6"/>
        <w:tabs>
          <w:tab w:val="left" w:pos="1234"/>
          <w:tab w:val="left" w:pos="2969"/>
          <w:tab w:val="left" w:pos="4043"/>
        </w:tabs>
        <w:spacing w:before="135" w:line="333" w:lineRule="auto"/>
        <w:ind w:right="101"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5"/>
          <w:sz w:val="24"/>
          <w:szCs w:val="24"/>
        </w:rPr>
        <w:t>Constructor</w:t>
      </w:r>
      <w:r>
        <w:rPr>
          <w:rFonts w:ascii="Times New Roman"/>
          <w:spacing w:val="-5"/>
          <w:sz w:val="24"/>
          <w:szCs w:val="24"/>
        </w:rPr>
        <w:tab/>
      </w:r>
      <w:r>
        <w:rPr>
          <w:rFonts w:ascii="Times New Roman"/>
          <w:sz w:val="24"/>
          <w:szCs w:val="24"/>
        </w:rPr>
        <w:t>which</w:t>
      </w:r>
      <w:r>
        <w:rPr>
          <w:rFonts w:ascii="Times New Roman"/>
          <w:sz w:val="24"/>
          <w:szCs w:val="24"/>
        </w:rPr>
        <w:tab/>
      </w:r>
      <w:r>
        <w:rPr>
          <w:rFonts w:ascii="Times New Roman"/>
          <w:spacing w:val="-3"/>
          <w:sz w:val="24"/>
          <w:szCs w:val="24"/>
        </w:rPr>
        <w:t xml:space="preserve">enables </w:t>
      </w:r>
      <w:r>
        <w:rPr>
          <w:rFonts w:ascii="Times New Roman"/>
          <w:sz w:val="24"/>
          <w:szCs w:val="24"/>
        </w:rPr>
        <w:t>injection of</w:t>
      </w:r>
      <w:r>
        <w:rPr>
          <w:rFonts w:ascii="Times New Roman"/>
          <w:spacing w:val="-27"/>
          <w:sz w:val="24"/>
          <w:szCs w:val="24"/>
        </w:rPr>
        <w:t xml:space="preserve"> </w:t>
      </w:r>
      <w:r>
        <w:rPr>
          <w:rFonts w:ascii="Times New Roman"/>
          <w:sz w:val="24"/>
          <w:szCs w:val="24"/>
        </w:rPr>
        <w:t>an</w:t>
      </w:r>
    </w:p>
    <w:p>
      <w:pPr>
        <w:pStyle w:val="6"/>
        <w:spacing w:line="333" w:lineRule="auto"/>
        <w:ind w:left="699"/>
        <w:rPr>
          <w:rFonts w:ascii="Times New Roman"/>
          <w:sz w:val="24"/>
          <w:szCs w:val="24"/>
        </w:rPr>
      </w:pPr>
      <w:r>
        <w:rPr>
          <w:rFonts w:ascii="Times New Roman"/>
          <w:sz w:val="24"/>
          <w:szCs w:val="24"/>
        </w:rPr>
        <w:t>// AddUrlService dependency. explicit</w:t>
      </w:r>
    </w:p>
    <w:p>
      <w:pPr>
        <w:pStyle w:val="6"/>
        <w:spacing w:line="333" w:lineRule="auto"/>
        <w:rPr>
          <w:rFonts w:ascii="Times New Roman"/>
          <w:sz w:val="24"/>
          <w:szCs w:val="24"/>
        </w:rPr>
      </w:pPr>
      <w:r>
        <w:rPr>
          <w:rFonts w:ascii="Times New Roman"/>
          <w:sz w:val="24"/>
          <w:szCs w:val="24"/>
        </w:rPr>
        <w:t>AddUrlFrontend(AddUrlService* add_url_service);</w:t>
      </w:r>
    </w:p>
    <w:p>
      <w:pPr>
        <w:pStyle w:val="6"/>
        <w:spacing w:before="1"/>
        <w:ind w:left="699"/>
        <w:rPr>
          <w:rFonts w:ascii="Times New Roman"/>
          <w:sz w:val="24"/>
          <w:szCs w:val="24"/>
        </w:rPr>
      </w:pPr>
      <w:r>
        <w:rPr>
          <w:rFonts w:ascii="Times New Roman"/>
          <w:sz w:val="24"/>
          <w:szCs w:val="24"/>
        </w:rPr>
        <w:t>~AddUrlFrontend();</w:t>
      </w:r>
    </w:p>
    <w:p>
      <w:pPr>
        <w:pStyle w:val="6"/>
        <w:spacing w:before="134" w:line="333" w:lineRule="auto"/>
        <w:ind w:firstLine="599"/>
        <w:rPr>
          <w:rFonts w:ascii="Times New Roman"/>
          <w:sz w:val="24"/>
          <w:szCs w:val="24"/>
        </w:rPr>
      </w:pPr>
      <w:r>
        <w:rPr>
          <w:rFonts w:ascii="Times New Roman"/>
          <w:sz w:val="24"/>
          <w:szCs w:val="24"/>
        </w:rPr>
        <w:t>// Method invoked by our HTTP server when a request arrives</w:t>
      </w:r>
    </w:p>
    <w:p>
      <w:pPr>
        <w:pStyle w:val="6"/>
        <w:spacing w:before="1" w:line="333" w:lineRule="auto"/>
        <w:ind w:left="699" w:right="1207"/>
        <w:rPr>
          <w:rFonts w:ascii="Times New Roman"/>
          <w:sz w:val="24"/>
          <w:szCs w:val="24"/>
        </w:rPr>
      </w:pPr>
      <w:r>
        <w:rPr>
          <w:rFonts w:ascii="Times New Roman"/>
          <w:sz w:val="24"/>
          <w:szCs w:val="24"/>
        </w:rPr>
        <w:t>// for the /addurl resource. void</w:t>
      </w:r>
    </w:p>
    <w:p>
      <w:pPr>
        <w:spacing w:after="0" w:line="333" w:lineRule="auto"/>
        <w:rPr>
          <w:rFonts w:ascii="Times New Roman"/>
          <w:sz w:val="21"/>
          <w:szCs w:val="21"/>
        </w:rPr>
        <w:sectPr>
          <w:pgSz w:w="5050" w:h="6630"/>
          <w:pgMar w:top="60" w:right="0" w:bottom="360" w:left="0" w:header="0" w:footer="172" w:gutter="0"/>
          <w:pgNumType w:fmt="decimal"/>
          <w:cols w:space="720" w:num="1"/>
        </w:sectPr>
      </w:pPr>
    </w:p>
    <w:p>
      <w:pPr>
        <w:pStyle w:val="6"/>
        <w:spacing w:before="74" w:line="333" w:lineRule="auto"/>
        <w:ind w:right="364"/>
        <w:rPr>
          <w:rFonts w:ascii="Times New Roman"/>
          <w:sz w:val="24"/>
          <w:szCs w:val="24"/>
        </w:rPr>
      </w:pPr>
      <w:r>
        <w:rPr>
          <w:rFonts w:ascii="Times New Roman"/>
          <w:sz w:val="24"/>
          <w:szCs w:val="24"/>
        </w:rPr>
        <w:t>HandleAddUrlFrontendRequest(const HTTPRequest* http_request,</w:t>
      </w:r>
    </w:p>
    <w:p>
      <w:pPr>
        <w:pStyle w:val="6"/>
        <w:spacing w:before="1" w:line="333" w:lineRule="auto"/>
        <w:ind w:left="699" w:right="1223"/>
        <w:rPr>
          <w:rFonts w:ascii="Times New Roman"/>
          <w:sz w:val="24"/>
          <w:szCs w:val="24"/>
        </w:rPr>
      </w:pPr>
      <w:r>
        <w:rPr>
          <w:rFonts w:ascii="Times New Roman"/>
          <w:sz w:val="24"/>
          <w:szCs w:val="24"/>
        </w:rPr>
        <w:t>HTTPReply* http_reply); private:</w:t>
      </w:r>
    </w:p>
    <w:p>
      <w:pPr>
        <w:pStyle w:val="6"/>
        <w:ind w:left="699"/>
        <w:rPr>
          <w:rFonts w:ascii="Times New Roman"/>
          <w:sz w:val="24"/>
          <w:szCs w:val="24"/>
        </w:rPr>
      </w:pPr>
      <w:r>
        <w:rPr>
          <w:rFonts w:ascii="Times New Roman"/>
          <w:sz w:val="24"/>
          <w:szCs w:val="24"/>
        </w:rPr>
        <w:t>AddUrlService* add_url_service_;</w:t>
      </w:r>
    </w:p>
    <w:p>
      <w:pPr>
        <w:pStyle w:val="6"/>
        <w:tabs>
          <w:tab w:val="left" w:pos="1082"/>
          <w:tab w:val="left" w:pos="2229"/>
          <w:tab w:val="left" w:pos="4523"/>
        </w:tabs>
        <w:spacing w:before="134" w:line="333" w:lineRule="auto"/>
        <w:ind w:right="97"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Declare</w:t>
      </w:r>
      <w:r>
        <w:rPr>
          <w:rFonts w:ascii="Times New Roman"/>
          <w:sz w:val="24"/>
          <w:szCs w:val="24"/>
        </w:rPr>
        <w:tab/>
      </w:r>
      <w:r>
        <w:rPr>
          <w:rFonts w:ascii="Times New Roman"/>
          <w:sz w:val="24"/>
          <w:szCs w:val="24"/>
        </w:rPr>
        <w:t xml:space="preserve">copy </w:t>
      </w:r>
      <w:r>
        <w:rPr>
          <w:rFonts w:ascii="Times New Roman"/>
          <w:spacing w:val="40"/>
          <w:sz w:val="24"/>
          <w:szCs w:val="24"/>
        </w:rPr>
        <w:t xml:space="preserve"> </w:t>
      </w:r>
      <w:r>
        <w:rPr>
          <w:rFonts w:ascii="Times New Roman"/>
          <w:spacing w:val="-4"/>
          <w:sz w:val="24"/>
          <w:szCs w:val="24"/>
        </w:rPr>
        <w:t>constructor</w:t>
      </w:r>
      <w:r>
        <w:rPr>
          <w:rFonts w:ascii="Times New Roman"/>
          <w:spacing w:val="-4"/>
          <w:sz w:val="24"/>
          <w:szCs w:val="24"/>
        </w:rPr>
        <w:tab/>
      </w:r>
      <w:r>
        <w:rPr>
          <w:rFonts w:ascii="Times New Roman"/>
          <w:spacing w:val="-11"/>
          <w:sz w:val="24"/>
          <w:szCs w:val="24"/>
        </w:rPr>
        <w:t xml:space="preserve">and </w:t>
      </w:r>
      <w:r>
        <w:rPr>
          <w:rFonts w:ascii="Times New Roman"/>
          <w:sz w:val="24"/>
          <w:szCs w:val="24"/>
        </w:rPr>
        <w:t xml:space="preserve">operator= private </w:t>
      </w:r>
      <w:r>
        <w:rPr>
          <w:rFonts w:ascii="Times New Roman"/>
          <w:spacing w:val="-5"/>
          <w:sz w:val="24"/>
          <w:szCs w:val="24"/>
        </w:rPr>
        <w:t>to</w:t>
      </w:r>
      <w:r>
        <w:rPr>
          <w:rFonts w:ascii="Times New Roman"/>
          <w:spacing w:val="-4"/>
          <w:sz w:val="24"/>
          <w:szCs w:val="24"/>
        </w:rPr>
        <w:t xml:space="preserve"> </w:t>
      </w:r>
      <w:r>
        <w:rPr>
          <w:rFonts w:ascii="Times New Roman"/>
          <w:sz w:val="24"/>
          <w:szCs w:val="24"/>
        </w:rPr>
        <w:t>prohibit</w:t>
      </w:r>
    </w:p>
    <w:p>
      <w:pPr>
        <w:pStyle w:val="6"/>
        <w:spacing w:before="1" w:line="333" w:lineRule="auto"/>
        <w:ind w:firstLine="599"/>
        <w:rPr>
          <w:rFonts w:ascii="Times New Roman"/>
          <w:sz w:val="24"/>
          <w:szCs w:val="24"/>
        </w:rPr>
      </w:pPr>
      <w:r>
        <w:rPr>
          <w:rFonts w:ascii="Times New Roman"/>
          <w:spacing w:val="3"/>
          <w:sz w:val="24"/>
          <w:szCs w:val="24"/>
        </w:rPr>
        <w:t xml:space="preserve">// </w:t>
      </w:r>
      <w:r>
        <w:rPr>
          <w:rFonts w:ascii="Times New Roman"/>
          <w:spacing w:val="-7"/>
          <w:sz w:val="24"/>
          <w:szCs w:val="24"/>
        </w:rPr>
        <w:t xml:space="preserve">unintentional </w:t>
      </w:r>
      <w:r>
        <w:rPr>
          <w:rFonts w:ascii="Times New Roman"/>
          <w:spacing w:val="-4"/>
          <w:sz w:val="24"/>
          <w:szCs w:val="24"/>
        </w:rPr>
        <w:t xml:space="preserve">copying </w:t>
      </w:r>
      <w:r>
        <w:rPr>
          <w:rFonts w:ascii="Times New Roman"/>
          <w:sz w:val="24"/>
          <w:szCs w:val="24"/>
        </w:rPr>
        <w:t xml:space="preserve">of </w:t>
      </w:r>
      <w:r>
        <w:rPr>
          <w:rFonts w:ascii="Times New Roman"/>
          <w:spacing w:val="-3"/>
          <w:sz w:val="24"/>
          <w:szCs w:val="24"/>
        </w:rPr>
        <w:t xml:space="preserve">instances </w:t>
      </w:r>
      <w:r>
        <w:rPr>
          <w:rFonts w:ascii="Times New Roman"/>
          <w:sz w:val="24"/>
          <w:szCs w:val="24"/>
        </w:rPr>
        <w:t xml:space="preserve">of </w:t>
      </w:r>
      <w:r>
        <w:rPr>
          <w:rFonts w:ascii="Times New Roman"/>
          <w:spacing w:val="-5"/>
          <w:sz w:val="24"/>
          <w:szCs w:val="24"/>
        </w:rPr>
        <w:t xml:space="preserve">this </w:t>
      </w:r>
      <w:r>
        <w:rPr>
          <w:rFonts w:ascii="Times New Roman"/>
          <w:spacing w:val="2"/>
          <w:sz w:val="24"/>
          <w:szCs w:val="24"/>
        </w:rPr>
        <w:t>class.</w:t>
      </w:r>
    </w:p>
    <w:p>
      <w:pPr>
        <w:pStyle w:val="6"/>
        <w:spacing w:line="333" w:lineRule="auto"/>
        <w:ind w:right="1598" w:firstLine="599"/>
        <w:rPr>
          <w:rFonts w:ascii="Times New Roman"/>
          <w:sz w:val="24"/>
          <w:szCs w:val="24"/>
        </w:rPr>
      </w:pPr>
      <w:r>
        <w:rPr>
          <w:rFonts w:ascii="Times New Roman"/>
          <w:sz w:val="24"/>
          <w:szCs w:val="24"/>
        </w:rPr>
        <w:t>AddUrlFrontend(const AddUrlFrontend&amp;);</w:t>
      </w:r>
    </w:p>
    <w:p>
      <w:pPr>
        <w:pStyle w:val="6"/>
        <w:ind w:left="699"/>
        <w:rPr>
          <w:rFonts w:ascii="Times New Roman"/>
          <w:sz w:val="24"/>
          <w:szCs w:val="24"/>
        </w:rPr>
      </w:pPr>
      <w:r>
        <w:rPr>
          <w:rFonts w:ascii="Times New Roman"/>
          <w:sz w:val="24"/>
          <w:szCs w:val="24"/>
        </w:rPr>
        <w:t>AddUrlFrontend&amp; operator=</w:t>
      </w:r>
    </w:p>
    <w:p>
      <w:pPr>
        <w:spacing w:after="0"/>
        <w:rPr>
          <w:rFonts w:ascii="Times New Roman"/>
          <w:sz w:val="21"/>
          <w:szCs w:val="21"/>
        </w:rPr>
        <w:sectPr>
          <w:footerReference r:id="rId11"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AddUrlFrontend&amp; rhs);</w:t>
      </w:r>
    </w:p>
    <w:p>
      <w:pPr>
        <w:pStyle w:val="6"/>
        <w:spacing w:before="135"/>
        <w:ind w:left="699"/>
        <w:rPr>
          <w:rFonts w:ascii="Times New Roman"/>
          <w:sz w:val="24"/>
          <w:szCs w:val="24"/>
        </w:rPr>
      </w:pPr>
      <w:r>
        <w:rPr>
          <w:rFonts w:ascii="Times New Roman"/>
          <w:sz w:val="24"/>
          <w:szCs w:val="24"/>
        </w:rPr>
        <w:t>};</w:t>
      </w:r>
    </w:p>
    <w:p>
      <w:pPr>
        <w:pStyle w:val="6"/>
        <w:tabs>
          <w:tab w:val="left" w:pos="4763"/>
        </w:tabs>
        <w:spacing w:before="135"/>
        <w:ind w:left="699"/>
        <w:rPr>
          <w:rFonts w:ascii="Times New Roman"/>
          <w:sz w:val="24"/>
          <w:szCs w:val="24"/>
        </w:rPr>
      </w:pPr>
      <w:r>
        <w:rPr>
          <w:rFonts w:ascii="Times New Roman"/>
          <w:sz w:val="24"/>
          <w:szCs w:val="24"/>
        </w:rPr>
        <w:t>#endif</w:t>
      </w:r>
      <w:r>
        <w:rPr>
          <w:rFonts w:ascii="Times New Roman"/>
          <w:sz w:val="24"/>
          <w:szCs w:val="24"/>
        </w:rPr>
        <w:tab/>
      </w:r>
      <w:r>
        <w:rPr>
          <w:rFonts w:ascii="Times New Roman"/>
          <w:spacing w:val="3"/>
          <w:sz w:val="24"/>
          <w:szCs w:val="24"/>
        </w:rPr>
        <w:t>//</w:t>
      </w:r>
    </w:p>
    <w:p>
      <w:pPr>
        <w:pStyle w:val="6"/>
        <w:spacing w:before="134"/>
        <w:rPr>
          <w:rFonts w:ascii="Times New Roman"/>
          <w:sz w:val="24"/>
          <w:szCs w:val="24"/>
        </w:rPr>
      </w:pPr>
      <w:r>
        <w:rPr>
          <w:rFonts w:ascii="Times New Roman"/>
          <w:sz w:val="24"/>
          <w:szCs w:val="24"/>
        </w:rPr>
        <w:t>ADDURL_ADDURL_FRONTEND_H_</w:t>
      </w:r>
    </w:p>
    <w:p>
      <w:pPr>
        <w:pStyle w:val="6"/>
        <w:spacing w:before="115" w:line="300" w:lineRule="auto"/>
        <w:ind w:right="21" w:firstLine="599"/>
        <w:rPr>
          <w:sz w:val="24"/>
          <w:szCs w:val="24"/>
        </w:rPr>
      </w:pPr>
      <w:r>
        <w:rPr>
          <w:sz w:val="24"/>
          <w:szCs w:val="24"/>
        </w:rPr>
        <w:t xml:space="preserve">继续 </w:t>
      </w:r>
      <w:r>
        <w:rPr>
          <w:rFonts w:ascii="Times New Roman" w:eastAsia="Times New Roman"/>
          <w:sz w:val="24"/>
          <w:szCs w:val="24"/>
        </w:rPr>
        <w:t xml:space="preserve">AddUrlFrontend </w:t>
      </w:r>
      <w:r>
        <w:rPr>
          <w:sz w:val="24"/>
          <w:szCs w:val="24"/>
        </w:rPr>
        <w:t>类的实现部分，开发人员创</w:t>
      </w:r>
    </w:p>
    <w:p>
      <w:pPr>
        <w:pStyle w:val="6"/>
        <w:spacing w:line="300" w:lineRule="auto"/>
        <w:ind w:right="142"/>
        <w:rPr>
          <w:sz w:val="24"/>
          <w:szCs w:val="24"/>
        </w:rPr>
      </w:pPr>
      <w:r>
        <w:rPr>
          <w:sz w:val="24"/>
          <w:szCs w:val="24"/>
        </w:rPr>
        <w:t>建</w:t>
      </w:r>
      <w:r>
        <w:rPr>
          <w:rFonts w:ascii="Times New Roman" w:hAnsi="Times New Roman" w:eastAsia="Times New Roman"/>
          <w:sz w:val="24"/>
          <w:szCs w:val="24"/>
        </w:rPr>
        <w:t>“addurl_frontend.cc”</w:t>
      </w:r>
      <w:r>
        <w:rPr>
          <w:sz w:val="24"/>
          <w:szCs w:val="24"/>
        </w:rPr>
        <w:t>文件。这是</w:t>
      </w:r>
      <w:r>
        <w:rPr>
          <w:rFonts w:ascii="Times New Roman" w:hAnsi="Times New Roman" w:eastAsia="Times New Roman"/>
          <w:sz w:val="24"/>
          <w:szCs w:val="24"/>
        </w:rPr>
        <w:t>AddUrlFrontend</w:t>
      </w:r>
      <w:r>
        <w:rPr>
          <w:sz w:val="24"/>
          <w:szCs w:val="24"/>
        </w:rPr>
        <w:t>类的主要逻辑实现部分，为了简短说明，省略了部分文件内容。</w:t>
      </w:r>
    </w:p>
    <w:p>
      <w:pPr>
        <w:pStyle w:val="6"/>
        <w:spacing w:before="15" w:line="333" w:lineRule="auto"/>
        <w:ind w:firstLine="599"/>
        <w:rPr>
          <w:rFonts w:ascii="Times New Roman"/>
          <w:sz w:val="24"/>
          <w:szCs w:val="24"/>
        </w:rPr>
      </w:pPr>
      <w:r>
        <w:rPr>
          <w:rFonts w:ascii="Times New Roman"/>
          <w:sz w:val="24"/>
          <w:szCs w:val="24"/>
        </w:rPr>
        <w:t>File: depot/addurl/addurl_frontend.cc</w:t>
      </w:r>
    </w:p>
    <w:p>
      <w:pPr>
        <w:spacing w:after="0" w:line="333" w:lineRule="auto"/>
        <w:rPr>
          <w:rFonts w:ascii="Times New Roman"/>
          <w:sz w:val="21"/>
          <w:szCs w:val="21"/>
        </w:rPr>
        <w:sectPr>
          <w:footerReference r:id="rId12" w:type="default"/>
          <w:pgSz w:w="5050" w:h="6630"/>
          <w:pgMar w:top="60" w:right="0" w:bottom="360" w:left="0" w:header="0" w:footer="172" w:gutter="0"/>
          <w:pgNumType w:fmt="decimal"/>
          <w:cols w:space="720" w:num="1"/>
        </w:sectPr>
      </w:pPr>
    </w:p>
    <w:p>
      <w:pPr>
        <w:pStyle w:val="6"/>
        <w:spacing w:before="74" w:line="333" w:lineRule="auto"/>
        <w:ind w:right="1656" w:firstLine="599"/>
        <w:rPr>
          <w:rFonts w:ascii="Times New Roman" w:hAnsi="Times New Roman"/>
          <w:sz w:val="24"/>
          <w:szCs w:val="24"/>
        </w:rPr>
      </w:pPr>
      <w:r>
        <w:rPr>
          <w:rFonts w:ascii="Times New Roman" w:hAnsi="Times New Roman"/>
          <w:sz w:val="24"/>
          <w:szCs w:val="24"/>
        </w:rPr>
        <w:t>#include “addurl/addurl_frontend.h”</w:t>
      </w:r>
    </w:p>
    <w:p>
      <w:pPr>
        <w:pStyle w:val="6"/>
        <w:spacing w:before="1" w:line="333" w:lineRule="auto"/>
        <w:ind w:left="699"/>
        <w:rPr>
          <w:rFonts w:ascii="Times New Roman" w:hAnsi="Times New Roman"/>
          <w:sz w:val="24"/>
          <w:szCs w:val="24"/>
        </w:rPr>
      </w:pPr>
      <w:r>
        <w:rPr>
          <w:rFonts w:ascii="Times New Roman" w:hAnsi="Times New Roman"/>
          <w:sz w:val="24"/>
          <w:szCs w:val="24"/>
        </w:rPr>
        <w:t>#include “addurl/addurl.pb.h” #include</w:t>
      </w:r>
    </w:p>
    <w:p>
      <w:pPr>
        <w:pStyle w:val="6"/>
        <w:rPr>
          <w:rFonts w:ascii="Times New Roman" w:hAnsi="Times New Roman"/>
          <w:sz w:val="24"/>
          <w:szCs w:val="24"/>
        </w:rPr>
      </w:pPr>
      <w:r>
        <w:rPr>
          <w:rFonts w:ascii="Times New Roman" w:hAnsi="Times New Roman"/>
          <w:sz w:val="24"/>
          <w:szCs w:val="24"/>
        </w:rPr>
        <w:t>“path/to/httpqueryparams.h”</w:t>
      </w:r>
    </w:p>
    <w:p>
      <w:pPr>
        <w:pStyle w:val="6"/>
        <w:tabs>
          <w:tab w:val="left" w:pos="1579"/>
          <w:tab w:val="left" w:pos="3418"/>
          <w:tab w:val="left" w:pos="4658"/>
        </w:tabs>
        <w:spacing w:before="134" w:line="333" w:lineRule="auto"/>
        <w:ind w:right="82"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6"/>
          <w:sz w:val="24"/>
          <w:szCs w:val="24"/>
        </w:rPr>
        <w:t>Functions</w:t>
      </w:r>
      <w:r>
        <w:rPr>
          <w:rFonts w:ascii="Times New Roman"/>
          <w:spacing w:val="-6"/>
          <w:sz w:val="24"/>
          <w:szCs w:val="24"/>
        </w:rPr>
        <w:tab/>
      </w:r>
      <w:r>
        <w:rPr>
          <w:rFonts w:ascii="Times New Roman"/>
          <w:spacing w:val="-3"/>
          <w:sz w:val="24"/>
          <w:szCs w:val="24"/>
        </w:rPr>
        <w:t>used</w:t>
      </w:r>
      <w:r>
        <w:rPr>
          <w:rFonts w:ascii="Times New Roman"/>
          <w:spacing w:val="-3"/>
          <w:sz w:val="24"/>
          <w:szCs w:val="24"/>
        </w:rPr>
        <w:tab/>
      </w:r>
      <w:r>
        <w:rPr>
          <w:rFonts w:ascii="Times New Roman"/>
          <w:spacing w:val="-9"/>
          <w:sz w:val="24"/>
          <w:szCs w:val="24"/>
        </w:rPr>
        <w:t xml:space="preserve">by </w:t>
      </w:r>
      <w:r>
        <w:rPr>
          <w:rFonts w:ascii="Times New Roman"/>
          <w:spacing w:val="-3"/>
          <w:sz w:val="24"/>
          <w:szCs w:val="24"/>
        </w:rPr>
        <w:t xml:space="preserve">HandleAddUrlFrontendRequest() </w:t>
      </w:r>
      <w:r>
        <w:rPr>
          <w:rFonts w:ascii="Times New Roman"/>
          <w:sz w:val="24"/>
          <w:szCs w:val="24"/>
        </w:rPr>
        <w:t>below,but</w:t>
      </w:r>
    </w:p>
    <w:p>
      <w:pPr>
        <w:pStyle w:val="6"/>
        <w:spacing w:before="1" w:line="333" w:lineRule="auto"/>
        <w:ind w:firstLine="599"/>
        <w:rPr>
          <w:rFonts w:ascii="Times New Roman"/>
          <w:sz w:val="24"/>
          <w:szCs w:val="24"/>
        </w:rPr>
      </w:pPr>
      <w:r>
        <w:rPr>
          <w:rFonts w:ascii="Times New Roman"/>
          <w:sz w:val="24"/>
          <w:szCs w:val="24"/>
        </w:rPr>
        <w:t>// whose definitions are omitted for brevity.</w:t>
      </w:r>
    </w:p>
    <w:p>
      <w:pPr>
        <w:pStyle w:val="6"/>
        <w:spacing w:line="333" w:lineRule="auto"/>
        <w:ind w:right="217" w:firstLine="599"/>
        <w:rPr>
          <w:rFonts w:ascii="Times New Roman"/>
          <w:sz w:val="24"/>
          <w:szCs w:val="24"/>
        </w:rPr>
      </w:pPr>
      <w:r>
        <w:rPr>
          <w:rFonts w:ascii="Times New Roman"/>
          <w:sz w:val="24"/>
          <w:szCs w:val="24"/>
        </w:rPr>
        <w:t xml:space="preserve">void </w:t>
      </w:r>
      <w:r>
        <w:rPr>
          <w:rFonts w:ascii="Times New Roman"/>
          <w:spacing w:val="-4"/>
          <w:sz w:val="24"/>
          <w:szCs w:val="24"/>
        </w:rPr>
        <w:t>ExtractHttpQueryParams(const</w:t>
      </w:r>
    </w:p>
    <w:p>
      <w:pPr>
        <w:spacing w:after="0" w:line="333" w:lineRule="auto"/>
        <w:rPr>
          <w:rFonts w:ascii="Times New Roman"/>
          <w:sz w:val="21"/>
          <w:szCs w:val="21"/>
        </w:rPr>
        <w:sectPr>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HTTPRequest* http_request,</w:t>
      </w:r>
    </w:p>
    <w:p>
      <w:pPr>
        <w:pStyle w:val="6"/>
        <w:spacing w:before="135" w:line="333" w:lineRule="auto"/>
        <w:ind w:right="1798" w:firstLine="599"/>
        <w:rPr>
          <w:rFonts w:ascii="Times New Roman"/>
          <w:sz w:val="24"/>
          <w:szCs w:val="24"/>
        </w:rPr>
      </w:pPr>
      <w:r>
        <w:rPr>
          <w:rFonts w:ascii="Times New Roman"/>
          <w:sz w:val="24"/>
          <w:szCs w:val="24"/>
        </w:rPr>
        <w:t>HTTPQueryParams* query_params);</w:t>
      </w:r>
    </w:p>
    <w:p>
      <w:pPr>
        <w:pStyle w:val="6"/>
        <w:spacing w:line="333" w:lineRule="auto"/>
        <w:ind w:right="830" w:firstLine="599"/>
        <w:rPr>
          <w:rFonts w:ascii="Times New Roman"/>
          <w:sz w:val="24"/>
          <w:szCs w:val="24"/>
        </w:rPr>
      </w:pPr>
      <w:r>
        <w:rPr>
          <w:rFonts w:ascii="Times New Roman"/>
          <w:sz w:val="24"/>
          <w:szCs w:val="24"/>
        </w:rPr>
        <w:t>void WriteHttp200Reply(HTTPReply* reply);</w:t>
      </w:r>
    </w:p>
    <w:p>
      <w:pPr>
        <w:pStyle w:val="6"/>
        <w:spacing w:before="1" w:line="333" w:lineRule="auto"/>
        <w:ind w:right="814" w:firstLine="599"/>
        <w:rPr>
          <w:rFonts w:ascii="Times New Roman"/>
          <w:sz w:val="24"/>
          <w:szCs w:val="24"/>
        </w:rPr>
      </w:pPr>
      <w:r>
        <w:rPr>
          <w:rFonts w:ascii="Times New Roman"/>
          <w:sz w:val="24"/>
          <w:szCs w:val="24"/>
        </w:rPr>
        <w:t>void WriteHttpReplyWithErrorDetails(</w:t>
      </w:r>
    </w:p>
    <w:p>
      <w:pPr>
        <w:pStyle w:val="6"/>
        <w:tabs>
          <w:tab w:val="left" w:pos="3069"/>
        </w:tabs>
        <w:spacing w:line="333" w:lineRule="auto"/>
        <w:ind w:right="89" w:firstLine="599"/>
        <w:rPr>
          <w:rFonts w:ascii="Times New Roman"/>
          <w:sz w:val="24"/>
          <w:szCs w:val="24"/>
        </w:rPr>
      </w:pPr>
      <w:r>
        <w:rPr>
          <w:rFonts w:ascii="Times New Roman"/>
          <w:spacing w:val="-4"/>
          <w:sz w:val="24"/>
          <w:szCs w:val="24"/>
        </w:rPr>
        <w:t>HTTPReply*</w:t>
      </w:r>
      <w:r>
        <w:rPr>
          <w:rFonts w:ascii="Times New Roman"/>
          <w:spacing w:val="-4"/>
          <w:sz w:val="24"/>
          <w:szCs w:val="24"/>
        </w:rPr>
        <w:tab/>
      </w:r>
      <w:r>
        <w:rPr>
          <w:rFonts w:ascii="Times New Roman"/>
          <w:spacing w:val="-5"/>
          <w:sz w:val="24"/>
          <w:szCs w:val="24"/>
        </w:rPr>
        <w:t xml:space="preserve">http_reply,const </w:t>
      </w:r>
      <w:r>
        <w:rPr>
          <w:rFonts w:ascii="Times New Roman"/>
          <w:spacing w:val="-3"/>
          <w:sz w:val="24"/>
          <w:szCs w:val="24"/>
        </w:rPr>
        <w:t>AddUrlReply&amp;</w:t>
      </w:r>
      <w:r>
        <w:rPr>
          <w:rFonts w:ascii="Times New Roman"/>
          <w:spacing w:val="-9"/>
          <w:sz w:val="24"/>
          <w:szCs w:val="24"/>
        </w:rPr>
        <w:t xml:space="preserve"> </w:t>
      </w:r>
      <w:r>
        <w:rPr>
          <w:rFonts w:ascii="Times New Roman"/>
          <w:sz w:val="24"/>
          <w:szCs w:val="24"/>
        </w:rPr>
        <w:t>add_url_reply);</w:t>
      </w:r>
    </w:p>
    <w:p>
      <w:pPr>
        <w:pStyle w:val="6"/>
        <w:spacing w:line="333" w:lineRule="auto"/>
        <w:ind w:firstLine="599"/>
        <w:rPr>
          <w:rFonts w:ascii="Times New Roman"/>
          <w:sz w:val="24"/>
          <w:szCs w:val="24"/>
        </w:rPr>
      </w:pPr>
      <w:r>
        <w:rPr>
          <w:rFonts w:ascii="Times New Roman"/>
          <w:sz w:val="24"/>
          <w:szCs w:val="24"/>
        </w:rPr>
        <w:t>// AddUrlFrontend constructor that injects the AddUrlService</w:t>
      </w:r>
    </w:p>
    <w:p>
      <w:pPr>
        <w:spacing w:after="0" w:line="333" w:lineRule="auto"/>
        <w:rPr>
          <w:rFonts w:ascii="Times New Roman"/>
          <w:sz w:val="21"/>
          <w:szCs w:val="21"/>
        </w:rPr>
        <w:sectPr>
          <w:pgSz w:w="5050" w:h="6630"/>
          <w:pgMar w:top="60" w:right="0" w:bottom="360" w:left="0" w:header="0" w:footer="172" w:gutter="0"/>
          <w:pgNumType w:fmt="decimal"/>
          <w:cols w:space="720" w:num="1"/>
        </w:sectPr>
      </w:pPr>
    </w:p>
    <w:p>
      <w:pPr>
        <w:pStyle w:val="6"/>
        <w:spacing w:before="74"/>
        <w:ind w:left="699" w:right="-58"/>
        <w:rPr>
          <w:rFonts w:ascii="Times New Roman"/>
          <w:sz w:val="24"/>
          <w:szCs w:val="24"/>
        </w:rPr>
      </w:pPr>
      <w:r>
        <w:rPr>
          <w:rFonts w:ascii="Times New Roman"/>
          <w:spacing w:val="3"/>
          <w:sz w:val="24"/>
          <w:szCs w:val="24"/>
        </w:rPr>
        <w:t>//</w:t>
      </w:r>
      <w:r>
        <w:rPr>
          <w:rFonts w:ascii="Times New Roman"/>
          <w:spacing w:val="6"/>
          <w:sz w:val="24"/>
          <w:szCs w:val="24"/>
        </w:rPr>
        <w:t xml:space="preserve"> </w:t>
      </w:r>
      <w:r>
        <w:rPr>
          <w:rFonts w:ascii="Times New Roman"/>
          <w:spacing w:val="-6"/>
          <w:sz w:val="24"/>
          <w:szCs w:val="24"/>
        </w:rPr>
        <w:t>dependency.</w:t>
      </w:r>
    </w:p>
    <w:p>
      <w:pPr>
        <w:pStyle w:val="6"/>
        <w:spacing w:before="135" w:line="333" w:lineRule="auto"/>
        <w:ind w:right="-58" w:firstLine="599"/>
        <w:rPr>
          <w:rFonts w:ascii="Times New Roman"/>
          <w:sz w:val="24"/>
          <w:szCs w:val="24"/>
        </w:rPr>
      </w:pPr>
      <w:r>
        <w:rPr>
          <w:rFonts w:ascii="Times New Roman"/>
          <w:spacing w:val="-3"/>
          <w:sz w:val="24"/>
          <w:szCs w:val="24"/>
        </w:rPr>
        <w:t xml:space="preserve">AddUrlFrontend::AddUrlFrontend(A </w:t>
      </w:r>
      <w:r>
        <w:rPr>
          <w:rFonts w:ascii="Times New Roman"/>
          <w:sz w:val="24"/>
          <w:szCs w:val="24"/>
        </w:rPr>
        <w:t>add_url_service)</w:t>
      </w:r>
    </w:p>
    <w:p>
      <w:pPr>
        <w:pStyle w:val="6"/>
        <w:ind w:left="699"/>
        <w:rPr>
          <w:rFonts w:ascii="Times New Roman"/>
          <w:sz w:val="24"/>
          <w:szCs w:val="24"/>
        </w:rPr>
      </w:pPr>
      <w:r>
        <w:rPr>
          <w:rFonts w:ascii="Times New Roman"/>
          <w:w w:val="99"/>
          <w:sz w:val="24"/>
          <w:szCs w:val="24"/>
        </w:rPr>
        <w:t>:</w:t>
      </w:r>
    </w:p>
    <w:p>
      <w:pPr>
        <w:pStyle w:val="6"/>
        <w:spacing w:before="135"/>
        <w:rPr>
          <w:rFonts w:ascii="Times New Roman"/>
          <w:sz w:val="24"/>
          <w:szCs w:val="24"/>
        </w:rPr>
      </w:pPr>
      <w:r>
        <w:rPr>
          <w:rFonts w:ascii="Times New Roman"/>
          <w:sz w:val="24"/>
          <w:szCs w:val="24"/>
        </w:rPr>
        <w:t>add_url_service_(add_url_service) {</w:t>
      </w:r>
    </w:p>
    <w:p>
      <w:pPr>
        <w:pStyle w:val="6"/>
        <w:spacing w:before="135"/>
        <w:ind w:left="699"/>
        <w:rPr>
          <w:rFonts w:ascii="Times New Roman"/>
          <w:sz w:val="24"/>
          <w:szCs w:val="24"/>
        </w:rPr>
      </w:pPr>
      <w:r>
        <w:rPr>
          <w:rFonts w:ascii="Times New Roman"/>
          <w:w w:val="99"/>
          <w:sz w:val="24"/>
          <w:szCs w:val="24"/>
        </w:rPr>
        <w:t>}</w:t>
      </w:r>
    </w:p>
    <w:p>
      <w:pPr>
        <w:pStyle w:val="6"/>
        <w:tabs>
          <w:tab w:val="left" w:pos="1154"/>
          <w:tab w:val="left" w:pos="3378"/>
          <w:tab w:val="left" w:pos="4838"/>
        </w:tabs>
        <w:spacing w:before="134" w:line="333" w:lineRule="auto"/>
        <w:ind w:right="103" w:firstLine="599"/>
        <w:rPr>
          <w:rFonts w:ascii="Times New Roman" w:hAnsi="Times New Roman"/>
          <w:sz w:val="24"/>
          <w:szCs w:val="24"/>
        </w:rPr>
      </w:pPr>
      <w:r>
        <w:rPr>
          <w:rFonts w:ascii="Times New Roman" w:hAnsi="Times New Roman"/>
          <w:spacing w:val="3"/>
          <w:sz w:val="24"/>
          <w:szCs w:val="24"/>
        </w:rPr>
        <w:t>//</w:t>
      </w:r>
      <w:r>
        <w:rPr>
          <w:rFonts w:ascii="Times New Roman" w:hAnsi="Times New Roman"/>
          <w:spacing w:val="3"/>
          <w:sz w:val="24"/>
          <w:szCs w:val="24"/>
        </w:rPr>
        <w:tab/>
      </w:r>
      <w:r>
        <w:rPr>
          <w:rFonts w:ascii="Times New Roman" w:hAnsi="Times New Roman"/>
          <w:spacing w:val="-4"/>
          <w:sz w:val="24"/>
          <w:szCs w:val="24"/>
        </w:rPr>
        <w:t>AddUrlFrontend</w:t>
      </w:r>
      <w:r>
        <w:rPr>
          <w:rFonts w:ascii="Times New Roman" w:hAnsi="Times New Roman"/>
          <w:spacing w:val="-4"/>
          <w:sz w:val="24"/>
          <w:szCs w:val="24"/>
        </w:rPr>
        <w:tab/>
      </w:r>
      <w:r>
        <w:rPr>
          <w:rFonts w:ascii="Times New Roman" w:hAnsi="Times New Roman"/>
          <w:spacing w:val="-3"/>
          <w:sz w:val="24"/>
          <w:szCs w:val="24"/>
        </w:rPr>
        <w:t>destructor</w:t>
      </w:r>
      <w:r>
        <w:rPr>
          <w:rFonts w:ascii="Times New Roman" w:hAnsi="Times New Roman"/>
          <w:spacing w:val="-3"/>
          <w:sz w:val="24"/>
          <w:szCs w:val="24"/>
        </w:rPr>
        <w:tab/>
      </w:r>
      <w:r>
        <w:rPr>
          <w:rFonts w:ascii="Times New Roman" w:hAnsi="Times New Roman"/>
          <w:spacing w:val="-18"/>
          <w:sz w:val="24"/>
          <w:szCs w:val="24"/>
        </w:rPr>
        <w:t xml:space="preserve">- </w:t>
      </w:r>
      <w:r>
        <w:rPr>
          <w:rFonts w:ascii="Times New Roman" w:hAnsi="Times New Roman"/>
          <w:spacing w:val="-4"/>
          <w:sz w:val="24"/>
          <w:szCs w:val="24"/>
        </w:rPr>
        <w:t xml:space="preserve">there’s </w:t>
      </w:r>
      <w:r>
        <w:rPr>
          <w:rFonts w:ascii="Times New Roman" w:hAnsi="Times New Roman"/>
          <w:spacing w:val="-7"/>
          <w:sz w:val="24"/>
          <w:szCs w:val="24"/>
        </w:rPr>
        <w:t xml:space="preserve">nothing </w:t>
      </w:r>
      <w:r>
        <w:rPr>
          <w:rFonts w:ascii="Times New Roman" w:hAnsi="Times New Roman"/>
          <w:spacing w:val="-5"/>
          <w:sz w:val="24"/>
          <w:szCs w:val="24"/>
        </w:rPr>
        <w:t xml:space="preserve">to </w:t>
      </w:r>
      <w:r>
        <w:rPr>
          <w:rFonts w:ascii="Times New Roman" w:hAnsi="Times New Roman"/>
          <w:sz w:val="24"/>
          <w:szCs w:val="24"/>
        </w:rPr>
        <w:t>do here.</w:t>
      </w:r>
    </w:p>
    <w:p>
      <w:pPr>
        <w:pStyle w:val="6"/>
        <w:ind w:left="699"/>
        <w:rPr>
          <w:rFonts w:ascii="Times New Roman"/>
          <w:sz w:val="24"/>
          <w:szCs w:val="24"/>
        </w:rPr>
      </w:pPr>
      <w:r>
        <w:rPr>
          <w:rFonts w:ascii="Times New Roman"/>
          <w:sz w:val="24"/>
          <w:szCs w:val="24"/>
        </w:rPr>
        <w:t>AddUrlFrontend::~AddUrlFrontend</w:t>
      </w:r>
    </w:p>
    <w:p>
      <w:pPr>
        <w:pStyle w:val="6"/>
        <w:spacing w:before="135"/>
        <w:rPr>
          <w:rFonts w:ascii="Times New Roman"/>
          <w:sz w:val="24"/>
          <w:szCs w:val="24"/>
        </w:rPr>
      </w:pPr>
      <w:r>
        <w:rPr>
          <w:rFonts w:ascii="Times New Roman"/>
          <w:w w:val="99"/>
          <w:sz w:val="24"/>
          <w:szCs w:val="24"/>
        </w:rPr>
        <w:t>{</w:t>
      </w:r>
    </w:p>
    <w:p>
      <w:pPr>
        <w:pStyle w:val="6"/>
        <w:spacing w:before="135"/>
        <w:ind w:left="699"/>
        <w:rPr>
          <w:rFonts w:ascii="Times New Roman"/>
          <w:sz w:val="24"/>
          <w:szCs w:val="24"/>
        </w:rPr>
      </w:pPr>
      <w:r>
        <w:rPr>
          <w:rFonts w:ascii="Times New Roman"/>
          <w:w w:val="99"/>
          <w:sz w:val="24"/>
          <w:szCs w:val="24"/>
        </w:rPr>
        <w:t>}</w:t>
      </w:r>
    </w:p>
    <w:p>
      <w:pPr>
        <w:pStyle w:val="6"/>
        <w:spacing w:before="134"/>
        <w:ind w:left="699"/>
        <w:rPr>
          <w:rFonts w:ascii="Times New Roman"/>
          <w:sz w:val="24"/>
          <w:szCs w:val="24"/>
        </w:rPr>
      </w:pPr>
      <w:r>
        <w:rPr>
          <w:rFonts w:ascii="Times New Roman"/>
          <w:sz w:val="24"/>
          <w:szCs w:val="24"/>
        </w:rPr>
        <w:t>// HandleAddUrlFrontendRequest:</w:t>
      </w:r>
    </w:p>
    <w:p>
      <w:pPr>
        <w:spacing w:after="0"/>
        <w:rPr>
          <w:rFonts w:ascii="Times New Roman"/>
          <w:sz w:val="21"/>
          <w:szCs w:val="21"/>
        </w:rPr>
        <w:sectPr>
          <w:pgSz w:w="5050" w:h="6630"/>
          <w:pgMar w:top="60" w:right="0" w:bottom="360" w:left="0" w:header="0" w:footer="172" w:gutter="0"/>
          <w:pgNumType w:fmt="decimal"/>
          <w:cols w:space="720" w:num="1"/>
        </w:sectPr>
      </w:pPr>
    </w:p>
    <w:p>
      <w:pPr>
        <w:pStyle w:val="6"/>
        <w:spacing w:before="74" w:line="333" w:lineRule="auto"/>
        <w:ind w:firstLine="599"/>
        <w:rPr>
          <w:rFonts w:ascii="Times New Roman"/>
          <w:sz w:val="24"/>
          <w:szCs w:val="24"/>
        </w:rPr>
      </w:pPr>
      <w:r>
        <w:rPr>
          <w:rFonts w:ascii="Times New Roman"/>
          <w:sz w:val="24"/>
          <w:szCs w:val="24"/>
        </w:rPr>
        <w:t>// Handles requests to /addurl by parsing the request,</w:t>
      </w:r>
    </w:p>
    <w:p>
      <w:pPr>
        <w:pStyle w:val="6"/>
        <w:spacing w:before="1" w:line="333" w:lineRule="auto"/>
        <w:ind w:firstLine="599"/>
        <w:rPr>
          <w:rFonts w:ascii="Times New Roman"/>
          <w:sz w:val="24"/>
          <w:szCs w:val="24"/>
        </w:rPr>
      </w:pPr>
      <w:r>
        <w:rPr>
          <w:rFonts w:ascii="Times New Roman"/>
          <w:sz w:val="24"/>
          <w:szCs w:val="24"/>
        </w:rPr>
        <w:t>// dispatching a backend request to an AddUrlService backend,</w:t>
      </w:r>
    </w:p>
    <w:p>
      <w:pPr>
        <w:pStyle w:val="6"/>
        <w:tabs>
          <w:tab w:val="left" w:pos="1089"/>
          <w:tab w:val="left" w:pos="1719"/>
          <w:tab w:val="left" w:pos="3968"/>
        </w:tabs>
        <w:spacing w:line="333" w:lineRule="auto"/>
        <w:ind w:right="97"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5"/>
          <w:sz w:val="24"/>
          <w:szCs w:val="24"/>
        </w:rPr>
        <w:t>and</w:t>
      </w:r>
      <w:r>
        <w:rPr>
          <w:rFonts w:ascii="Times New Roman"/>
          <w:spacing w:val="-5"/>
          <w:sz w:val="24"/>
          <w:szCs w:val="24"/>
        </w:rPr>
        <w:tab/>
      </w:r>
      <w:r>
        <w:rPr>
          <w:rFonts w:ascii="Times New Roman"/>
          <w:spacing w:val="-5"/>
          <w:sz w:val="24"/>
          <w:szCs w:val="24"/>
        </w:rPr>
        <w:t xml:space="preserve">transforming </w:t>
      </w:r>
      <w:r>
        <w:rPr>
          <w:rFonts w:ascii="Times New Roman"/>
          <w:spacing w:val="52"/>
          <w:sz w:val="24"/>
          <w:szCs w:val="24"/>
        </w:rPr>
        <w:t xml:space="preserve"> </w:t>
      </w:r>
      <w:r>
        <w:rPr>
          <w:rFonts w:ascii="Times New Roman"/>
          <w:spacing w:val="-8"/>
          <w:sz w:val="24"/>
          <w:szCs w:val="24"/>
        </w:rPr>
        <w:t>the</w:t>
      </w:r>
      <w:r>
        <w:rPr>
          <w:rFonts w:ascii="Times New Roman"/>
          <w:spacing w:val="-8"/>
          <w:sz w:val="24"/>
          <w:szCs w:val="24"/>
        </w:rPr>
        <w:tab/>
      </w:r>
      <w:r>
        <w:rPr>
          <w:rFonts w:ascii="Times New Roman"/>
          <w:spacing w:val="-6"/>
          <w:sz w:val="24"/>
          <w:szCs w:val="24"/>
        </w:rPr>
        <w:t xml:space="preserve">backend </w:t>
      </w:r>
      <w:r>
        <w:rPr>
          <w:rFonts w:ascii="Times New Roman"/>
          <w:spacing w:val="2"/>
          <w:sz w:val="24"/>
          <w:szCs w:val="24"/>
        </w:rPr>
        <w:t xml:space="preserve">reply </w:t>
      </w:r>
      <w:r>
        <w:rPr>
          <w:rFonts w:ascii="Times New Roman"/>
          <w:spacing w:val="-5"/>
          <w:sz w:val="24"/>
          <w:szCs w:val="24"/>
        </w:rPr>
        <w:t xml:space="preserve">into </w:t>
      </w:r>
      <w:r>
        <w:rPr>
          <w:rFonts w:ascii="Times New Roman"/>
          <w:sz w:val="24"/>
          <w:szCs w:val="24"/>
        </w:rPr>
        <w:t>an</w:t>
      </w:r>
      <w:r>
        <w:rPr>
          <w:rFonts w:ascii="Times New Roman"/>
          <w:spacing w:val="-28"/>
          <w:sz w:val="24"/>
          <w:szCs w:val="24"/>
        </w:rPr>
        <w:t xml:space="preserve"> </w:t>
      </w:r>
      <w:r>
        <w:rPr>
          <w:rFonts w:ascii="Times New Roman"/>
          <w:sz w:val="24"/>
          <w:szCs w:val="24"/>
        </w:rPr>
        <w:t>appropriate</w:t>
      </w:r>
    </w:p>
    <w:p>
      <w:pPr>
        <w:pStyle w:val="6"/>
        <w:ind w:left="699"/>
        <w:rPr>
          <w:rFonts w:ascii="Times New Roman"/>
          <w:sz w:val="24"/>
          <w:szCs w:val="24"/>
        </w:rPr>
      </w:pPr>
      <w:r>
        <w:rPr>
          <w:rFonts w:ascii="Times New Roman"/>
          <w:sz w:val="24"/>
          <w:szCs w:val="24"/>
        </w:rPr>
        <w:t>// HTTP reply.</w:t>
      </w:r>
    </w:p>
    <w:p>
      <w:pPr>
        <w:pStyle w:val="6"/>
        <w:spacing w:before="135"/>
        <w:ind w:left="699"/>
        <w:rPr>
          <w:rFonts w:ascii="Times New Roman"/>
          <w:sz w:val="24"/>
          <w:szCs w:val="24"/>
        </w:rPr>
      </w:pPr>
      <w:r>
        <w:rPr>
          <w:rFonts w:ascii="Times New Roman"/>
          <w:sz w:val="24"/>
          <w:szCs w:val="24"/>
        </w:rPr>
        <w:t>//</w:t>
      </w:r>
    </w:p>
    <w:p>
      <w:pPr>
        <w:pStyle w:val="6"/>
        <w:spacing w:before="134"/>
        <w:ind w:left="699"/>
        <w:rPr>
          <w:rFonts w:ascii="Times New Roman"/>
          <w:sz w:val="24"/>
          <w:szCs w:val="24"/>
        </w:rPr>
      </w:pPr>
      <w:r>
        <w:rPr>
          <w:rFonts w:ascii="Times New Roman"/>
          <w:sz w:val="24"/>
          <w:szCs w:val="24"/>
        </w:rPr>
        <w:t>// Args:</w:t>
      </w:r>
    </w:p>
    <w:p>
      <w:pPr>
        <w:pStyle w:val="6"/>
        <w:spacing w:before="135" w:line="333" w:lineRule="auto"/>
        <w:ind w:firstLine="599"/>
        <w:rPr>
          <w:rFonts w:ascii="Times New Roman"/>
          <w:sz w:val="24"/>
          <w:szCs w:val="24"/>
        </w:rPr>
      </w:pPr>
      <w:r>
        <w:rPr>
          <w:rFonts w:ascii="Times New Roman"/>
          <w:sz w:val="24"/>
          <w:szCs w:val="24"/>
        </w:rPr>
        <w:t>// http_request - The raw HTTP request received by the server.</w:t>
      </w:r>
    </w:p>
    <w:p>
      <w:pPr>
        <w:pStyle w:val="6"/>
        <w:ind w:left="699"/>
        <w:rPr>
          <w:rFonts w:ascii="Times New Roman"/>
          <w:sz w:val="24"/>
          <w:szCs w:val="24"/>
        </w:rPr>
      </w:pPr>
      <w:r>
        <w:rPr>
          <w:rFonts w:ascii="Times New Roman"/>
          <w:spacing w:val="3"/>
          <w:sz w:val="24"/>
          <w:szCs w:val="24"/>
        </w:rPr>
        <w:t xml:space="preserve">// </w:t>
      </w:r>
      <w:r>
        <w:rPr>
          <w:rFonts w:ascii="Times New Roman"/>
          <w:spacing w:val="-3"/>
          <w:sz w:val="24"/>
          <w:szCs w:val="24"/>
        </w:rPr>
        <w:t xml:space="preserve">http_reply </w:t>
      </w:r>
      <w:r>
        <w:rPr>
          <w:rFonts w:ascii="Times New Roman"/>
          <w:sz w:val="24"/>
          <w:szCs w:val="24"/>
        </w:rPr>
        <w:t xml:space="preserve">- </w:t>
      </w:r>
      <w:r>
        <w:rPr>
          <w:rFonts w:ascii="Times New Roman"/>
          <w:spacing w:val="-7"/>
          <w:sz w:val="24"/>
          <w:szCs w:val="24"/>
        </w:rPr>
        <w:t xml:space="preserve">The </w:t>
      </w:r>
      <w:r>
        <w:rPr>
          <w:rFonts w:ascii="Times New Roman"/>
          <w:sz w:val="24"/>
          <w:szCs w:val="24"/>
        </w:rPr>
        <w:t>raw</w:t>
      </w:r>
      <w:r>
        <w:rPr>
          <w:rFonts w:ascii="Times New Roman"/>
          <w:spacing w:val="66"/>
          <w:sz w:val="24"/>
          <w:szCs w:val="24"/>
        </w:rPr>
        <w:t xml:space="preserve"> </w:t>
      </w:r>
      <w:r>
        <w:rPr>
          <w:rFonts w:ascii="Times New Roman"/>
          <w:spacing w:val="-4"/>
          <w:sz w:val="24"/>
          <w:szCs w:val="24"/>
        </w:rPr>
        <w:t>HTTP</w:t>
      </w:r>
    </w:p>
    <w:p>
      <w:pPr>
        <w:spacing w:after="0"/>
        <w:rPr>
          <w:rFonts w:ascii="Times New Roman"/>
          <w:sz w:val="21"/>
          <w:szCs w:val="21"/>
        </w:rPr>
        <w:sectPr>
          <w:footerReference r:id="rId13" w:type="default"/>
          <w:pgSz w:w="5050" w:h="6630"/>
          <w:pgMar w:top="60" w:right="0" w:bottom="360" w:left="0" w:header="0" w:footer="172" w:gutter="0"/>
          <w:pgNumType w:fmt="decimal"/>
          <w:cols w:space="720" w:num="1"/>
        </w:sectPr>
      </w:pPr>
    </w:p>
    <w:p>
      <w:pPr>
        <w:pStyle w:val="6"/>
        <w:spacing w:before="74" w:line="333" w:lineRule="auto"/>
        <w:ind w:left="699" w:right="2542" w:hanging="600"/>
        <w:rPr>
          <w:rFonts w:ascii="Times New Roman"/>
          <w:sz w:val="24"/>
          <w:szCs w:val="24"/>
        </w:rPr>
      </w:pPr>
      <w:r>
        <w:rPr>
          <w:rFonts w:ascii="Times New Roman"/>
          <w:sz w:val="24"/>
          <w:szCs w:val="24"/>
        </w:rPr>
        <w:t>to send in response. void</w:t>
      </w:r>
    </w:p>
    <w:p>
      <w:pPr>
        <w:pStyle w:val="6"/>
        <w:tabs>
          <w:tab w:val="left" w:pos="3129"/>
        </w:tabs>
        <w:spacing w:before="1" w:line="333" w:lineRule="auto"/>
        <w:ind w:left="699" w:right="17" w:hanging="600"/>
        <w:rPr>
          <w:rFonts w:ascii="Times New Roman"/>
          <w:sz w:val="24"/>
          <w:szCs w:val="24"/>
        </w:rPr>
      </w:pPr>
      <w:r>
        <w:rPr>
          <w:rFonts w:ascii="Times New Roman"/>
          <w:spacing w:val="-4"/>
          <w:sz w:val="24"/>
          <w:szCs w:val="24"/>
        </w:rPr>
        <w:t xml:space="preserve">AddUrlFrontend::HandleAddUrlFrontend </w:t>
      </w:r>
      <w:r>
        <w:rPr>
          <w:rFonts w:ascii="Times New Roman"/>
          <w:spacing w:val="-3"/>
          <w:sz w:val="24"/>
          <w:szCs w:val="24"/>
        </w:rPr>
        <w:t>const</w:t>
      </w:r>
      <w:r>
        <w:rPr>
          <w:rFonts w:ascii="Times New Roman"/>
          <w:spacing w:val="-3"/>
          <w:sz w:val="24"/>
          <w:szCs w:val="24"/>
        </w:rPr>
        <w:tab/>
      </w:r>
      <w:r>
        <w:rPr>
          <w:rFonts w:ascii="Times New Roman"/>
          <w:spacing w:val="-4"/>
          <w:sz w:val="24"/>
          <w:szCs w:val="24"/>
        </w:rPr>
        <w:t>HTTPRequest*</w:t>
      </w:r>
    </w:p>
    <w:p>
      <w:pPr>
        <w:pStyle w:val="6"/>
        <w:rPr>
          <w:rFonts w:ascii="Times New Roman"/>
          <w:sz w:val="24"/>
          <w:szCs w:val="24"/>
        </w:rPr>
      </w:pPr>
      <w:r>
        <w:rPr>
          <w:rFonts w:ascii="Times New Roman"/>
          <w:sz w:val="24"/>
          <w:szCs w:val="24"/>
        </w:rPr>
        <w:t>http_request,HTTPReply* http_reply) {</w:t>
      </w:r>
    </w:p>
    <w:p>
      <w:pPr>
        <w:pStyle w:val="6"/>
        <w:tabs>
          <w:tab w:val="left" w:pos="1108"/>
          <w:tab w:val="left" w:pos="2176"/>
          <w:tab w:val="left" w:pos="2750"/>
          <w:tab w:val="left" w:pos="3638"/>
        </w:tabs>
        <w:spacing w:before="134" w:line="333" w:lineRule="auto"/>
        <w:ind w:right="101"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3"/>
          <w:sz w:val="24"/>
          <w:szCs w:val="24"/>
        </w:rPr>
        <w:t>Extract</w:t>
      </w:r>
      <w:r>
        <w:rPr>
          <w:rFonts w:ascii="Times New Roman"/>
          <w:spacing w:val="-3"/>
          <w:sz w:val="24"/>
          <w:szCs w:val="24"/>
        </w:rPr>
        <w:tab/>
      </w:r>
      <w:r>
        <w:rPr>
          <w:rFonts w:ascii="Times New Roman"/>
          <w:spacing w:val="-8"/>
          <w:sz w:val="24"/>
          <w:szCs w:val="24"/>
        </w:rPr>
        <w:t>the</w:t>
      </w:r>
      <w:r>
        <w:rPr>
          <w:rFonts w:ascii="Times New Roman"/>
          <w:spacing w:val="-8"/>
          <w:sz w:val="24"/>
          <w:szCs w:val="24"/>
        </w:rPr>
        <w:tab/>
      </w:r>
      <w:r>
        <w:rPr>
          <w:rFonts w:ascii="Times New Roman"/>
          <w:sz w:val="24"/>
          <w:szCs w:val="24"/>
        </w:rPr>
        <w:t>query</w:t>
      </w:r>
      <w:r>
        <w:rPr>
          <w:rFonts w:ascii="Times New Roman"/>
          <w:sz w:val="24"/>
          <w:szCs w:val="24"/>
        </w:rPr>
        <w:tab/>
      </w:r>
      <w:r>
        <w:rPr>
          <w:rFonts w:ascii="Times New Roman"/>
          <w:spacing w:val="-4"/>
          <w:sz w:val="24"/>
          <w:szCs w:val="24"/>
        </w:rPr>
        <w:t xml:space="preserve">parameters </w:t>
      </w:r>
      <w:r>
        <w:rPr>
          <w:rFonts w:ascii="Times New Roman"/>
          <w:sz w:val="24"/>
          <w:szCs w:val="24"/>
        </w:rPr>
        <w:t xml:space="preserve">from </w:t>
      </w:r>
      <w:r>
        <w:rPr>
          <w:rFonts w:ascii="Times New Roman"/>
          <w:spacing w:val="-8"/>
          <w:sz w:val="24"/>
          <w:szCs w:val="24"/>
        </w:rPr>
        <w:t xml:space="preserve">the </w:t>
      </w:r>
      <w:r>
        <w:rPr>
          <w:rFonts w:ascii="Times New Roman"/>
          <w:sz w:val="24"/>
          <w:szCs w:val="24"/>
        </w:rPr>
        <w:t xml:space="preserve">raw </w:t>
      </w:r>
      <w:r>
        <w:rPr>
          <w:rFonts w:ascii="Times New Roman"/>
          <w:spacing w:val="-4"/>
          <w:sz w:val="24"/>
          <w:szCs w:val="24"/>
        </w:rPr>
        <w:t>HTTP</w:t>
      </w:r>
      <w:r>
        <w:rPr>
          <w:rFonts w:ascii="Times New Roman"/>
          <w:spacing w:val="-26"/>
          <w:sz w:val="24"/>
          <w:szCs w:val="24"/>
        </w:rPr>
        <w:t xml:space="preserve"> </w:t>
      </w:r>
      <w:r>
        <w:rPr>
          <w:rFonts w:ascii="Times New Roman"/>
          <w:sz w:val="24"/>
          <w:szCs w:val="24"/>
        </w:rPr>
        <w:t>request.</w:t>
      </w:r>
    </w:p>
    <w:p>
      <w:pPr>
        <w:pStyle w:val="6"/>
        <w:spacing w:before="1" w:line="333" w:lineRule="auto"/>
        <w:ind w:left="699"/>
        <w:rPr>
          <w:rFonts w:ascii="Times New Roman"/>
          <w:sz w:val="24"/>
          <w:szCs w:val="24"/>
        </w:rPr>
      </w:pPr>
      <w:r>
        <w:rPr>
          <w:rFonts w:ascii="Times New Roman"/>
          <w:spacing w:val="-5"/>
          <w:sz w:val="24"/>
          <w:szCs w:val="24"/>
        </w:rPr>
        <w:t xml:space="preserve">HTTPQueryParams </w:t>
      </w:r>
      <w:r>
        <w:rPr>
          <w:rFonts w:ascii="Times New Roman"/>
          <w:spacing w:val="-3"/>
          <w:sz w:val="24"/>
          <w:szCs w:val="24"/>
        </w:rPr>
        <w:t xml:space="preserve">query_params; </w:t>
      </w:r>
      <w:r>
        <w:rPr>
          <w:rFonts w:ascii="Times New Roman"/>
          <w:spacing w:val="-5"/>
          <w:sz w:val="24"/>
          <w:szCs w:val="24"/>
        </w:rPr>
        <w:t>ExtractHttpQueryParams(http_reque</w:t>
      </w:r>
    </w:p>
    <w:p>
      <w:pPr>
        <w:pStyle w:val="6"/>
        <w:spacing w:line="333" w:lineRule="auto"/>
        <w:ind w:right="72" w:firstLine="599"/>
        <w:rPr>
          <w:rFonts w:ascii="Times New Roman" w:hAnsi="Times New Roman"/>
          <w:sz w:val="24"/>
          <w:szCs w:val="24"/>
        </w:rPr>
      </w:pPr>
      <w:r>
        <w:rPr>
          <w:rFonts w:ascii="Times New Roman" w:hAnsi="Times New Roman"/>
          <w:spacing w:val="3"/>
          <w:sz w:val="24"/>
          <w:szCs w:val="24"/>
        </w:rPr>
        <w:t xml:space="preserve">// </w:t>
      </w:r>
      <w:r>
        <w:rPr>
          <w:rFonts w:ascii="Times New Roman" w:hAnsi="Times New Roman"/>
          <w:sz w:val="24"/>
          <w:szCs w:val="24"/>
        </w:rPr>
        <w:t xml:space="preserve">Get </w:t>
      </w:r>
      <w:r>
        <w:rPr>
          <w:rFonts w:ascii="Times New Roman" w:hAnsi="Times New Roman"/>
          <w:spacing w:val="-8"/>
          <w:sz w:val="24"/>
          <w:szCs w:val="24"/>
        </w:rPr>
        <w:t xml:space="preserve">the </w:t>
      </w:r>
      <w:r>
        <w:rPr>
          <w:rFonts w:ascii="Times New Roman" w:hAnsi="Times New Roman"/>
          <w:sz w:val="24"/>
          <w:szCs w:val="24"/>
        </w:rPr>
        <w:t xml:space="preserve">‘url’ </w:t>
      </w:r>
      <w:r>
        <w:rPr>
          <w:rFonts w:ascii="Times New Roman" w:hAnsi="Times New Roman"/>
          <w:spacing w:val="-5"/>
          <w:sz w:val="24"/>
          <w:szCs w:val="24"/>
        </w:rPr>
        <w:t xml:space="preserve">and </w:t>
      </w:r>
      <w:r>
        <w:rPr>
          <w:rFonts w:ascii="Times New Roman" w:hAnsi="Times New Roman"/>
          <w:spacing w:val="-8"/>
          <w:sz w:val="24"/>
          <w:szCs w:val="24"/>
        </w:rPr>
        <w:t xml:space="preserve">‘comment’ </w:t>
      </w:r>
      <w:r>
        <w:rPr>
          <w:rFonts w:ascii="Times New Roman" w:hAnsi="Times New Roman"/>
          <w:sz w:val="24"/>
          <w:szCs w:val="24"/>
        </w:rPr>
        <w:t xml:space="preserve">query </w:t>
      </w:r>
      <w:r>
        <w:rPr>
          <w:rFonts w:ascii="Times New Roman" w:hAnsi="Times New Roman"/>
          <w:spacing w:val="-6"/>
          <w:sz w:val="24"/>
          <w:szCs w:val="24"/>
        </w:rPr>
        <w:t>components.</w:t>
      </w:r>
    </w:p>
    <w:p>
      <w:pPr>
        <w:pStyle w:val="6"/>
        <w:ind w:left="699"/>
        <w:rPr>
          <w:rFonts w:ascii="Times New Roman"/>
          <w:sz w:val="24"/>
          <w:szCs w:val="24"/>
        </w:rPr>
      </w:pPr>
      <w:r>
        <w:rPr>
          <w:rFonts w:ascii="Times New Roman"/>
          <w:sz w:val="24"/>
          <w:szCs w:val="24"/>
        </w:rPr>
        <w:t>// Default each to an empty string</w:t>
      </w:r>
    </w:p>
    <w:p>
      <w:pPr>
        <w:spacing w:after="0"/>
        <w:rPr>
          <w:rFonts w:ascii="Times New Roman"/>
          <w:sz w:val="21"/>
          <w:szCs w:val="21"/>
        </w:rPr>
        <w:sectPr>
          <w:footerReference r:id="rId14"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they were not present</w:t>
      </w:r>
    </w:p>
    <w:p>
      <w:pPr>
        <w:pStyle w:val="6"/>
        <w:spacing w:before="135"/>
        <w:ind w:left="699"/>
        <w:rPr>
          <w:rFonts w:ascii="Times New Roman"/>
          <w:sz w:val="24"/>
          <w:szCs w:val="24"/>
        </w:rPr>
      </w:pPr>
      <w:r>
        <w:rPr>
          <w:rFonts w:ascii="Times New Roman"/>
          <w:sz w:val="24"/>
          <w:szCs w:val="24"/>
        </w:rPr>
        <w:t>// in http_request.</w:t>
      </w:r>
    </w:p>
    <w:p>
      <w:pPr>
        <w:pStyle w:val="6"/>
        <w:tabs>
          <w:tab w:val="left" w:pos="1944"/>
          <w:tab w:val="left" w:pos="2904"/>
          <w:tab w:val="left" w:pos="4178"/>
          <w:tab w:val="left" w:pos="4778"/>
        </w:tabs>
        <w:spacing w:before="135" w:line="333" w:lineRule="auto"/>
        <w:ind w:right="7" w:firstLine="599"/>
        <w:jc w:val="right"/>
        <w:rPr>
          <w:rFonts w:ascii="Times New Roman"/>
          <w:sz w:val="24"/>
          <w:szCs w:val="24"/>
        </w:rPr>
      </w:pPr>
      <w:r>
        <w:rPr>
          <w:rFonts w:ascii="Times New Roman"/>
          <w:sz w:val="24"/>
          <w:szCs w:val="24"/>
        </w:rPr>
        <w:t>string</w:t>
      </w:r>
      <w:r>
        <w:rPr>
          <w:rFonts w:ascii="Times New Roman"/>
          <w:sz w:val="24"/>
          <w:szCs w:val="24"/>
        </w:rPr>
        <w:tab/>
      </w:r>
      <w:r>
        <w:rPr>
          <w:rFonts w:ascii="Times New Roman"/>
          <w:sz w:val="24"/>
          <w:szCs w:val="24"/>
        </w:rPr>
        <w:tab/>
      </w:r>
      <w:r>
        <w:rPr>
          <w:rFonts w:ascii="Times New Roman"/>
          <w:spacing w:val="-4"/>
          <w:sz w:val="24"/>
          <w:szCs w:val="24"/>
        </w:rPr>
        <w:t>url</w:t>
      </w:r>
      <w:r>
        <w:rPr>
          <w:rFonts w:ascii="Times New Roman"/>
          <w:spacing w:val="-4"/>
          <w:sz w:val="24"/>
          <w:szCs w:val="24"/>
        </w:rPr>
        <w:tab/>
      </w:r>
      <w:r>
        <w:rPr>
          <w:rFonts w:ascii="Times New Roman"/>
          <w:spacing w:val="-4"/>
          <w:sz w:val="24"/>
          <w:szCs w:val="24"/>
        </w:rPr>
        <w:tab/>
      </w:r>
      <w:r>
        <w:rPr>
          <w:rFonts w:ascii="Times New Roman"/>
          <w:w w:val="95"/>
          <w:sz w:val="24"/>
          <w:szCs w:val="24"/>
        </w:rPr>
        <w:t xml:space="preserve">= </w:t>
      </w:r>
      <w:r>
        <w:rPr>
          <w:rFonts w:ascii="Times New Roman"/>
          <w:spacing w:val="-5"/>
          <w:w w:val="95"/>
          <w:sz w:val="24"/>
          <w:szCs w:val="24"/>
        </w:rPr>
        <w:t xml:space="preserve">query_params.GetQueryComponentDefa </w:t>
      </w:r>
      <w:r>
        <w:rPr>
          <w:rFonts w:ascii="Times New Roman"/>
          <w:sz w:val="24"/>
          <w:szCs w:val="24"/>
        </w:rPr>
        <w:t>string</w:t>
      </w:r>
      <w:r>
        <w:rPr>
          <w:rFonts w:ascii="Times New Roman"/>
          <w:sz w:val="24"/>
          <w:szCs w:val="24"/>
        </w:rPr>
        <w:tab/>
      </w:r>
      <w:r>
        <w:rPr>
          <w:rFonts w:ascii="Times New Roman"/>
          <w:spacing w:val="-9"/>
          <w:sz w:val="24"/>
          <w:szCs w:val="24"/>
        </w:rPr>
        <w:t>comment</w:t>
      </w:r>
      <w:r>
        <w:rPr>
          <w:rFonts w:ascii="Times New Roman"/>
          <w:spacing w:val="-9"/>
          <w:sz w:val="24"/>
          <w:szCs w:val="24"/>
        </w:rPr>
        <w:tab/>
      </w:r>
      <w:r>
        <w:rPr>
          <w:rFonts w:ascii="Times New Roman"/>
          <w:w w:val="95"/>
          <w:sz w:val="24"/>
          <w:szCs w:val="24"/>
        </w:rPr>
        <w:t xml:space="preserve">= </w:t>
      </w:r>
      <w:r>
        <w:rPr>
          <w:rFonts w:ascii="Times New Roman"/>
          <w:spacing w:val="-5"/>
          <w:sz w:val="24"/>
          <w:szCs w:val="24"/>
        </w:rPr>
        <w:t>query_params.GetQueryComponentDefau</w:t>
      </w:r>
    </w:p>
    <w:p>
      <w:pPr>
        <w:pStyle w:val="6"/>
        <w:tabs>
          <w:tab w:val="left" w:pos="1152"/>
          <w:tab w:val="left" w:pos="2355"/>
          <w:tab w:val="left" w:pos="2973"/>
          <w:tab w:val="left" w:pos="4100"/>
          <w:tab w:val="left" w:pos="4598"/>
        </w:tabs>
        <w:spacing w:line="333" w:lineRule="auto"/>
        <w:ind w:right="9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Prepare</w:t>
      </w:r>
      <w:r>
        <w:rPr>
          <w:rFonts w:ascii="Times New Roman"/>
          <w:sz w:val="24"/>
          <w:szCs w:val="24"/>
        </w:rPr>
        <w:tab/>
      </w:r>
      <w:r>
        <w:rPr>
          <w:rFonts w:ascii="Times New Roman"/>
          <w:spacing w:val="-8"/>
          <w:sz w:val="24"/>
          <w:szCs w:val="24"/>
        </w:rPr>
        <w:t>the</w:t>
      </w:r>
      <w:r>
        <w:rPr>
          <w:rFonts w:ascii="Times New Roman"/>
          <w:spacing w:val="-8"/>
          <w:sz w:val="24"/>
          <w:szCs w:val="24"/>
        </w:rPr>
        <w:tab/>
      </w:r>
      <w:r>
        <w:rPr>
          <w:rFonts w:ascii="Times New Roman"/>
          <w:sz w:val="24"/>
          <w:szCs w:val="24"/>
        </w:rPr>
        <w:t>request</w:t>
      </w:r>
      <w:r>
        <w:rPr>
          <w:rFonts w:ascii="Times New Roman"/>
          <w:sz w:val="24"/>
          <w:szCs w:val="24"/>
        </w:rPr>
        <w:tab/>
      </w:r>
      <w:r>
        <w:rPr>
          <w:rFonts w:ascii="Times New Roman"/>
          <w:spacing w:val="-5"/>
          <w:sz w:val="24"/>
          <w:szCs w:val="24"/>
        </w:rPr>
        <w:t>to</w:t>
      </w:r>
      <w:r>
        <w:rPr>
          <w:rFonts w:ascii="Times New Roman"/>
          <w:spacing w:val="-5"/>
          <w:sz w:val="24"/>
          <w:szCs w:val="24"/>
        </w:rPr>
        <w:tab/>
      </w:r>
      <w:r>
        <w:rPr>
          <w:rFonts w:ascii="Times New Roman"/>
          <w:spacing w:val="-14"/>
          <w:sz w:val="24"/>
          <w:szCs w:val="24"/>
        </w:rPr>
        <w:t xml:space="preserve">the </w:t>
      </w:r>
      <w:r>
        <w:rPr>
          <w:rFonts w:ascii="Times New Roman"/>
          <w:sz w:val="24"/>
          <w:szCs w:val="24"/>
        </w:rPr>
        <w:t xml:space="preserve">AddUrlService </w:t>
      </w:r>
      <w:r>
        <w:rPr>
          <w:rFonts w:ascii="Times New Roman"/>
          <w:spacing w:val="-4"/>
          <w:sz w:val="24"/>
          <w:szCs w:val="24"/>
        </w:rPr>
        <w:t>backend.</w:t>
      </w:r>
    </w:p>
    <w:p>
      <w:pPr>
        <w:pStyle w:val="6"/>
        <w:spacing w:line="333" w:lineRule="auto"/>
        <w:ind w:left="699" w:right="356"/>
        <w:rPr>
          <w:rFonts w:ascii="Times New Roman"/>
          <w:sz w:val="24"/>
          <w:szCs w:val="24"/>
        </w:rPr>
      </w:pPr>
      <w:r>
        <w:rPr>
          <w:rFonts w:ascii="Times New Roman"/>
          <w:sz w:val="24"/>
          <w:szCs w:val="24"/>
        </w:rPr>
        <w:t>AddUrlRequest add_url_request; AddUrlReply add_url_reply; add_url_request.set_url(url);</w:t>
      </w:r>
    </w:p>
    <w:p>
      <w:pPr>
        <w:pStyle w:val="6"/>
        <w:spacing w:before="1"/>
        <w:ind w:left="699"/>
        <w:rPr>
          <w:rFonts w:ascii="Times New Roman"/>
          <w:sz w:val="24"/>
          <w:szCs w:val="24"/>
        </w:rPr>
      </w:pPr>
      <w:r>
        <w:rPr>
          <w:rFonts w:ascii="Times New Roman"/>
          <w:sz w:val="24"/>
          <w:szCs w:val="24"/>
        </w:rPr>
        <w:t>if (!comment.empty()) {</w:t>
      </w:r>
    </w:p>
    <w:p>
      <w:pPr>
        <w:spacing w:after="0"/>
        <w:rPr>
          <w:rFonts w:ascii="Times New Roman"/>
          <w:sz w:val="21"/>
          <w:szCs w:val="21"/>
        </w:rPr>
        <w:sectPr>
          <w:footerReference r:id="rId15" w:type="default"/>
          <w:pgSz w:w="5050" w:h="6630"/>
          <w:pgMar w:top="60" w:right="0" w:bottom="360" w:left="0" w:header="0" w:footer="172" w:gutter="0"/>
          <w:pgNumType w:fmt="decimal"/>
          <w:cols w:space="720" w:num="1"/>
        </w:sectPr>
      </w:pPr>
    </w:p>
    <w:p>
      <w:pPr>
        <w:pStyle w:val="6"/>
        <w:spacing w:before="74"/>
        <w:ind w:left="699" w:right="-15"/>
        <w:rPr>
          <w:rFonts w:ascii="Times New Roman"/>
          <w:sz w:val="24"/>
          <w:szCs w:val="24"/>
        </w:rPr>
      </w:pPr>
      <w:r>
        <w:rPr>
          <w:rFonts w:ascii="Times New Roman"/>
          <w:spacing w:val="-4"/>
          <w:sz w:val="24"/>
          <w:szCs w:val="24"/>
        </w:rPr>
        <w:t>add_url_request.set_comment(comm</w:t>
      </w:r>
    </w:p>
    <w:p>
      <w:pPr>
        <w:pStyle w:val="6"/>
        <w:spacing w:before="135"/>
        <w:ind w:left="699"/>
        <w:rPr>
          <w:rFonts w:ascii="Times New Roman"/>
          <w:sz w:val="24"/>
          <w:szCs w:val="24"/>
        </w:rPr>
      </w:pPr>
      <w:r>
        <w:rPr>
          <w:rFonts w:ascii="Times New Roman"/>
          <w:w w:val="99"/>
          <w:sz w:val="24"/>
          <w:szCs w:val="24"/>
        </w:rPr>
        <w:t>}</w:t>
      </w:r>
    </w:p>
    <w:p>
      <w:pPr>
        <w:pStyle w:val="6"/>
        <w:tabs>
          <w:tab w:val="left" w:pos="1218"/>
          <w:tab w:val="left" w:pos="2157"/>
          <w:tab w:val="left" w:pos="2841"/>
          <w:tab w:val="left" w:pos="4034"/>
          <w:tab w:val="left" w:pos="4598"/>
        </w:tabs>
        <w:spacing w:before="135" w:line="333" w:lineRule="auto"/>
        <w:ind w:right="9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4"/>
          <w:sz w:val="24"/>
          <w:szCs w:val="24"/>
        </w:rPr>
        <w:t>Issue</w:t>
      </w:r>
      <w:r>
        <w:rPr>
          <w:rFonts w:ascii="Times New Roman"/>
          <w:spacing w:val="-4"/>
          <w:sz w:val="24"/>
          <w:szCs w:val="24"/>
        </w:rPr>
        <w:tab/>
      </w:r>
      <w:r>
        <w:rPr>
          <w:rFonts w:ascii="Times New Roman"/>
          <w:spacing w:val="-8"/>
          <w:sz w:val="24"/>
          <w:szCs w:val="24"/>
        </w:rPr>
        <w:t>the</w:t>
      </w:r>
      <w:r>
        <w:rPr>
          <w:rFonts w:ascii="Times New Roman"/>
          <w:spacing w:val="-8"/>
          <w:sz w:val="24"/>
          <w:szCs w:val="24"/>
        </w:rPr>
        <w:tab/>
      </w:r>
      <w:r>
        <w:rPr>
          <w:rFonts w:ascii="Times New Roman"/>
          <w:sz w:val="24"/>
          <w:szCs w:val="24"/>
        </w:rPr>
        <w:t>request</w:t>
      </w:r>
      <w:r>
        <w:rPr>
          <w:rFonts w:ascii="Times New Roman"/>
          <w:sz w:val="24"/>
          <w:szCs w:val="24"/>
        </w:rPr>
        <w:tab/>
      </w:r>
      <w:r>
        <w:rPr>
          <w:rFonts w:ascii="Times New Roman"/>
          <w:spacing w:val="-5"/>
          <w:sz w:val="24"/>
          <w:szCs w:val="24"/>
        </w:rPr>
        <w:t>to</w:t>
      </w:r>
      <w:r>
        <w:rPr>
          <w:rFonts w:ascii="Times New Roman"/>
          <w:spacing w:val="-5"/>
          <w:sz w:val="24"/>
          <w:szCs w:val="24"/>
        </w:rPr>
        <w:tab/>
      </w:r>
      <w:r>
        <w:rPr>
          <w:rFonts w:ascii="Times New Roman"/>
          <w:spacing w:val="-14"/>
          <w:sz w:val="24"/>
          <w:szCs w:val="24"/>
        </w:rPr>
        <w:t xml:space="preserve">the </w:t>
      </w:r>
      <w:r>
        <w:rPr>
          <w:rFonts w:ascii="Times New Roman"/>
          <w:sz w:val="24"/>
          <w:szCs w:val="24"/>
        </w:rPr>
        <w:t xml:space="preserve">AddUrlService </w:t>
      </w:r>
      <w:r>
        <w:rPr>
          <w:rFonts w:ascii="Times New Roman"/>
          <w:spacing w:val="-4"/>
          <w:sz w:val="24"/>
          <w:szCs w:val="24"/>
        </w:rPr>
        <w:t>backend.</w:t>
      </w:r>
    </w:p>
    <w:p>
      <w:pPr>
        <w:pStyle w:val="6"/>
        <w:ind w:left="699"/>
        <w:rPr>
          <w:rFonts w:ascii="Times New Roman"/>
          <w:sz w:val="24"/>
          <w:szCs w:val="24"/>
        </w:rPr>
      </w:pPr>
      <w:r>
        <w:rPr>
          <w:rFonts w:ascii="Times New Roman"/>
          <w:sz w:val="24"/>
          <w:szCs w:val="24"/>
        </w:rPr>
        <w:t>RPC rpc;</w:t>
      </w:r>
    </w:p>
    <w:p>
      <w:pPr>
        <w:pStyle w:val="6"/>
        <w:spacing w:before="135" w:line="333" w:lineRule="auto"/>
        <w:ind w:left="699" w:right="-2"/>
        <w:rPr>
          <w:rFonts w:ascii="Times New Roman"/>
          <w:sz w:val="24"/>
          <w:szCs w:val="24"/>
        </w:rPr>
      </w:pPr>
      <w:r>
        <w:rPr>
          <w:rFonts w:ascii="Times New Roman"/>
          <w:sz w:val="24"/>
          <w:szCs w:val="24"/>
        </w:rPr>
        <w:t>add_url_service_-&gt;AddUrl( &amp;rpc,&amp;add_url_request,&amp;add_url_r</w:t>
      </w:r>
    </w:p>
    <w:p>
      <w:pPr>
        <w:pStyle w:val="6"/>
        <w:spacing w:line="333" w:lineRule="auto"/>
        <w:ind w:firstLine="599"/>
        <w:rPr>
          <w:rFonts w:ascii="Times New Roman"/>
          <w:sz w:val="24"/>
          <w:szCs w:val="24"/>
        </w:rPr>
      </w:pPr>
      <w:r>
        <w:rPr>
          <w:rFonts w:ascii="Times New Roman"/>
          <w:sz w:val="24"/>
          <w:szCs w:val="24"/>
        </w:rPr>
        <w:t>// Block until the reply is received from the</w:t>
      </w:r>
    </w:p>
    <w:p>
      <w:pPr>
        <w:pStyle w:val="6"/>
        <w:spacing w:line="333" w:lineRule="auto"/>
        <w:ind w:left="699"/>
        <w:rPr>
          <w:rFonts w:ascii="Times New Roman"/>
          <w:sz w:val="24"/>
          <w:szCs w:val="24"/>
        </w:rPr>
      </w:pPr>
      <w:r>
        <w:rPr>
          <w:rFonts w:ascii="Times New Roman"/>
          <w:sz w:val="24"/>
          <w:szCs w:val="24"/>
        </w:rPr>
        <w:t>// AddUrlService backend. rpc.Wait();</w:t>
      </w:r>
    </w:p>
    <w:p>
      <w:pPr>
        <w:pStyle w:val="6"/>
        <w:ind w:left="699"/>
        <w:rPr>
          <w:rFonts w:ascii="Times New Roman"/>
          <w:sz w:val="24"/>
          <w:szCs w:val="24"/>
        </w:rPr>
      </w:pPr>
      <w:r>
        <w:rPr>
          <w:rFonts w:ascii="Times New Roman"/>
          <w:sz w:val="24"/>
          <w:szCs w:val="24"/>
        </w:rPr>
        <w:t>// Handle errors,if any:</w:t>
      </w:r>
    </w:p>
    <w:p>
      <w:pPr>
        <w:spacing w:after="0"/>
        <w:rPr>
          <w:rFonts w:ascii="Times New Roman"/>
          <w:sz w:val="21"/>
          <w:szCs w:val="21"/>
        </w:rPr>
        <w:sectPr>
          <w:pgSz w:w="5050" w:h="6630"/>
          <w:pgMar w:top="60" w:right="0" w:bottom="360" w:left="0" w:header="0" w:footer="172" w:gutter="0"/>
          <w:pgNumType w:fmt="decimal"/>
          <w:cols w:space="720" w:num="1"/>
        </w:sectPr>
      </w:pPr>
    </w:p>
    <w:p>
      <w:pPr>
        <w:pStyle w:val="6"/>
        <w:spacing w:before="74" w:line="333" w:lineRule="auto"/>
        <w:ind w:right="217" w:firstLine="599"/>
        <w:rPr>
          <w:rFonts w:ascii="Times New Roman"/>
          <w:sz w:val="24"/>
          <w:szCs w:val="24"/>
        </w:rPr>
      </w:pPr>
      <w:r>
        <w:rPr>
          <w:rFonts w:ascii="Times New Roman"/>
          <w:sz w:val="24"/>
          <w:szCs w:val="24"/>
        </w:rPr>
        <w:t>if (add_url_reply.has_error_code()) {</w:t>
      </w:r>
    </w:p>
    <w:p>
      <w:pPr>
        <w:pStyle w:val="6"/>
        <w:spacing w:before="1"/>
        <w:ind w:left="699"/>
        <w:rPr>
          <w:rFonts w:ascii="Times New Roman"/>
          <w:sz w:val="24"/>
          <w:szCs w:val="24"/>
        </w:rPr>
      </w:pPr>
      <w:r>
        <w:rPr>
          <w:rFonts w:ascii="Times New Roman"/>
          <w:sz w:val="24"/>
          <w:szCs w:val="24"/>
        </w:rPr>
        <w:t>WriteHttpReplyWithErrorDetails(ht</w:t>
      </w:r>
    </w:p>
    <w:p>
      <w:pPr>
        <w:pStyle w:val="6"/>
        <w:spacing w:before="134"/>
        <w:ind w:left="699"/>
        <w:rPr>
          <w:rFonts w:ascii="Times New Roman"/>
          <w:sz w:val="24"/>
          <w:szCs w:val="24"/>
        </w:rPr>
      </w:pPr>
      <w:r>
        <w:rPr>
          <w:rFonts w:ascii="Times New Roman"/>
          <w:sz w:val="24"/>
          <w:szCs w:val="24"/>
        </w:rPr>
        <w:t>} else {</w:t>
      </w:r>
    </w:p>
    <w:p>
      <w:pPr>
        <w:pStyle w:val="6"/>
        <w:spacing w:before="135" w:line="333" w:lineRule="auto"/>
        <w:ind w:firstLine="599"/>
        <w:rPr>
          <w:rFonts w:ascii="Times New Roman"/>
          <w:sz w:val="24"/>
          <w:szCs w:val="24"/>
        </w:rPr>
      </w:pPr>
      <w:r>
        <w:rPr>
          <w:rFonts w:ascii="Times New Roman"/>
          <w:sz w:val="24"/>
          <w:szCs w:val="24"/>
        </w:rPr>
        <w:t>// No errors.Send HTTP 200 OK response to client.</w:t>
      </w:r>
    </w:p>
    <w:p>
      <w:pPr>
        <w:pStyle w:val="6"/>
        <w:ind w:left="699"/>
        <w:rPr>
          <w:rFonts w:ascii="Times New Roman"/>
          <w:sz w:val="24"/>
          <w:szCs w:val="24"/>
        </w:rPr>
      </w:pPr>
      <w:r>
        <w:rPr>
          <w:rFonts w:ascii="Times New Roman"/>
          <w:sz w:val="24"/>
          <w:szCs w:val="24"/>
        </w:rPr>
        <w:t>WriteHttp200Reply(http_reply);</w:t>
      </w:r>
    </w:p>
    <w:p>
      <w:pPr>
        <w:pStyle w:val="6"/>
        <w:spacing w:before="135"/>
        <w:ind w:left="699"/>
        <w:rPr>
          <w:rFonts w:ascii="Times New Roman"/>
          <w:sz w:val="24"/>
          <w:szCs w:val="24"/>
        </w:rPr>
      </w:pPr>
      <w:r>
        <w:rPr>
          <w:rFonts w:ascii="Times New Roman"/>
          <w:w w:val="99"/>
          <w:sz w:val="24"/>
          <w:szCs w:val="24"/>
        </w:rPr>
        <w:t>}</w:t>
      </w:r>
    </w:p>
    <w:p>
      <w:pPr>
        <w:pStyle w:val="6"/>
        <w:spacing w:before="134"/>
        <w:ind w:left="699"/>
        <w:rPr>
          <w:rFonts w:ascii="Times New Roman"/>
          <w:sz w:val="24"/>
          <w:szCs w:val="24"/>
        </w:rPr>
      </w:pPr>
      <w:r>
        <w:rPr>
          <w:rFonts w:ascii="Times New Roman"/>
          <w:w w:val="99"/>
          <w:sz w:val="24"/>
          <w:szCs w:val="24"/>
        </w:rPr>
        <w:t>}</w:t>
      </w:r>
    </w:p>
    <w:p>
      <w:pPr>
        <w:pStyle w:val="6"/>
        <w:spacing w:before="115" w:line="300" w:lineRule="auto"/>
        <w:ind w:right="160" w:firstLine="599"/>
        <w:rPr>
          <w:sz w:val="24"/>
          <w:szCs w:val="24"/>
        </w:rPr>
      </w:pPr>
      <w:r>
        <w:rPr>
          <w:rFonts w:ascii="Times New Roman" w:eastAsia="Times New Roman"/>
          <w:sz w:val="24"/>
          <w:szCs w:val="24"/>
        </w:rPr>
        <w:t>HandleAddUrlFrontendRequest</w:t>
      </w:r>
      <w:r>
        <w:rPr>
          <w:sz w:val="24"/>
          <w:szCs w:val="24"/>
        </w:rPr>
        <w:t>是一个经常被调用的成员函数。许多</w:t>
      </w:r>
      <w:r>
        <w:rPr>
          <w:rFonts w:ascii="Times New Roman" w:eastAsia="Times New Roman"/>
          <w:sz w:val="24"/>
          <w:szCs w:val="24"/>
        </w:rPr>
        <w:t>Web</w:t>
      </w:r>
      <w:r>
        <w:rPr>
          <w:sz w:val="24"/>
          <w:szCs w:val="24"/>
        </w:rPr>
        <w:t>处理函数大多如此。开发人员可</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rPr>
          <w:sz w:val="24"/>
          <w:szCs w:val="24"/>
        </w:rPr>
      </w:pPr>
      <w:r>
        <w:rPr>
          <w:sz w:val="24"/>
          <w:szCs w:val="24"/>
        </w:rPr>
        <w:t>以通过提取一些功能到</w:t>
      </w:r>
      <w:r>
        <w:rPr>
          <w:rFonts w:ascii="Times New Roman" w:eastAsia="Times New Roman"/>
          <w:sz w:val="24"/>
          <w:szCs w:val="24"/>
        </w:rPr>
        <w:t>helper</w:t>
      </w:r>
      <w:r>
        <w:rPr>
          <w:sz w:val="24"/>
          <w:szCs w:val="24"/>
        </w:rPr>
        <w:t>函数</w:t>
      </w:r>
    </w:p>
    <w:p>
      <w:pPr>
        <w:pStyle w:val="6"/>
        <w:spacing w:before="113" w:line="295" w:lineRule="auto"/>
        <w:ind w:right="142"/>
        <w:jc w:val="both"/>
        <w:rPr>
          <w:sz w:val="24"/>
          <w:szCs w:val="24"/>
        </w:rPr>
      </w:pPr>
      <w:r>
        <w:rPr>
          <w:sz w:val="24"/>
          <w:szCs w:val="24"/>
        </w:rPr>
        <w:t>中，用来简化这个函数。但是，类似这样的重构在构建稳定之前和单元测试编写完成并可以顺利通过运行之前是很少去做的。</w:t>
      </w:r>
    </w:p>
    <w:p>
      <w:pPr>
        <w:pStyle w:val="6"/>
        <w:spacing w:before="10" w:line="300" w:lineRule="auto"/>
        <w:ind w:right="142" w:firstLine="599"/>
        <w:rPr>
          <w:sz w:val="24"/>
          <w:szCs w:val="24"/>
        </w:rPr>
      </w:pPr>
      <w:r>
        <w:rPr>
          <w:sz w:val="24"/>
          <w:szCs w:val="24"/>
        </w:rPr>
        <w:t>在这个时候，开发人员修改已有</w:t>
      </w:r>
      <w:r>
        <w:rPr>
          <w:rFonts w:ascii="Times New Roman" w:eastAsia="Times New Roman"/>
          <w:sz w:val="24"/>
          <w:szCs w:val="24"/>
        </w:rPr>
        <w:t>addurl</w:t>
      </w:r>
      <w:r>
        <w:rPr>
          <w:sz w:val="24"/>
          <w:szCs w:val="24"/>
        </w:rPr>
        <w:t>项目的构建文件，为</w:t>
      </w:r>
      <w:r>
        <w:rPr>
          <w:rFonts w:ascii="Times New Roman" w:eastAsia="Times New Roman"/>
          <w:sz w:val="24"/>
          <w:szCs w:val="24"/>
        </w:rPr>
        <w:t>addurl_frontend</w:t>
      </w:r>
      <w:r>
        <w:rPr>
          <w:sz w:val="24"/>
          <w:szCs w:val="24"/>
        </w:rPr>
        <w:t>库增加入口。在构建的时候会产生一个</w:t>
      </w:r>
      <w:r>
        <w:rPr>
          <w:rFonts w:ascii="Times New Roman" w:eastAsia="Times New Roman"/>
          <w:sz w:val="24"/>
          <w:szCs w:val="24"/>
        </w:rPr>
        <w:t>C++</w:t>
      </w:r>
      <w:r>
        <w:rPr>
          <w:sz w:val="24"/>
          <w:szCs w:val="24"/>
        </w:rPr>
        <w:t>静态库</w:t>
      </w:r>
      <w:r>
        <w:rPr>
          <w:rFonts w:ascii="Times New Roman" w:eastAsia="Times New Roman"/>
          <w:sz w:val="24"/>
          <w:szCs w:val="24"/>
        </w:rPr>
        <w:t>AddUrlFrontend</w:t>
      </w:r>
      <w:r>
        <w:rPr>
          <w:sz w:val="24"/>
          <w:szCs w:val="24"/>
        </w:rPr>
        <w:t>。</w:t>
      </w:r>
    </w:p>
    <w:p>
      <w:pPr>
        <w:pStyle w:val="6"/>
        <w:spacing w:before="16" w:line="333" w:lineRule="auto"/>
        <w:ind w:left="699" w:right="1042"/>
        <w:rPr>
          <w:rFonts w:ascii="Times New Roman"/>
          <w:sz w:val="24"/>
          <w:szCs w:val="24"/>
        </w:rPr>
      </w:pPr>
      <w:r>
        <w:rPr>
          <w:rFonts w:ascii="Times New Roman"/>
          <w:sz w:val="24"/>
          <w:szCs w:val="24"/>
        </w:rPr>
        <w:t>File: /depot/addurl/BUILD # From before:</w:t>
      </w:r>
    </w:p>
    <w:p>
      <w:pPr>
        <w:spacing w:after="0" w:line="333" w:lineRule="auto"/>
        <w:rPr>
          <w:rFonts w:ascii="Times New Roman"/>
          <w:sz w:val="21"/>
          <w:szCs w:val="21"/>
        </w:rPr>
        <w:sectPr>
          <w:pgSz w:w="5050" w:h="6630"/>
          <w:pgMar w:top="60" w:right="0" w:bottom="360" w:left="0" w:header="0" w:footer="172" w:gutter="0"/>
          <w:pgNumType w:fmt="decimal"/>
          <w:cols w:space="720" w:num="1"/>
        </w:sectPr>
      </w:pPr>
    </w:p>
    <w:p>
      <w:pPr>
        <w:pStyle w:val="6"/>
        <w:spacing w:before="74" w:line="333" w:lineRule="auto"/>
        <w:ind w:left="699"/>
        <w:rPr>
          <w:rFonts w:ascii="Times New Roman" w:hAnsi="Times New Roman"/>
          <w:sz w:val="24"/>
          <w:szCs w:val="24"/>
        </w:rPr>
      </w:pPr>
      <w:r>
        <w:rPr>
          <w:rFonts w:ascii="Times New Roman" w:hAnsi="Times New Roman"/>
          <w:sz w:val="24"/>
          <w:szCs w:val="24"/>
        </w:rPr>
        <w:t>proto_library(name=”addurl”, srcs=[“addurl.proto”])</w:t>
      </w:r>
    </w:p>
    <w:p>
      <w:pPr>
        <w:pStyle w:val="6"/>
        <w:spacing w:before="1" w:line="333" w:lineRule="auto"/>
        <w:ind w:left="699" w:right="76"/>
        <w:rPr>
          <w:rFonts w:ascii="Times New Roman" w:hAnsi="Times New Roman"/>
          <w:sz w:val="24"/>
          <w:szCs w:val="24"/>
        </w:rPr>
      </w:pPr>
      <w:r>
        <w:rPr>
          <w:rFonts w:ascii="Times New Roman" w:hAnsi="Times New Roman"/>
          <w:sz w:val="24"/>
          <w:szCs w:val="24"/>
        </w:rPr>
        <w:t xml:space="preserve"># New: </w:t>
      </w:r>
      <w:r>
        <w:rPr>
          <w:rFonts w:ascii="Times New Roman" w:hAnsi="Times New Roman"/>
          <w:spacing w:val="-3"/>
          <w:sz w:val="24"/>
          <w:szCs w:val="24"/>
        </w:rPr>
        <w:t xml:space="preserve">cc_library(name=”addurl_frontend” </w:t>
      </w:r>
      <w:r>
        <w:rPr>
          <w:rFonts w:ascii="Times New Roman" w:hAnsi="Times New Roman"/>
          <w:sz w:val="24"/>
          <w:szCs w:val="24"/>
        </w:rPr>
        <w:t>srcs=[“addurl_frontend.cc”], deps=[</w:t>
      </w:r>
    </w:p>
    <w:p>
      <w:pPr>
        <w:pStyle w:val="6"/>
        <w:spacing w:line="333" w:lineRule="auto"/>
        <w:ind w:left="699"/>
        <w:rPr>
          <w:rFonts w:ascii="Times New Roman" w:hAnsi="Times New Roman"/>
          <w:sz w:val="24"/>
          <w:szCs w:val="24"/>
        </w:rPr>
      </w:pPr>
      <w:r>
        <w:rPr>
          <w:rFonts w:ascii="Times New Roman" w:hAnsi="Times New Roman"/>
          <w:sz w:val="24"/>
          <w:szCs w:val="24"/>
        </w:rPr>
        <w:t>“path/to/httpqueryparams”, “other_http_server_stuff”, “:addurl”,# Link against the addurl</w:t>
      </w:r>
    </w:p>
    <w:p>
      <w:pPr>
        <w:pStyle w:val="6"/>
        <w:rPr>
          <w:rFonts w:ascii="Times New Roman"/>
          <w:sz w:val="24"/>
          <w:szCs w:val="24"/>
        </w:rPr>
      </w:pPr>
      <w:r>
        <w:rPr>
          <w:rFonts w:ascii="Times New Roman"/>
          <w:sz w:val="24"/>
          <w:szCs w:val="24"/>
        </w:rPr>
        <w:t>library above.</w:t>
      </w:r>
    </w:p>
    <w:p>
      <w:pPr>
        <w:pStyle w:val="6"/>
        <w:spacing w:before="135"/>
        <w:ind w:left="699"/>
        <w:rPr>
          <w:rFonts w:ascii="Times New Roman"/>
          <w:sz w:val="24"/>
          <w:szCs w:val="24"/>
        </w:rPr>
      </w:pPr>
      <w:r>
        <w:rPr>
          <w:rFonts w:ascii="Times New Roman"/>
          <w:sz w:val="24"/>
          <w:szCs w:val="24"/>
        </w:rPr>
        <w:t>])</w:t>
      </w:r>
    </w:p>
    <w:p>
      <w:pPr>
        <w:pStyle w:val="6"/>
        <w:spacing w:before="115"/>
        <w:ind w:left="699"/>
        <w:rPr>
          <w:sz w:val="24"/>
          <w:szCs w:val="24"/>
        </w:rPr>
      </w:pPr>
      <w:r>
        <w:rPr>
          <w:sz w:val="24"/>
          <w:szCs w:val="24"/>
        </w:rPr>
        <w:t>再次运行构建工具，同时修复在</w:t>
      </w:r>
    </w:p>
    <w:p>
      <w:pPr>
        <w:spacing w:after="0"/>
        <w:rPr>
          <w:sz w:val="21"/>
          <w:szCs w:val="21"/>
        </w:rPr>
        <w:sectPr>
          <w:pgSz w:w="5050" w:h="6630"/>
          <w:pgMar w:top="60" w:right="0" w:bottom="360" w:left="0" w:header="0" w:footer="172" w:gutter="0"/>
          <w:pgNumType w:fmt="decimal"/>
          <w:cols w:space="720" w:num="1"/>
        </w:sectPr>
      </w:pPr>
    </w:p>
    <w:p>
      <w:pPr>
        <w:pStyle w:val="6"/>
        <w:spacing w:before="54" w:line="300" w:lineRule="auto"/>
        <w:ind w:right="142"/>
        <w:rPr>
          <w:sz w:val="24"/>
          <w:szCs w:val="24"/>
        </w:rPr>
      </w:pPr>
      <w:r>
        <w:rPr>
          <w:sz w:val="24"/>
          <w:szCs w:val="24"/>
        </w:rPr>
        <w:t>编译链接</w:t>
      </w:r>
      <w:r>
        <w:rPr>
          <w:rFonts w:ascii="Times New Roman" w:eastAsia="Times New Roman"/>
          <w:sz w:val="24"/>
          <w:szCs w:val="24"/>
        </w:rPr>
        <w:t>addurl_frontend.h</w:t>
      </w:r>
      <w:r>
        <w:rPr>
          <w:sz w:val="24"/>
          <w:szCs w:val="24"/>
        </w:rPr>
        <w:t>和</w:t>
      </w:r>
      <w:r>
        <w:rPr>
          <w:rFonts w:ascii="Times New Roman" w:eastAsia="Times New Roman"/>
          <w:sz w:val="24"/>
          <w:szCs w:val="24"/>
        </w:rPr>
        <w:t>addurl_frontend.cc</w:t>
      </w:r>
      <w:r>
        <w:rPr>
          <w:sz w:val="24"/>
          <w:szCs w:val="24"/>
        </w:rPr>
        <w:t>过程中可能出现的错误，直到所有编译和链接不出现警告和错误为止。此时，可以去编写</w:t>
      </w:r>
      <w:r>
        <w:rPr>
          <w:rFonts w:ascii="Times New Roman" w:eastAsia="Times New Roman"/>
          <w:sz w:val="24"/>
          <w:szCs w:val="24"/>
        </w:rPr>
        <w:t>AddUrlFrontend</w:t>
      </w:r>
      <w:r>
        <w:rPr>
          <w:sz w:val="24"/>
          <w:szCs w:val="24"/>
        </w:rPr>
        <w:t>的单元测试代码了。单元测试在另外一个新文</w:t>
      </w:r>
    </w:p>
    <w:p>
      <w:pPr>
        <w:pStyle w:val="6"/>
        <w:spacing w:line="300" w:lineRule="auto"/>
        <w:ind w:right="97"/>
        <w:rPr>
          <w:sz w:val="24"/>
          <w:szCs w:val="24"/>
        </w:rPr>
      </w:pPr>
      <w:r>
        <w:rPr>
          <w:sz w:val="24"/>
          <w:szCs w:val="24"/>
        </w:rPr>
        <w:t>件</w:t>
      </w:r>
      <w:r>
        <w:rPr>
          <w:rFonts w:ascii="Times New Roman" w:hAnsi="Times New Roman" w:eastAsia="Times New Roman"/>
          <w:spacing w:val="-3"/>
          <w:sz w:val="24"/>
          <w:szCs w:val="24"/>
        </w:rPr>
        <w:t>“addurl_frontend_test.cc”</w:t>
      </w:r>
      <w:r>
        <w:rPr>
          <w:sz w:val="24"/>
          <w:szCs w:val="24"/>
        </w:rPr>
        <w:t>中。在测 试中定义一个虚假</w:t>
      </w:r>
      <w:r>
        <w:rPr>
          <w:spacing w:val="-4"/>
          <w:sz w:val="24"/>
          <w:szCs w:val="24"/>
        </w:rPr>
        <w:t>（</w:t>
      </w:r>
      <w:r>
        <w:rPr>
          <w:rFonts w:ascii="Times New Roman" w:hAnsi="Times New Roman" w:eastAsia="Times New Roman"/>
          <w:spacing w:val="-4"/>
          <w:sz w:val="24"/>
          <w:szCs w:val="24"/>
        </w:rPr>
        <w:t>fake</w:t>
      </w:r>
      <w:r>
        <w:rPr>
          <w:spacing w:val="-4"/>
          <w:sz w:val="24"/>
          <w:szCs w:val="24"/>
        </w:rPr>
        <w:t>）</w:t>
      </w:r>
      <w:r>
        <w:rPr>
          <w:sz w:val="24"/>
          <w:szCs w:val="24"/>
        </w:rPr>
        <w:t>的后端服</w:t>
      </w:r>
      <w:r>
        <w:rPr>
          <w:spacing w:val="-11"/>
          <w:sz w:val="24"/>
          <w:szCs w:val="24"/>
        </w:rPr>
        <w:t xml:space="preserve">务，使用 </w:t>
      </w:r>
      <w:r>
        <w:rPr>
          <w:rFonts w:ascii="Times New Roman" w:hAnsi="Times New Roman" w:eastAsia="Times New Roman"/>
          <w:spacing w:val="-4"/>
          <w:sz w:val="24"/>
          <w:szCs w:val="24"/>
        </w:rPr>
        <w:t>AddUrlFrontend</w:t>
      </w:r>
      <w:r>
        <w:rPr>
          <w:rFonts w:ascii="Times New Roman" w:hAnsi="Times New Roman" w:eastAsia="Times New Roman"/>
          <w:spacing w:val="21"/>
          <w:sz w:val="24"/>
          <w:szCs w:val="24"/>
        </w:rPr>
        <w:t xml:space="preserve"> </w:t>
      </w:r>
      <w:r>
        <w:rPr>
          <w:sz w:val="24"/>
          <w:szCs w:val="24"/>
        </w:rPr>
        <w:t>的构造函数可以把这个虚假的后端服务在运行时刻调用。这样的话，单元测试在运行时，无需修改</w:t>
      </w:r>
      <w:r>
        <w:rPr>
          <w:rFonts w:ascii="Times New Roman" w:hAnsi="Times New Roman" w:eastAsia="Times New Roman"/>
          <w:spacing w:val="-4"/>
          <w:sz w:val="24"/>
          <w:szCs w:val="24"/>
        </w:rPr>
        <w:t>AddUrlFrontend</w:t>
      </w:r>
      <w:r>
        <w:rPr>
          <w:sz w:val="24"/>
          <w:szCs w:val="24"/>
        </w:rPr>
        <w:t>代码本</w:t>
      </w:r>
    </w:p>
    <w:p>
      <w:pPr>
        <w:spacing w:after="0" w:line="300" w:lineRule="auto"/>
        <w:rPr>
          <w:sz w:val="21"/>
          <w:szCs w:val="21"/>
        </w:rPr>
        <w:sectPr>
          <w:pgSz w:w="5050" w:h="6630"/>
          <w:pgMar w:top="60" w:right="0" w:bottom="360" w:left="0" w:header="0" w:footer="172" w:gutter="0"/>
          <w:pgNumType w:fmt="decimal"/>
          <w:cols w:space="720" w:num="1"/>
        </w:sectPr>
      </w:pPr>
    </w:p>
    <w:p>
      <w:pPr>
        <w:pStyle w:val="6"/>
        <w:tabs>
          <w:tab w:val="left" w:pos="2844"/>
          <w:tab w:val="left" w:pos="4598"/>
        </w:tabs>
        <w:spacing w:before="34" w:line="300" w:lineRule="auto"/>
        <w:ind w:right="-116"/>
        <w:rPr>
          <w:sz w:val="24"/>
          <w:szCs w:val="24"/>
        </w:rPr>
      </w:pPr>
      <w:r>
        <w:rPr>
          <w:sz w:val="24"/>
          <w:szCs w:val="24"/>
        </w:rPr>
        <w:t xml:space="preserve">身 ， 代 码 逻 辑 能 够 进 入 </w:t>
      </w:r>
      <w:r>
        <w:rPr>
          <w:rFonts w:ascii="Times New Roman" w:hAnsi="Times New Roman" w:eastAsia="Times New Roman"/>
          <w:spacing w:val="-4"/>
          <w:sz w:val="24"/>
          <w:szCs w:val="24"/>
        </w:rPr>
        <w:t>AddUrlFrontend</w:t>
      </w:r>
      <w:r>
        <w:rPr>
          <w:sz w:val="24"/>
          <w:szCs w:val="24"/>
        </w:rPr>
        <w:t>内部期望分支中或错 误流程里（译注：阅读以下代码需要提前了解</w:t>
      </w:r>
      <w:r>
        <w:rPr>
          <w:rFonts w:ascii="Times New Roman" w:hAnsi="Times New Roman" w:eastAsia="Times New Roman"/>
          <w:spacing w:val="-4"/>
          <w:sz w:val="24"/>
          <w:szCs w:val="24"/>
        </w:rPr>
        <w:t>Google’s</w:t>
      </w:r>
      <w:r>
        <w:rPr>
          <w:rFonts w:ascii="Times New Roman" w:hAnsi="Times New Roman" w:eastAsia="Times New Roman"/>
          <w:spacing w:val="-4"/>
          <w:sz w:val="24"/>
          <w:szCs w:val="24"/>
        </w:rPr>
        <w:tab/>
      </w:r>
      <w:r>
        <w:rPr>
          <w:rFonts w:ascii="Times New Roman" w:hAnsi="Times New Roman" w:eastAsia="Times New Roman"/>
          <w:sz w:val="24"/>
          <w:szCs w:val="24"/>
        </w:rPr>
        <w:t>framework</w:t>
      </w:r>
      <w:r>
        <w:rPr>
          <w:rFonts w:ascii="Times New Roman" w:hAnsi="Times New Roman" w:eastAsia="Times New Roman"/>
          <w:sz w:val="24"/>
          <w:szCs w:val="24"/>
        </w:rPr>
        <w:tab/>
      </w:r>
      <w:r>
        <w:rPr>
          <w:rFonts w:ascii="Times New Roman" w:hAnsi="Times New Roman" w:eastAsia="Times New Roman"/>
          <w:spacing w:val="-4"/>
          <w:sz w:val="24"/>
          <w:szCs w:val="24"/>
        </w:rPr>
        <w:t xml:space="preserve">for </w:t>
      </w:r>
      <w:r>
        <w:rPr>
          <w:rFonts w:ascii="Times New Roman" w:hAnsi="Times New Roman" w:eastAsia="Times New Roman"/>
          <w:sz w:val="24"/>
          <w:szCs w:val="24"/>
        </w:rPr>
        <w:t>writing</w:t>
      </w:r>
      <w:r>
        <w:rPr>
          <w:rFonts w:ascii="Times New Roman" w:hAnsi="Times New Roman" w:eastAsia="Times New Roman"/>
          <w:spacing w:val="16"/>
          <w:sz w:val="24"/>
          <w:szCs w:val="24"/>
        </w:rPr>
        <w:t xml:space="preserve"> </w:t>
      </w:r>
      <w:r>
        <w:rPr>
          <w:rFonts w:ascii="Times New Roman" w:hAnsi="Times New Roman" w:eastAsia="Times New Roman"/>
          <w:spacing w:val="-4"/>
          <w:sz w:val="24"/>
          <w:szCs w:val="24"/>
        </w:rPr>
        <w:t>C++</w:t>
      </w:r>
      <w:r>
        <w:rPr>
          <w:rFonts w:ascii="Times New Roman" w:hAnsi="Times New Roman" w:eastAsia="Times New Roman"/>
          <w:spacing w:val="32"/>
          <w:sz w:val="24"/>
          <w:szCs w:val="24"/>
        </w:rPr>
        <w:t xml:space="preserve"> </w:t>
      </w:r>
      <w:r>
        <w:rPr>
          <w:rFonts w:ascii="Times New Roman" w:hAnsi="Times New Roman" w:eastAsia="Times New Roman"/>
          <w:spacing w:val="-3"/>
          <w:sz w:val="24"/>
          <w:szCs w:val="24"/>
        </w:rPr>
        <w:t>test</w:t>
      </w:r>
      <w:r>
        <w:rPr>
          <w:spacing w:val="-3"/>
          <w:sz w:val="24"/>
          <w:szCs w:val="24"/>
        </w:rPr>
        <w:t>，</w:t>
      </w:r>
      <w:r>
        <w:rPr>
          <w:sz w:val="24"/>
          <w:szCs w:val="24"/>
        </w:rPr>
        <w:t>即</w:t>
      </w:r>
      <w:r>
        <w:rPr>
          <w:rFonts w:ascii="Times New Roman" w:hAnsi="Times New Roman" w:eastAsia="Times New Roman"/>
          <w:spacing w:val="-4"/>
          <w:sz w:val="24"/>
          <w:szCs w:val="24"/>
        </w:rPr>
        <w:t>googletest</w:t>
      </w:r>
      <w:r>
        <w:rPr>
          <w:spacing w:val="-4"/>
          <w:sz w:val="24"/>
          <w:szCs w:val="24"/>
        </w:rPr>
        <w:t>，</w:t>
      </w:r>
      <w:r>
        <w:rPr>
          <w:sz w:val="24"/>
          <w:szCs w:val="24"/>
        </w:rPr>
        <w:t>参见</w:t>
      </w:r>
      <w:r>
        <w:rPr>
          <w:rFonts w:ascii="Times New Roman" w:hAnsi="Times New Roman" w:eastAsia="Times New Roman"/>
          <w:spacing w:val="-3"/>
          <w:sz w:val="24"/>
          <w:szCs w:val="24"/>
        </w:rPr>
        <w:t>https://code.google.com/p/googletest/</w:t>
      </w:r>
      <w:r>
        <w:rPr>
          <w:spacing w:val="-3"/>
          <w:sz w:val="24"/>
          <w:szCs w:val="24"/>
        </w:rPr>
        <w:t>）</w:t>
      </w:r>
      <w:r>
        <w:rPr>
          <w:sz w:val="24"/>
          <w:szCs w:val="24"/>
        </w:rPr>
        <w:t>。</w:t>
      </w:r>
    </w:p>
    <w:p>
      <w:pPr>
        <w:pStyle w:val="6"/>
        <w:spacing w:before="15" w:line="333" w:lineRule="auto"/>
        <w:ind w:firstLine="599"/>
        <w:rPr>
          <w:rFonts w:ascii="Times New Roman"/>
          <w:sz w:val="24"/>
          <w:szCs w:val="24"/>
        </w:rPr>
      </w:pPr>
      <w:r>
        <w:rPr>
          <w:rFonts w:ascii="Times New Roman"/>
          <w:sz w:val="24"/>
          <w:szCs w:val="24"/>
        </w:rPr>
        <w:t>File: depot/addurl/addurl_frontend_test.cc</w:t>
      </w:r>
    </w:p>
    <w:p>
      <w:pPr>
        <w:pStyle w:val="6"/>
        <w:spacing w:before="1" w:line="333" w:lineRule="auto"/>
        <w:ind w:left="699"/>
        <w:rPr>
          <w:rFonts w:ascii="Times New Roman" w:hAnsi="Times New Roman"/>
          <w:sz w:val="24"/>
          <w:szCs w:val="24"/>
        </w:rPr>
      </w:pPr>
      <w:r>
        <w:rPr>
          <w:rFonts w:ascii="Times New Roman" w:hAnsi="Times New Roman"/>
          <w:sz w:val="24"/>
          <w:szCs w:val="24"/>
        </w:rPr>
        <w:t>#include “addurl/addurl.pb.h” #include</w:t>
      </w:r>
    </w:p>
    <w:p>
      <w:pPr>
        <w:pStyle w:val="6"/>
        <w:rPr>
          <w:rFonts w:ascii="Times New Roman" w:hAnsi="Times New Roman"/>
          <w:sz w:val="24"/>
          <w:szCs w:val="24"/>
        </w:rPr>
      </w:pPr>
      <w:r>
        <w:rPr>
          <w:rFonts w:ascii="Times New Roman" w:hAnsi="Times New Roman"/>
          <w:sz w:val="24"/>
          <w:szCs w:val="24"/>
        </w:rPr>
        <w:t>“addurl/addurl_frontend.h”</w:t>
      </w:r>
    </w:p>
    <w:p>
      <w:pPr>
        <w:pStyle w:val="6"/>
        <w:spacing w:before="135"/>
        <w:ind w:left="699"/>
        <w:rPr>
          <w:rFonts w:ascii="Times New Roman"/>
          <w:sz w:val="24"/>
          <w:szCs w:val="24"/>
        </w:rPr>
      </w:pPr>
      <w:r>
        <w:rPr>
          <w:rFonts w:ascii="Times New Roman"/>
          <w:sz w:val="24"/>
          <w:szCs w:val="24"/>
        </w:rPr>
        <w:t>//</w:t>
      </w:r>
    </w:p>
    <w:p>
      <w:pPr>
        <w:spacing w:after="0"/>
        <w:rPr>
          <w:rFonts w:ascii="Times New Roman"/>
          <w:sz w:val="21"/>
          <w:szCs w:val="21"/>
        </w:rPr>
        <w:sectPr>
          <w:footerReference r:id="rId16" w:type="default"/>
          <w:pgSz w:w="5050" w:h="6630"/>
          <w:pgMar w:top="80" w:right="0" w:bottom="360" w:left="0" w:header="0" w:footer="172" w:gutter="0"/>
          <w:pgNumType w:fmt="decimal"/>
          <w:cols w:space="720" w:num="1"/>
        </w:sectPr>
      </w:pPr>
    </w:p>
    <w:p>
      <w:pPr>
        <w:pStyle w:val="6"/>
        <w:spacing w:before="74" w:line="333" w:lineRule="auto"/>
        <w:ind w:left="699" w:right="614" w:hanging="600"/>
        <w:jc w:val="both"/>
        <w:rPr>
          <w:rFonts w:ascii="Times New Roman" w:hAnsi="Times New Roman"/>
          <w:sz w:val="24"/>
          <w:szCs w:val="24"/>
        </w:rPr>
      </w:pPr>
      <w:r>
        <w:rPr>
          <w:sz w:val="24"/>
          <w:szCs w:val="24"/>
        </w:rPr>
        <w:fldChar w:fldCharType="begin"/>
      </w:r>
      <w:r>
        <w:rPr>
          <w:sz w:val="24"/>
          <w:szCs w:val="24"/>
        </w:rPr>
        <w:instrText xml:space="preserve"> HYPERLINK "http://code.google.com/p/googletest/" \h </w:instrText>
      </w:r>
      <w:r>
        <w:rPr>
          <w:sz w:val="24"/>
          <w:szCs w:val="24"/>
        </w:rPr>
        <w:fldChar w:fldCharType="separate"/>
      </w:r>
      <w:r>
        <w:rPr>
          <w:rFonts w:ascii="Times New Roman" w:hAnsi="Times New Roman"/>
          <w:spacing w:val="-3"/>
          <w:sz w:val="24"/>
          <w:szCs w:val="24"/>
        </w:rPr>
        <w:t>http://code.google.com/p/googletest/</w:t>
      </w:r>
      <w:r>
        <w:rPr>
          <w:rFonts w:ascii="Times New Roman" w:hAnsi="Times New Roman"/>
          <w:spacing w:val="-3"/>
          <w:sz w:val="24"/>
          <w:szCs w:val="24"/>
        </w:rPr>
        <w:fldChar w:fldCharType="end"/>
      </w:r>
      <w:r>
        <w:rPr>
          <w:rFonts w:ascii="Times New Roman" w:hAnsi="Times New Roman"/>
          <w:spacing w:val="-3"/>
          <w:sz w:val="24"/>
          <w:szCs w:val="24"/>
        </w:rPr>
        <w:t xml:space="preserve"> #include </w:t>
      </w:r>
      <w:r>
        <w:rPr>
          <w:rFonts w:ascii="Times New Roman" w:hAnsi="Times New Roman"/>
          <w:spacing w:val="-4"/>
          <w:sz w:val="24"/>
          <w:szCs w:val="24"/>
        </w:rPr>
        <w:t>“path/to/googletest.h”</w:t>
      </w:r>
    </w:p>
    <w:p>
      <w:pPr>
        <w:pStyle w:val="6"/>
        <w:tabs>
          <w:tab w:val="left" w:pos="1719"/>
          <w:tab w:val="left" w:pos="3473"/>
          <w:tab w:val="left" w:pos="4448"/>
        </w:tabs>
        <w:spacing w:before="1" w:line="333" w:lineRule="auto"/>
        <w:ind w:right="97" w:firstLine="599"/>
        <w:jc w:val="both"/>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4"/>
          <w:sz w:val="24"/>
          <w:szCs w:val="24"/>
        </w:rPr>
        <w:t>Defines</w:t>
      </w:r>
      <w:r>
        <w:rPr>
          <w:rFonts w:ascii="Times New Roman"/>
          <w:spacing w:val="-4"/>
          <w:sz w:val="24"/>
          <w:szCs w:val="24"/>
        </w:rPr>
        <w:tab/>
      </w:r>
      <w:r>
        <w:rPr>
          <w:rFonts w:ascii="Times New Roman"/>
          <w:sz w:val="24"/>
          <w:szCs w:val="24"/>
        </w:rPr>
        <w:t>a</w:t>
      </w:r>
      <w:r>
        <w:rPr>
          <w:rFonts w:ascii="Times New Roman"/>
          <w:sz w:val="24"/>
          <w:szCs w:val="24"/>
        </w:rPr>
        <w:tab/>
      </w:r>
      <w:r>
        <w:rPr>
          <w:rFonts w:ascii="Times New Roman"/>
          <w:spacing w:val="-10"/>
          <w:sz w:val="24"/>
          <w:szCs w:val="24"/>
        </w:rPr>
        <w:t xml:space="preserve">fake </w:t>
      </w:r>
      <w:r>
        <w:rPr>
          <w:rFonts w:ascii="Times New Roman"/>
          <w:sz w:val="24"/>
          <w:szCs w:val="24"/>
        </w:rPr>
        <w:t xml:space="preserve">AddUrlService,which </w:t>
      </w:r>
      <w:r>
        <w:rPr>
          <w:rFonts w:ascii="Times New Roman"/>
          <w:spacing w:val="5"/>
          <w:sz w:val="24"/>
          <w:szCs w:val="24"/>
        </w:rPr>
        <w:t xml:space="preserve">will </w:t>
      </w:r>
      <w:r>
        <w:rPr>
          <w:rFonts w:ascii="Times New Roman"/>
          <w:sz w:val="24"/>
          <w:szCs w:val="24"/>
        </w:rPr>
        <w:t>be injected by</w:t>
      </w:r>
    </w:p>
    <w:p>
      <w:pPr>
        <w:pStyle w:val="6"/>
        <w:tabs>
          <w:tab w:val="left" w:pos="1174"/>
          <w:tab w:val="left" w:pos="1814"/>
          <w:tab w:val="left" w:pos="4538"/>
        </w:tabs>
        <w:spacing w:line="333" w:lineRule="auto"/>
        <w:ind w:right="8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8"/>
          <w:sz w:val="24"/>
          <w:szCs w:val="24"/>
        </w:rPr>
        <w:t>the</w:t>
      </w:r>
      <w:r>
        <w:rPr>
          <w:rFonts w:ascii="Times New Roman"/>
          <w:spacing w:val="-8"/>
          <w:sz w:val="24"/>
          <w:szCs w:val="24"/>
        </w:rPr>
        <w:tab/>
      </w:r>
      <w:r>
        <w:rPr>
          <w:rFonts w:ascii="Times New Roman"/>
          <w:spacing w:val="-5"/>
          <w:sz w:val="24"/>
          <w:szCs w:val="24"/>
        </w:rPr>
        <w:t>AddUrlFrontendTest</w:t>
      </w:r>
      <w:r>
        <w:rPr>
          <w:rFonts w:ascii="Times New Roman"/>
          <w:spacing w:val="-5"/>
          <w:sz w:val="24"/>
          <w:szCs w:val="24"/>
        </w:rPr>
        <w:tab/>
      </w:r>
      <w:r>
        <w:rPr>
          <w:rFonts w:ascii="Times New Roman"/>
          <w:spacing w:val="-6"/>
          <w:sz w:val="24"/>
          <w:szCs w:val="24"/>
        </w:rPr>
        <w:t xml:space="preserve">test fixture </w:t>
      </w:r>
      <w:r>
        <w:rPr>
          <w:rFonts w:ascii="Times New Roman"/>
          <w:spacing w:val="-5"/>
          <w:sz w:val="24"/>
          <w:szCs w:val="24"/>
        </w:rPr>
        <w:t>into</w:t>
      </w:r>
      <w:r>
        <w:rPr>
          <w:rFonts w:ascii="Times New Roman"/>
          <w:spacing w:val="6"/>
          <w:sz w:val="24"/>
          <w:szCs w:val="24"/>
        </w:rPr>
        <w:t xml:space="preserve"> </w:t>
      </w:r>
      <w:r>
        <w:rPr>
          <w:rFonts w:ascii="Times New Roman"/>
          <w:spacing w:val="-4"/>
          <w:sz w:val="24"/>
          <w:szCs w:val="24"/>
        </w:rPr>
        <w:t>AddUrlFrontend</w:t>
      </w:r>
    </w:p>
    <w:p>
      <w:pPr>
        <w:pStyle w:val="6"/>
        <w:ind w:left="699"/>
        <w:rPr>
          <w:rFonts w:ascii="Times New Roman"/>
          <w:sz w:val="24"/>
          <w:szCs w:val="24"/>
        </w:rPr>
      </w:pPr>
      <w:r>
        <w:rPr>
          <w:rFonts w:ascii="Times New Roman"/>
          <w:sz w:val="24"/>
          <w:szCs w:val="24"/>
        </w:rPr>
        <w:t>// instances under test.</w:t>
      </w:r>
    </w:p>
    <w:p>
      <w:pPr>
        <w:pStyle w:val="6"/>
        <w:spacing w:before="135" w:line="333" w:lineRule="auto"/>
        <w:ind w:firstLine="599"/>
        <w:rPr>
          <w:rFonts w:ascii="Times New Roman"/>
          <w:sz w:val="24"/>
          <w:szCs w:val="24"/>
        </w:rPr>
      </w:pPr>
      <w:r>
        <w:rPr>
          <w:rFonts w:ascii="Times New Roman"/>
          <w:sz w:val="24"/>
          <w:szCs w:val="24"/>
        </w:rPr>
        <w:t>class FakeAddUrlService : public AddUrlService {</w:t>
      </w:r>
    </w:p>
    <w:p>
      <w:pPr>
        <w:pStyle w:val="6"/>
        <w:spacing w:line="333" w:lineRule="auto"/>
        <w:ind w:left="699" w:right="1582"/>
        <w:rPr>
          <w:rFonts w:ascii="Times New Roman"/>
          <w:sz w:val="24"/>
          <w:szCs w:val="24"/>
        </w:rPr>
      </w:pPr>
      <w:r>
        <w:rPr>
          <w:rFonts w:ascii="Times New Roman"/>
          <w:sz w:val="24"/>
          <w:szCs w:val="24"/>
        </w:rPr>
        <w:t>public: FakeAddUrlService()</w:t>
      </w:r>
    </w:p>
    <w:p>
      <w:pPr>
        <w:spacing w:after="0" w:line="333" w:lineRule="auto"/>
        <w:rPr>
          <w:rFonts w:ascii="Times New Roman"/>
          <w:sz w:val="21"/>
          <w:szCs w:val="21"/>
        </w:rPr>
        <w:sectPr>
          <w:footerReference r:id="rId17" w:type="default"/>
          <w:pgSz w:w="5050" w:h="6630"/>
          <w:pgMar w:top="60" w:right="0" w:bottom="360" w:left="0" w:header="0" w:footer="172" w:gutter="0"/>
          <w:pgNumType w:fmt="decimal"/>
          <w:cols w:space="720" w:num="1"/>
        </w:sectPr>
      </w:pPr>
    </w:p>
    <w:p>
      <w:pPr>
        <w:pStyle w:val="6"/>
        <w:spacing w:before="74" w:line="333" w:lineRule="auto"/>
        <w:ind w:left="699"/>
        <w:rPr>
          <w:rFonts w:ascii="Times New Roman"/>
          <w:sz w:val="24"/>
          <w:szCs w:val="24"/>
        </w:rPr>
      </w:pPr>
      <w:r>
        <w:rPr>
          <w:rFonts w:ascii="Times New Roman"/>
          <w:sz w:val="24"/>
          <w:szCs w:val="24"/>
        </w:rPr>
        <w:t>: has_request_expectations_(false), error_code_(0) {}</w:t>
      </w:r>
    </w:p>
    <w:p>
      <w:pPr>
        <w:pStyle w:val="6"/>
        <w:spacing w:before="1" w:line="333" w:lineRule="auto"/>
        <w:ind w:right="129" w:firstLine="599"/>
        <w:rPr>
          <w:rFonts w:ascii="Times New Roman"/>
          <w:sz w:val="24"/>
          <w:szCs w:val="24"/>
        </w:rPr>
      </w:pPr>
      <w:r>
        <w:rPr>
          <w:rFonts w:ascii="Times New Roman"/>
          <w:spacing w:val="3"/>
          <w:sz w:val="24"/>
          <w:szCs w:val="24"/>
        </w:rPr>
        <w:t xml:space="preserve">// </w:t>
      </w:r>
      <w:r>
        <w:rPr>
          <w:rFonts w:ascii="Times New Roman"/>
          <w:spacing w:val="2"/>
          <w:sz w:val="24"/>
          <w:szCs w:val="24"/>
        </w:rPr>
        <w:t xml:space="preserve">Allows </w:t>
      </w:r>
      <w:r>
        <w:rPr>
          <w:rFonts w:ascii="Times New Roman"/>
          <w:spacing w:val="-3"/>
          <w:sz w:val="24"/>
          <w:szCs w:val="24"/>
        </w:rPr>
        <w:t xml:space="preserve">tests </w:t>
      </w:r>
      <w:r>
        <w:rPr>
          <w:rFonts w:ascii="Times New Roman"/>
          <w:spacing w:val="-5"/>
          <w:sz w:val="24"/>
          <w:szCs w:val="24"/>
        </w:rPr>
        <w:t xml:space="preserve">to </w:t>
      </w:r>
      <w:r>
        <w:rPr>
          <w:rFonts w:ascii="Times New Roman"/>
          <w:sz w:val="24"/>
          <w:szCs w:val="24"/>
        </w:rPr>
        <w:t xml:space="preserve">set </w:t>
      </w:r>
      <w:r>
        <w:rPr>
          <w:rFonts w:ascii="Times New Roman"/>
          <w:spacing w:val="-4"/>
          <w:sz w:val="24"/>
          <w:szCs w:val="24"/>
        </w:rPr>
        <w:t xml:space="preserve">expectations </w:t>
      </w:r>
      <w:r>
        <w:rPr>
          <w:rFonts w:ascii="Times New Roman"/>
          <w:sz w:val="24"/>
          <w:szCs w:val="24"/>
        </w:rPr>
        <w:t>on</w:t>
      </w:r>
      <w:r>
        <w:rPr>
          <w:rFonts w:ascii="Times New Roman"/>
          <w:spacing w:val="-16"/>
          <w:sz w:val="24"/>
          <w:szCs w:val="24"/>
        </w:rPr>
        <w:t xml:space="preserve"> </w:t>
      </w:r>
      <w:r>
        <w:rPr>
          <w:rFonts w:ascii="Times New Roman"/>
          <w:sz w:val="24"/>
          <w:szCs w:val="24"/>
        </w:rPr>
        <w:t>requests.</w:t>
      </w:r>
    </w:p>
    <w:p>
      <w:pPr>
        <w:pStyle w:val="6"/>
        <w:tabs>
          <w:tab w:val="left" w:pos="2214"/>
        </w:tabs>
        <w:spacing w:line="333" w:lineRule="auto"/>
        <w:ind w:right="89" w:firstLine="599"/>
        <w:rPr>
          <w:rFonts w:ascii="Times New Roman"/>
          <w:sz w:val="24"/>
          <w:szCs w:val="24"/>
        </w:rPr>
      </w:pPr>
      <w:r>
        <w:rPr>
          <w:rFonts w:ascii="Times New Roman"/>
          <w:sz w:val="24"/>
          <w:szCs w:val="24"/>
        </w:rPr>
        <w:t>void</w:t>
      </w:r>
      <w:r>
        <w:rPr>
          <w:rFonts w:ascii="Times New Roman"/>
          <w:sz w:val="24"/>
          <w:szCs w:val="24"/>
        </w:rPr>
        <w:tab/>
      </w:r>
      <w:r>
        <w:rPr>
          <w:rFonts w:ascii="Times New Roman"/>
          <w:spacing w:val="-2"/>
          <w:sz w:val="24"/>
          <w:szCs w:val="24"/>
        </w:rPr>
        <w:t xml:space="preserve">set_expected_url(const </w:t>
      </w:r>
      <w:r>
        <w:rPr>
          <w:rFonts w:ascii="Times New Roman"/>
          <w:spacing w:val="-4"/>
          <w:sz w:val="24"/>
          <w:szCs w:val="24"/>
        </w:rPr>
        <w:t xml:space="preserve">string&amp; </w:t>
      </w:r>
      <w:r>
        <w:rPr>
          <w:rFonts w:ascii="Times New Roman"/>
          <w:sz w:val="24"/>
          <w:szCs w:val="24"/>
        </w:rPr>
        <w:t>url)</w:t>
      </w:r>
      <w:r>
        <w:rPr>
          <w:rFonts w:ascii="Times New Roman"/>
          <w:spacing w:val="-1"/>
          <w:sz w:val="24"/>
          <w:szCs w:val="24"/>
        </w:rPr>
        <w:t xml:space="preserve"> </w:t>
      </w:r>
      <w:r>
        <w:rPr>
          <w:rFonts w:ascii="Times New Roman"/>
          <w:sz w:val="24"/>
          <w:szCs w:val="24"/>
        </w:rPr>
        <w:t>{</w:t>
      </w:r>
    </w:p>
    <w:p>
      <w:pPr>
        <w:pStyle w:val="6"/>
        <w:tabs>
          <w:tab w:val="left" w:pos="1494"/>
        </w:tabs>
        <w:spacing w:line="333" w:lineRule="auto"/>
        <w:ind w:left="699" w:right="89"/>
        <w:rPr>
          <w:rFonts w:ascii="Times New Roman"/>
          <w:sz w:val="24"/>
          <w:szCs w:val="24"/>
        </w:rPr>
      </w:pPr>
      <w:r>
        <w:rPr>
          <w:rFonts w:ascii="Times New Roman"/>
          <w:sz w:val="24"/>
          <w:szCs w:val="24"/>
        </w:rPr>
        <w:t xml:space="preserve">expected_url_ = url; </w:t>
      </w:r>
      <w:r>
        <w:rPr>
          <w:rFonts w:ascii="Times New Roman"/>
          <w:spacing w:val="-3"/>
          <w:sz w:val="24"/>
          <w:szCs w:val="24"/>
        </w:rPr>
        <w:t xml:space="preserve">has_request_expectations_ </w:t>
      </w:r>
      <w:r>
        <w:rPr>
          <w:rFonts w:ascii="Times New Roman"/>
          <w:sz w:val="24"/>
          <w:szCs w:val="24"/>
        </w:rPr>
        <w:t xml:space="preserve">= </w:t>
      </w:r>
      <w:r>
        <w:rPr>
          <w:rFonts w:ascii="Times New Roman"/>
          <w:spacing w:val="-5"/>
          <w:sz w:val="24"/>
          <w:szCs w:val="24"/>
        </w:rPr>
        <w:t xml:space="preserve">true;} </w:t>
      </w:r>
      <w:r>
        <w:rPr>
          <w:rFonts w:ascii="Times New Roman"/>
          <w:sz w:val="24"/>
          <w:szCs w:val="24"/>
        </w:rPr>
        <w:t>void</w:t>
      </w:r>
      <w:r>
        <w:rPr>
          <w:rFonts w:ascii="Times New Roman"/>
          <w:sz w:val="24"/>
          <w:szCs w:val="24"/>
        </w:rPr>
        <w:tab/>
      </w:r>
      <w:r>
        <w:rPr>
          <w:rFonts w:ascii="Times New Roman"/>
          <w:spacing w:val="-4"/>
          <w:sz w:val="24"/>
          <w:szCs w:val="24"/>
        </w:rPr>
        <w:t>set_expected_comment(const</w:t>
      </w:r>
    </w:p>
    <w:p>
      <w:pPr>
        <w:pStyle w:val="6"/>
        <w:spacing w:line="333" w:lineRule="auto"/>
        <w:ind w:left="699" w:right="246" w:hanging="600"/>
        <w:rPr>
          <w:rFonts w:ascii="Times New Roman"/>
          <w:sz w:val="24"/>
          <w:szCs w:val="24"/>
        </w:rPr>
      </w:pPr>
      <w:r>
        <w:rPr>
          <w:rFonts w:ascii="Times New Roman"/>
          <w:sz w:val="24"/>
          <w:szCs w:val="24"/>
        </w:rPr>
        <w:t>string&amp; comment) { expected_comment_ = comment; has_request_expectations_ = true;</w:t>
      </w:r>
    </w:p>
    <w:p>
      <w:pPr>
        <w:spacing w:after="0" w:line="333" w:lineRule="auto"/>
        <w:rPr>
          <w:rFonts w:ascii="Times New Roman"/>
          <w:sz w:val="21"/>
          <w:szCs w:val="21"/>
        </w:rPr>
        <w:sectPr>
          <w:pgSz w:w="5050" w:h="6630"/>
          <w:pgMar w:top="60" w:right="0" w:bottom="360" w:left="0" w:header="0" w:footer="172" w:gutter="0"/>
          <w:pgNumType w:fmt="decimal"/>
          <w:cols w:space="720" w:num="1"/>
        </w:sectPr>
      </w:pPr>
    </w:p>
    <w:p>
      <w:pPr>
        <w:pStyle w:val="6"/>
        <w:spacing w:before="74"/>
        <w:ind w:left="699"/>
        <w:rPr>
          <w:rFonts w:ascii="Times New Roman"/>
          <w:sz w:val="24"/>
          <w:szCs w:val="24"/>
        </w:rPr>
      </w:pPr>
      <w:r>
        <w:rPr>
          <w:rFonts w:ascii="Times New Roman"/>
          <w:w w:val="99"/>
          <w:sz w:val="24"/>
          <w:szCs w:val="24"/>
        </w:rPr>
        <w:t>}</w:t>
      </w:r>
    </w:p>
    <w:p>
      <w:pPr>
        <w:pStyle w:val="6"/>
        <w:spacing w:before="135" w:line="333" w:lineRule="auto"/>
        <w:ind w:firstLine="599"/>
        <w:rPr>
          <w:rFonts w:ascii="Times New Roman"/>
          <w:sz w:val="24"/>
          <w:szCs w:val="24"/>
        </w:rPr>
      </w:pPr>
      <w:r>
        <w:rPr>
          <w:rFonts w:ascii="Times New Roman"/>
          <w:sz w:val="24"/>
          <w:szCs w:val="24"/>
        </w:rPr>
        <w:t>// Allows for injection of errors by tests.</w:t>
      </w:r>
    </w:p>
    <w:p>
      <w:pPr>
        <w:pStyle w:val="6"/>
        <w:tabs>
          <w:tab w:val="left" w:pos="2739"/>
        </w:tabs>
        <w:spacing w:line="333" w:lineRule="auto"/>
        <w:ind w:right="89" w:firstLine="599"/>
        <w:rPr>
          <w:rFonts w:ascii="Times New Roman"/>
          <w:sz w:val="24"/>
          <w:szCs w:val="24"/>
        </w:rPr>
      </w:pPr>
      <w:r>
        <w:rPr>
          <w:rFonts w:ascii="Times New Roman"/>
          <w:sz w:val="24"/>
          <w:szCs w:val="24"/>
        </w:rPr>
        <w:t>void</w:t>
      </w:r>
      <w:r>
        <w:rPr>
          <w:rFonts w:ascii="Times New Roman"/>
          <w:sz w:val="24"/>
          <w:szCs w:val="24"/>
        </w:rPr>
        <w:tab/>
      </w:r>
      <w:r>
        <w:rPr>
          <w:rFonts w:ascii="Times New Roman"/>
          <w:sz w:val="24"/>
          <w:szCs w:val="24"/>
        </w:rPr>
        <w:t>set_error_code(int error_code)</w:t>
      </w:r>
      <w:r>
        <w:rPr>
          <w:rFonts w:ascii="Times New Roman"/>
          <w:spacing w:val="5"/>
          <w:sz w:val="24"/>
          <w:szCs w:val="24"/>
        </w:rPr>
        <w:t xml:space="preserve"> </w:t>
      </w:r>
      <w:r>
        <w:rPr>
          <w:rFonts w:ascii="Times New Roman"/>
          <w:sz w:val="24"/>
          <w:szCs w:val="24"/>
        </w:rPr>
        <w:t>{</w:t>
      </w:r>
    </w:p>
    <w:p>
      <w:pPr>
        <w:pStyle w:val="6"/>
        <w:ind w:left="699"/>
        <w:rPr>
          <w:rFonts w:ascii="Times New Roman"/>
          <w:sz w:val="24"/>
          <w:szCs w:val="24"/>
        </w:rPr>
      </w:pPr>
      <w:r>
        <w:rPr>
          <w:rFonts w:ascii="Times New Roman"/>
          <w:sz w:val="24"/>
          <w:szCs w:val="24"/>
        </w:rPr>
        <w:t>error_code_ = error_code;</w:t>
      </w:r>
    </w:p>
    <w:p>
      <w:pPr>
        <w:pStyle w:val="6"/>
        <w:spacing w:before="135"/>
        <w:ind w:left="699"/>
        <w:rPr>
          <w:rFonts w:ascii="Times New Roman"/>
          <w:sz w:val="24"/>
          <w:szCs w:val="24"/>
        </w:rPr>
      </w:pPr>
      <w:r>
        <w:rPr>
          <w:rFonts w:ascii="Times New Roman"/>
          <w:w w:val="99"/>
          <w:sz w:val="24"/>
          <w:szCs w:val="24"/>
        </w:rPr>
        <w:t>}</w:t>
      </w:r>
    </w:p>
    <w:p>
      <w:pPr>
        <w:pStyle w:val="6"/>
        <w:tabs>
          <w:tab w:val="left" w:pos="2199"/>
        </w:tabs>
        <w:spacing w:before="135" w:line="333" w:lineRule="auto"/>
        <w:ind w:right="89" w:firstLine="599"/>
        <w:rPr>
          <w:rFonts w:ascii="Times New Roman"/>
          <w:sz w:val="24"/>
          <w:szCs w:val="24"/>
        </w:rPr>
      </w:pPr>
      <w:r>
        <w:rPr>
          <w:rFonts w:ascii="Times New Roman"/>
          <w:sz w:val="24"/>
          <w:szCs w:val="24"/>
        </w:rPr>
        <w:t>void</w:t>
      </w:r>
      <w:r>
        <w:rPr>
          <w:rFonts w:ascii="Times New Roman"/>
          <w:sz w:val="24"/>
          <w:szCs w:val="24"/>
        </w:rPr>
        <w:tab/>
      </w:r>
      <w:r>
        <w:rPr>
          <w:rFonts w:ascii="Times New Roman"/>
          <w:sz w:val="24"/>
          <w:szCs w:val="24"/>
        </w:rPr>
        <w:t xml:space="preserve">set_error_details(const </w:t>
      </w:r>
      <w:r>
        <w:rPr>
          <w:rFonts w:ascii="Times New Roman"/>
          <w:spacing w:val="-4"/>
          <w:sz w:val="24"/>
          <w:szCs w:val="24"/>
        </w:rPr>
        <w:t xml:space="preserve">string&amp; </w:t>
      </w:r>
      <w:r>
        <w:rPr>
          <w:rFonts w:ascii="Times New Roman"/>
          <w:sz w:val="24"/>
          <w:szCs w:val="24"/>
        </w:rPr>
        <w:t>error_details)</w:t>
      </w:r>
      <w:r>
        <w:rPr>
          <w:rFonts w:ascii="Times New Roman"/>
          <w:spacing w:val="1"/>
          <w:sz w:val="24"/>
          <w:szCs w:val="24"/>
        </w:rPr>
        <w:t xml:space="preserve"> </w:t>
      </w:r>
      <w:r>
        <w:rPr>
          <w:rFonts w:ascii="Times New Roman"/>
          <w:sz w:val="24"/>
          <w:szCs w:val="24"/>
        </w:rPr>
        <w:t>{</w:t>
      </w:r>
    </w:p>
    <w:p>
      <w:pPr>
        <w:pStyle w:val="6"/>
        <w:ind w:left="699"/>
        <w:rPr>
          <w:rFonts w:ascii="Times New Roman"/>
          <w:sz w:val="24"/>
          <w:szCs w:val="24"/>
        </w:rPr>
      </w:pPr>
      <w:r>
        <w:rPr>
          <w:rFonts w:ascii="Times New Roman"/>
          <w:sz w:val="24"/>
          <w:szCs w:val="24"/>
        </w:rPr>
        <w:t>error_details_ = error_details;</w:t>
      </w:r>
    </w:p>
    <w:p>
      <w:pPr>
        <w:pStyle w:val="6"/>
        <w:spacing w:before="135"/>
        <w:ind w:left="699"/>
        <w:rPr>
          <w:rFonts w:ascii="Times New Roman"/>
          <w:sz w:val="24"/>
          <w:szCs w:val="24"/>
        </w:rPr>
      </w:pPr>
      <w:r>
        <w:rPr>
          <w:rFonts w:ascii="Times New Roman"/>
          <w:w w:val="99"/>
          <w:sz w:val="24"/>
          <w:szCs w:val="24"/>
        </w:rPr>
        <w:t>}</w:t>
      </w:r>
    </w:p>
    <w:p>
      <w:pPr>
        <w:pStyle w:val="6"/>
        <w:tabs>
          <w:tab w:val="left" w:pos="1639"/>
          <w:tab w:val="left" w:pos="3598"/>
        </w:tabs>
        <w:spacing w:before="134"/>
        <w:ind w:left="6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Overrides</w:t>
      </w:r>
      <w:r>
        <w:rPr>
          <w:rFonts w:ascii="Times New Roman"/>
          <w:sz w:val="24"/>
          <w:szCs w:val="24"/>
        </w:rPr>
        <w:tab/>
      </w:r>
      <w:r>
        <w:rPr>
          <w:rFonts w:ascii="Times New Roman"/>
          <w:sz w:val="24"/>
          <w:szCs w:val="24"/>
        </w:rPr>
        <w:t>of</w:t>
      </w:r>
    </w:p>
    <w:p>
      <w:pPr>
        <w:spacing w:after="0"/>
        <w:rPr>
          <w:rFonts w:ascii="Times New Roman"/>
          <w:sz w:val="21"/>
          <w:szCs w:val="21"/>
        </w:rPr>
        <w:sectPr>
          <w:footerReference r:id="rId18" w:type="default"/>
          <w:pgSz w:w="5050" w:h="6630"/>
          <w:pgMar w:top="60" w:right="0" w:bottom="360" w:left="0" w:header="0" w:footer="172" w:gutter="0"/>
          <w:pgNumType w:fmt="decimal"/>
          <w:cols w:space="720" w:num="1"/>
        </w:sectPr>
      </w:pPr>
    </w:p>
    <w:p>
      <w:pPr>
        <w:pStyle w:val="6"/>
        <w:tabs>
          <w:tab w:val="left" w:pos="4088"/>
        </w:tabs>
        <w:spacing w:before="74" w:line="333" w:lineRule="auto"/>
        <w:ind w:right="97"/>
        <w:jc w:val="both"/>
        <w:rPr>
          <w:rFonts w:ascii="Times New Roman"/>
          <w:sz w:val="24"/>
          <w:szCs w:val="24"/>
        </w:rPr>
      </w:pPr>
      <w:r>
        <w:rPr>
          <w:rFonts w:ascii="Times New Roman"/>
          <w:sz w:val="24"/>
          <w:szCs w:val="24"/>
        </w:rPr>
        <w:t>AddUrlService::AddUrl</w:t>
      </w:r>
      <w:r>
        <w:rPr>
          <w:rFonts w:ascii="Times New Roman"/>
          <w:sz w:val="24"/>
          <w:szCs w:val="24"/>
        </w:rPr>
        <w:tab/>
      </w:r>
      <w:r>
        <w:rPr>
          <w:rFonts w:ascii="Times New Roman"/>
          <w:spacing w:val="-11"/>
          <w:sz w:val="24"/>
          <w:szCs w:val="24"/>
        </w:rPr>
        <w:t xml:space="preserve">method </w:t>
      </w:r>
      <w:r>
        <w:rPr>
          <w:rFonts w:ascii="Times New Roman"/>
          <w:spacing w:val="-4"/>
          <w:sz w:val="24"/>
          <w:szCs w:val="24"/>
        </w:rPr>
        <w:t>generated</w:t>
      </w:r>
      <w:r>
        <w:rPr>
          <w:rFonts w:ascii="Times New Roman"/>
          <w:spacing w:val="-1"/>
          <w:sz w:val="24"/>
          <w:szCs w:val="24"/>
        </w:rPr>
        <w:t xml:space="preserve"> </w:t>
      </w:r>
      <w:r>
        <w:rPr>
          <w:rFonts w:ascii="Times New Roman"/>
          <w:sz w:val="24"/>
          <w:szCs w:val="24"/>
        </w:rPr>
        <w:t>from</w:t>
      </w:r>
    </w:p>
    <w:p>
      <w:pPr>
        <w:pStyle w:val="6"/>
        <w:spacing w:before="1" w:line="333" w:lineRule="auto"/>
        <w:ind w:right="97" w:firstLine="599"/>
        <w:jc w:val="both"/>
        <w:rPr>
          <w:rFonts w:ascii="Times New Roman"/>
          <w:sz w:val="24"/>
          <w:szCs w:val="24"/>
        </w:rPr>
      </w:pPr>
      <w:r>
        <w:rPr>
          <w:rFonts w:ascii="Times New Roman"/>
          <w:sz w:val="24"/>
          <w:szCs w:val="24"/>
        </w:rPr>
        <w:t>// service definition in addurl.proto by the Protocol Buffer</w:t>
      </w:r>
    </w:p>
    <w:p>
      <w:pPr>
        <w:pStyle w:val="6"/>
        <w:ind w:left="699"/>
        <w:jc w:val="both"/>
        <w:rPr>
          <w:rFonts w:ascii="Times New Roman"/>
          <w:sz w:val="24"/>
          <w:szCs w:val="24"/>
        </w:rPr>
      </w:pPr>
      <w:r>
        <w:rPr>
          <w:rFonts w:ascii="Times New Roman"/>
          <w:sz w:val="24"/>
          <w:szCs w:val="24"/>
        </w:rPr>
        <w:t>// compiler.</w:t>
      </w:r>
    </w:p>
    <w:p>
      <w:pPr>
        <w:pStyle w:val="6"/>
        <w:spacing w:before="134" w:line="333" w:lineRule="auto"/>
        <w:ind w:left="699" w:right="637"/>
        <w:jc w:val="both"/>
        <w:rPr>
          <w:rFonts w:ascii="Times New Roman"/>
          <w:sz w:val="24"/>
          <w:szCs w:val="24"/>
        </w:rPr>
      </w:pPr>
      <w:r>
        <w:rPr>
          <w:rFonts w:ascii="Times New Roman"/>
          <w:sz w:val="24"/>
          <w:szCs w:val="24"/>
        </w:rPr>
        <w:t xml:space="preserve">virtual void </w:t>
      </w:r>
      <w:r>
        <w:rPr>
          <w:rFonts w:ascii="Times New Roman"/>
          <w:spacing w:val="-3"/>
          <w:sz w:val="24"/>
          <w:szCs w:val="24"/>
        </w:rPr>
        <w:t xml:space="preserve">AddUrl(RPC* </w:t>
      </w:r>
      <w:r>
        <w:rPr>
          <w:rFonts w:ascii="Times New Roman"/>
          <w:sz w:val="24"/>
          <w:szCs w:val="24"/>
        </w:rPr>
        <w:t xml:space="preserve">rpc, </w:t>
      </w:r>
      <w:r>
        <w:rPr>
          <w:rFonts w:ascii="Times New Roman"/>
          <w:spacing w:val="-3"/>
          <w:sz w:val="24"/>
          <w:szCs w:val="24"/>
        </w:rPr>
        <w:t xml:space="preserve">const </w:t>
      </w:r>
      <w:r>
        <w:rPr>
          <w:rFonts w:ascii="Times New Roman"/>
          <w:spacing w:val="-4"/>
          <w:sz w:val="24"/>
          <w:szCs w:val="24"/>
        </w:rPr>
        <w:t xml:space="preserve">AddUrlRequest* </w:t>
      </w:r>
      <w:r>
        <w:rPr>
          <w:rFonts w:ascii="Times New Roman"/>
          <w:sz w:val="24"/>
          <w:szCs w:val="24"/>
        </w:rPr>
        <w:t xml:space="preserve">request, </w:t>
      </w:r>
      <w:r>
        <w:rPr>
          <w:rFonts w:ascii="Times New Roman"/>
          <w:spacing w:val="-3"/>
          <w:sz w:val="24"/>
          <w:szCs w:val="24"/>
        </w:rPr>
        <w:t xml:space="preserve">AddUrlReply* </w:t>
      </w:r>
      <w:r>
        <w:rPr>
          <w:rFonts w:ascii="Times New Roman"/>
          <w:sz w:val="24"/>
          <w:szCs w:val="24"/>
        </w:rPr>
        <w:t>reply) {</w:t>
      </w:r>
    </w:p>
    <w:p>
      <w:pPr>
        <w:pStyle w:val="6"/>
        <w:spacing w:before="1" w:line="333" w:lineRule="auto"/>
        <w:ind w:right="89" w:firstLine="599"/>
        <w:jc w:val="both"/>
        <w:rPr>
          <w:rFonts w:ascii="Times New Roman"/>
          <w:sz w:val="24"/>
          <w:szCs w:val="24"/>
        </w:rPr>
      </w:pPr>
      <w:r>
        <w:rPr>
          <w:rFonts w:ascii="Times New Roman"/>
          <w:sz w:val="24"/>
          <w:szCs w:val="24"/>
        </w:rPr>
        <w:t>// Enforce expectations on request (if present).</w:t>
      </w:r>
    </w:p>
    <w:p>
      <w:pPr>
        <w:pStyle w:val="6"/>
        <w:spacing w:line="333" w:lineRule="auto"/>
        <w:ind w:left="699" w:right="493"/>
        <w:jc w:val="both"/>
        <w:rPr>
          <w:rFonts w:ascii="Times New Roman"/>
          <w:sz w:val="24"/>
          <w:szCs w:val="24"/>
        </w:rPr>
      </w:pPr>
      <w:r>
        <w:rPr>
          <w:rFonts w:ascii="Times New Roman"/>
          <w:spacing w:val="3"/>
          <w:sz w:val="24"/>
          <w:szCs w:val="24"/>
        </w:rPr>
        <w:t xml:space="preserve">if </w:t>
      </w:r>
      <w:r>
        <w:rPr>
          <w:rFonts w:ascii="Times New Roman"/>
          <w:spacing w:val="-3"/>
          <w:sz w:val="24"/>
          <w:szCs w:val="24"/>
        </w:rPr>
        <w:t xml:space="preserve">(has_request_expectations_) </w:t>
      </w:r>
      <w:r>
        <w:rPr>
          <w:rFonts w:ascii="Times New Roman"/>
          <w:sz w:val="24"/>
          <w:szCs w:val="24"/>
        </w:rPr>
        <w:t xml:space="preserve">{ </w:t>
      </w:r>
      <w:r>
        <w:rPr>
          <w:rFonts w:ascii="Times New Roman"/>
          <w:spacing w:val="-4"/>
          <w:sz w:val="24"/>
          <w:szCs w:val="24"/>
        </w:rPr>
        <w:t>EXPECT_EQ</w:t>
      </w:r>
    </w:p>
    <w:p>
      <w:pPr>
        <w:spacing w:after="0" w:line="333" w:lineRule="auto"/>
        <w:jc w:val="both"/>
        <w:rPr>
          <w:rFonts w:ascii="Times New Roman"/>
          <w:sz w:val="21"/>
          <w:szCs w:val="21"/>
        </w:rPr>
        <w:sectPr>
          <w:footerReference r:id="rId19"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&gt;url());</w:t>
      </w:r>
    </w:p>
    <w:p>
      <w:pPr>
        <w:pStyle w:val="6"/>
        <w:spacing w:before="135"/>
        <w:ind w:left="699"/>
        <w:rPr>
          <w:rFonts w:ascii="Times New Roman"/>
          <w:sz w:val="24"/>
          <w:szCs w:val="24"/>
        </w:rPr>
      </w:pPr>
      <w:r>
        <w:rPr>
          <w:rFonts w:ascii="Times New Roman"/>
          <w:spacing w:val="-5"/>
          <w:sz w:val="24"/>
          <w:szCs w:val="24"/>
        </w:rPr>
        <w:t>EXPECT_EQ(expected_comment_,r</w:t>
      </w:r>
    </w:p>
    <w:p>
      <w:pPr>
        <w:pStyle w:val="6"/>
        <w:spacing w:before="135"/>
        <w:rPr>
          <w:rFonts w:ascii="Times New Roman"/>
          <w:sz w:val="24"/>
          <w:szCs w:val="24"/>
        </w:rPr>
      </w:pPr>
      <w:r>
        <w:rPr>
          <w:rFonts w:ascii="Times New Roman"/>
          <w:sz w:val="24"/>
          <w:szCs w:val="24"/>
        </w:rPr>
        <w:t>&gt;comment());</w:t>
      </w:r>
    </w:p>
    <w:p>
      <w:pPr>
        <w:pStyle w:val="6"/>
        <w:spacing w:before="134"/>
        <w:ind w:left="699"/>
        <w:rPr>
          <w:rFonts w:ascii="Times New Roman"/>
          <w:sz w:val="24"/>
          <w:szCs w:val="24"/>
        </w:rPr>
      </w:pPr>
      <w:r>
        <w:rPr>
          <w:rFonts w:ascii="Times New Roman"/>
          <w:w w:val="99"/>
          <w:sz w:val="24"/>
          <w:szCs w:val="24"/>
        </w:rPr>
        <w:t>}</w:t>
      </w:r>
    </w:p>
    <w:p>
      <w:pPr>
        <w:pStyle w:val="6"/>
        <w:tabs>
          <w:tab w:val="left" w:pos="1083"/>
          <w:tab w:val="left" w:pos="2871"/>
          <w:tab w:val="left" w:pos="4169"/>
        </w:tabs>
        <w:spacing w:before="135" w:line="333" w:lineRule="auto"/>
        <w:ind w:right="12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3"/>
          <w:sz w:val="24"/>
          <w:szCs w:val="24"/>
        </w:rPr>
        <w:t xml:space="preserve">Inject </w:t>
      </w:r>
      <w:r>
        <w:rPr>
          <w:rFonts w:ascii="Times New Roman"/>
          <w:spacing w:val="50"/>
          <w:sz w:val="24"/>
          <w:szCs w:val="24"/>
        </w:rPr>
        <w:t xml:space="preserve"> </w:t>
      </w:r>
      <w:r>
        <w:rPr>
          <w:rFonts w:ascii="Times New Roman"/>
          <w:spacing w:val="2"/>
          <w:sz w:val="24"/>
          <w:szCs w:val="24"/>
        </w:rPr>
        <w:t>errors</w:t>
      </w:r>
      <w:r>
        <w:rPr>
          <w:rFonts w:ascii="Times New Roman"/>
          <w:spacing w:val="2"/>
          <w:sz w:val="24"/>
          <w:szCs w:val="24"/>
        </w:rPr>
        <w:tab/>
      </w:r>
      <w:r>
        <w:rPr>
          <w:rFonts w:ascii="Times New Roman"/>
          <w:sz w:val="24"/>
          <w:szCs w:val="24"/>
        </w:rPr>
        <w:t>specified</w:t>
      </w:r>
      <w:r>
        <w:rPr>
          <w:rFonts w:ascii="Times New Roman"/>
          <w:sz w:val="24"/>
          <w:szCs w:val="24"/>
        </w:rPr>
        <w:tab/>
      </w:r>
      <w:r>
        <w:rPr>
          <w:rFonts w:ascii="Times New Roman"/>
          <w:spacing w:val="3"/>
          <w:sz w:val="24"/>
          <w:szCs w:val="24"/>
        </w:rPr>
        <w:t xml:space="preserve">in </w:t>
      </w:r>
      <w:r>
        <w:rPr>
          <w:rFonts w:ascii="Times New Roman"/>
          <w:spacing w:val="-14"/>
          <w:sz w:val="24"/>
          <w:szCs w:val="24"/>
        </w:rPr>
        <w:t xml:space="preserve">the </w:t>
      </w:r>
      <w:r>
        <w:rPr>
          <w:rFonts w:ascii="Times New Roman"/>
          <w:sz w:val="24"/>
          <w:szCs w:val="24"/>
        </w:rPr>
        <w:t xml:space="preserve">set_* </w:t>
      </w:r>
      <w:r>
        <w:rPr>
          <w:rFonts w:ascii="Times New Roman"/>
          <w:spacing w:val="-7"/>
          <w:sz w:val="24"/>
          <w:szCs w:val="24"/>
        </w:rPr>
        <w:t xml:space="preserve">methods </w:t>
      </w:r>
      <w:r>
        <w:rPr>
          <w:rFonts w:ascii="Times New Roman"/>
          <w:sz w:val="24"/>
          <w:szCs w:val="24"/>
        </w:rPr>
        <w:t xml:space="preserve">above </w:t>
      </w:r>
      <w:r>
        <w:rPr>
          <w:rFonts w:ascii="Times New Roman"/>
          <w:spacing w:val="3"/>
          <w:sz w:val="24"/>
          <w:szCs w:val="24"/>
        </w:rPr>
        <w:t>if</w:t>
      </w:r>
      <w:r>
        <w:rPr>
          <w:rFonts w:ascii="Times New Roman"/>
          <w:spacing w:val="-19"/>
          <w:sz w:val="24"/>
          <w:szCs w:val="24"/>
        </w:rPr>
        <w:t xml:space="preserve"> </w:t>
      </w:r>
      <w:r>
        <w:rPr>
          <w:rFonts w:ascii="Times New Roman"/>
          <w:sz w:val="24"/>
          <w:szCs w:val="24"/>
        </w:rPr>
        <w:t>present.</w:t>
      </w:r>
    </w:p>
    <w:p>
      <w:pPr>
        <w:pStyle w:val="6"/>
        <w:tabs>
          <w:tab w:val="left" w:pos="1378"/>
          <w:tab w:val="left" w:pos="3451"/>
          <w:tab w:val="left" w:pos="4205"/>
          <w:tab w:val="left" w:pos="4853"/>
        </w:tabs>
        <w:ind w:left="699"/>
        <w:rPr>
          <w:rFonts w:ascii="Times New Roman"/>
          <w:sz w:val="24"/>
          <w:szCs w:val="24"/>
        </w:rPr>
      </w:pPr>
      <w:r>
        <w:rPr>
          <w:rFonts w:ascii="Times New Roman"/>
          <w:spacing w:val="3"/>
          <w:sz w:val="24"/>
          <w:szCs w:val="24"/>
        </w:rPr>
        <w:t>if</w:t>
      </w:r>
      <w:r>
        <w:rPr>
          <w:rFonts w:ascii="Times New Roman"/>
          <w:spacing w:val="3"/>
          <w:sz w:val="24"/>
          <w:szCs w:val="24"/>
        </w:rPr>
        <w:tab/>
      </w:r>
      <w:r>
        <w:rPr>
          <w:rFonts w:ascii="Times New Roman"/>
          <w:sz w:val="24"/>
          <w:szCs w:val="24"/>
        </w:rPr>
        <w:t>(error_code_</w:t>
      </w:r>
      <w:r>
        <w:rPr>
          <w:rFonts w:ascii="Times New Roman"/>
          <w:sz w:val="24"/>
          <w:szCs w:val="24"/>
        </w:rPr>
        <w:tab/>
      </w:r>
      <w:r>
        <w:rPr>
          <w:rFonts w:ascii="Times New Roman"/>
          <w:spacing w:val="-5"/>
          <w:sz w:val="24"/>
          <w:szCs w:val="24"/>
        </w:rPr>
        <w:t>!=</w:t>
      </w:r>
      <w:r>
        <w:rPr>
          <w:rFonts w:ascii="Times New Roman"/>
          <w:spacing w:val="-5"/>
          <w:sz w:val="24"/>
          <w:szCs w:val="24"/>
        </w:rPr>
        <w:tab/>
      </w:r>
      <w:r>
        <w:rPr>
          <w:rFonts w:ascii="Times New Roman"/>
          <w:sz w:val="24"/>
          <w:szCs w:val="24"/>
        </w:rPr>
        <w:t>0</w:t>
      </w:r>
      <w:r>
        <w:rPr>
          <w:rFonts w:ascii="Times New Roman"/>
          <w:sz w:val="24"/>
          <w:szCs w:val="24"/>
        </w:rPr>
        <w:tab/>
      </w:r>
      <w:r>
        <w:rPr>
          <w:rFonts w:ascii="Times New Roman"/>
          <w:spacing w:val="-8"/>
          <w:sz w:val="24"/>
          <w:szCs w:val="24"/>
        </w:rPr>
        <w:t>||</w:t>
      </w:r>
    </w:p>
    <w:p>
      <w:pPr>
        <w:pStyle w:val="6"/>
        <w:spacing w:before="135" w:line="333" w:lineRule="auto"/>
        <w:ind w:left="699" w:right="1843" w:hanging="600"/>
        <w:rPr>
          <w:rFonts w:ascii="Times New Roman"/>
          <w:sz w:val="24"/>
          <w:szCs w:val="24"/>
        </w:rPr>
      </w:pPr>
      <w:r>
        <w:rPr>
          <w:rFonts w:ascii="Times New Roman"/>
          <w:sz w:val="24"/>
          <w:szCs w:val="24"/>
        </w:rPr>
        <w:t>!error_details_.empty())</w:t>
      </w:r>
      <w:r>
        <w:rPr>
          <w:rFonts w:ascii="Times New Roman"/>
          <w:spacing w:val="-15"/>
          <w:sz w:val="24"/>
          <w:szCs w:val="24"/>
        </w:rPr>
        <w:t xml:space="preserve"> </w:t>
      </w:r>
      <w:r>
        <w:rPr>
          <w:rFonts w:ascii="Times New Roman"/>
          <w:sz w:val="24"/>
          <w:szCs w:val="24"/>
        </w:rPr>
        <w:t>{ reply-</w:t>
      </w:r>
    </w:p>
    <w:p>
      <w:pPr>
        <w:pStyle w:val="6"/>
        <w:spacing w:line="333" w:lineRule="auto"/>
        <w:ind w:left="699" w:right="1214" w:hanging="600"/>
        <w:rPr>
          <w:rFonts w:ascii="Times New Roman"/>
          <w:sz w:val="24"/>
          <w:szCs w:val="24"/>
        </w:rPr>
      </w:pPr>
      <w:r>
        <w:rPr>
          <w:rFonts w:ascii="Times New Roman"/>
          <w:sz w:val="24"/>
          <w:szCs w:val="24"/>
        </w:rPr>
        <w:t>&gt;set_error_code(error_code_); reply-</w:t>
      </w:r>
    </w:p>
    <w:p>
      <w:pPr>
        <w:pStyle w:val="6"/>
        <w:rPr>
          <w:rFonts w:ascii="Times New Roman"/>
          <w:sz w:val="24"/>
          <w:szCs w:val="24"/>
        </w:rPr>
      </w:pPr>
      <w:r>
        <w:rPr>
          <w:rFonts w:ascii="Times New Roman"/>
          <w:sz w:val="24"/>
          <w:szCs w:val="24"/>
        </w:rPr>
        <w:t>&gt;set_error_details(error_details_);</w:t>
      </w:r>
    </w:p>
    <w:p>
      <w:pPr>
        <w:spacing w:after="0"/>
        <w:rPr>
          <w:rFonts w:ascii="Times New Roman"/>
          <w:sz w:val="21"/>
          <w:szCs w:val="21"/>
        </w:rPr>
        <w:sectPr>
          <w:footerReference r:id="rId20" w:type="default"/>
          <w:pgSz w:w="5050" w:h="6630"/>
          <w:pgMar w:top="60" w:right="0" w:bottom="360" w:left="0" w:header="0" w:footer="172" w:gutter="0"/>
          <w:pgNumType w:fmt="decimal"/>
          <w:cols w:space="720" w:num="1"/>
        </w:sectPr>
      </w:pPr>
    </w:p>
    <w:p>
      <w:pPr>
        <w:pStyle w:val="6"/>
        <w:spacing w:before="74"/>
        <w:ind w:left="699"/>
        <w:rPr>
          <w:rFonts w:ascii="Times New Roman"/>
          <w:sz w:val="24"/>
          <w:szCs w:val="24"/>
        </w:rPr>
      </w:pPr>
      <w:r>
        <w:rPr>
          <w:rFonts w:ascii="Times New Roman"/>
          <w:w w:val="99"/>
          <w:sz w:val="24"/>
          <w:szCs w:val="24"/>
        </w:rPr>
        <w:t>}</w:t>
      </w:r>
    </w:p>
    <w:p>
      <w:pPr>
        <w:pStyle w:val="6"/>
        <w:spacing w:before="135"/>
        <w:ind w:left="699"/>
        <w:rPr>
          <w:rFonts w:ascii="Times New Roman"/>
          <w:sz w:val="24"/>
          <w:szCs w:val="24"/>
        </w:rPr>
      </w:pPr>
      <w:r>
        <w:rPr>
          <w:rFonts w:ascii="Times New Roman"/>
          <w:w w:val="99"/>
          <w:sz w:val="24"/>
          <w:szCs w:val="24"/>
        </w:rPr>
        <w:t>}</w:t>
      </w:r>
    </w:p>
    <w:p>
      <w:pPr>
        <w:pStyle w:val="6"/>
        <w:spacing w:before="135"/>
        <w:ind w:left="699"/>
        <w:rPr>
          <w:rFonts w:ascii="Times New Roman"/>
          <w:sz w:val="24"/>
          <w:szCs w:val="24"/>
        </w:rPr>
      </w:pPr>
      <w:r>
        <w:rPr>
          <w:rFonts w:ascii="Times New Roman"/>
          <w:sz w:val="24"/>
          <w:szCs w:val="24"/>
        </w:rPr>
        <w:t>private:</w:t>
      </w:r>
    </w:p>
    <w:p>
      <w:pPr>
        <w:pStyle w:val="6"/>
        <w:spacing w:before="134"/>
        <w:ind w:left="699"/>
        <w:rPr>
          <w:rFonts w:ascii="Times New Roman"/>
          <w:sz w:val="24"/>
          <w:szCs w:val="24"/>
        </w:rPr>
      </w:pPr>
      <w:r>
        <w:rPr>
          <w:rFonts w:ascii="Times New Roman"/>
          <w:sz w:val="24"/>
          <w:szCs w:val="24"/>
        </w:rPr>
        <w:t>// Expected request information.</w:t>
      </w:r>
    </w:p>
    <w:p>
      <w:pPr>
        <w:pStyle w:val="6"/>
        <w:spacing w:before="135" w:line="333" w:lineRule="auto"/>
        <w:ind w:firstLine="599"/>
        <w:rPr>
          <w:rFonts w:ascii="Times New Roman"/>
          <w:sz w:val="24"/>
          <w:szCs w:val="24"/>
        </w:rPr>
      </w:pPr>
      <w:r>
        <w:rPr>
          <w:rFonts w:ascii="Times New Roman"/>
          <w:sz w:val="24"/>
          <w:szCs w:val="24"/>
        </w:rPr>
        <w:t>// Clients set using set_expected_* methods.</w:t>
      </w:r>
    </w:p>
    <w:p>
      <w:pPr>
        <w:pStyle w:val="6"/>
        <w:spacing w:line="333" w:lineRule="auto"/>
        <w:ind w:left="699" w:right="1124"/>
        <w:rPr>
          <w:rFonts w:ascii="Times New Roman"/>
          <w:sz w:val="24"/>
          <w:szCs w:val="24"/>
        </w:rPr>
      </w:pPr>
      <w:r>
        <w:rPr>
          <w:rFonts w:ascii="Times New Roman"/>
          <w:sz w:val="24"/>
          <w:szCs w:val="24"/>
        </w:rPr>
        <w:t>string expected_url_; string</w:t>
      </w:r>
      <w:r>
        <w:rPr>
          <w:rFonts w:ascii="Times New Roman"/>
          <w:spacing w:val="-24"/>
          <w:sz w:val="24"/>
          <w:szCs w:val="24"/>
        </w:rPr>
        <w:t xml:space="preserve"> </w:t>
      </w:r>
      <w:r>
        <w:rPr>
          <w:rFonts w:ascii="Times New Roman"/>
          <w:spacing w:val="-5"/>
          <w:sz w:val="24"/>
          <w:szCs w:val="24"/>
        </w:rPr>
        <w:t>expected_comment_;</w:t>
      </w:r>
    </w:p>
    <w:p>
      <w:pPr>
        <w:pStyle w:val="6"/>
        <w:ind w:left="699"/>
        <w:rPr>
          <w:rFonts w:ascii="Times New Roman"/>
          <w:sz w:val="24"/>
          <w:szCs w:val="24"/>
        </w:rPr>
      </w:pPr>
      <w:r>
        <w:rPr>
          <w:rFonts w:ascii="Times New Roman"/>
          <w:sz w:val="24"/>
          <w:szCs w:val="24"/>
        </w:rPr>
        <w:t>bool has_request_expectations_;</w:t>
      </w:r>
    </w:p>
    <w:p>
      <w:pPr>
        <w:pStyle w:val="6"/>
        <w:spacing w:before="135"/>
        <w:ind w:left="699"/>
        <w:rPr>
          <w:rFonts w:ascii="Times New Roman"/>
          <w:sz w:val="24"/>
          <w:szCs w:val="24"/>
        </w:rPr>
      </w:pPr>
      <w:r>
        <w:rPr>
          <w:rFonts w:ascii="Times New Roman"/>
          <w:sz w:val="24"/>
          <w:szCs w:val="24"/>
        </w:rPr>
        <w:t>// Injected error information.</w:t>
      </w:r>
    </w:p>
    <w:p>
      <w:pPr>
        <w:pStyle w:val="6"/>
        <w:spacing w:before="135" w:line="333" w:lineRule="auto"/>
        <w:ind w:firstLine="599"/>
        <w:rPr>
          <w:rFonts w:ascii="Times New Roman"/>
          <w:sz w:val="24"/>
          <w:szCs w:val="24"/>
        </w:rPr>
      </w:pPr>
      <w:r>
        <w:rPr>
          <w:rFonts w:ascii="Times New Roman"/>
          <w:sz w:val="24"/>
          <w:szCs w:val="24"/>
        </w:rPr>
        <w:t>// Clients set using set_* methods above.</w:t>
      </w:r>
    </w:p>
    <w:p>
      <w:pPr>
        <w:spacing w:after="0" w:line="333" w:lineRule="auto"/>
        <w:rPr>
          <w:rFonts w:ascii="Times New Roman"/>
          <w:sz w:val="21"/>
          <w:szCs w:val="21"/>
        </w:rPr>
        <w:sectPr>
          <w:pgSz w:w="5050" w:h="6630"/>
          <w:pgMar w:top="60" w:right="0" w:bottom="360" w:left="0" w:header="0" w:footer="172" w:gutter="0"/>
          <w:pgNumType w:fmt="decimal"/>
          <w:cols w:space="720" w:num="1"/>
        </w:sectPr>
      </w:pPr>
    </w:p>
    <w:p>
      <w:pPr>
        <w:pStyle w:val="6"/>
        <w:spacing w:before="74" w:line="333" w:lineRule="auto"/>
        <w:ind w:left="699" w:right="1823"/>
        <w:rPr>
          <w:rFonts w:ascii="Times New Roman"/>
          <w:sz w:val="24"/>
          <w:szCs w:val="24"/>
        </w:rPr>
      </w:pPr>
      <w:r>
        <w:rPr>
          <w:rFonts w:ascii="Times New Roman"/>
          <w:sz w:val="24"/>
          <w:szCs w:val="24"/>
        </w:rPr>
        <w:t>int error_code_; string error_details_;</w:t>
      </w:r>
    </w:p>
    <w:p>
      <w:pPr>
        <w:pStyle w:val="6"/>
        <w:spacing w:before="1"/>
        <w:ind w:left="699"/>
        <w:rPr>
          <w:rFonts w:ascii="Times New Roman"/>
          <w:sz w:val="24"/>
          <w:szCs w:val="24"/>
        </w:rPr>
      </w:pPr>
      <w:r>
        <w:rPr>
          <w:rFonts w:ascii="Times New Roman"/>
          <w:sz w:val="24"/>
          <w:szCs w:val="24"/>
        </w:rPr>
        <w:t>};</w:t>
      </w:r>
    </w:p>
    <w:p>
      <w:pPr>
        <w:pStyle w:val="6"/>
        <w:tabs>
          <w:tab w:val="left" w:pos="1404"/>
          <w:tab w:val="left" w:pos="2379"/>
          <w:tab w:val="left" w:pos="3308"/>
          <w:tab w:val="left" w:pos="4598"/>
        </w:tabs>
        <w:spacing w:before="134" w:line="333" w:lineRule="auto"/>
        <w:ind w:right="103"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7"/>
          <w:sz w:val="24"/>
          <w:szCs w:val="24"/>
        </w:rPr>
        <w:t>The</w:t>
      </w:r>
      <w:r>
        <w:rPr>
          <w:rFonts w:ascii="Times New Roman"/>
          <w:spacing w:val="-7"/>
          <w:sz w:val="24"/>
          <w:szCs w:val="24"/>
        </w:rPr>
        <w:tab/>
      </w:r>
      <w:r>
        <w:rPr>
          <w:rFonts w:ascii="Times New Roman"/>
          <w:sz w:val="24"/>
          <w:szCs w:val="24"/>
        </w:rPr>
        <w:t>test</w:t>
      </w:r>
      <w:r>
        <w:rPr>
          <w:rFonts w:ascii="Times New Roman"/>
          <w:sz w:val="24"/>
          <w:szCs w:val="24"/>
        </w:rPr>
        <w:tab/>
      </w:r>
      <w:r>
        <w:rPr>
          <w:rFonts w:ascii="Times New Roman"/>
          <w:spacing w:val="-6"/>
          <w:sz w:val="24"/>
          <w:szCs w:val="24"/>
        </w:rPr>
        <w:t>fixture</w:t>
      </w:r>
      <w:r>
        <w:rPr>
          <w:rFonts w:ascii="Times New Roman"/>
          <w:spacing w:val="-6"/>
          <w:sz w:val="24"/>
          <w:szCs w:val="24"/>
        </w:rPr>
        <w:tab/>
      </w:r>
      <w:r>
        <w:rPr>
          <w:rFonts w:ascii="Times New Roman"/>
          <w:spacing w:val="-10"/>
          <w:sz w:val="24"/>
          <w:szCs w:val="24"/>
        </w:rPr>
        <w:t xml:space="preserve">for </w:t>
      </w:r>
      <w:r>
        <w:rPr>
          <w:rFonts w:ascii="Times New Roman"/>
          <w:spacing w:val="-4"/>
          <w:sz w:val="24"/>
          <w:szCs w:val="24"/>
        </w:rPr>
        <w:t xml:space="preserve">AddUrlFrontend.It </w:t>
      </w:r>
      <w:r>
        <w:rPr>
          <w:rFonts w:ascii="Times New Roman"/>
          <w:spacing w:val="3"/>
          <w:sz w:val="24"/>
          <w:szCs w:val="24"/>
        </w:rPr>
        <w:t xml:space="preserve">is </w:t>
      </w:r>
      <w:r>
        <w:rPr>
          <w:rFonts w:ascii="Times New Roman"/>
          <w:sz w:val="24"/>
          <w:szCs w:val="24"/>
        </w:rPr>
        <w:t>code shared by</w:t>
      </w:r>
      <w:r>
        <w:rPr>
          <w:rFonts w:ascii="Times New Roman"/>
          <w:spacing w:val="-22"/>
          <w:sz w:val="24"/>
          <w:szCs w:val="24"/>
        </w:rPr>
        <w:t xml:space="preserve"> </w:t>
      </w:r>
      <w:r>
        <w:rPr>
          <w:rFonts w:ascii="Times New Roman"/>
          <w:spacing w:val="-8"/>
          <w:sz w:val="24"/>
          <w:szCs w:val="24"/>
        </w:rPr>
        <w:t>the</w:t>
      </w:r>
    </w:p>
    <w:p>
      <w:pPr>
        <w:pStyle w:val="6"/>
        <w:tabs>
          <w:tab w:val="left" w:pos="1339"/>
          <w:tab w:val="left" w:pos="2819"/>
          <w:tab w:val="left" w:pos="3683"/>
        </w:tabs>
        <w:spacing w:line="333" w:lineRule="auto"/>
        <w:ind w:right="101"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3"/>
          <w:sz w:val="24"/>
          <w:szCs w:val="24"/>
        </w:rPr>
        <w:t>TEST_F</w:t>
      </w:r>
      <w:r>
        <w:rPr>
          <w:rFonts w:ascii="Times New Roman"/>
          <w:spacing w:val="-3"/>
          <w:sz w:val="24"/>
          <w:szCs w:val="24"/>
        </w:rPr>
        <w:tab/>
      </w:r>
      <w:r>
        <w:rPr>
          <w:rFonts w:ascii="Times New Roman"/>
          <w:sz w:val="24"/>
          <w:szCs w:val="24"/>
        </w:rPr>
        <w:t>test</w:t>
      </w:r>
      <w:r>
        <w:rPr>
          <w:rFonts w:ascii="Times New Roman"/>
          <w:sz w:val="24"/>
          <w:szCs w:val="24"/>
        </w:rPr>
        <w:tab/>
      </w:r>
      <w:r>
        <w:rPr>
          <w:rFonts w:ascii="Times New Roman"/>
          <w:spacing w:val="-5"/>
          <w:sz w:val="24"/>
          <w:szCs w:val="24"/>
        </w:rPr>
        <w:t xml:space="preserve">definitions </w:t>
      </w:r>
      <w:r>
        <w:rPr>
          <w:rFonts w:ascii="Times New Roman"/>
          <w:sz w:val="24"/>
          <w:szCs w:val="24"/>
        </w:rPr>
        <w:t xml:space="preserve">below.For every test </w:t>
      </w:r>
      <w:r>
        <w:rPr>
          <w:rFonts w:ascii="Times New Roman"/>
          <w:spacing w:val="-5"/>
          <w:sz w:val="24"/>
          <w:szCs w:val="24"/>
        </w:rPr>
        <w:t>using</w:t>
      </w:r>
      <w:r>
        <w:rPr>
          <w:rFonts w:ascii="Times New Roman"/>
          <w:spacing w:val="-36"/>
          <w:sz w:val="24"/>
          <w:szCs w:val="24"/>
        </w:rPr>
        <w:t xml:space="preserve"> </w:t>
      </w:r>
      <w:r>
        <w:rPr>
          <w:rFonts w:ascii="Times New Roman"/>
          <w:spacing w:val="-5"/>
          <w:sz w:val="24"/>
          <w:szCs w:val="24"/>
        </w:rPr>
        <w:t>this</w:t>
      </w:r>
    </w:p>
    <w:p>
      <w:pPr>
        <w:pStyle w:val="6"/>
        <w:spacing w:before="1" w:line="333" w:lineRule="auto"/>
        <w:ind w:firstLine="599"/>
        <w:rPr>
          <w:rFonts w:ascii="Times New Roman"/>
          <w:sz w:val="24"/>
          <w:szCs w:val="24"/>
        </w:rPr>
      </w:pPr>
      <w:r>
        <w:rPr>
          <w:rFonts w:ascii="Times New Roman"/>
          <w:sz w:val="24"/>
          <w:szCs w:val="24"/>
        </w:rPr>
        <w:t>// fixture,the fixture will create a FakeAddUrlService,an</w:t>
      </w:r>
    </w:p>
    <w:p>
      <w:pPr>
        <w:pStyle w:val="6"/>
        <w:tabs>
          <w:tab w:val="left" w:pos="1084"/>
          <w:tab w:val="left" w:pos="3733"/>
        </w:tabs>
        <w:spacing w:line="333" w:lineRule="auto"/>
        <w:ind w:right="12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4"/>
          <w:sz w:val="24"/>
          <w:szCs w:val="24"/>
        </w:rPr>
        <w:t>AddUrlFrontend,and</w:t>
      </w:r>
      <w:r>
        <w:rPr>
          <w:rFonts w:ascii="Times New Roman"/>
          <w:spacing w:val="-4"/>
          <w:sz w:val="24"/>
          <w:szCs w:val="24"/>
        </w:rPr>
        <w:tab/>
      </w:r>
      <w:r>
        <w:rPr>
          <w:rFonts w:ascii="Times New Roman"/>
          <w:sz w:val="24"/>
          <w:szCs w:val="24"/>
        </w:rPr>
        <w:t xml:space="preserve">inject </w:t>
      </w:r>
      <w:r>
        <w:rPr>
          <w:rFonts w:ascii="Times New Roman"/>
          <w:spacing w:val="-12"/>
          <w:sz w:val="24"/>
          <w:szCs w:val="24"/>
        </w:rPr>
        <w:t xml:space="preserve">the </w:t>
      </w:r>
      <w:r>
        <w:rPr>
          <w:rFonts w:ascii="Times New Roman"/>
          <w:sz w:val="24"/>
          <w:szCs w:val="24"/>
        </w:rPr>
        <w:t xml:space="preserve">FakeAddUrlService </w:t>
      </w:r>
      <w:r>
        <w:rPr>
          <w:rFonts w:ascii="Times New Roman"/>
          <w:spacing w:val="-5"/>
          <w:sz w:val="24"/>
          <w:szCs w:val="24"/>
        </w:rPr>
        <w:t>into</w:t>
      </w:r>
      <w:r>
        <w:rPr>
          <w:rFonts w:ascii="Times New Roman"/>
          <w:spacing w:val="-2"/>
          <w:sz w:val="24"/>
          <w:szCs w:val="24"/>
        </w:rPr>
        <w:t xml:space="preserve"> </w:t>
      </w:r>
      <w:r>
        <w:rPr>
          <w:rFonts w:ascii="Times New Roman"/>
          <w:spacing w:val="-6"/>
          <w:sz w:val="24"/>
          <w:szCs w:val="24"/>
        </w:rPr>
        <w:t>that</w:t>
      </w:r>
    </w:p>
    <w:p>
      <w:pPr>
        <w:pStyle w:val="6"/>
        <w:ind w:left="699"/>
        <w:rPr>
          <w:rFonts w:ascii="Times New Roman"/>
          <w:sz w:val="24"/>
          <w:szCs w:val="24"/>
        </w:rPr>
      </w:pPr>
      <w:r>
        <w:rPr>
          <w:rFonts w:ascii="Times New Roman"/>
          <w:sz w:val="24"/>
          <w:szCs w:val="24"/>
        </w:rPr>
        <w:t>// AddUrlFrontend.Tests will</w:t>
      </w:r>
    </w:p>
    <w:p>
      <w:pPr>
        <w:spacing w:after="0"/>
        <w:rPr>
          <w:rFonts w:ascii="Times New Roman"/>
          <w:sz w:val="21"/>
          <w:szCs w:val="21"/>
        </w:rPr>
        <w:sectPr>
          <w:footerReference r:id="rId21"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access to both of these</w:t>
      </w:r>
    </w:p>
    <w:p>
      <w:pPr>
        <w:pStyle w:val="6"/>
        <w:spacing w:before="135"/>
        <w:ind w:left="699"/>
        <w:rPr>
          <w:rFonts w:ascii="Times New Roman"/>
          <w:sz w:val="24"/>
          <w:szCs w:val="24"/>
        </w:rPr>
      </w:pPr>
      <w:r>
        <w:rPr>
          <w:rFonts w:ascii="Times New Roman"/>
          <w:sz w:val="24"/>
          <w:szCs w:val="24"/>
        </w:rPr>
        <w:t>// objects at runtime.</w:t>
      </w:r>
    </w:p>
    <w:p>
      <w:pPr>
        <w:pStyle w:val="6"/>
        <w:spacing w:before="135"/>
        <w:ind w:left="699"/>
        <w:rPr>
          <w:rFonts w:ascii="Times New Roman"/>
          <w:sz w:val="24"/>
          <w:szCs w:val="24"/>
        </w:rPr>
      </w:pPr>
      <w:r>
        <w:rPr>
          <w:rFonts w:ascii="Times New Roman"/>
          <w:spacing w:val="2"/>
          <w:sz w:val="24"/>
          <w:szCs w:val="24"/>
        </w:rPr>
        <w:t xml:space="preserve">class </w:t>
      </w:r>
      <w:r>
        <w:rPr>
          <w:rFonts w:ascii="Times New Roman"/>
          <w:spacing w:val="-5"/>
          <w:sz w:val="24"/>
          <w:szCs w:val="24"/>
        </w:rPr>
        <w:t xml:space="preserve">AddurlFrontendTest </w:t>
      </w:r>
      <w:r>
        <w:rPr>
          <w:rFonts w:ascii="Times New Roman"/>
          <w:sz w:val="24"/>
          <w:szCs w:val="24"/>
        </w:rPr>
        <w:t>:</w:t>
      </w:r>
      <w:r>
        <w:rPr>
          <w:rFonts w:ascii="Times New Roman"/>
          <w:spacing w:val="73"/>
          <w:sz w:val="24"/>
          <w:szCs w:val="24"/>
        </w:rPr>
        <w:t xml:space="preserve"> </w:t>
      </w:r>
      <w:r>
        <w:rPr>
          <w:rFonts w:ascii="Times New Roman"/>
          <w:sz w:val="24"/>
          <w:szCs w:val="24"/>
        </w:rPr>
        <w:t>public</w:t>
      </w:r>
    </w:p>
    <w:p>
      <w:pPr>
        <w:pStyle w:val="6"/>
        <w:spacing w:before="134"/>
        <w:ind w:left="0" w:right="3118"/>
        <w:jc w:val="right"/>
        <w:rPr>
          <w:rFonts w:ascii="Times New Roman"/>
          <w:sz w:val="24"/>
          <w:szCs w:val="24"/>
        </w:rPr>
      </w:pPr>
      <w:r>
        <w:rPr>
          <w:rFonts w:ascii="Times New Roman"/>
          <w:spacing w:val="-3"/>
          <w:sz w:val="24"/>
          <w:szCs w:val="24"/>
        </w:rPr>
        <w:t>::testing::Test</w:t>
      </w:r>
      <w:r>
        <w:rPr>
          <w:rFonts w:ascii="Times New Roman"/>
          <w:spacing w:val="-9"/>
          <w:sz w:val="24"/>
          <w:szCs w:val="24"/>
        </w:rPr>
        <w:t xml:space="preserve"> </w:t>
      </w:r>
      <w:r>
        <w:rPr>
          <w:rFonts w:ascii="Times New Roman"/>
          <w:sz w:val="24"/>
          <w:szCs w:val="24"/>
        </w:rPr>
        <w:t>{</w:t>
      </w:r>
    </w:p>
    <w:p>
      <w:pPr>
        <w:pStyle w:val="6"/>
        <w:spacing w:before="135"/>
        <w:ind w:right="3148"/>
        <w:jc w:val="right"/>
        <w:rPr>
          <w:rFonts w:ascii="Times New Roman"/>
          <w:sz w:val="24"/>
          <w:szCs w:val="24"/>
        </w:rPr>
      </w:pPr>
      <w:r>
        <w:rPr>
          <w:rFonts w:ascii="Times New Roman"/>
          <w:spacing w:val="-2"/>
          <w:sz w:val="24"/>
          <w:szCs w:val="24"/>
        </w:rPr>
        <w:t>protected:</w:t>
      </w:r>
    </w:p>
    <w:p>
      <w:pPr>
        <w:pStyle w:val="6"/>
        <w:spacing w:before="135" w:line="333" w:lineRule="auto"/>
        <w:ind w:firstLine="599"/>
        <w:rPr>
          <w:rFonts w:ascii="Times New Roman"/>
          <w:sz w:val="24"/>
          <w:szCs w:val="24"/>
        </w:rPr>
      </w:pPr>
      <w:r>
        <w:rPr>
          <w:rFonts w:ascii="Times New Roman"/>
          <w:sz w:val="24"/>
          <w:szCs w:val="24"/>
        </w:rPr>
        <w:t>// Runs before every test method is executed.</w:t>
      </w:r>
    </w:p>
    <w:p>
      <w:pPr>
        <w:pStyle w:val="6"/>
        <w:ind w:left="699"/>
        <w:rPr>
          <w:rFonts w:ascii="Times New Roman"/>
          <w:sz w:val="24"/>
          <w:szCs w:val="24"/>
        </w:rPr>
      </w:pPr>
      <w:r>
        <w:rPr>
          <w:rFonts w:ascii="Times New Roman"/>
          <w:sz w:val="24"/>
          <w:szCs w:val="24"/>
        </w:rPr>
        <w:t>virtual void SetUp() {</w:t>
      </w:r>
    </w:p>
    <w:p>
      <w:pPr>
        <w:pStyle w:val="6"/>
        <w:spacing w:before="135" w:line="333" w:lineRule="auto"/>
        <w:ind w:firstLine="599"/>
        <w:rPr>
          <w:rFonts w:ascii="Times New Roman"/>
          <w:sz w:val="24"/>
          <w:szCs w:val="24"/>
        </w:rPr>
      </w:pPr>
      <w:r>
        <w:rPr>
          <w:rFonts w:ascii="Times New Roman"/>
          <w:sz w:val="24"/>
          <w:szCs w:val="24"/>
        </w:rPr>
        <w:t>// Create a FakeAddUrlService for injection.</w:t>
      </w:r>
    </w:p>
    <w:p>
      <w:pPr>
        <w:pStyle w:val="6"/>
        <w:spacing w:line="333" w:lineRule="auto"/>
        <w:ind w:right="357" w:firstLine="599"/>
        <w:rPr>
          <w:rFonts w:ascii="Times New Roman"/>
          <w:sz w:val="24"/>
          <w:szCs w:val="24"/>
        </w:rPr>
      </w:pPr>
      <w:r>
        <w:rPr>
          <w:rFonts w:ascii="Times New Roman"/>
          <w:sz w:val="24"/>
          <w:szCs w:val="24"/>
        </w:rPr>
        <w:t>fake_add_url_service_.reset(new FakeAddUrlService);</w:t>
      </w:r>
    </w:p>
    <w:p>
      <w:pPr>
        <w:spacing w:after="0" w:line="333" w:lineRule="auto"/>
        <w:rPr>
          <w:rFonts w:ascii="Times New Roman"/>
          <w:sz w:val="21"/>
          <w:szCs w:val="21"/>
        </w:rPr>
        <w:sectPr>
          <w:footerReference r:id="rId22" w:type="default"/>
          <w:pgSz w:w="5050" w:h="6630"/>
          <w:pgMar w:top="60" w:right="0" w:bottom="360" w:left="0" w:header="0" w:footer="172" w:gutter="0"/>
          <w:pgNumType w:fmt="decimal"/>
          <w:cols w:space="720" w:num="1"/>
        </w:sectPr>
      </w:pPr>
    </w:p>
    <w:p>
      <w:pPr>
        <w:pStyle w:val="6"/>
        <w:spacing w:before="74" w:line="333" w:lineRule="auto"/>
        <w:ind w:firstLine="599"/>
        <w:rPr>
          <w:rFonts w:ascii="Times New Roman"/>
          <w:sz w:val="24"/>
          <w:szCs w:val="24"/>
        </w:rPr>
      </w:pPr>
      <w:r>
        <w:rPr>
          <w:rFonts w:ascii="Times New Roman"/>
          <w:sz w:val="24"/>
          <w:szCs w:val="24"/>
        </w:rPr>
        <w:t>// Create an AddUrlFrontend and inject our FakeAddUrlService</w:t>
      </w:r>
    </w:p>
    <w:p>
      <w:pPr>
        <w:pStyle w:val="6"/>
        <w:spacing w:before="1" w:line="333" w:lineRule="auto"/>
        <w:ind w:left="699" w:right="985"/>
        <w:rPr>
          <w:rFonts w:ascii="Times New Roman"/>
          <w:sz w:val="24"/>
          <w:szCs w:val="24"/>
        </w:rPr>
      </w:pPr>
      <w:r>
        <w:rPr>
          <w:rFonts w:ascii="Times New Roman"/>
          <w:sz w:val="24"/>
          <w:szCs w:val="24"/>
        </w:rPr>
        <w:t>// into it. add_url_frontend_.reset( new</w:t>
      </w:r>
    </w:p>
    <w:p>
      <w:pPr>
        <w:pStyle w:val="6"/>
        <w:spacing w:line="333" w:lineRule="auto"/>
        <w:ind w:left="699" w:hanging="600"/>
        <w:rPr>
          <w:rFonts w:ascii="Times New Roman"/>
          <w:sz w:val="24"/>
          <w:szCs w:val="24"/>
        </w:rPr>
      </w:pPr>
      <w:r>
        <w:rPr>
          <w:rFonts w:ascii="Times New Roman"/>
          <w:sz w:val="24"/>
          <w:szCs w:val="24"/>
        </w:rPr>
        <w:t>AddUrlFrontend(fake_add_url_service_. scoped_ptr&lt;FakeAddUrlService&gt;</w:t>
      </w:r>
    </w:p>
    <w:p>
      <w:pPr>
        <w:pStyle w:val="6"/>
        <w:spacing w:line="333" w:lineRule="auto"/>
        <w:ind w:left="699" w:right="676" w:hanging="600"/>
        <w:rPr>
          <w:rFonts w:ascii="Times New Roman"/>
          <w:sz w:val="24"/>
          <w:szCs w:val="24"/>
        </w:rPr>
      </w:pPr>
      <w:r>
        <w:rPr>
          <w:rFonts w:ascii="Times New Roman"/>
          <w:sz w:val="24"/>
          <w:szCs w:val="24"/>
        </w:rPr>
        <w:t>fake_add_url_service_; scoped_ptr&lt;AddUrlFrontend&gt;</w:t>
      </w:r>
    </w:p>
    <w:p>
      <w:pPr>
        <w:pStyle w:val="6"/>
        <w:rPr>
          <w:rFonts w:ascii="Times New Roman"/>
          <w:sz w:val="24"/>
          <w:szCs w:val="24"/>
        </w:rPr>
      </w:pPr>
      <w:r>
        <w:rPr>
          <w:rFonts w:ascii="Times New Roman"/>
          <w:sz w:val="24"/>
          <w:szCs w:val="24"/>
        </w:rPr>
        <w:t>add_url_frontend_;</w:t>
      </w:r>
    </w:p>
    <w:p>
      <w:pPr>
        <w:pStyle w:val="6"/>
        <w:spacing w:before="135"/>
        <w:ind w:left="699"/>
        <w:rPr>
          <w:rFonts w:ascii="Times New Roman"/>
          <w:sz w:val="24"/>
          <w:szCs w:val="24"/>
        </w:rPr>
      </w:pPr>
      <w:r>
        <w:rPr>
          <w:rFonts w:ascii="Times New Roman"/>
          <w:sz w:val="24"/>
          <w:szCs w:val="24"/>
        </w:rPr>
        <w:t>};</w:t>
      </w:r>
    </w:p>
    <w:p>
      <w:pPr>
        <w:pStyle w:val="6"/>
        <w:tabs>
          <w:tab w:val="left" w:pos="2461"/>
        </w:tabs>
        <w:spacing w:before="135"/>
        <w:ind w:left="6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8"/>
          <w:sz w:val="24"/>
          <w:szCs w:val="24"/>
        </w:rPr>
        <w:t>Test</w:t>
      </w:r>
    </w:p>
    <w:p>
      <w:pPr>
        <w:spacing w:after="0"/>
        <w:rPr>
          <w:rFonts w:ascii="Times New Roman"/>
          <w:sz w:val="21"/>
          <w:szCs w:val="21"/>
        </w:rPr>
        <w:sectPr>
          <w:footerReference r:id="rId23" w:type="default"/>
          <w:pgSz w:w="5050" w:h="6630"/>
          <w:pgMar w:top="60" w:right="0" w:bottom="360" w:left="0" w:header="0" w:footer="172" w:gutter="0"/>
          <w:pgNumType w:fmt="decimal"/>
          <w:cols w:space="720" w:num="1"/>
        </w:sectPr>
      </w:pPr>
    </w:p>
    <w:p>
      <w:pPr>
        <w:pStyle w:val="6"/>
        <w:spacing w:before="74"/>
        <w:ind w:left="36" w:right="723"/>
        <w:jc w:val="center"/>
        <w:rPr>
          <w:rFonts w:ascii="Times New Roman"/>
          <w:sz w:val="24"/>
          <w:szCs w:val="24"/>
        </w:rPr>
      </w:pPr>
      <w:r>
        <w:rPr>
          <w:rFonts w:ascii="Times New Roman"/>
          <w:sz w:val="24"/>
          <w:szCs w:val="24"/>
        </w:rPr>
        <w:t>AddurlFrontendTest::SetUp works.</w:t>
      </w:r>
    </w:p>
    <w:p>
      <w:pPr>
        <w:pStyle w:val="6"/>
        <w:spacing w:before="135"/>
        <w:ind w:left="624"/>
        <w:jc w:val="center"/>
        <w:rPr>
          <w:rFonts w:ascii="Times New Roman"/>
          <w:sz w:val="24"/>
          <w:szCs w:val="24"/>
        </w:rPr>
      </w:pPr>
      <w:r>
        <w:rPr>
          <w:rFonts w:ascii="Times New Roman"/>
          <w:spacing w:val="-5"/>
          <w:sz w:val="24"/>
          <w:szCs w:val="24"/>
        </w:rPr>
        <w:t>TEST_F(AddurlFrontendTest,Fixtur</w:t>
      </w:r>
    </w:p>
    <w:p>
      <w:pPr>
        <w:pStyle w:val="6"/>
        <w:spacing w:before="135"/>
        <w:rPr>
          <w:rFonts w:ascii="Times New Roman"/>
          <w:sz w:val="24"/>
          <w:szCs w:val="24"/>
        </w:rPr>
      </w:pPr>
      <w:r>
        <w:rPr>
          <w:rFonts w:ascii="Times New Roman"/>
          <w:w w:val="99"/>
          <w:sz w:val="24"/>
          <w:szCs w:val="24"/>
        </w:rPr>
        <w:t>{</w:t>
      </w:r>
    </w:p>
    <w:p>
      <w:pPr>
        <w:pStyle w:val="6"/>
        <w:spacing w:before="134"/>
        <w:ind w:left="699"/>
        <w:rPr>
          <w:rFonts w:ascii="Times New Roman"/>
          <w:sz w:val="24"/>
          <w:szCs w:val="24"/>
        </w:rPr>
      </w:pPr>
      <w:r>
        <w:rPr>
          <w:rFonts w:ascii="Times New Roman"/>
          <w:spacing w:val="3"/>
          <w:sz w:val="24"/>
          <w:szCs w:val="24"/>
        </w:rPr>
        <w:t xml:space="preserve">//  </w:t>
      </w:r>
      <w:r>
        <w:rPr>
          <w:rFonts w:ascii="Times New Roman"/>
          <w:spacing w:val="-5"/>
          <w:sz w:val="24"/>
          <w:szCs w:val="24"/>
        </w:rPr>
        <w:t xml:space="preserve">AddurlFrontendTest::SetUp </w:t>
      </w:r>
      <w:r>
        <w:rPr>
          <w:rFonts w:ascii="Times New Roman"/>
          <w:spacing w:val="38"/>
          <w:sz w:val="24"/>
          <w:szCs w:val="24"/>
        </w:rPr>
        <w:t xml:space="preserve"> </w:t>
      </w:r>
      <w:r>
        <w:rPr>
          <w:rFonts w:ascii="Times New Roman"/>
          <w:spacing w:val="3"/>
          <w:sz w:val="24"/>
          <w:szCs w:val="24"/>
        </w:rPr>
        <w:t>was</w:t>
      </w:r>
    </w:p>
    <w:p>
      <w:pPr>
        <w:pStyle w:val="6"/>
        <w:spacing w:before="135"/>
        <w:rPr>
          <w:rFonts w:ascii="Times New Roman"/>
          <w:sz w:val="24"/>
          <w:szCs w:val="24"/>
        </w:rPr>
      </w:pPr>
      <w:r>
        <w:rPr>
          <w:rFonts w:ascii="Times New Roman"/>
          <w:sz w:val="24"/>
          <w:szCs w:val="24"/>
        </w:rPr>
        <w:t>invoked by this point.}</w:t>
      </w:r>
    </w:p>
    <w:p>
      <w:pPr>
        <w:pStyle w:val="6"/>
        <w:spacing w:before="135" w:line="333" w:lineRule="auto"/>
        <w:ind w:firstLine="599"/>
        <w:rPr>
          <w:rFonts w:ascii="Times New Roman"/>
          <w:sz w:val="24"/>
          <w:szCs w:val="24"/>
        </w:rPr>
      </w:pPr>
      <w:r>
        <w:rPr>
          <w:rFonts w:ascii="Times New Roman"/>
          <w:sz w:val="24"/>
          <w:szCs w:val="24"/>
        </w:rPr>
        <w:t>// Test that AddUrlFrontend parses URLs correctly from its</w:t>
      </w:r>
    </w:p>
    <w:p>
      <w:pPr>
        <w:pStyle w:val="6"/>
        <w:spacing w:line="333" w:lineRule="auto"/>
        <w:ind w:left="699" w:right="-29"/>
        <w:rPr>
          <w:rFonts w:ascii="Times New Roman"/>
          <w:sz w:val="24"/>
          <w:szCs w:val="24"/>
        </w:rPr>
      </w:pPr>
      <w:r>
        <w:rPr>
          <w:rFonts w:ascii="Times New Roman"/>
          <w:spacing w:val="3"/>
          <w:sz w:val="24"/>
          <w:szCs w:val="24"/>
        </w:rPr>
        <w:t xml:space="preserve">// </w:t>
      </w:r>
      <w:r>
        <w:rPr>
          <w:rFonts w:ascii="Times New Roman"/>
          <w:sz w:val="24"/>
          <w:szCs w:val="24"/>
        </w:rPr>
        <w:t xml:space="preserve">query parameters. </w:t>
      </w:r>
      <w:r>
        <w:rPr>
          <w:rFonts w:ascii="Times New Roman"/>
          <w:spacing w:val="-3"/>
          <w:sz w:val="24"/>
          <w:szCs w:val="24"/>
        </w:rPr>
        <w:t>TEST_F(AddurlFrontendTest,Parses</w:t>
      </w:r>
    </w:p>
    <w:p>
      <w:pPr>
        <w:pStyle w:val="6"/>
        <w:rPr>
          <w:rFonts w:ascii="Times New Roman"/>
          <w:sz w:val="24"/>
          <w:szCs w:val="24"/>
        </w:rPr>
      </w:pPr>
      <w:r>
        <w:rPr>
          <w:rFonts w:ascii="Times New Roman"/>
          <w:w w:val="99"/>
          <w:sz w:val="24"/>
          <w:szCs w:val="24"/>
        </w:rPr>
        <w:t>{</w:t>
      </w:r>
    </w:p>
    <w:p>
      <w:pPr>
        <w:pStyle w:val="6"/>
        <w:spacing w:before="135" w:line="333" w:lineRule="auto"/>
        <w:ind w:left="699" w:right="973"/>
        <w:rPr>
          <w:rFonts w:ascii="Times New Roman"/>
          <w:sz w:val="24"/>
          <w:szCs w:val="24"/>
        </w:rPr>
      </w:pPr>
      <w:r>
        <w:rPr>
          <w:rFonts w:ascii="Times New Roman"/>
          <w:sz w:val="24"/>
          <w:szCs w:val="24"/>
        </w:rPr>
        <w:t>HTTPRequest http_request; HTTPReply http_reply;</w:t>
      </w:r>
    </w:p>
    <w:p>
      <w:pPr>
        <w:spacing w:after="0" w:line="333" w:lineRule="auto"/>
        <w:rPr>
          <w:rFonts w:ascii="Times New Roman"/>
          <w:sz w:val="21"/>
          <w:szCs w:val="21"/>
        </w:rPr>
        <w:sectPr>
          <w:footerReference r:id="rId24" w:type="default"/>
          <w:pgSz w:w="5050" w:h="6630"/>
          <w:pgMar w:top="60" w:right="0" w:bottom="360" w:left="0" w:header="0" w:footer="172" w:gutter="0"/>
          <w:pgNumType w:fmt="decimal"/>
          <w:cols w:space="720" w:num="1"/>
        </w:sectPr>
      </w:pPr>
    </w:p>
    <w:p>
      <w:pPr>
        <w:pStyle w:val="6"/>
        <w:spacing w:before="74"/>
        <w:ind w:left="699"/>
        <w:rPr>
          <w:rFonts w:ascii="Times New Roman"/>
          <w:sz w:val="24"/>
          <w:szCs w:val="24"/>
        </w:rPr>
      </w:pPr>
      <w:r>
        <w:rPr>
          <w:rFonts w:ascii="Times New Roman"/>
          <w:sz w:val="24"/>
          <w:szCs w:val="24"/>
        </w:rPr>
        <w:t>// Configure the request to go to the</w:t>
      </w:r>
    </w:p>
    <w:p>
      <w:pPr>
        <w:pStyle w:val="6"/>
        <w:spacing w:before="135"/>
        <w:rPr>
          <w:rFonts w:ascii="Times New Roman"/>
          <w:sz w:val="24"/>
          <w:szCs w:val="24"/>
        </w:rPr>
      </w:pPr>
      <w:r>
        <w:rPr>
          <w:rFonts w:ascii="Times New Roman"/>
          <w:sz w:val="24"/>
          <w:szCs w:val="24"/>
        </w:rPr>
        <w:t>/addurl resource and</w:t>
      </w:r>
    </w:p>
    <w:p>
      <w:pPr>
        <w:pStyle w:val="6"/>
        <w:tabs>
          <w:tab w:val="left" w:pos="1215"/>
          <w:tab w:val="left" w:pos="1776"/>
          <w:tab w:val="left" w:pos="2966"/>
          <w:tab w:val="left" w:pos="3437"/>
          <w:tab w:val="left" w:pos="4283"/>
        </w:tabs>
        <w:spacing w:before="135" w:line="333" w:lineRule="auto"/>
        <w:ind w:right="82" w:firstLine="599"/>
        <w:rPr>
          <w:rFonts w:ascii="Times New Roman" w:hAnsi="Times New Roman"/>
          <w:sz w:val="24"/>
          <w:szCs w:val="24"/>
        </w:rPr>
      </w:pPr>
      <w:r>
        <w:rPr>
          <w:rFonts w:ascii="Times New Roman" w:hAnsi="Times New Roman"/>
          <w:spacing w:val="3"/>
          <w:sz w:val="24"/>
          <w:szCs w:val="24"/>
        </w:rPr>
        <w:t>//</w:t>
      </w:r>
      <w:r>
        <w:rPr>
          <w:rFonts w:ascii="Times New Roman" w:hAnsi="Times New Roman"/>
          <w:spacing w:val="3"/>
          <w:sz w:val="24"/>
          <w:szCs w:val="24"/>
        </w:rPr>
        <w:tab/>
      </w:r>
      <w:r>
        <w:rPr>
          <w:rFonts w:ascii="Times New Roman" w:hAnsi="Times New Roman"/>
          <w:spacing w:val="-5"/>
          <w:sz w:val="24"/>
          <w:szCs w:val="24"/>
        </w:rPr>
        <w:t>to</w:t>
      </w:r>
      <w:r>
        <w:rPr>
          <w:rFonts w:ascii="Times New Roman" w:hAnsi="Times New Roman"/>
          <w:spacing w:val="-5"/>
          <w:sz w:val="24"/>
          <w:szCs w:val="24"/>
        </w:rPr>
        <w:tab/>
      </w:r>
      <w:r>
        <w:rPr>
          <w:rFonts w:ascii="Times New Roman" w:hAnsi="Times New Roman"/>
          <w:spacing w:val="-3"/>
          <w:sz w:val="24"/>
          <w:szCs w:val="24"/>
        </w:rPr>
        <w:t>contain</w:t>
      </w:r>
      <w:r>
        <w:rPr>
          <w:rFonts w:ascii="Times New Roman" w:hAnsi="Times New Roman"/>
          <w:spacing w:val="-3"/>
          <w:sz w:val="24"/>
          <w:szCs w:val="24"/>
        </w:rPr>
        <w:tab/>
      </w:r>
      <w:r>
        <w:rPr>
          <w:rFonts w:ascii="Times New Roman" w:hAnsi="Times New Roman"/>
          <w:sz w:val="24"/>
          <w:szCs w:val="24"/>
        </w:rPr>
        <w:t>a</w:t>
      </w:r>
      <w:r>
        <w:rPr>
          <w:rFonts w:ascii="Times New Roman" w:hAnsi="Times New Roman"/>
          <w:sz w:val="24"/>
          <w:szCs w:val="24"/>
        </w:rPr>
        <w:tab/>
      </w:r>
      <w:r>
        <w:rPr>
          <w:rFonts w:ascii="Times New Roman" w:hAnsi="Times New Roman"/>
          <w:sz w:val="24"/>
          <w:szCs w:val="24"/>
        </w:rPr>
        <w:t>‘url’</w:t>
      </w:r>
      <w:r>
        <w:rPr>
          <w:rFonts w:ascii="Times New Roman" w:hAnsi="Times New Roman"/>
          <w:sz w:val="24"/>
          <w:szCs w:val="24"/>
        </w:rPr>
        <w:tab/>
      </w:r>
      <w:r>
        <w:rPr>
          <w:rFonts w:ascii="Times New Roman" w:hAnsi="Times New Roman"/>
          <w:spacing w:val="-6"/>
          <w:sz w:val="24"/>
          <w:szCs w:val="24"/>
        </w:rPr>
        <w:t xml:space="preserve">query </w:t>
      </w:r>
      <w:r>
        <w:rPr>
          <w:rFonts w:ascii="Times New Roman" w:hAnsi="Times New Roman"/>
          <w:spacing w:val="-4"/>
          <w:sz w:val="24"/>
          <w:szCs w:val="24"/>
        </w:rPr>
        <w:t>parameter.</w:t>
      </w:r>
    </w:p>
    <w:p>
      <w:pPr>
        <w:pStyle w:val="6"/>
        <w:ind w:left="699"/>
        <w:rPr>
          <w:rFonts w:ascii="Times New Roman"/>
          <w:sz w:val="24"/>
          <w:szCs w:val="24"/>
        </w:rPr>
      </w:pPr>
      <w:r>
        <w:rPr>
          <w:rFonts w:ascii="Times New Roman"/>
          <w:sz w:val="24"/>
          <w:szCs w:val="24"/>
        </w:rPr>
        <w:t>http_request.set_text(</w:t>
      </w:r>
    </w:p>
    <w:p>
      <w:pPr>
        <w:pStyle w:val="6"/>
        <w:tabs>
          <w:tab w:val="left" w:pos="3953"/>
        </w:tabs>
        <w:spacing w:before="135"/>
        <w:ind w:left="699"/>
        <w:rPr>
          <w:rFonts w:ascii="Times New Roman" w:hAnsi="Times New Roman"/>
          <w:sz w:val="24"/>
          <w:szCs w:val="24"/>
        </w:rPr>
      </w:pPr>
      <w:r>
        <w:rPr>
          <w:rFonts w:ascii="Times New Roman" w:hAnsi="Times New Roman"/>
          <w:spacing w:val="-3"/>
          <w:sz w:val="24"/>
          <w:szCs w:val="24"/>
        </w:rPr>
        <w:t>“GET</w:t>
      </w:r>
      <w:r>
        <w:rPr>
          <w:rFonts w:ascii="Times New Roman" w:hAnsi="Times New Roman"/>
          <w:spacing w:val="-3"/>
          <w:sz w:val="24"/>
          <w:szCs w:val="24"/>
        </w:rPr>
        <w:tab/>
      </w:r>
      <w:r>
        <w:rPr>
          <w:rFonts w:ascii="Times New Roman" w:hAnsi="Times New Roman"/>
          <w:sz w:val="24"/>
          <w:szCs w:val="24"/>
        </w:rPr>
        <w:t>/addurl?</w:t>
      </w:r>
    </w:p>
    <w:p>
      <w:pPr>
        <w:pStyle w:val="6"/>
        <w:spacing w:before="134" w:line="333" w:lineRule="auto"/>
        <w:rPr>
          <w:rFonts w:ascii="Times New Roman" w:hAnsi="Times New Roman"/>
          <w:sz w:val="24"/>
          <w:szCs w:val="24"/>
        </w:rPr>
      </w:pPr>
      <w:r>
        <w:rPr>
          <w:rFonts w:ascii="Times New Roman" w:hAnsi="Times New Roman"/>
          <w:sz w:val="24"/>
          <w:szCs w:val="24"/>
        </w:rPr>
        <w:t>url=</w:t>
      </w:r>
      <w:r>
        <w:rPr>
          <w:sz w:val="24"/>
          <w:szCs w:val="24"/>
        </w:rPr>
        <w:fldChar w:fldCharType="begin"/>
      </w:r>
      <w:r>
        <w:rPr>
          <w:sz w:val="24"/>
          <w:szCs w:val="24"/>
        </w:rPr>
        <w:instrText xml:space="preserve"> HYPERLINK "http://www.foo.com/" \h </w:instrText>
      </w:r>
      <w:r>
        <w:rPr>
          <w:sz w:val="24"/>
          <w:szCs w:val="24"/>
        </w:rPr>
        <w:fldChar w:fldCharType="separate"/>
      </w:r>
      <w:r>
        <w:rPr>
          <w:rFonts w:ascii="Times New Roman" w:hAnsi="Times New Roman"/>
          <w:sz w:val="24"/>
          <w:szCs w:val="24"/>
        </w:rPr>
        <w:t>http://www.foo.com</w:t>
      </w:r>
      <w:r>
        <w:rPr>
          <w:rFonts w:ascii="Times New Roman" w:hAnsi="Times New Roman"/>
          <w:sz w:val="24"/>
          <w:szCs w:val="24"/>
        </w:rPr>
        <w:fldChar w:fldCharType="end"/>
      </w:r>
      <w:r>
        <w:rPr>
          <w:rFonts w:ascii="Times New Roman" w:hAnsi="Times New Roman"/>
          <w:sz w:val="24"/>
          <w:szCs w:val="24"/>
        </w:rPr>
        <w:t xml:space="preserve"> HTTP/1.1\r\n\r\n”);</w:t>
      </w:r>
    </w:p>
    <w:p>
      <w:pPr>
        <w:pStyle w:val="6"/>
        <w:spacing w:line="333" w:lineRule="auto"/>
        <w:ind w:firstLine="599"/>
        <w:rPr>
          <w:rFonts w:ascii="Times New Roman"/>
          <w:sz w:val="24"/>
          <w:szCs w:val="24"/>
        </w:rPr>
      </w:pPr>
      <w:r>
        <w:rPr>
          <w:rFonts w:ascii="Times New Roman"/>
          <w:sz w:val="24"/>
          <w:szCs w:val="24"/>
        </w:rPr>
        <w:t>// Tell the FakeAddUrlService to expect to receive a URL</w:t>
      </w:r>
    </w:p>
    <w:p>
      <w:pPr>
        <w:pStyle w:val="6"/>
        <w:spacing w:before="1" w:line="333" w:lineRule="auto"/>
        <w:ind w:left="699" w:right="1041"/>
        <w:rPr>
          <w:rFonts w:ascii="Times New Roman" w:hAnsi="Times New Roman"/>
          <w:sz w:val="24"/>
          <w:szCs w:val="24"/>
        </w:rPr>
      </w:pPr>
      <w:r>
        <w:rPr>
          <w:rFonts w:ascii="Times New Roman" w:hAnsi="Times New Roman"/>
          <w:sz w:val="24"/>
          <w:szCs w:val="24"/>
        </w:rPr>
        <w:t>// of ‘</w:t>
      </w:r>
      <w:r>
        <w:rPr>
          <w:sz w:val="24"/>
          <w:szCs w:val="24"/>
        </w:rPr>
        <w:fldChar w:fldCharType="begin"/>
      </w:r>
      <w:r>
        <w:rPr>
          <w:sz w:val="24"/>
          <w:szCs w:val="24"/>
        </w:rPr>
        <w:instrText xml:space="preserve"> HYPERLINK "http://www.foo.com/" \h </w:instrText>
      </w:r>
      <w:r>
        <w:rPr>
          <w:sz w:val="24"/>
          <w:szCs w:val="24"/>
        </w:rPr>
        <w:fldChar w:fldCharType="separate"/>
      </w:r>
      <w:r>
        <w:rPr>
          <w:rFonts w:ascii="Times New Roman" w:hAnsi="Times New Roman"/>
          <w:sz w:val="24"/>
          <w:szCs w:val="24"/>
        </w:rPr>
        <w:t>http://www.foo.com</w:t>
      </w:r>
      <w:r>
        <w:rPr>
          <w:rFonts w:ascii="Times New Roman" w:hAnsi="Times New Roman"/>
          <w:sz w:val="24"/>
          <w:szCs w:val="24"/>
        </w:rPr>
        <w:fldChar w:fldCharType="end"/>
      </w:r>
      <w:r>
        <w:rPr>
          <w:rFonts w:ascii="Times New Roman" w:hAnsi="Times New Roman"/>
          <w:sz w:val="24"/>
          <w:szCs w:val="24"/>
        </w:rPr>
        <w:t>’. fake_add_url_service_-</w:t>
      </w:r>
    </w:p>
    <w:p>
      <w:pPr>
        <w:spacing w:after="0" w:line="333" w:lineRule="auto"/>
        <w:rPr>
          <w:rFonts w:ascii="Times New Roman" w:hAnsi="Times New Roman"/>
          <w:sz w:val="21"/>
          <w:szCs w:val="21"/>
        </w:rPr>
        <w:sectPr>
          <w:pgSz w:w="5050" w:h="6630"/>
          <w:pgMar w:top="60" w:right="0" w:bottom="360" w:left="0" w:header="0" w:footer="172" w:gutter="0"/>
          <w:pgNumType w:fmt="decimal"/>
          <w:cols w:space="720" w:num="1"/>
        </w:sectPr>
      </w:pPr>
    </w:p>
    <w:p>
      <w:pPr>
        <w:pStyle w:val="6"/>
        <w:spacing w:before="74"/>
        <w:ind w:right="-15"/>
        <w:rPr>
          <w:rFonts w:ascii="Times New Roman" w:hAnsi="Times New Roman"/>
          <w:sz w:val="24"/>
          <w:szCs w:val="24"/>
        </w:rPr>
      </w:pPr>
      <w:r>
        <w:rPr>
          <w:rFonts w:ascii="Times New Roman" w:hAnsi="Times New Roman"/>
          <w:spacing w:val="-2"/>
          <w:sz w:val="24"/>
          <w:szCs w:val="24"/>
        </w:rPr>
        <w:t>&gt;set_expected_url(“</w:t>
      </w:r>
      <w:r>
        <w:rPr>
          <w:sz w:val="24"/>
          <w:szCs w:val="24"/>
        </w:rPr>
        <w:fldChar w:fldCharType="begin"/>
      </w:r>
      <w:r>
        <w:rPr>
          <w:sz w:val="24"/>
          <w:szCs w:val="24"/>
        </w:rPr>
        <w:instrText xml:space="preserve"> HYPERLINK "http://www.foo.com/" \h </w:instrText>
      </w:r>
      <w:r>
        <w:rPr>
          <w:sz w:val="24"/>
          <w:szCs w:val="24"/>
        </w:rPr>
        <w:fldChar w:fldCharType="separate"/>
      </w:r>
      <w:r>
        <w:rPr>
          <w:rFonts w:ascii="Times New Roman" w:hAnsi="Times New Roman"/>
          <w:spacing w:val="-2"/>
          <w:sz w:val="24"/>
          <w:szCs w:val="24"/>
        </w:rPr>
        <w:t>http://www.foo.com</w:t>
      </w:r>
      <w:r>
        <w:rPr>
          <w:rFonts w:ascii="Times New Roman" w:hAnsi="Times New Roman"/>
          <w:spacing w:val="-2"/>
          <w:sz w:val="24"/>
          <w:szCs w:val="24"/>
        </w:rPr>
        <w:fldChar w:fldCharType="end"/>
      </w:r>
      <w:r>
        <w:rPr>
          <w:rFonts w:ascii="Times New Roman" w:hAnsi="Times New Roman"/>
          <w:spacing w:val="-2"/>
          <w:sz w:val="24"/>
          <w:szCs w:val="24"/>
        </w:rPr>
        <w:t>”</w:t>
      </w:r>
    </w:p>
    <w:p>
      <w:pPr>
        <w:pStyle w:val="6"/>
        <w:tabs>
          <w:tab w:val="left" w:pos="1393"/>
          <w:tab w:val="left" w:pos="2491"/>
          <w:tab w:val="left" w:pos="3350"/>
          <w:tab w:val="left" w:pos="4718"/>
        </w:tabs>
        <w:spacing w:before="135" w:line="333" w:lineRule="auto"/>
        <w:ind w:right="97"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4"/>
          <w:sz w:val="24"/>
          <w:szCs w:val="24"/>
        </w:rPr>
        <w:t>Send</w:t>
      </w:r>
      <w:r>
        <w:rPr>
          <w:rFonts w:ascii="Times New Roman"/>
          <w:spacing w:val="-4"/>
          <w:sz w:val="24"/>
          <w:szCs w:val="24"/>
        </w:rPr>
        <w:tab/>
      </w:r>
      <w:r>
        <w:rPr>
          <w:rFonts w:ascii="Times New Roman"/>
          <w:spacing w:val="-8"/>
          <w:sz w:val="24"/>
          <w:szCs w:val="24"/>
        </w:rPr>
        <w:t>the</w:t>
      </w:r>
      <w:r>
        <w:rPr>
          <w:rFonts w:ascii="Times New Roman"/>
          <w:spacing w:val="-8"/>
          <w:sz w:val="24"/>
          <w:szCs w:val="24"/>
        </w:rPr>
        <w:tab/>
      </w:r>
      <w:r>
        <w:rPr>
          <w:rFonts w:ascii="Times New Roman"/>
          <w:sz w:val="24"/>
          <w:szCs w:val="24"/>
        </w:rPr>
        <w:t>request</w:t>
      </w:r>
      <w:r>
        <w:rPr>
          <w:rFonts w:ascii="Times New Roman"/>
          <w:sz w:val="24"/>
          <w:szCs w:val="24"/>
        </w:rPr>
        <w:tab/>
      </w:r>
      <w:r>
        <w:rPr>
          <w:rFonts w:ascii="Times New Roman"/>
          <w:spacing w:val="-13"/>
          <w:sz w:val="24"/>
          <w:szCs w:val="24"/>
        </w:rPr>
        <w:t xml:space="preserve">to </w:t>
      </w:r>
      <w:r>
        <w:rPr>
          <w:rFonts w:ascii="Times New Roman"/>
          <w:spacing w:val="-3"/>
          <w:sz w:val="24"/>
          <w:szCs w:val="24"/>
        </w:rPr>
        <w:t xml:space="preserve">AddUrlFrontend,which </w:t>
      </w:r>
      <w:r>
        <w:rPr>
          <w:rFonts w:ascii="Times New Roman"/>
          <w:spacing w:val="-4"/>
          <w:sz w:val="24"/>
          <w:szCs w:val="24"/>
        </w:rPr>
        <w:t>should</w:t>
      </w:r>
      <w:r>
        <w:rPr>
          <w:rFonts w:ascii="Times New Roman"/>
          <w:spacing w:val="-10"/>
          <w:sz w:val="24"/>
          <w:szCs w:val="24"/>
        </w:rPr>
        <w:t xml:space="preserve"> </w:t>
      </w:r>
      <w:r>
        <w:rPr>
          <w:rFonts w:ascii="Times New Roman"/>
          <w:sz w:val="24"/>
          <w:szCs w:val="24"/>
        </w:rPr>
        <w:t>dispatch</w:t>
      </w:r>
    </w:p>
    <w:p>
      <w:pPr>
        <w:pStyle w:val="6"/>
        <w:tabs>
          <w:tab w:val="left" w:pos="1505"/>
          <w:tab w:val="left" w:pos="2266"/>
          <w:tab w:val="left" w:pos="3747"/>
          <w:tab w:val="left" w:pos="4598"/>
        </w:tabs>
        <w:spacing w:line="333" w:lineRule="auto"/>
        <w:ind w:right="9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a</w:t>
      </w:r>
      <w:r>
        <w:rPr>
          <w:rFonts w:ascii="Times New Roman"/>
          <w:sz w:val="24"/>
          <w:szCs w:val="24"/>
        </w:rPr>
        <w:tab/>
      </w:r>
      <w:r>
        <w:rPr>
          <w:rFonts w:ascii="Times New Roman"/>
          <w:sz w:val="24"/>
          <w:szCs w:val="24"/>
        </w:rPr>
        <w:t>request</w:t>
      </w:r>
      <w:r>
        <w:rPr>
          <w:rFonts w:ascii="Times New Roman"/>
          <w:sz w:val="24"/>
          <w:szCs w:val="24"/>
        </w:rPr>
        <w:tab/>
      </w:r>
      <w:r>
        <w:rPr>
          <w:rFonts w:ascii="Times New Roman"/>
          <w:spacing w:val="-5"/>
          <w:sz w:val="24"/>
          <w:szCs w:val="24"/>
        </w:rPr>
        <w:t>to</w:t>
      </w:r>
      <w:r>
        <w:rPr>
          <w:rFonts w:ascii="Times New Roman"/>
          <w:spacing w:val="-5"/>
          <w:sz w:val="24"/>
          <w:szCs w:val="24"/>
        </w:rPr>
        <w:tab/>
      </w:r>
      <w:r>
        <w:rPr>
          <w:rFonts w:ascii="Times New Roman"/>
          <w:spacing w:val="-14"/>
          <w:sz w:val="24"/>
          <w:szCs w:val="24"/>
        </w:rPr>
        <w:t xml:space="preserve">the </w:t>
      </w:r>
      <w:r>
        <w:rPr>
          <w:rFonts w:ascii="Times New Roman"/>
          <w:sz w:val="24"/>
          <w:szCs w:val="24"/>
        </w:rPr>
        <w:t>FakeAddUrlService.</w:t>
      </w:r>
    </w:p>
    <w:p>
      <w:pPr>
        <w:pStyle w:val="6"/>
        <w:ind w:left="699"/>
        <w:rPr>
          <w:rFonts w:ascii="Times New Roman"/>
          <w:sz w:val="24"/>
          <w:szCs w:val="24"/>
        </w:rPr>
      </w:pPr>
      <w:r>
        <w:rPr>
          <w:rFonts w:ascii="Times New Roman"/>
          <w:sz w:val="24"/>
          <w:szCs w:val="24"/>
        </w:rPr>
        <w:t>add_url_frontend_-</w:t>
      </w:r>
    </w:p>
    <w:p>
      <w:pPr>
        <w:pStyle w:val="6"/>
        <w:spacing w:before="135" w:line="333" w:lineRule="auto"/>
        <w:ind w:left="699" w:right="829" w:hanging="600"/>
        <w:rPr>
          <w:rFonts w:ascii="Times New Roman"/>
          <w:sz w:val="24"/>
          <w:szCs w:val="24"/>
        </w:rPr>
      </w:pPr>
      <w:r>
        <w:rPr>
          <w:rFonts w:ascii="Times New Roman"/>
          <w:sz w:val="24"/>
          <w:szCs w:val="24"/>
        </w:rPr>
        <w:t>&gt;HandleAddUrlFrontendRequest( &amp;http_request,&amp;http_reply);</w:t>
      </w:r>
    </w:p>
    <w:p>
      <w:pPr>
        <w:pStyle w:val="6"/>
        <w:spacing w:line="333" w:lineRule="auto"/>
        <w:ind w:left="699"/>
        <w:rPr>
          <w:rFonts w:ascii="Times New Roman" w:hAnsi="Times New Roman"/>
          <w:sz w:val="24"/>
          <w:szCs w:val="24"/>
        </w:rPr>
      </w:pPr>
      <w:r>
        <w:rPr>
          <w:rFonts w:ascii="Times New Roman" w:hAnsi="Times New Roman"/>
          <w:sz w:val="24"/>
          <w:szCs w:val="24"/>
        </w:rPr>
        <w:t>// Validate the response. EXPECT_STREQ(“200</w:t>
      </w:r>
    </w:p>
    <w:p>
      <w:pPr>
        <w:pStyle w:val="6"/>
        <w:spacing w:before="1"/>
        <w:rPr>
          <w:rFonts w:ascii="Times New Roman" w:hAnsi="Times New Roman"/>
          <w:sz w:val="24"/>
          <w:szCs w:val="24"/>
        </w:rPr>
      </w:pPr>
      <w:r>
        <w:rPr>
          <w:rFonts w:ascii="Times New Roman" w:hAnsi="Times New Roman"/>
          <w:sz w:val="24"/>
          <w:szCs w:val="24"/>
        </w:rPr>
        <w:t>OK”,http_reply.text());</w:t>
      </w:r>
    </w:p>
    <w:p>
      <w:pPr>
        <w:pStyle w:val="6"/>
        <w:spacing w:before="134"/>
        <w:ind w:left="699"/>
        <w:rPr>
          <w:rFonts w:ascii="Times New Roman"/>
          <w:sz w:val="24"/>
          <w:szCs w:val="24"/>
        </w:rPr>
      </w:pPr>
      <w:r>
        <w:rPr>
          <w:rFonts w:ascii="Times New Roman"/>
          <w:w w:val="99"/>
          <w:sz w:val="24"/>
          <w:szCs w:val="24"/>
        </w:rPr>
        <w:t>}</w:t>
      </w:r>
    </w:p>
    <w:p>
      <w:pPr>
        <w:spacing w:after="0"/>
        <w:rPr>
          <w:rFonts w:ascii="Times New Roman"/>
          <w:sz w:val="21"/>
          <w:szCs w:val="21"/>
        </w:rPr>
        <w:sectPr>
          <w:pgSz w:w="5050" w:h="6630"/>
          <w:pgMar w:top="60" w:right="0" w:bottom="360" w:left="0" w:header="0" w:footer="172" w:gutter="0"/>
          <w:pgNumType w:fmt="decimal"/>
          <w:cols w:space="720" w:num="1"/>
        </w:sectPr>
      </w:pPr>
    </w:p>
    <w:p>
      <w:pPr>
        <w:pStyle w:val="6"/>
        <w:spacing w:before="74" w:line="333" w:lineRule="auto"/>
        <w:ind w:firstLine="599"/>
        <w:rPr>
          <w:rFonts w:ascii="Times New Roman"/>
          <w:sz w:val="24"/>
          <w:szCs w:val="24"/>
        </w:rPr>
      </w:pPr>
      <w:r>
        <w:rPr>
          <w:rFonts w:ascii="Times New Roman"/>
          <w:sz w:val="24"/>
          <w:szCs w:val="24"/>
        </w:rPr>
        <w:t>// Test that AddUrlFrontend parses comments correctly from its</w:t>
      </w:r>
    </w:p>
    <w:p>
      <w:pPr>
        <w:pStyle w:val="6"/>
        <w:spacing w:before="1" w:line="333" w:lineRule="auto"/>
        <w:ind w:left="699" w:right="-29"/>
        <w:rPr>
          <w:rFonts w:ascii="Times New Roman"/>
          <w:sz w:val="24"/>
          <w:szCs w:val="24"/>
        </w:rPr>
      </w:pPr>
      <w:r>
        <w:rPr>
          <w:rFonts w:ascii="Times New Roman"/>
          <w:spacing w:val="3"/>
          <w:sz w:val="24"/>
          <w:szCs w:val="24"/>
        </w:rPr>
        <w:t xml:space="preserve">// </w:t>
      </w:r>
      <w:r>
        <w:rPr>
          <w:rFonts w:ascii="Times New Roman"/>
          <w:sz w:val="24"/>
          <w:szCs w:val="24"/>
        </w:rPr>
        <w:t xml:space="preserve">query parameters. </w:t>
      </w:r>
      <w:r>
        <w:rPr>
          <w:rFonts w:ascii="Times New Roman"/>
          <w:spacing w:val="-3"/>
          <w:sz w:val="24"/>
          <w:szCs w:val="24"/>
        </w:rPr>
        <w:t>TEST_F(AddurlFrontendTest,Parses</w:t>
      </w:r>
    </w:p>
    <w:p>
      <w:pPr>
        <w:pStyle w:val="6"/>
        <w:rPr>
          <w:rFonts w:ascii="Times New Roman"/>
          <w:sz w:val="24"/>
          <w:szCs w:val="24"/>
        </w:rPr>
      </w:pPr>
      <w:r>
        <w:rPr>
          <w:rFonts w:ascii="Times New Roman"/>
          <w:w w:val="99"/>
          <w:sz w:val="24"/>
          <w:szCs w:val="24"/>
        </w:rPr>
        <w:t>{</w:t>
      </w:r>
    </w:p>
    <w:p>
      <w:pPr>
        <w:pStyle w:val="6"/>
        <w:spacing w:before="134" w:line="333" w:lineRule="auto"/>
        <w:ind w:left="699" w:right="973"/>
        <w:rPr>
          <w:rFonts w:ascii="Times New Roman"/>
          <w:sz w:val="24"/>
          <w:szCs w:val="24"/>
        </w:rPr>
      </w:pPr>
      <w:r>
        <w:rPr>
          <w:rFonts w:ascii="Times New Roman"/>
          <w:sz w:val="24"/>
          <w:szCs w:val="24"/>
        </w:rPr>
        <w:t>HTTPRequest http_request; HTTPReply http_reply;</w:t>
      </w:r>
    </w:p>
    <w:p>
      <w:pPr>
        <w:pStyle w:val="6"/>
        <w:spacing w:before="1"/>
        <w:ind w:left="699"/>
        <w:rPr>
          <w:rFonts w:ascii="Times New Roman"/>
          <w:sz w:val="24"/>
          <w:szCs w:val="24"/>
        </w:rPr>
      </w:pPr>
      <w:r>
        <w:rPr>
          <w:rFonts w:ascii="Times New Roman"/>
          <w:sz w:val="24"/>
          <w:szCs w:val="24"/>
        </w:rPr>
        <w:t>// Configure the request to go to the</w:t>
      </w:r>
    </w:p>
    <w:p>
      <w:pPr>
        <w:pStyle w:val="6"/>
        <w:spacing w:before="134"/>
        <w:rPr>
          <w:rFonts w:ascii="Times New Roman"/>
          <w:sz w:val="24"/>
          <w:szCs w:val="24"/>
        </w:rPr>
      </w:pPr>
      <w:r>
        <w:rPr>
          <w:rFonts w:ascii="Times New Roman"/>
          <w:sz w:val="24"/>
          <w:szCs w:val="24"/>
        </w:rPr>
        <w:t>/addurl resource and</w:t>
      </w:r>
    </w:p>
    <w:p>
      <w:pPr>
        <w:pStyle w:val="6"/>
        <w:spacing w:before="135" w:line="333" w:lineRule="auto"/>
        <w:ind w:firstLine="599"/>
        <w:rPr>
          <w:rFonts w:ascii="Times New Roman" w:hAnsi="Times New Roman"/>
          <w:sz w:val="24"/>
          <w:szCs w:val="24"/>
        </w:rPr>
      </w:pPr>
      <w:r>
        <w:rPr>
          <w:rFonts w:ascii="Times New Roman" w:hAnsi="Times New Roman"/>
          <w:sz w:val="24"/>
          <w:szCs w:val="24"/>
        </w:rPr>
        <w:t>// to contain a ‘url’ query parameter and to also contain</w:t>
      </w:r>
    </w:p>
    <w:p>
      <w:pPr>
        <w:pStyle w:val="6"/>
        <w:ind w:left="699"/>
        <w:rPr>
          <w:rFonts w:ascii="Times New Roman" w:hAnsi="Times New Roman"/>
          <w:sz w:val="24"/>
          <w:szCs w:val="24"/>
        </w:rPr>
      </w:pPr>
      <w:r>
        <w:rPr>
          <w:rFonts w:ascii="Times New Roman" w:hAnsi="Times New Roman"/>
          <w:sz w:val="24"/>
          <w:szCs w:val="24"/>
        </w:rPr>
        <w:t>// a ‘comment’ query parameter</w:t>
      </w:r>
    </w:p>
    <w:p>
      <w:pPr>
        <w:spacing w:after="0"/>
        <w:rPr>
          <w:rFonts w:ascii="Times New Roman" w:hAnsi="Times New Roman"/>
          <w:sz w:val="21"/>
          <w:szCs w:val="21"/>
        </w:rPr>
        <w:sectPr>
          <w:footerReference r:id="rId25"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contains the</w:t>
      </w:r>
    </w:p>
    <w:p>
      <w:pPr>
        <w:pStyle w:val="6"/>
        <w:spacing w:before="135" w:line="333" w:lineRule="auto"/>
        <w:ind w:firstLine="599"/>
        <w:rPr>
          <w:rFonts w:ascii="Times New Roman" w:hAnsi="Times New Roman"/>
          <w:sz w:val="24"/>
          <w:szCs w:val="24"/>
        </w:rPr>
      </w:pPr>
      <w:r>
        <w:rPr>
          <w:rFonts w:ascii="Times New Roman" w:hAnsi="Times New Roman"/>
          <w:sz w:val="24"/>
          <w:szCs w:val="24"/>
        </w:rPr>
        <w:t>// url-encoded query string ‘Test comment’.</w:t>
      </w:r>
    </w:p>
    <w:p>
      <w:pPr>
        <w:pStyle w:val="6"/>
        <w:ind w:left="699"/>
        <w:rPr>
          <w:rFonts w:ascii="Times New Roman" w:hAnsi="Times New Roman"/>
          <w:sz w:val="24"/>
          <w:szCs w:val="24"/>
        </w:rPr>
      </w:pPr>
      <w:r>
        <w:rPr>
          <w:rFonts w:ascii="Times New Roman" w:hAnsi="Times New Roman"/>
          <w:sz w:val="24"/>
          <w:szCs w:val="24"/>
        </w:rPr>
        <w:t>http_request.set_text(“GET</w:t>
      </w:r>
    </w:p>
    <w:p>
      <w:pPr>
        <w:pStyle w:val="6"/>
        <w:spacing w:before="135" w:line="333" w:lineRule="auto"/>
        <w:ind w:left="699" w:hanging="600"/>
        <w:rPr>
          <w:rFonts w:ascii="Times New Roman" w:hAnsi="Times New Roman"/>
          <w:sz w:val="24"/>
          <w:szCs w:val="24"/>
        </w:rPr>
      </w:pPr>
      <w:r>
        <w:rPr>
          <w:rFonts w:ascii="Times New Roman" w:hAnsi="Times New Roman"/>
          <w:sz w:val="24"/>
          <w:szCs w:val="24"/>
        </w:rPr>
        <w:t>/addurl?url=</w:t>
      </w:r>
      <w:r>
        <w:rPr>
          <w:sz w:val="24"/>
          <w:szCs w:val="24"/>
        </w:rPr>
        <w:fldChar w:fldCharType="begin"/>
      </w:r>
      <w:r>
        <w:rPr>
          <w:sz w:val="24"/>
          <w:szCs w:val="24"/>
        </w:rPr>
        <w:instrText xml:space="preserve"> HYPERLINK "http://www.foo.com/" \h </w:instrText>
      </w:r>
      <w:r>
        <w:rPr>
          <w:sz w:val="24"/>
          <w:szCs w:val="24"/>
        </w:rPr>
        <w:fldChar w:fldCharType="separate"/>
      </w:r>
      <w:r>
        <w:rPr>
          <w:rFonts w:ascii="Times New Roman" w:hAnsi="Times New Roman"/>
          <w:sz w:val="24"/>
          <w:szCs w:val="24"/>
        </w:rPr>
        <w:t>http://www.foo.com</w:t>
      </w:r>
      <w:r>
        <w:rPr>
          <w:rFonts w:ascii="Times New Roman" w:hAnsi="Times New Roman"/>
          <w:sz w:val="24"/>
          <w:szCs w:val="24"/>
        </w:rPr>
        <w:fldChar w:fldCharType="end"/>
      </w:r>
      <w:r>
        <w:rPr>
          <w:rFonts w:ascii="Times New Roman" w:hAnsi="Times New Roman"/>
          <w:sz w:val="24"/>
          <w:szCs w:val="24"/>
        </w:rPr>
        <w:t>” “&amp;comment=Test+comment</w:t>
      </w:r>
    </w:p>
    <w:p>
      <w:pPr>
        <w:pStyle w:val="6"/>
        <w:rPr>
          <w:rFonts w:ascii="Times New Roman" w:hAnsi="Times New Roman"/>
          <w:sz w:val="24"/>
          <w:szCs w:val="24"/>
        </w:rPr>
      </w:pPr>
      <w:r>
        <w:rPr>
          <w:rFonts w:ascii="Times New Roman" w:hAnsi="Times New Roman"/>
          <w:sz w:val="24"/>
          <w:szCs w:val="24"/>
        </w:rPr>
        <w:t>HTTP/1.1\r\n\r\n”);</w:t>
      </w:r>
    </w:p>
    <w:p>
      <w:pPr>
        <w:pStyle w:val="6"/>
        <w:spacing w:before="135" w:line="333" w:lineRule="auto"/>
        <w:ind w:firstLine="599"/>
        <w:rPr>
          <w:rFonts w:ascii="Times New Roman"/>
          <w:sz w:val="24"/>
          <w:szCs w:val="24"/>
        </w:rPr>
      </w:pPr>
      <w:r>
        <w:rPr>
          <w:rFonts w:ascii="Times New Roman"/>
          <w:sz w:val="24"/>
          <w:szCs w:val="24"/>
        </w:rPr>
        <w:t>// Tell the FakeAddUrlService to expect to receive a URL</w:t>
      </w:r>
    </w:p>
    <w:p>
      <w:pPr>
        <w:pStyle w:val="6"/>
        <w:spacing w:line="333" w:lineRule="auto"/>
        <w:ind w:left="699" w:right="341"/>
        <w:rPr>
          <w:rFonts w:ascii="Times New Roman" w:hAnsi="Times New Roman"/>
          <w:sz w:val="24"/>
          <w:szCs w:val="24"/>
        </w:rPr>
      </w:pPr>
      <w:r>
        <w:rPr>
          <w:rFonts w:ascii="Times New Roman" w:hAnsi="Times New Roman"/>
          <w:sz w:val="24"/>
          <w:szCs w:val="24"/>
        </w:rPr>
        <w:t>// of ‘</w:t>
      </w:r>
      <w:r>
        <w:rPr>
          <w:sz w:val="24"/>
          <w:szCs w:val="24"/>
        </w:rPr>
        <w:fldChar w:fldCharType="begin"/>
      </w:r>
      <w:r>
        <w:rPr>
          <w:sz w:val="24"/>
          <w:szCs w:val="24"/>
        </w:rPr>
        <w:instrText xml:space="preserve"> HYPERLINK "http://www.foo.com/" \h </w:instrText>
      </w:r>
      <w:r>
        <w:rPr>
          <w:sz w:val="24"/>
          <w:szCs w:val="24"/>
        </w:rPr>
        <w:fldChar w:fldCharType="separate"/>
      </w:r>
      <w:r>
        <w:rPr>
          <w:rFonts w:ascii="Times New Roman" w:hAnsi="Times New Roman"/>
          <w:sz w:val="24"/>
          <w:szCs w:val="24"/>
        </w:rPr>
        <w:t>http://www.foo.com</w:t>
      </w:r>
      <w:r>
        <w:rPr>
          <w:rFonts w:ascii="Times New Roman" w:hAnsi="Times New Roman"/>
          <w:sz w:val="24"/>
          <w:szCs w:val="24"/>
        </w:rPr>
        <w:fldChar w:fldCharType="end"/>
      </w:r>
      <w:r>
        <w:rPr>
          <w:rFonts w:ascii="Times New Roman" w:hAnsi="Times New Roman"/>
          <w:sz w:val="24"/>
          <w:szCs w:val="24"/>
        </w:rPr>
        <w:t>’ again. fake_add_url_service_-</w:t>
      </w:r>
    </w:p>
    <w:p>
      <w:pPr>
        <w:pStyle w:val="6"/>
        <w:ind w:right="-15"/>
        <w:rPr>
          <w:rFonts w:ascii="Times New Roman" w:hAnsi="Times New Roman"/>
          <w:sz w:val="24"/>
          <w:szCs w:val="24"/>
        </w:rPr>
      </w:pPr>
      <w:r>
        <w:rPr>
          <w:rFonts w:ascii="Times New Roman" w:hAnsi="Times New Roman"/>
          <w:spacing w:val="-2"/>
          <w:sz w:val="24"/>
          <w:szCs w:val="24"/>
        </w:rPr>
        <w:t>&gt;set_expected_url(“</w:t>
      </w:r>
      <w:r>
        <w:rPr>
          <w:sz w:val="24"/>
          <w:szCs w:val="24"/>
        </w:rPr>
        <w:fldChar w:fldCharType="begin"/>
      </w:r>
      <w:r>
        <w:rPr>
          <w:sz w:val="24"/>
          <w:szCs w:val="24"/>
        </w:rPr>
        <w:instrText xml:space="preserve"> HYPERLINK "http://www.foo.com/" \h </w:instrText>
      </w:r>
      <w:r>
        <w:rPr>
          <w:sz w:val="24"/>
          <w:szCs w:val="24"/>
        </w:rPr>
        <w:fldChar w:fldCharType="separate"/>
      </w:r>
      <w:r>
        <w:rPr>
          <w:rFonts w:ascii="Times New Roman" w:hAnsi="Times New Roman"/>
          <w:spacing w:val="-2"/>
          <w:sz w:val="24"/>
          <w:szCs w:val="24"/>
        </w:rPr>
        <w:t>http://www.foo.com</w:t>
      </w:r>
      <w:r>
        <w:rPr>
          <w:rFonts w:ascii="Times New Roman" w:hAnsi="Times New Roman"/>
          <w:spacing w:val="-2"/>
          <w:sz w:val="24"/>
          <w:szCs w:val="24"/>
        </w:rPr>
        <w:fldChar w:fldCharType="end"/>
      </w:r>
      <w:r>
        <w:rPr>
          <w:rFonts w:ascii="Times New Roman" w:hAnsi="Times New Roman"/>
          <w:spacing w:val="-2"/>
          <w:sz w:val="24"/>
          <w:szCs w:val="24"/>
        </w:rPr>
        <w:t>”</w:t>
      </w:r>
    </w:p>
    <w:p>
      <w:pPr>
        <w:spacing w:after="0"/>
        <w:rPr>
          <w:rFonts w:ascii="Times New Roman" w:hAnsi="Times New Roman"/>
          <w:sz w:val="21"/>
          <w:szCs w:val="21"/>
        </w:rPr>
        <w:sectPr>
          <w:footerReference r:id="rId26" w:type="default"/>
          <w:pgSz w:w="5050" w:h="6630"/>
          <w:pgMar w:top="60" w:right="0" w:bottom="360" w:left="0" w:header="0" w:footer="172" w:gutter="0"/>
          <w:pgNumType w:fmt="decimal"/>
          <w:cols w:space="720" w:num="1"/>
        </w:sectPr>
      </w:pPr>
    </w:p>
    <w:p>
      <w:pPr>
        <w:pStyle w:val="6"/>
        <w:spacing w:before="74" w:line="333" w:lineRule="auto"/>
        <w:ind w:firstLine="599"/>
        <w:rPr>
          <w:rFonts w:ascii="Times New Roman"/>
          <w:sz w:val="24"/>
          <w:szCs w:val="24"/>
        </w:rPr>
      </w:pPr>
      <w:r>
        <w:rPr>
          <w:rFonts w:ascii="Times New Roman"/>
          <w:sz w:val="24"/>
          <w:szCs w:val="24"/>
        </w:rPr>
        <w:t>// Tell the FakeAddUrlService to also expect to receive a</w:t>
      </w:r>
    </w:p>
    <w:p>
      <w:pPr>
        <w:pStyle w:val="6"/>
        <w:spacing w:before="1"/>
        <w:ind w:left="699"/>
        <w:rPr>
          <w:rFonts w:ascii="Times New Roman" w:hAnsi="Times New Roman"/>
          <w:sz w:val="24"/>
          <w:szCs w:val="24"/>
        </w:rPr>
      </w:pPr>
      <w:r>
        <w:rPr>
          <w:rFonts w:ascii="Times New Roman" w:hAnsi="Times New Roman"/>
          <w:sz w:val="24"/>
          <w:szCs w:val="24"/>
        </w:rPr>
        <w:t>// comment of ‘Test comment’ this</w:t>
      </w:r>
    </w:p>
    <w:p>
      <w:pPr>
        <w:pStyle w:val="6"/>
        <w:spacing w:before="134"/>
        <w:rPr>
          <w:rFonts w:ascii="Times New Roman"/>
          <w:sz w:val="24"/>
          <w:szCs w:val="24"/>
        </w:rPr>
      </w:pPr>
      <w:r>
        <w:rPr>
          <w:rFonts w:ascii="Times New Roman"/>
          <w:sz w:val="24"/>
          <w:szCs w:val="24"/>
        </w:rPr>
        <w:t>time.</w:t>
      </w:r>
    </w:p>
    <w:p>
      <w:pPr>
        <w:pStyle w:val="6"/>
        <w:spacing w:before="135"/>
        <w:ind w:left="699"/>
        <w:rPr>
          <w:rFonts w:ascii="Times New Roman"/>
          <w:sz w:val="24"/>
          <w:szCs w:val="24"/>
        </w:rPr>
      </w:pPr>
      <w:r>
        <w:rPr>
          <w:rFonts w:ascii="Times New Roman"/>
          <w:sz w:val="24"/>
          <w:szCs w:val="24"/>
        </w:rPr>
        <w:t>fake_add_url_service_-</w:t>
      </w:r>
    </w:p>
    <w:p>
      <w:pPr>
        <w:pStyle w:val="6"/>
        <w:spacing w:before="135" w:line="333" w:lineRule="auto"/>
        <w:ind w:right="129"/>
        <w:rPr>
          <w:rFonts w:ascii="Times New Roman" w:hAnsi="Times New Roman"/>
          <w:sz w:val="24"/>
          <w:szCs w:val="24"/>
        </w:rPr>
      </w:pPr>
      <w:r>
        <w:rPr>
          <w:rFonts w:ascii="Times New Roman" w:hAnsi="Times New Roman"/>
          <w:spacing w:val="-5"/>
          <w:sz w:val="24"/>
          <w:szCs w:val="24"/>
        </w:rPr>
        <w:t xml:space="preserve">&gt;set_expected_comment(“Test </w:t>
      </w:r>
      <w:r>
        <w:rPr>
          <w:rFonts w:ascii="Times New Roman" w:hAnsi="Times New Roman"/>
          <w:spacing w:val="-7"/>
          <w:sz w:val="24"/>
          <w:szCs w:val="24"/>
        </w:rPr>
        <w:t>comment”);</w:t>
      </w:r>
    </w:p>
    <w:p>
      <w:pPr>
        <w:pStyle w:val="6"/>
        <w:tabs>
          <w:tab w:val="left" w:pos="1393"/>
          <w:tab w:val="left" w:pos="2491"/>
          <w:tab w:val="left" w:pos="3350"/>
          <w:tab w:val="left" w:pos="4718"/>
        </w:tabs>
        <w:spacing w:line="333" w:lineRule="auto"/>
        <w:ind w:right="97"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4"/>
          <w:sz w:val="24"/>
          <w:szCs w:val="24"/>
        </w:rPr>
        <w:t>Send</w:t>
      </w:r>
      <w:r>
        <w:rPr>
          <w:rFonts w:ascii="Times New Roman"/>
          <w:spacing w:val="-4"/>
          <w:sz w:val="24"/>
          <w:szCs w:val="24"/>
        </w:rPr>
        <w:tab/>
      </w:r>
      <w:r>
        <w:rPr>
          <w:rFonts w:ascii="Times New Roman"/>
          <w:spacing w:val="-8"/>
          <w:sz w:val="24"/>
          <w:szCs w:val="24"/>
        </w:rPr>
        <w:t>the</w:t>
      </w:r>
      <w:r>
        <w:rPr>
          <w:rFonts w:ascii="Times New Roman"/>
          <w:spacing w:val="-8"/>
          <w:sz w:val="24"/>
          <w:szCs w:val="24"/>
        </w:rPr>
        <w:tab/>
      </w:r>
      <w:r>
        <w:rPr>
          <w:rFonts w:ascii="Times New Roman"/>
          <w:sz w:val="24"/>
          <w:szCs w:val="24"/>
        </w:rPr>
        <w:t>request</w:t>
      </w:r>
      <w:r>
        <w:rPr>
          <w:rFonts w:ascii="Times New Roman"/>
          <w:sz w:val="24"/>
          <w:szCs w:val="24"/>
        </w:rPr>
        <w:tab/>
      </w:r>
      <w:r>
        <w:rPr>
          <w:rFonts w:ascii="Times New Roman"/>
          <w:spacing w:val="-13"/>
          <w:sz w:val="24"/>
          <w:szCs w:val="24"/>
        </w:rPr>
        <w:t xml:space="preserve">to </w:t>
      </w:r>
      <w:r>
        <w:rPr>
          <w:rFonts w:ascii="Times New Roman"/>
          <w:spacing w:val="-3"/>
          <w:sz w:val="24"/>
          <w:szCs w:val="24"/>
        </w:rPr>
        <w:t xml:space="preserve">AddUrlFrontend,which </w:t>
      </w:r>
      <w:r>
        <w:rPr>
          <w:rFonts w:ascii="Times New Roman"/>
          <w:spacing w:val="-4"/>
          <w:sz w:val="24"/>
          <w:szCs w:val="24"/>
        </w:rPr>
        <w:t>should</w:t>
      </w:r>
      <w:r>
        <w:rPr>
          <w:rFonts w:ascii="Times New Roman"/>
          <w:spacing w:val="-12"/>
          <w:sz w:val="24"/>
          <w:szCs w:val="24"/>
        </w:rPr>
        <w:t xml:space="preserve"> </w:t>
      </w:r>
      <w:r>
        <w:rPr>
          <w:rFonts w:ascii="Times New Roman"/>
          <w:sz w:val="24"/>
          <w:szCs w:val="24"/>
        </w:rPr>
        <w:t>dispatch</w:t>
      </w:r>
    </w:p>
    <w:p>
      <w:pPr>
        <w:pStyle w:val="6"/>
        <w:tabs>
          <w:tab w:val="left" w:pos="1505"/>
          <w:tab w:val="left" w:pos="2266"/>
          <w:tab w:val="left" w:pos="3747"/>
          <w:tab w:val="left" w:pos="4598"/>
        </w:tabs>
        <w:spacing w:line="333" w:lineRule="auto"/>
        <w:ind w:right="9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a</w:t>
      </w:r>
      <w:r>
        <w:rPr>
          <w:rFonts w:ascii="Times New Roman"/>
          <w:sz w:val="24"/>
          <w:szCs w:val="24"/>
        </w:rPr>
        <w:tab/>
      </w:r>
      <w:r>
        <w:rPr>
          <w:rFonts w:ascii="Times New Roman"/>
          <w:sz w:val="24"/>
          <w:szCs w:val="24"/>
        </w:rPr>
        <w:t>request</w:t>
      </w:r>
      <w:r>
        <w:rPr>
          <w:rFonts w:ascii="Times New Roman"/>
          <w:sz w:val="24"/>
          <w:szCs w:val="24"/>
        </w:rPr>
        <w:tab/>
      </w:r>
      <w:r>
        <w:rPr>
          <w:rFonts w:ascii="Times New Roman"/>
          <w:spacing w:val="-5"/>
          <w:sz w:val="24"/>
          <w:szCs w:val="24"/>
        </w:rPr>
        <w:t>to</w:t>
      </w:r>
      <w:r>
        <w:rPr>
          <w:rFonts w:ascii="Times New Roman"/>
          <w:spacing w:val="-5"/>
          <w:sz w:val="24"/>
          <w:szCs w:val="24"/>
        </w:rPr>
        <w:tab/>
      </w:r>
      <w:r>
        <w:rPr>
          <w:rFonts w:ascii="Times New Roman"/>
          <w:spacing w:val="-14"/>
          <w:sz w:val="24"/>
          <w:szCs w:val="24"/>
        </w:rPr>
        <w:t xml:space="preserve">the </w:t>
      </w:r>
      <w:r>
        <w:rPr>
          <w:rFonts w:ascii="Times New Roman"/>
          <w:sz w:val="24"/>
          <w:szCs w:val="24"/>
        </w:rPr>
        <w:t>FakeAddUrlService.</w:t>
      </w:r>
    </w:p>
    <w:p>
      <w:pPr>
        <w:pStyle w:val="6"/>
        <w:ind w:left="699"/>
        <w:rPr>
          <w:rFonts w:ascii="Times New Roman"/>
          <w:sz w:val="24"/>
          <w:szCs w:val="24"/>
        </w:rPr>
      </w:pPr>
      <w:r>
        <w:rPr>
          <w:rFonts w:ascii="Times New Roman"/>
          <w:sz w:val="24"/>
          <w:szCs w:val="24"/>
        </w:rPr>
        <w:t>add_url_frontend_-</w:t>
      </w:r>
    </w:p>
    <w:p>
      <w:pPr>
        <w:spacing w:after="0"/>
        <w:rPr>
          <w:rFonts w:ascii="Times New Roman"/>
          <w:sz w:val="21"/>
          <w:szCs w:val="21"/>
        </w:rPr>
        <w:sectPr>
          <w:pgSz w:w="5050" w:h="6630"/>
          <w:pgMar w:top="60" w:right="0" w:bottom="360" w:left="0" w:header="0" w:footer="172" w:gutter="0"/>
          <w:pgNumType w:fmt="decimal"/>
          <w:cols w:space="720" w:num="1"/>
        </w:sectPr>
      </w:pPr>
    </w:p>
    <w:p>
      <w:pPr>
        <w:pStyle w:val="6"/>
        <w:spacing w:before="74" w:line="333" w:lineRule="auto"/>
        <w:ind w:left="699" w:hanging="600"/>
        <w:rPr>
          <w:rFonts w:ascii="Times New Roman"/>
          <w:sz w:val="24"/>
          <w:szCs w:val="24"/>
        </w:rPr>
      </w:pPr>
      <w:r>
        <w:rPr>
          <w:rFonts w:ascii="Times New Roman"/>
          <w:spacing w:val="-4"/>
          <w:sz w:val="24"/>
          <w:szCs w:val="24"/>
        </w:rPr>
        <w:t>&gt;HandleAddUrlFrontendRequest( &amp;http_request,&amp;http_reply);</w:t>
      </w:r>
    </w:p>
    <w:p>
      <w:pPr>
        <w:pStyle w:val="6"/>
        <w:tabs>
          <w:tab w:val="left" w:pos="1198"/>
          <w:tab w:val="left" w:pos="2491"/>
          <w:tab w:val="left" w:pos="3230"/>
          <w:tab w:val="left" w:pos="3893"/>
        </w:tabs>
        <w:spacing w:before="1" w:line="333" w:lineRule="auto"/>
        <w:ind w:right="99" w:firstLine="599"/>
        <w:rPr>
          <w:rFonts w:ascii="Times New Roman" w:hAnsi="Times New Roman"/>
          <w:sz w:val="24"/>
          <w:szCs w:val="24"/>
        </w:rPr>
      </w:pPr>
      <w:r>
        <w:rPr>
          <w:rFonts w:ascii="Times New Roman" w:hAnsi="Times New Roman"/>
          <w:spacing w:val="3"/>
          <w:sz w:val="24"/>
          <w:szCs w:val="24"/>
        </w:rPr>
        <w:t>//</w:t>
      </w:r>
      <w:r>
        <w:rPr>
          <w:rFonts w:ascii="Times New Roman" w:hAnsi="Times New Roman"/>
          <w:spacing w:val="3"/>
          <w:sz w:val="24"/>
          <w:szCs w:val="24"/>
        </w:rPr>
        <w:tab/>
      </w:r>
      <w:r>
        <w:rPr>
          <w:rFonts w:ascii="Times New Roman" w:hAnsi="Times New Roman"/>
          <w:spacing w:val="-6"/>
          <w:sz w:val="24"/>
          <w:szCs w:val="24"/>
        </w:rPr>
        <w:t>Validate</w:t>
      </w:r>
      <w:r>
        <w:rPr>
          <w:rFonts w:ascii="Times New Roman" w:hAnsi="Times New Roman"/>
          <w:spacing w:val="-6"/>
          <w:sz w:val="24"/>
          <w:szCs w:val="24"/>
        </w:rPr>
        <w:tab/>
      </w:r>
      <w:r>
        <w:rPr>
          <w:rFonts w:ascii="Times New Roman" w:hAnsi="Times New Roman"/>
          <w:spacing w:val="-6"/>
          <w:sz w:val="24"/>
          <w:szCs w:val="24"/>
        </w:rPr>
        <w:t>that</w:t>
      </w:r>
      <w:r>
        <w:rPr>
          <w:rFonts w:ascii="Times New Roman" w:hAnsi="Times New Roman"/>
          <w:spacing w:val="-6"/>
          <w:sz w:val="24"/>
          <w:szCs w:val="24"/>
        </w:rPr>
        <w:tab/>
      </w:r>
      <w:r>
        <w:rPr>
          <w:rFonts w:ascii="Times New Roman" w:hAnsi="Times New Roman"/>
          <w:spacing w:val="-9"/>
          <w:sz w:val="24"/>
          <w:szCs w:val="24"/>
        </w:rPr>
        <w:t>the</w:t>
      </w:r>
      <w:r>
        <w:rPr>
          <w:rFonts w:ascii="Times New Roman" w:hAnsi="Times New Roman"/>
          <w:spacing w:val="-9"/>
          <w:sz w:val="24"/>
          <w:szCs w:val="24"/>
        </w:rPr>
        <w:tab/>
      </w:r>
      <w:r>
        <w:rPr>
          <w:rFonts w:ascii="Times New Roman" w:hAnsi="Times New Roman"/>
          <w:spacing w:val="-3"/>
          <w:sz w:val="24"/>
          <w:szCs w:val="24"/>
        </w:rPr>
        <w:t xml:space="preserve">response </w:t>
      </w:r>
      <w:r>
        <w:rPr>
          <w:rFonts w:ascii="Times New Roman" w:hAnsi="Times New Roman"/>
          <w:sz w:val="24"/>
          <w:szCs w:val="24"/>
        </w:rPr>
        <w:t xml:space="preserve">received </w:t>
      </w:r>
      <w:r>
        <w:rPr>
          <w:rFonts w:ascii="Times New Roman" w:hAnsi="Times New Roman"/>
          <w:spacing w:val="3"/>
          <w:sz w:val="24"/>
          <w:szCs w:val="24"/>
        </w:rPr>
        <w:t xml:space="preserve">is </w:t>
      </w:r>
      <w:r>
        <w:rPr>
          <w:rFonts w:ascii="Times New Roman" w:hAnsi="Times New Roman"/>
          <w:sz w:val="24"/>
          <w:szCs w:val="24"/>
        </w:rPr>
        <w:t xml:space="preserve">a ‘200 </w:t>
      </w:r>
      <w:r>
        <w:rPr>
          <w:rFonts w:ascii="Times New Roman" w:hAnsi="Times New Roman"/>
          <w:spacing w:val="-5"/>
          <w:sz w:val="24"/>
          <w:szCs w:val="24"/>
        </w:rPr>
        <w:t>OK’</w:t>
      </w:r>
      <w:r>
        <w:rPr>
          <w:rFonts w:ascii="Times New Roman" w:hAnsi="Times New Roman"/>
          <w:spacing w:val="-22"/>
          <w:sz w:val="24"/>
          <w:szCs w:val="24"/>
        </w:rPr>
        <w:t xml:space="preserve"> </w:t>
      </w:r>
      <w:r>
        <w:rPr>
          <w:rFonts w:ascii="Times New Roman" w:hAnsi="Times New Roman"/>
          <w:sz w:val="24"/>
          <w:szCs w:val="24"/>
        </w:rPr>
        <w:t>response.</w:t>
      </w:r>
    </w:p>
    <w:p>
      <w:pPr>
        <w:pStyle w:val="6"/>
        <w:ind w:left="699"/>
        <w:rPr>
          <w:rFonts w:ascii="Times New Roman" w:hAnsi="Times New Roman"/>
          <w:sz w:val="24"/>
          <w:szCs w:val="24"/>
        </w:rPr>
      </w:pPr>
      <w:r>
        <w:rPr>
          <w:rFonts w:ascii="Times New Roman" w:hAnsi="Times New Roman"/>
          <w:sz w:val="24"/>
          <w:szCs w:val="24"/>
        </w:rPr>
        <w:t>EXPECT_STREQ(“200</w:t>
      </w:r>
    </w:p>
    <w:p>
      <w:pPr>
        <w:pStyle w:val="6"/>
        <w:spacing w:before="134"/>
        <w:rPr>
          <w:rFonts w:ascii="Times New Roman" w:hAnsi="Times New Roman"/>
          <w:sz w:val="24"/>
          <w:szCs w:val="24"/>
        </w:rPr>
      </w:pPr>
      <w:r>
        <w:rPr>
          <w:rFonts w:ascii="Times New Roman" w:hAnsi="Times New Roman"/>
          <w:sz w:val="24"/>
          <w:szCs w:val="24"/>
        </w:rPr>
        <w:t>OK”,http_reply.text());</w:t>
      </w:r>
    </w:p>
    <w:p>
      <w:pPr>
        <w:pStyle w:val="6"/>
        <w:spacing w:before="135"/>
        <w:ind w:left="699"/>
        <w:rPr>
          <w:rFonts w:ascii="Times New Roman"/>
          <w:sz w:val="24"/>
          <w:szCs w:val="24"/>
        </w:rPr>
      </w:pPr>
      <w:r>
        <w:rPr>
          <w:rFonts w:ascii="Times New Roman"/>
          <w:w w:val="99"/>
          <w:sz w:val="24"/>
          <w:szCs w:val="24"/>
        </w:rPr>
        <w:t>}</w:t>
      </w:r>
    </w:p>
    <w:p>
      <w:pPr>
        <w:pStyle w:val="6"/>
        <w:spacing w:before="135" w:line="333" w:lineRule="auto"/>
        <w:ind w:firstLine="599"/>
        <w:rPr>
          <w:rFonts w:ascii="Times New Roman"/>
          <w:sz w:val="24"/>
          <w:szCs w:val="24"/>
        </w:rPr>
      </w:pPr>
      <w:r>
        <w:rPr>
          <w:rFonts w:ascii="Times New Roman"/>
          <w:sz w:val="24"/>
          <w:szCs w:val="24"/>
        </w:rPr>
        <w:t>// Test that AddUrlFrontend sends proper error information when</w:t>
      </w:r>
    </w:p>
    <w:p>
      <w:pPr>
        <w:pStyle w:val="6"/>
        <w:spacing w:line="333" w:lineRule="auto"/>
        <w:ind w:firstLine="599"/>
        <w:rPr>
          <w:rFonts w:ascii="Times New Roman"/>
          <w:sz w:val="24"/>
          <w:szCs w:val="24"/>
        </w:rPr>
      </w:pPr>
      <w:r>
        <w:rPr>
          <w:rFonts w:ascii="Times New Roman"/>
          <w:sz w:val="24"/>
          <w:szCs w:val="24"/>
        </w:rPr>
        <w:t>// the AddUrlService encounters a client error.</w:t>
      </w:r>
    </w:p>
    <w:p>
      <w:pPr>
        <w:pStyle w:val="6"/>
        <w:ind w:left="699"/>
        <w:rPr>
          <w:rFonts w:ascii="Times New Roman"/>
          <w:sz w:val="24"/>
          <w:szCs w:val="24"/>
        </w:rPr>
      </w:pPr>
      <w:r>
        <w:rPr>
          <w:rFonts w:ascii="Times New Roman"/>
          <w:sz w:val="24"/>
          <w:szCs w:val="24"/>
        </w:rPr>
        <w:t>TEST_F</w:t>
      </w:r>
    </w:p>
    <w:p>
      <w:pPr>
        <w:spacing w:after="0"/>
        <w:rPr>
          <w:rFonts w:ascii="Times New Roman"/>
          <w:sz w:val="21"/>
          <w:szCs w:val="21"/>
        </w:rPr>
        <w:sectPr>
          <w:footerReference r:id="rId27"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w w:val="99"/>
          <w:sz w:val="24"/>
          <w:szCs w:val="24"/>
        </w:rPr>
        <w:t>{</w:t>
      </w:r>
    </w:p>
    <w:p>
      <w:pPr>
        <w:pStyle w:val="6"/>
        <w:spacing w:before="135" w:line="333" w:lineRule="auto"/>
        <w:ind w:left="699" w:right="973"/>
        <w:rPr>
          <w:rFonts w:ascii="Times New Roman"/>
          <w:sz w:val="24"/>
          <w:szCs w:val="24"/>
        </w:rPr>
      </w:pPr>
      <w:r>
        <w:rPr>
          <w:rFonts w:ascii="Times New Roman"/>
          <w:sz w:val="24"/>
          <w:szCs w:val="24"/>
        </w:rPr>
        <w:t>HTTPRequest http_request; HTTPReply http_reply;</w:t>
      </w:r>
    </w:p>
    <w:p>
      <w:pPr>
        <w:pStyle w:val="6"/>
        <w:ind w:left="699"/>
        <w:rPr>
          <w:rFonts w:ascii="Times New Roman"/>
          <w:sz w:val="24"/>
          <w:szCs w:val="24"/>
        </w:rPr>
      </w:pPr>
      <w:r>
        <w:rPr>
          <w:rFonts w:ascii="Times New Roman"/>
          <w:spacing w:val="3"/>
          <w:sz w:val="24"/>
          <w:szCs w:val="24"/>
        </w:rPr>
        <w:t xml:space="preserve">// </w:t>
      </w:r>
      <w:r>
        <w:rPr>
          <w:rFonts w:ascii="Times New Roman"/>
          <w:spacing w:val="-6"/>
          <w:sz w:val="24"/>
          <w:szCs w:val="24"/>
        </w:rPr>
        <w:t xml:space="preserve">Configure </w:t>
      </w:r>
      <w:r>
        <w:rPr>
          <w:rFonts w:ascii="Times New Roman"/>
          <w:spacing w:val="-9"/>
          <w:sz w:val="24"/>
          <w:szCs w:val="24"/>
        </w:rPr>
        <w:t xml:space="preserve">the  </w:t>
      </w:r>
      <w:r>
        <w:rPr>
          <w:rFonts w:ascii="Times New Roman"/>
          <w:sz w:val="24"/>
          <w:szCs w:val="24"/>
        </w:rPr>
        <w:t xml:space="preserve">request </w:t>
      </w:r>
      <w:r>
        <w:rPr>
          <w:rFonts w:ascii="Times New Roman"/>
          <w:spacing w:val="-5"/>
          <w:sz w:val="24"/>
          <w:szCs w:val="24"/>
        </w:rPr>
        <w:t xml:space="preserve">to </w:t>
      </w:r>
      <w:r>
        <w:rPr>
          <w:rFonts w:ascii="Times New Roman"/>
          <w:spacing w:val="-8"/>
          <w:sz w:val="24"/>
          <w:szCs w:val="24"/>
        </w:rPr>
        <w:t xml:space="preserve">go </w:t>
      </w:r>
      <w:r>
        <w:rPr>
          <w:rFonts w:ascii="Times New Roman"/>
          <w:spacing w:val="-5"/>
          <w:sz w:val="24"/>
          <w:szCs w:val="24"/>
        </w:rPr>
        <w:t>to</w:t>
      </w:r>
      <w:r>
        <w:rPr>
          <w:rFonts w:ascii="Times New Roman"/>
          <w:spacing w:val="44"/>
          <w:sz w:val="24"/>
          <w:szCs w:val="24"/>
        </w:rPr>
        <w:t xml:space="preserve"> </w:t>
      </w:r>
      <w:r>
        <w:rPr>
          <w:rFonts w:ascii="Times New Roman"/>
          <w:spacing w:val="-8"/>
          <w:sz w:val="24"/>
          <w:szCs w:val="24"/>
        </w:rPr>
        <w:t>the</w:t>
      </w:r>
    </w:p>
    <w:p>
      <w:pPr>
        <w:pStyle w:val="6"/>
        <w:spacing w:before="135" w:line="333" w:lineRule="auto"/>
        <w:ind w:left="699" w:hanging="600"/>
        <w:rPr>
          <w:rFonts w:ascii="Times New Roman" w:hAnsi="Times New Roman"/>
          <w:sz w:val="24"/>
          <w:szCs w:val="24"/>
        </w:rPr>
      </w:pPr>
      <w:r>
        <w:rPr>
          <w:rFonts w:ascii="Times New Roman" w:hAnsi="Times New Roman"/>
          <w:sz w:val="24"/>
          <w:szCs w:val="24"/>
        </w:rPr>
        <w:t xml:space="preserve">/addurl resource. </w:t>
      </w:r>
      <w:r>
        <w:rPr>
          <w:rFonts w:ascii="Times New Roman" w:hAnsi="Times New Roman"/>
          <w:spacing w:val="-4"/>
          <w:sz w:val="24"/>
          <w:szCs w:val="24"/>
        </w:rPr>
        <w:t xml:space="preserve">http_request.set_text(“GET </w:t>
      </w:r>
      <w:r>
        <w:rPr>
          <w:rFonts w:ascii="Times New Roman" w:hAnsi="Times New Roman"/>
          <w:spacing w:val="19"/>
          <w:sz w:val="24"/>
          <w:szCs w:val="24"/>
        </w:rPr>
        <w:t xml:space="preserve"> </w:t>
      </w:r>
      <w:r>
        <w:rPr>
          <w:rFonts w:ascii="Times New Roman" w:hAnsi="Times New Roman"/>
          <w:sz w:val="24"/>
          <w:szCs w:val="24"/>
        </w:rPr>
        <w:t>/addurl</w:t>
      </w:r>
    </w:p>
    <w:p>
      <w:pPr>
        <w:pStyle w:val="6"/>
        <w:rPr>
          <w:rFonts w:ascii="Times New Roman" w:hAnsi="Times New Roman"/>
          <w:sz w:val="24"/>
          <w:szCs w:val="24"/>
        </w:rPr>
      </w:pPr>
      <w:r>
        <w:rPr>
          <w:rFonts w:ascii="Times New Roman" w:hAnsi="Times New Roman"/>
          <w:sz w:val="24"/>
          <w:szCs w:val="24"/>
        </w:rPr>
        <w:t>HTTP/1.1\r\n\r\n”);</w:t>
      </w:r>
    </w:p>
    <w:p>
      <w:pPr>
        <w:pStyle w:val="6"/>
        <w:tabs>
          <w:tab w:val="left" w:pos="2154"/>
          <w:tab w:val="left" w:pos="4598"/>
        </w:tabs>
        <w:spacing w:before="135" w:line="333" w:lineRule="auto"/>
        <w:ind w:right="89" w:firstLine="599"/>
        <w:jc w:val="both"/>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6"/>
          <w:sz w:val="24"/>
          <w:szCs w:val="24"/>
        </w:rPr>
        <w:t>Configure</w:t>
      </w:r>
      <w:r>
        <w:rPr>
          <w:rFonts w:ascii="Times New Roman"/>
          <w:spacing w:val="-6"/>
          <w:sz w:val="24"/>
          <w:szCs w:val="24"/>
        </w:rPr>
        <w:tab/>
      </w:r>
      <w:r>
        <w:rPr>
          <w:rFonts w:ascii="Times New Roman"/>
          <w:spacing w:val="-8"/>
          <w:sz w:val="24"/>
          <w:szCs w:val="24"/>
        </w:rPr>
        <w:t xml:space="preserve">the </w:t>
      </w:r>
      <w:r>
        <w:rPr>
          <w:rFonts w:ascii="Times New Roman"/>
          <w:sz w:val="24"/>
          <w:szCs w:val="24"/>
        </w:rPr>
        <w:t xml:space="preserve">FakeAddUrlService </w:t>
      </w:r>
      <w:r>
        <w:rPr>
          <w:rFonts w:ascii="Times New Roman"/>
          <w:spacing w:val="-5"/>
          <w:sz w:val="24"/>
          <w:szCs w:val="24"/>
        </w:rPr>
        <w:t xml:space="preserve">to </w:t>
      </w:r>
      <w:r>
        <w:rPr>
          <w:rFonts w:ascii="Times New Roman"/>
          <w:sz w:val="24"/>
          <w:szCs w:val="24"/>
        </w:rPr>
        <w:t>inject a client error</w:t>
      </w:r>
      <w:r>
        <w:rPr>
          <w:rFonts w:ascii="Times New Roman"/>
          <w:spacing w:val="5"/>
          <w:sz w:val="24"/>
          <w:szCs w:val="24"/>
        </w:rPr>
        <w:t xml:space="preserve"> </w:t>
      </w:r>
      <w:r>
        <w:rPr>
          <w:rFonts w:ascii="Times New Roman"/>
          <w:sz w:val="24"/>
          <w:szCs w:val="24"/>
        </w:rPr>
        <w:t>with</w:t>
      </w:r>
    </w:p>
    <w:p>
      <w:pPr>
        <w:pStyle w:val="6"/>
        <w:spacing w:line="333" w:lineRule="auto"/>
        <w:ind w:right="101" w:firstLine="599"/>
        <w:jc w:val="both"/>
        <w:rPr>
          <w:rFonts w:ascii="Times New Roman" w:hAnsi="Times New Roman"/>
          <w:sz w:val="24"/>
          <w:szCs w:val="24"/>
        </w:rPr>
      </w:pPr>
      <w:r>
        <w:rPr>
          <w:rFonts w:ascii="Times New Roman" w:hAnsi="Times New Roman"/>
          <w:sz w:val="24"/>
          <w:szCs w:val="24"/>
        </w:rPr>
        <w:t>// error_code 400 and error_details of ‘Client Error’.</w:t>
      </w:r>
    </w:p>
    <w:p>
      <w:pPr>
        <w:spacing w:after="0" w:line="333" w:lineRule="auto"/>
        <w:jc w:val="both"/>
        <w:rPr>
          <w:rFonts w:ascii="Times New Roman" w:hAnsi="Times New Roman"/>
          <w:sz w:val="21"/>
          <w:szCs w:val="21"/>
        </w:rPr>
        <w:sectPr>
          <w:footerReference r:id="rId28" w:type="default"/>
          <w:pgSz w:w="5050" w:h="6630"/>
          <w:pgMar w:top="60" w:right="0" w:bottom="360" w:left="0" w:header="0" w:footer="172" w:gutter="0"/>
          <w:pgNumType w:fmt="decimal"/>
          <w:cols w:space="720" w:num="1"/>
        </w:sectPr>
      </w:pPr>
    </w:p>
    <w:p>
      <w:pPr>
        <w:pStyle w:val="6"/>
        <w:spacing w:before="74"/>
        <w:ind w:left="699"/>
        <w:rPr>
          <w:rFonts w:ascii="Times New Roman"/>
          <w:sz w:val="24"/>
          <w:szCs w:val="24"/>
        </w:rPr>
      </w:pPr>
      <w:r>
        <w:rPr>
          <w:rFonts w:ascii="Times New Roman"/>
          <w:sz w:val="24"/>
          <w:szCs w:val="24"/>
        </w:rPr>
        <w:t>fake_add_url_service_-</w:t>
      </w:r>
    </w:p>
    <w:p>
      <w:pPr>
        <w:pStyle w:val="6"/>
        <w:spacing w:before="135" w:line="333" w:lineRule="auto"/>
        <w:ind w:left="699" w:right="1512" w:hanging="600"/>
        <w:rPr>
          <w:rFonts w:ascii="Times New Roman"/>
          <w:sz w:val="24"/>
          <w:szCs w:val="24"/>
        </w:rPr>
      </w:pPr>
      <w:r>
        <w:rPr>
          <w:rFonts w:ascii="Times New Roman"/>
          <w:sz w:val="24"/>
          <w:szCs w:val="24"/>
        </w:rPr>
        <w:t xml:space="preserve">&gt;set_error_code(400); </w:t>
      </w:r>
      <w:r>
        <w:rPr>
          <w:rFonts w:ascii="Times New Roman"/>
          <w:w w:val="95"/>
          <w:sz w:val="24"/>
          <w:szCs w:val="24"/>
        </w:rPr>
        <w:t>fake_add_url_service_-</w:t>
      </w:r>
    </w:p>
    <w:p>
      <w:pPr>
        <w:pStyle w:val="6"/>
        <w:rPr>
          <w:rFonts w:ascii="Times New Roman" w:hAnsi="Times New Roman"/>
          <w:sz w:val="24"/>
          <w:szCs w:val="24"/>
        </w:rPr>
      </w:pPr>
      <w:r>
        <w:rPr>
          <w:rFonts w:ascii="Times New Roman" w:hAnsi="Times New Roman"/>
          <w:sz w:val="24"/>
          <w:szCs w:val="24"/>
        </w:rPr>
        <w:t>&gt;set_error_details(“Client Error”);</w:t>
      </w:r>
    </w:p>
    <w:p>
      <w:pPr>
        <w:pStyle w:val="6"/>
        <w:tabs>
          <w:tab w:val="left" w:pos="1393"/>
          <w:tab w:val="left" w:pos="2491"/>
          <w:tab w:val="left" w:pos="3350"/>
          <w:tab w:val="left" w:pos="4718"/>
        </w:tabs>
        <w:spacing w:before="135" w:line="333" w:lineRule="auto"/>
        <w:ind w:right="97"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4"/>
          <w:sz w:val="24"/>
          <w:szCs w:val="24"/>
        </w:rPr>
        <w:t>Send</w:t>
      </w:r>
      <w:r>
        <w:rPr>
          <w:rFonts w:ascii="Times New Roman"/>
          <w:spacing w:val="-4"/>
          <w:sz w:val="24"/>
          <w:szCs w:val="24"/>
        </w:rPr>
        <w:tab/>
      </w:r>
      <w:r>
        <w:rPr>
          <w:rFonts w:ascii="Times New Roman"/>
          <w:spacing w:val="-9"/>
          <w:sz w:val="24"/>
          <w:szCs w:val="24"/>
        </w:rPr>
        <w:t>the</w:t>
      </w:r>
      <w:r>
        <w:rPr>
          <w:rFonts w:ascii="Times New Roman"/>
          <w:spacing w:val="-9"/>
          <w:sz w:val="24"/>
          <w:szCs w:val="24"/>
        </w:rPr>
        <w:tab/>
      </w:r>
      <w:r>
        <w:rPr>
          <w:rFonts w:ascii="Times New Roman"/>
          <w:sz w:val="24"/>
          <w:szCs w:val="24"/>
        </w:rPr>
        <w:t>request</w:t>
      </w:r>
      <w:r>
        <w:rPr>
          <w:rFonts w:ascii="Times New Roman"/>
          <w:sz w:val="24"/>
          <w:szCs w:val="24"/>
        </w:rPr>
        <w:tab/>
      </w:r>
      <w:r>
        <w:rPr>
          <w:rFonts w:ascii="Times New Roman"/>
          <w:spacing w:val="-13"/>
          <w:sz w:val="24"/>
          <w:szCs w:val="24"/>
        </w:rPr>
        <w:t xml:space="preserve">to </w:t>
      </w:r>
      <w:r>
        <w:rPr>
          <w:rFonts w:ascii="Times New Roman"/>
          <w:spacing w:val="-3"/>
          <w:sz w:val="24"/>
          <w:szCs w:val="24"/>
        </w:rPr>
        <w:t xml:space="preserve">AddUrlFrontend,which </w:t>
      </w:r>
      <w:r>
        <w:rPr>
          <w:rFonts w:ascii="Times New Roman"/>
          <w:spacing w:val="-4"/>
          <w:sz w:val="24"/>
          <w:szCs w:val="24"/>
        </w:rPr>
        <w:t>should</w:t>
      </w:r>
      <w:r>
        <w:rPr>
          <w:rFonts w:ascii="Times New Roman"/>
          <w:spacing w:val="-11"/>
          <w:sz w:val="24"/>
          <w:szCs w:val="24"/>
        </w:rPr>
        <w:t xml:space="preserve"> </w:t>
      </w:r>
      <w:r>
        <w:rPr>
          <w:rFonts w:ascii="Times New Roman"/>
          <w:sz w:val="24"/>
          <w:szCs w:val="24"/>
        </w:rPr>
        <w:t>dispatch</w:t>
      </w:r>
    </w:p>
    <w:p>
      <w:pPr>
        <w:pStyle w:val="6"/>
        <w:tabs>
          <w:tab w:val="left" w:pos="1505"/>
          <w:tab w:val="left" w:pos="2266"/>
          <w:tab w:val="left" w:pos="3747"/>
          <w:tab w:val="left" w:pos="4598"/>
        </w:tabs>
        <w:spacing w:line="333" w:lineRule="auto"/>
        <w:ind w:right="99" w:firstLine="5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z w:val="24"/>
          <w:szCs w:val="24"/>
        </w:rPr>
        <w:t>a</w:t>
      </w:r>
      <w:r>
        <w:rPr>
          <w:rFonts w:ascii="Times New Roman"/>
          <w:sz w:val="24"/>
          <w:szCs w:val="24"/>
        </w:rPr>
        <w:tab/>
      </w:r>
      <w:r>
        <w:rPr>
          <w:rFonts w:ascii="Times New Roman"/>
          <w:sz w:val="24"/>
          <w:szCs w:val="24"/>
        </w:rPr>
        <w:t>request</w:t>
      </w:r>
      <w:r>
        <w:rPr>
          <w:rFonts w:ascii="Times New Roman"/>
          <w:sz w:val="24"/>
          <w:szCs w:val="24"/>
        </w:rPr>
        <w:tab/>
      </w:r>
      <w:r>
        <w:rPr>
          <w:rFonts w:ascii="Times New Roman"/>
          <w:spacing w:val="-5"/>
          <w:sz w:val="24"/>
          <w:szCs w:val="24"/>
        </w:rPr>
        <w:t>to</w:t>
      </w:r>
      <w:r>
        <w:rPr>
          <w:rFonts w:ascii="Times New Roman"/>
          <w:spacing w:val="-5"/>
          <w:sz w:val="24"/>
          <w:szCs w:val="24"/>
        </w:rPr>
        <w:tab/>
      </w:r>
      <w:r>
        <w:rPr>
          <w:rFonts w:ascii="Times New Roman"/>
          <w:spacing w:val="-14"/>
          <w:sz w:val="24"/>
          <w:szCs w:val="24"/>
        </w:rPr>
        <w:t xml:space="preserve">the </w:t>
      </w:r>
      <w:r>
        <w:rPr>
          <w:rFonts w:ascii="Times New Roman"/>
          <w:sz w:val="24"/>
          <w:szCs w:val="24"/>
        </w:rPr>
        <w:t>FakeAddUrlService.</w:t>
      </w:r>
    </w:p>
    <w:p>
      <w:pPr>
        <w:pStyle w:val="6"/>
        <w:ind w:left="699"/>
        <w:rPr>
          <w:rFonts w:ascii="Times New Roman"/>
          <w:sz w:val="24"/>
          <w:szCs w:val="24"/>
        </w:rPr>
      </w:pPr>
      <w:r>
        <w:rPr>
          <w:rFonts w:ascii="Times New Roman"/>
          <w:sz w:val="24"/>
          <w:szCs w:val="24"/>
        </w:rPr>
        <w:t>add_url_frontend_-</w:t>
      </w:r>
    </w:p>
    <w:p>
      <w:pPr>
        <w:pStyle w:val="6"/>
        <w:spacing w:before="135" w:line="333" w:lineRule="auto"/>
        <w:ind w:left="699" w:right="829" w:hanging="600"/>
        <w:rPr>
          <w:rFonts w:ascii="Times New Roman"/>
          <w:sz w:val="24"/>
          <w:szCs w:val="24"/>
        </w:rPr>
      </w:pPr>
      <w:r>
        <w:rPr>
          <w:rFonts w:ascii="Times New Roman"/>
          <w:sz w:val="24"/>
          <w:szCs w:val="24"/>
        </w:rPr>
        <w:t>&gt;HandleAddUrlFrontendRequest( &amp;http_request,&amp;http_reply);</w:t>
      </w:r>
    </w:p>
    <w:p>
      <w:pPr>
        <w:pStyle w:val="6"/>
        <w:tabs>
          <w:tab w:val="left" w:pos="1198"/>
          <w:tab w:val="left" w:pos="2491"/>
          <w:tab w:val="left" w:pos="3230"/>
        </w:tabs>
        <w:ind w:left="699"/>
        <w:rPr>
          <w:rFonts w:ascii="Times New Roman"/>
          <w:sz w:val="24"/>
          <w:szCs w:val="24"/>
        </w:rPr>
      </w:pPr>
      <w:r>
        <w:rPr>
          <w:rFonts w:ascii="Times New Roman"/>
          <w:spacing w:val="3"/>
          <w:sz w:val="24"/>
          <w:szCs w:val="24"/>
        </w:rPr>
        <w:t>//</w:t>
      </w:r>
      <w:r>
        <w:rPr>
          <w:rFonts w:ascii="Times New Roman"/>
          <w:spacing w:val="3"/>
          <w:sz w:val="24"/>
          <w:szCs w:val="24"/>
        </w:rPr>
        <w:tab/>
      </w:r>
      <w:r>
        <w:rPr>
          <w:rFonts w:ascii="Times New Roman"/>
          <w:spacing w:val="-6"/>
          <w:sz w:val="24"/>
          <w:szCs w:val="24"/>
        </w:rPr>
        <w:t>Validate</w:t>
      </w:r>
      <w:r>
        <w:rPr>
          <w:rFonts w:ascii="Times New Roman"/>
          <w:spacing w:val="-6"/>
          <w:sz w:val="24"/>
          <w:szCs w:val="24"/>
        </w:rPr>
        <w:tab/>
      </w:r>
      <w:r>
        <w:rPr>
          <w:rFonts w:ascii="Times New Roman"/>
          <w:spacing w:val="-6"/>
          <w:sz w:val="24"/>
          <w:szCs w:val="24"/>
        </w:rPr>
        <w:t>that</w:t>
      </w:r>
      <w:r>
        <w:rPr>
          <w:rFonts w:ascii="Times New Roman"/>
          <w:spacing w:val="-6"/>
          <w:sz w:val="24"/>
          <w:szCs w:val="24"/>
        </w:rPr>
        <w:tab/>
      </w:r>
      <w:r>
        <w:rPr>
          <w:rFonts w:ascii="Times New Roman"/>
          <w:spacing w:val="-8"/>
          <w:sz w:val="24"/>
          <w:szCs w:val="24"/>
        </w:rPr>
        <w:t>the</w:t>
      </w:r>
    </w:p>
    <w:p>
      <w:pPr>
        <w:spacing w:after="0"/>
        <w:rPr>
          <w:rFonts w:ascii="Times New Roman"/>
          <w:sz w:val="21"/>
          <w:szCs w:val="21"/>
        </w:rPr>
        <w:sectPr>
          <w:footerReference r:id="rId29" w:type="default"/>
          <w:pgSz w:w="5050" w:h="6630"/>
          <w:pgMar w:top="60" w:right="0" w:bottom="360" w:left="0" w:header="0" w:footer="172" w:gutter="0"/>
          <w:pgNumType w:fmt="decimal"/>
          <w:cols w:space="720" w:num="1"/>
        </w:sectPr>
      </w:pPr>
    </w:p>
    <w:p>
      <w:pPr>
        <w:pStyle w:val="6"/>
        <w:spacing w:before="74"/>
        <w:rPr>
          <w:rFonts w:ascii="Times New Roman"/>
          <w:sz w:val="24"/>
          <w:szCs w:val="24"/>
        </w:rPr>
      </w:pPr>
      <w:r>
        <w:rPr>
          <w:rFonts w:ascii="Times New Roman"/>
          <w:sz w:val="24"/>
          <w:szCs w:val="24"/>
        </w:rPr>
        <w:t>contained a 400 client error.</w:t>
      </w:r>
    </w:p>
    <w:p>
      <w:pPr>
        <w:pStyle w:val="6"/>
        <w:spacing w:before="135" w:line="333" w:lineRule="auto"/>
        <w:ind w:firstLine="599"/>
        <w:rPr>
          <w:rFonts w:ascii="Times New Roman" w:hAnsi="Times New Roman"/>
          <w:sz w:val="24"/>
          <w:szCs w:val="24"/>
        </w:rPr>
      </w:pPr>
      <w:r>
        <w:rPr>
          <w:rFonts w:ascii="Times New Roman" w:hAnsi="Times New Roman"/>
          <w:spacing w:val="-3"/>
          <w:sz w:val="24"/>
          <w:szCs w:val="24"/>
        </w:rPr>
        <w:t xml:space="preserve">EXPECT_STREQ(“400\r\nError </w:t>
      </w:r>
      <w:r>
        <w:rPr>
          <w:rFonts w:ascii="Times New Roman" w:hAnsi="Times New Roman"/>
          <w:sz w:val="24"/>
          <w:szCs w:val="24"/>
        </w:rPr>
        <w:t>Details: Client</w:t>
      </w:r>
      <w:r>
        <w:rPr>
          <w:rFonts w:ascii="Times New Roman" w:hAnsi="Times New Roman"/>
          <w:spacing w:val="-3"/>
          <w:sz w:val="24"/>
          <w:szCs w:val="24"/>
        </w:rPr>
        <w:t xml:space="preserve"> </w:t>
      </w:r>
      <w:r>
        <w:rPr>
          <w:rFonts w:ascii="Times New Roman" w:hAnsi="Times New Roman"/>
          <w:sz w:val="24"/>
          <w:szCs w:val="24"/>
        </w:rPr>
        <w:t>Error”,</w:t>
      </w:r>
    </w:p>
    <w:p>
      <w:pPr>
        <w:pStyle w:val="6"/>
        <w:ind w:left="699"/>
        <w:rPr>
          <w:rFonts w:ascii="Times New Roman"/>
          <w:sz w:val="24"/>
          <w:szCs w:val="24"/>
        </w:rPr>
      </w:pPr>
      <w:r>
        <w:rPr>
          <w:rFonts w:ascii="Times New Roman"/>
          <w:spacing w:val="-4"/>
          <w:sz w:val="24"/>
          <w:szCs w:val="24"/>
        </w:rPr>
        <w:t>http_reply.text());</w:t>
      </w:r>
    </w:p>
    <w:p>
      <w:pPr>
        <w:pStyle w:val="6"/>
        <w:spacing w:before="135"/>
        <w:ind w:left="699"/>
        <w:rPr>
          <w:rFonts w:ascii="Times New Roman"/>
          <w:sz w:val="24"/>
          <w:szCs w:val="24"/>
        </w:rPr>
      </w:pPr>
      <w:r>
        <w:rPr>
          <w:rFonts w:ascii="Times New Roman"/>
          <w:w w:val="99"/>
          <w:sz w:val="24"/>
          <w:szCs w:val="24"/>
        </w:rPr>
        <w:t>}</w:t>
      </w:r>
    </w:p>
    <w:p>
      <w:pPr>
        <w:pStyle w:val="6"/>
        <w:spacing w:before="115" w:line="300" w:lineRule="auto"/>
        <w:ind w:right="142" w:firstLine="599"/>
        <w:rPr>
          <w:sz w:val="24"/>
          <w:szCs w:val="24"/>
        </w:rPr>
      </w:pPr>
      <w:r>
        <w:rPr>
          <w:sz w:val="24"/>
          <w:szCs w:val="24"/>
        </w:rPr>
        <w:t>通常情况下开发人员会写更多的测试用例，但这里只是通过上面的示例来演示通用模式，即如何定义</w:t>
      </w:r>
      <w:r>
        <w:rPr>
          <w:rFonts w:ascii="Times New Roman" w:eastAsia="Times New Roman"/>
          <w:sz w:val="24"/>
          <w:szCs w:val="24"/>
        </w:rPr>
        <w:t xml:space="preserve">Fake </w:t>
      </w:r>
      <w:r>
        <w:rPr>
          <w:sz w:val="24"/>
          <w:szCs w:val="24"/>
        </w:rPr>
        <w:t>对象、如何注入这个</w:t>
      </w:r>
      <w:r>
        <w:rPr>
          <w:rFonts w:ascii="Times New Roman" w:eastAsia="Times New Roman"/>
          <w:sz w:val="24"/>
          <w:szCs w:val="24"/>
        </w:rPr>
        <w:t>Faoke</w:t>
      </w:r>
      <w:r>
        <w:rPr>
          <w:sz w:val="24"/>
          <w:szCs w:val="24"/>
        </w:rPr>
        <w:t>对象、在测试中如何调用这个</w:t>
      </w:r>
      <w:r>
        <w:rPr>
          <w:rFonts w:ascii="Times New Roman" w:eastAsia="Times New Roman"/>
          <w:sz w:val="24"/>
          <w:szCs w:val="24"/>
        </w:rPr>
        <w:t>Fake</w:t>
      </w:r>
      <w:r>
        <w:rPr>
          <w:sz w:val="24"/>
          <w:szCs w:val="24"/>
        </w:rPr>
        <w:t>对象来引入期待的错误并验证程序逻辑，上面的例子就已经足够了。有一个需要注意</w:t>
      </w:r>
    </w:p>
    <w:p>
      <w:pPr>
        <w:spacing w:after="0" w:line="300" w:lineRule="auto"/>
        <w:rPr>
          <w:sz w:val="21"/>
          <w:szCs w:val="21"/>
        </w:rPr>
        <w:sectPr>
          <w:footerReference r:id="rId30" w:type="default"/>
          <w:pgSz w:w="5050" w:h="6630"/>
          <w:pgMar w:top="60" w:right="0" w:bottom="260" w:left="0" w:header="0" w:footer="80" w:gutter="0"/>
          <w:pgNumType w:fmt="decimal"/>
          <w:cols w:space="720" w:num="1"/>
        </w:sectPr>
      </w:pPr>
    </w:p>
    <w:p>
      <w:pPr>
        <w:pStyle w:val="6"/>
        <w:tabs>
          <w:tab w:val="left" w:pos="1547"/>
          <w:tab w:val="left" w:pos="3144"/>
          <w:tab w:val="left" w:pos="4643"/>
        </w:tabs>
        <w:spacing w:before="34" w:line="300" w:lineRule="auto"/>
        <w:ind w:right="97"/>
        <w:jc w:val="right"/>
        <w:rPr>
          <w:sz w:val="24"/>
          <w:szCs w:val="24"/>
        </w:rPr>
      </w:pPr>
      <w:r>
        <w:rPr>
          <w:spacing w:val="-1"/>
          <w:w w:val="95"/>
          <w:sz w:val="24"/>
          <w:szCs w:val="24"/>
        </w:rPr>
        <w:t>的</w:t>
      </w:r>
      <w:r>
        <w:rPr>
          <w:w w:val="95"/>
          <w:sz w:val="24"/>
          <w:szCs w:val="24"/>
        </w:rPr>
        <w:t>地方，那就是此例中我们缺少了模</w:t>
      </w:r>
      <w:r>
        <w:rPr>
          <w:sz w:val="24"/>
          <w:szCs w:val="24"/>
        </w:rPr>
        <w:t>拟</w:t>
      </w:r>
      <w:r>
        <w:rPr>
          <w:sz w:val="24"/>
          <w:szCs w:val="24"/>
        </w:rPr>
        <w:tab/>
      </w:r>
      <w:r>
        <w:rPr>
          <w:rFonts w:ascii="Times New Roman" w:eastAsia="Times New Roman"/>
          <w:spacing w:val="-4"/>
          <w:sz w:val="24"/>
          <w:szCs w:val="24"/>
        </w:rPr>
        <w:t>AddUrlFrontend</w:t>
      </w:r>
      <w:r>
        <w:rPr>
          <w:rFonts w:ascii="Times New Roman" w:eastAsia="Times New Roman"/>
          <w:spacing w:val="-4"/>
          <w:sz w:val="24"/>
          <w:szCs w:val="24"/>
        </w:rPr>
        <w:tab/>
      </w:r>
      <w:r>
        <w:rPr>
          <w:spacing w:val="-17"/>
          <w:sz w:val="24"/>
          <w:szCs w:val="24"/>
        </w:rPr>
        <w:t>和</w:t>
      </w:r>
      <w:r>
        <w:rPr>
          <w:w w:val="99"/>
          <w:sz w:val="24"/>
          <w:szCs w:val="24"/>
        </w:rPr>
        <w:t xml:space="preserve"> </w:t>
      </w:r>
      <w:r>
        <w:rPr>
          <w:rFonts w:ascii="Times New Roman" w:eastAsia="Times New Roman"/>
          <w:sz w:val="24"/>
          <w:szCs w:val="24"/>
        </w:rPr>
        <w:t>FakeAddUrlService</w:t>
      </w:r>
      <w:r>
        <w:rPr>
          <w:rFonts w:ascii="Times New Roman" w:eastAsia="Times New Roman"/>
          <w:sz w:val="24"/>
          <w:szCs w:val="24"/>
        </w:rPr>
        <w:tab/>
      </w:r>
      <w:r>
        <w:rPr>
          <w:w w:val="95"/>
          <w:sz w:val="24"/>
          <w:szCs w:val="24"/>
        </w:rPr>
        <w:t>之间的网络</w:t>
      </w:r>
      <w:r>
        <w:rPr>
          <w:spacing w:val="-17"/>
          <w:w w:val="95"/>
          <w:sz w:val="24"/>
          <w:szCs w:val="24"/>
        </w:rPr>
        <w:t>超</w:t>
      </w:r>
      <w:r>
        <w:rPr>
          <w:spacing w:val="-1"/>
          <w:w w:val="95"/>
          <w:sz w:val="24"/>
          <w:szCs w:val="24"/>
        </w:rPr>
        <w:t>时</w:t>
      </w:r>
      <w:r>
        <w:rPr>
          <w:w w:val="95"/>
          <w:sz w:val="24"/>
          <w:szCs w:val="24"/>
        </w:rPr>
        <w:t>。这说明我们的开发人员忘记了去</w:t>
      </w:r>
      <w:r>
        <w:rPr>
          <w:spacing w:val="-1"/>
          <w:w w:val="95"/>
          <w:sz w:val="24"/>
          <w:szCs w:val="24"/>
        </w:rPr>
        <w:t>处</w:t>
      </w:r>
      <w:r>
        <w:rPr>
          <w:w w:val="95"/>
          <w:sz w:val="24"/>
          <w:szCs w:val="24"/>
        </w:rPr>
        <w:t>理在超时条件下的检查验证逻辑。</w:t>
      </w:r>
      <w:r>
        <w:rPr>
          <w:spacing w:val="-1"/>
          <w:w w:val="95"/>
          <w:sz w:val="24"/>
          <w:szCs w:val="24"/>
        </w:rPr>
        <w:t>有</w:t>
      </w:r>
      <w:r>
        <w:rPr>
          <w:w w:val="95"/>
          <w:sz w:val="24"/>
          <w:szCs w:val="24"/>
        </w:rPr>
        <w:t>经验的敏捷测试高手会指出所</w:t>
      </w:r>
    </w:p>
    <w:p>
      <w:pPr>
        <w:pStyle w:val="6"/>
        <w:spacing w:line="365" w:lineRule="exact"/>
        <w:rPr>
          <w:sz w:val="24"/>
          <w:szCs w:val="24"/>
        </w:rPr>
      </w:pPr>
      <w:r>
        <w:rPr>
          <w:sz w:val="24"/>
          <w:szCs w:val="24"/>
        </w:rPr>
        <w:t>有测试使用</w:t>
      </w:r>
      <w:r>
        <w:rPr>
          <w:rFonts w:ascii="Times New Roman" w:eastAsia="Times New Roman"/>
          <w:sz w:val="24"/>
          <w:szCs w:val="24"/>
        </w:rPr>
        <w:t>FakeAddUrlService</w:t>
      </w:r>
      <w:r>
        <w:rPr>
          <w:sz w:val="24"/>
          <w:szCs w:val="24"/>
        </w:rPr>
        <w:t>有点单</w:t>
      </w:r>
    </w:p>
    <w:p>
      <w:pPr>
        <w:pStyle w:val="6"/>
        <w:spacing w:before="104" w:line="302" w:lineRule="auto"/>
        <w:ind w:right="57"/>
        <w:rPr>
          <w:sz w:val="24"/>
          <w:szCs w:val="24"/>
        </w:rPr>
      </w:pPr>
      <w:r>
        <w:rPr>
          <w:sz w:val="24"/>
          <w:szCs w:val="24"/>
        </w:rPr>
        <w:t>一，也可以使用</w:t>
      </w:r>
      <w:r>
        <w:rPr>
          <w:rFonts w:ascii="Times New Roman" w:eastAsia="Times New Roman"/>
          <w:sz w:val="24"/>
          <w:szCs w:val="24"/>
        </w:rPr>
        <w:t>mock</w:t>
      </w:r>
      <w:r>
        <w:rPr>
          <w:sz w:val="24"/>
          <w:szCs w:val="24"/>
        </w:rPr>
        <w:t>来替换。这个高手的建议是对的。我们使用一个</w:t>
      </w:r>
      <w:r>
        <w:rPr>
          <w:rFonts w:ascii="Times New Roman" w:eastAsia="Times New Roman"/>
          <w:sz w:val="24"/>
          <w:szCs w:val="24"/>
        </w:rPr>
        <w:t xml:space="preserve">fake </w:t>
      </w:r>
      <w:r>
        <w:rPr>
          <w:sz w:val="24"/>
          <w:szCs w:val="24"/>
        </w:rPr>
        <w:t>只是为了纯粹的演示目的。</w:t>
      </w:r>
    </w:p>
    <w:p>
      <w:pPr>
        <w:pStyle w:val="6"/>
        <w:spacing w:line="300" w:lineRule="auto"/>
        <w:ind w:right="142" w:firstLine="599"/>
        <w:rPr>
          <w:sz w:val="24"/>
          <w:szCs w:val="24"/>
        </w:rPr>
      </w:pPr>
      <w:r>
        <w:rPr>
          <w:sz w:val="24"/>
          <w:szCs w:val="24"/>
        </w:rPr>
        <w:t>现在我们的开发人员想去运行这些测试，他必须先要修改构建定义文</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29"/>
        <w:rPr>
          <w:sz w:val="24"/>
          <w:szCs w:val="24"/>
        </w:rPr>
      </w:pPr>
      <w:r>
        <w:rPr>
          <w:sz w:val="24"/>
          <w:szCs w:val="24"/>
        </w:rPr>
        <w:t>件，把新测试代码</w:t>
      </w:r>
      <w:r>
        <w:rPr>
          <w:rFonts w:ascii="Times New Roman" w:eastAsia="Times New Roman"/>
          <w:sz w:val="24"/>
          <w:szCs w:val="24"/>
        </w:rPr>
        <w:t xml:space="preserve">addurl_frontend_test </w:t>
      </w:r>
      <w:r>
        <w:rPr>
          <w:sz w:val="24"/>
          <w:szCs w:val="24"/>
        </w:rPr>
        <w:t>添加到构建规则中去。</w:t>
      </w:r>
    </w:p>
    <w:p>
      <w:pPr>
        <w:pStyle w:val="6"/>
        <w:spacing w:before="19" w:line="333" w:lineRule="auto"/>
        <w:ind w:left="699" w:right="1079"/>
        <w:rPr>
          <w:rFonts w:ascii="Times New Roman"/>
          <w:sz w:val="24"/>
          <w:szCs w:val="24"/>
        </w:rPr>
      </w:pPr>
      <w:r>
        <w:rPr>
          <w:rFonts w:ascii="Times New Roman"/>
          <w:sz w:val="24"/>
          <w:szCs w:val="24"/>
        </w:rPr>
        <w:t>File: depot/addurl/BUILD # From before:</w:t>
      </w:r>
    </w:p>
    <w:p>
      <w:pPr>
        <w:pStyle w:val="6"/>
        <w:spacing w:line="333" w:lineRule="auto"/>
        <w:ind w:left="699"/>
        <w:rPr>
          <w:rFonts w:ascii="Times New Roman" w:hAnsi="Times New Roman"/>
          <w:sz w:val="24"/>
          <w:szCs w:val="24"/>
        </w:rPr>
      </w:pPr>
      <w:r>
        <w:rPr>
          <w:rFonts w:ascii="Times New Roman" w:hAnsi="Times New Roman"/>
          <w:sz w:val="24"/>
          <w:szCs w:val="24"/>
        </w:rPr>
        <w:t>proto_library(name=”addurl”, srcs=[“addurl.proto”])</w:t>
      </w:r>
    </w:p>
    <w:p>
      <w:pPr>
        <w:pStyle w:val="6"/>
        <w:spacing w:line="333" w:lineRule="auto"/>
        <w:ind w:left="699" w:right="76"/>
        <w:rPr>
          <w:rFonts w:ascii="Times New Roman" w:hAnsi="Times New Roman"/>
          <w:sz w:val="24"/>
          <w:szCs w:val="24"/>
        </w:rPr>
      </w:pPr>
      <w:r>
        <w:rPr>
          <w:rFonts w:ascii="Times New Roman" w:hAnsi="Times New Roman"/>
          <w:sz w:val="24"/>
          <w:szCs w:val="24"/>
        </w:rPr>
        <w:t xml:space="preserve"># Also from before: </w:t>
      </w:r>
      <w:r>
        <w:rPr>
          <w:rFonts w:ascii="Times New Roman" w:hAnsi="Times New Roman"/>
          <w:spacing w:val="-3"/>
          <w:sz w:val="24"/>
          <w:szCs w:val="24"/>
        </w:rPr>
        <w:t xml:space="preserve">cc_library(name=”addurl_frontend” </w:t>
      </w:r>
      <w:r>
        <w:rPr>
          <w:rFonts w:ascii="Times New Roman" w:hAnsi="Times New Roman"/>
          <w:sz w:val="24"/>
          <w:szCs w:val="24"/>
        </w:rPr>
        <w:t>srcs=[“addurl_frontend.cc”], deps=[</w:t>
      </w:r>
    </w:p>
    <w:p>
      <w:pPr>
        <w:pStyle w:val="6"/>
        <w:spacing w:before="1" w:line="333" w:lineRule="auto"/>
        <w:ind w:left="699" w:right="1057"/>
        <w:rPr>
          <w:rFonts w:ascii="Times New Roman" w:hAnsi="Times New Roman"/>
          <w:sz w:val="24"/>
          <w:szCs w:val="24"/>
        </w:rPr>
      </w:pPr>
      <w:r>
        <w:rPr>
          <w:rFonts w:ascii="Times New Roman" w:hAnsi="Times New Roman"/>
          <w:sz w:val="24"/>
          <w:szCs w:val="24"/>
        </w:rPr>
        <w:t>“path/to/httpqueryparams”, “other_http_server_stuff”,</w:t>
      </w:r>
    </w:p>
    <w:p>
      <w:pPr>
        <w:spacing w:after="0" w:line="333" w:lineRule="auto"/>
        <w:rPr>
          <w:rFonts w:ascii="Times New Roman" w:hAnsi="Times New Roman"/>
          <w:sz w:val="21"/>
          <w:szCs w:val="21"/>
        </w:rPr>
        <w:sectPr>
          <w:pgSz w:w="5050" w:h="6630"/>
          <w:pgMar w:top="60" w:right="0" w:bottom="360" w:left="0" w:header="0" w:footer="80" w:gutter="0"/>
          <w:pgNumType w:fmt="decimal"/>
          <w:cols w:space="720" w:num="1"/>
        </w:sectPr>
      </w:pPr>
    </w:p>
    <w:p>
      <w:pPr>
        <w:pStyle w:val="6"/>
        <w:tabs>
          <w:tab w:val="left" w:pos="2459"/>
          <w:tab w:val="left" w:pos="3903"/>
          <w:tab w:val="left" w:pos="4598"/>
        </w:tabs>
        <w:spacing w:before="74" w:line="333" w:lineRule="auto"/>
        <w:ind w:right="99" w:firstLine="599"/>
        <w:rPr>
          <w:rFonts w:ascii="Times New Roman" w:hAnsi="Times New Roman"/>
          <w:sz w:val="24"/>
          <w:szCs w:val="24"/>
        </w:rPr>
      </w:pPr>
      <w:r>
        <w:rPr>
          <w:rFonts w:ascii="Times New Roman" w:hAnsi="Times New Roman"/>
          <w:sz w:val="24"/>
          <w:szCs w:val="24"/>
        </w:rPr>
        <w:t>“:addurl”,#</w:t>
      </w:r>
      <w:r>
        <w:rPr>
          <w:rFonts w:ascii="Times New Roman" w:hAnsi="Times New Roman"/>
          <w:sz w:val="24"/>
          <w:szCs w:val="24"/>
        </w:rPr>
        <w:tab/>
      </w:r>
      <w:r>
        <w:rPr>
          <w:rFonts w:ascii="Times New Roman" w:hAnsi="Times New Roman"/>
          <w:spacing w:val="-4"/>
          <w:sz w:val="24"/>
          <w:szCs w:val="24"/>
        </w:rPr>
        <w:t>Depends</w:t>
      </w:r>
      <w:r>
        <w:rPr>
          <w:rFonts w:ascii="Times New Roman" w:hAnsi="Times New Roman"/>
          <w:spacing w:val="-4"/>
          <w:sz w:val="24"/>
          <w:szCs w:val="24"/>
        </w:rPr>
        <w:tab/>
      </w:r>
      <w:r>
        <w:rPr>
          <w:rFonts w:ascii="Times New Roman" w:hAnsi="Times New Roman"/>
          <w:sz w:val="24"/>
          <w:szCs w:val="24"/>
        </w:rPr>
        <w:t>on</w:t>
      </w:r>
      <w:r>
        <w:rPr>
          <w:rFonts w:ascii="Times New Roman" w:hAnsi="Times New Roman"/>
          <w:sz w:val="24"/>
          <w:szCs w:val="24"/>
        </w:rPr>
        <w:tab/>
      </w:r>
      <w:r>
        <w:rPr>
          <w:rFonts w:ascii="Times New Roman" w:hAnsi="Times New Roman"/>
          <w:spacing w:val="-14"/>
          <w:sz w:val="24"/>
          <w:szCs w:val="24"/>
        </w:rPr>
        <w:t xml:space="preserve">the </w:t>
      </w:r>
      <w:r>
        <w:rPr>
          <w:rFonts w:ascii="Times New Roman" w:hAnsi="Times New Roman"/>
          <w:sz w:val="24"/>
          <w:szCs w:val="24"/>
        </w:rPr>
        <w:t>proto_library</w:t>
      </w:r>
      <w:r>
        <w:rPr>
          <w:rFonts w:ascii="Times New Roman" w:hAnsi="Times New Roman"/>
          <w:spacing w:val="-16"/>
          <w:sz w:val="24"/>
          <w:szCs w:val="24"/>
        </w:rPr>
        <w:t xml:space="preserve"> </w:t>
      </w:r>
      <w:r>
        <w:rPr>
          <w:rFonts w:ascii="Times New Roman" w:hAnsi="Times New Roman"/>
          <w:sz w:val="24"/>
          <w:szCs w:val="24"/>
        </w:rPr>
        <w:t>above.</w:t>
      </w:r>
    </w:p>
    <w:p>
      <w:pPr>
        <w:pStyle w:val="6"/>
        <w:spacing w:before="1"/>
        <w:ind w:left="999"/>
        <w:rPr>
          <w:rFonts w:ascii="Times New Roman"/>
          <w:sz w:val="24"/>
          <w:szCs w:val="24"/>
        </w:rPr>
      </w:pPr>
      <w:r>
        <w:rPr>
          <w:rFonts w:ascii="Times New Roman"/>
          <w:sz w:val="24"/>
          <w:szCs w:val="24"/>
        </w:rPr>
        <w:t>])</w:t>
      </w:r>
    </w:p>
    <w:p>
      <w:pPr>
        <w:pStyle w:val="6"/>
        <w:spacing w:before="134" w:line="333" w:lineRule="auto"/>
        <w:ind w:left="699"/>
        <w:rPr>
          <w:rFonts w:ascii="Times New Roman" w:hAnsi="Times New Roman"/>
          <w:sz w:val="24"/>
          <w:szCs w:val="24"/>
        </w:rPr>
      </w:pPr>
      <w:r>
        <w:rPr>
          <w:rFonts w:ascii="Times New Roman" w:hAnsi="Times New Roman"/>
          <w:sz w:val="24"/>
          <w:szCs w:val="24"/>
        </w:rPr>
        <w:t xml:space="preserve"># New: </w:t>
      </w:r>
      <w:r>
        <w:rPr>
          <w:rFonts w:ascii="Times New Roman" w:hAnsi="Times New Roman"/>
          <w:spacing w:val="-4"/>
          <w:sz w:val="24"/>
          <w:szCs w:val="24"/>
        </w:rPr>
        <w:t xml:space="preserve">cc_test(name=”addurl_frontend_test </w:t>
      </w:r>
      <w:r>
        <w:rPr>
          <w:rFonts w:ascii="Times New Roman" w:hAnsi="Times New Roman"/>
          <w:sz w:val="24"/>
          <w:szCs w:val="24"/>
        </w:rPr>
        <w:t xml:space="preserve">size=”small”,# See section on </w:t>
      </w:r>
      <w:r>
        <w:rPr>
          <w:rFonts w:ascii="Times New Roman" w:hAnsi="Times New Roman"/>
          <w:spacing w:val="-8"/>
          <w:sz w:val="24"/>
          <w:szCs w:val="24"/>
        </w:rPr>
        <w:t>Test</w:t>
      </w:r>
    </w:p>
    <w:p>
      <w:pPr>
        <w:pStyle w:val="6"/>
        <w:spacing w:before="1"/>
        <w:rPr>
          <w:rFonts w:ascii="Times New Roman"/>
          <w:sz w:val="24"/>
          <w:szCs w:val="24"/>
        </w:rPr>
      </w:pPr>
      <w:r>
        <w:rPr>
          <w:rFonts w:ascii="Times New Roman"/>
          <w:sz w:val="24"/>
          <w:szCs w:val="24"/>
        </w:rPr>
        <w:t>Sizes.</w:t>
      </w:r>
    </w:p>
    <w:p>
      <w:pPr>
        <w:pStyle w:val="6"/>
        <w:spacing w:before="134" w:line="333" w:lineRule="auto"/>
        <w:ind w:left="699"/>
        <w:rPr>
          <w:rFonts w:ascii="Times New Roman" w:hAnsi="Times New Roman"/>
          <w:sz w:val="24"/>
          <w:szCs w:val="24"/>
        </w:rPr>
      </w:pPr>
      <w:r>
        <w:rPr>
          <w:rFonts w:ascii="Times New Roman" w:hAnsi="Times New Roman"/>
          <w:sz w:val="24"/>
          <w:szCs w:val="24"/>
        </w:rPr>
        <w:t>srcs=[“addurl_frontend_test.cc”], deps=[</w:t>
      </w:r>
    </w:p>
    <w:p>
      <w:pPr>
        <w:pStyle w:val="6"/>
        <w:tabs>
          <w:tab w:val="left" w:pos="3398"/>
          <w:tab w:val="left" w:pos="4658"/>
        </w:tabs>
        <w:spacing w:before="1" w:line="333" w:lineRule="auto"/>
        <w:ind w:right="83" w:firstLine="599"/>
        <w:rPr>
          <w:rFonts w:ascii="Times New Roman" w:hAnsi="Times New Roman"/>
          <w:sz w:val="24"/>
          <w:szCs w:val="24"/>
        </w:rPr>
      </w:pPr>
      <w:r>
        <w:rPr>
          <w:rFonts w:ascii="Times New Roman" w:hAnsi="Times New Roman"/>
          <w:spacing w:val="-3"/>
          <w:sz w:val="24"/>
          <w:szCs w:val="24"/>
        </w:rPr>
        <w:t>“:addurl_frontend”,#</w:t>
      </w:r>
      <w:r>
        <w:rPr>
          <w:rFonts w:ascii="Times New Roman" w:hAnsi="Times New Roman"/>
          <w:spacing w:val="-3"/>
          <w:sz w:val="24"/>
          <w:szCs w:val="24"/>
        </w:rPr>
        <w:tab/>
      </w:r>
      <w:r>
        <w:rPr>
          <w:rFonts w:ascii="Times New Roman" w:hAnsi="Times New Roman"/>
          <w:spacing w:val="-3"/>
          <w:sz w:val="24"/>
          <w:szCs w:val="24"/>
        </w:rPr>
        <w:t>Depends</w:t>
      </w:r>
      <w:r>
        <w:rPr>
          <w:rFonts w:ascii="Times New Roman" w:hAnsi="Times New Roman"/>
          <w:spacing w:val="-3"/>
          <w:sz w:val="24"/>
          <w:szCs w:val="24"/>
        </w:rPr>
        <w:tab/>
      </w:r>
      <w:r>
        <w:rPr>
          <w:rFonts w:ascii="Times New Roman" w:hAnsi="Times New Roman"/>
          <w:spacing w:val="-10"/>
          <w:sz w:val="24"/>
          <w:szCs w:val="24"/>
        </w:rPr>
        <w:t xml:space="preserve">on </w:t>
      </w:r>
      <w:r>
        <w:rPr>
          <w:rFonts w:ascii="Times New Roman" w:hAnsi="Times New Roman"/>
          <w:spacing w:val="3"/>
          <w:sz w:val="24"/>
          <w:szCs w:val="24"/>
        </w:rPr>
        <w:t>library</w:t>
      </w:r>
      <w:r>
        <w:rPr>
          <w:rFonts w:ascii="Times New Roman" w:hAnsi="Times New Roman"/>
          <w:spacing w:val="-16"/>
          <w:sz w:val="24"/>
          <w:szCs w:val="24"/>
        </w:rPr>
        <w:t xml:space="preserve"> </w:t>
      </w:r>
      <w:r>
        <w:rPr>
          <w:rFonts w:ascii="Times New Roman" w:hAnsi="Times New Roman"/>
          <w:sz w:val="24"/>
          <w:szCs w:val="24"/>
        </w:rPr>
        <w:t>above.</w:t>
      </w:r>
    </w:p>
    <w:p>
      <w:pPr>
        <w:pStyle w:val="6"/>
        <w:ind w:left="999"/>
        <w:rPr>
          <w:rFonts w:ascii="Times New Roman" w:hAnsi="Times New Roman"/>
          <w:sz w:val="24"/>
          <w:szCs w:val="24"/>
        </w:rPr>
      </w:pPr>
      <w:r>
        <w:rPr>
          <w:rFonts w:ascii="Times New Roman" w:hAnsi="Times New Roman"/>
          <w:sz w:val="24"/>
          <w:szCs w:val="24"/>
        </w:rPr>
        <w:t>“path/to/googletest_main”])</w:t>
      </w:r>
    </w:p>
    <w:p>
      <w:pPr>
        <w:spacing w:after="0"/>
        <w:rPr>
          <w:rFonts w:ascii="Times New Roman" w:hAnsi="Times New Roman"/>
          <w:sz w:val="21"/>
          <w:szCs w:val="21"/>
        </w:rPr>
        <w:sectPr>
          <w:pgSz w:w="5050" w:h="6630"/>
          <w:pgMar w:top="60" w:right="0" w:bottom="360" w:left="0" w:header="0" w:footer="80" w:gutter="0"/>
          <w:pgNumType w:fmt="decimal"/>
          <w:cols w:space="720" w:num="1"/>
        </w:sectPr>
      </w:pPr>
    </w:p>
    <w:p>
      <w:pPr>
        <w:pStyle w:val="6"/>
        <w:spacing w:before="34" w:line="300" w:lineRule="auto"/>
        <w:ind w:right="97" w:firstLine="599"/>
        <w:rPr>
          <w:sz w:val="24"/>
          <w:szCs w:val="24"/>
        </w:rPr>
      </w:pPr>
      <w:r>
        <w:rPr>
          <w:sz w:val="24"/>
          <w:szCs w:val="24"/>
        </w:rPr>
        <w:t xml:space="preserve">开发人员再一次使用构建工具编译运行 </w:t>
      </w:r>
      <w:r>
        <w:rPr>
          <w:rFonts w:ascii="Times New Roman" w:eastAsia="Times New Roman"/>
          <w:spacing w:val="-3"/>
          <w:sz w:val="24"/>
          <w:szCs w:val="24"/>
        </w:rPr>
        <w:t>addurl_frontend_test</w:t>
      </w:r>
      <w:r>
        <w:rPr>
          <w:rFonts w:ascii="Times New Roman" w:eastAsia="Times New Roman"/>
          <w:spacing w:val="67"/>
          <w:sz w:val="24"/>
          <w:szCs w:val="24"/>
        </w:rPr>
        <w:t xml:space="preserve"> </w:t>
      </w:r>
      <w:r>
        <w:rPr>
          <w:sz w:val="24"/>
          <w:szCs w:val="24"/>
        </w:rPr>
        <w:t>程序，修复构建中可能出现的编译链接错误， 这次也会修复测试程序的错误，包括测试套件、</w:t>
      </w:r>
      <w:r>
        <w:rPr>
          <w:rFonts w:ascii="Times New Roman" w:eastAsia="Times New Roman"/>
          <w:spacing w:val="-6"/>
          <w:sz w:val="24"/>
          <w:szCs w:val="24"/>
        </w:rPr>
        <w:t>fake</w:t>
      </w:r>
      <w:r>
        <w:rPr>
          <w:sz w:val="24"/>
          <w:szCs w:val="24"/>
        </w:rPr>
        <w:t>和</w:t>
      </w:r>
      <w:r>
        <w:rPr>
          <w:rFonts w:ascii="Times New Roman" w:eastAsia="Times New Roman"/>
          <w:spacing w:val="-4"/>
          <w:sz w:val="24"/>
          <w:szCs w:val="24"/>
        </w:rPr>
        <w:t>AddUrlFrontend</w:t>
      </w:r>
      <w:r>
        <w:rPr>
          <w:sz w:val="24"/>
          <w:szCs w:val="24"/>
        </w:rPr>
        <w:t>本身的错误。上述过程在</w:t>
      </w:r>
      <w:r>
        <w:rPr>
          <w:rFonts w:ascii="Times New Roman" w:eastAsia="Times New Roman"/>
          <w:spacing w:val="-7"/>
          <w:sz w:val="24"/>
          <w:szCs w:val="24"/>
        </w:rPr>
        <w:t>FixtureTest</w:t>
      </w:r>
      <w:r>
        <w:rPr>
          <w:sz w:val="24"/>
          <w:szCs w:val="24"/>
        </w:rPr>
        <w:t>定义之后就会迅速展开，后面的用例添加之后也会重复上面的过程。当测试都通过之后，开发人员会创建一个包含所有这些文件的代码变更</w:t>
      </w:r>
      <w:r>
        <w:rPr>
          <w:rFonts w:ascii="Times New Roman" w:eastAsia="Times New Roman"/>
          <w:spacing w:val="-9"/>
          <w:sz w:val="24"/>
          <w:szCs w:val="24"/>
        </w:rPr>
        <w:t>CL</w:t>
      </w:r>
      <w:r>
        <w:rPr>
          <w:spacing w:val="-4"/>
          <w:sz w:val="24"/>
          <w:szCs w:val="24"/>
        </w:rPr>
        <w:t xml:space="preserve">，修复代码检查工具提示的小问题，再把这个 </w:t>
      </w:r>
      <w:r>
        <w:rPr>
          <w:rFonts w:ascii="Times New Roman" w:eastAsia="Times New Roman"/>
          <w:spacing w:val="-3"/>
          <w:sz w:val="24"/>
          <w:szCs w:val="24"/>
        </w:rPr>
        <w:t xml:space="preserve">CL </w:t>
      </w:r>
      <w:r>
        <w:rPr>
          <w:spacing w:val="-2"/>
          <w:sz w:val="24"/>
          <w:szCs w:val="24"/>
        </w:rPr>
        <w:t>发出去做代码审查，然后就去</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27"/>
        <w:jc w:val="both"/>
        <w:rPr>
          <w:sz w:val="24"/>
          <w:szCs w:val="24"/>
        </w:rPr>
      </w:pPr>
      <w:r>
        <w:rPr>
          <w:sz w:val="24"/>
          <w:szCs w:val="24"/>
        </w:rPr>
        <w:t>做另外的工作（很可能是实现一个真实的后端</w:t>
      </w:r>
      <w:r>
        <w:rPr>
          <w:rFonts w:ascii="Times New Roman" w:eastAsia="Times New Roman"/>
          <w:sz w:val="24"/>
          <w:szCs w:val="24"/>
        </w:rPr>
        <w:t>AddUrlService</w:t>
      </w:r>
      <w:r>
        <w:rPr>
          <w:sz w:val="24"/>
          <w:szCs w:val="24"/>
        </w:rPr>
        <w:t>服务），并等待代码审查的结果反馈。</w:t>
      </w:r>
    </w:p>
    <w:p>
      <w:pPr>
        <w:pStyle w:val="6"/>
        <w:spacing w:before="18" w:line="333" w:lineRule="auto"/>
        <w:ind w:left="999" w:right="1190" w:hanging="300"/>
        <w:rPr>
          <w:rFonts w:ascii="Times New Roman"/>
          <w:sz w:val="24"/>
          <w:szCs w:val="24"/>
        </w:rPr>
      </w:pPr>
      <w:r>
        <w:rPr>
          <w:rFonts w:ascii="Times New Roman"/>
          <w:sz w:val="24"/>
          <w:szCs w:val="24"/>
        </w:rPr>
        <w:t>$ create_cl BUILD \ addurl.proto \ addurl_frontend.h \ addurl_frontend.cc \ addurl_frontend_test.cc</w:t>
      </w:r>
    </w:p>
    <w:p>
      <w:pPr>
        <w:pStyle w:val="6"/>
        <w:tabs>
          <w:tab w:val="left" w:pos="2289"/>
          <w:tab w:val="left" w:pos="4628"/>
        </w:tabs>
        <w:spacing w:line="333" w:lineRule="auto"/>
        <w:ind w:right="74" w:firstLine="599"/>
        <w:rPr>
          <w:rFonts w:ascii="Times New Roman"/>
          <w:sz w:val="24"/>
          <w:szCs w:val="24"/>
        </w:rPr>
      </w:pPr>
      <w:r>
        <w:rPr>
          <w:rFonts w:ascii="Times New Roman"/>
          <w:sz w:val="24"/>
          <w:szCs w:val="24"/>
        </w:rPr>
        <w:t>$</w:t>
      </w:r>
      <w:r>
        <w:rPr>
          <w:rFonts w:ascii="Times New Roman"/>
          <w:sz w:val="24"/>
          <w:szCs w:val="24"/>
        </w:rPr>
        <w:tab/>
      </w:r>
      <w:r>
        <w:rPr>
          <w:rFonts w:ascii="Times New Roman"/>
          <w:sz w:val="24"/>
          <w:szCs w:val="24"/>
        </w:rPr>
        <w:t>mail_cl</w:t>
      </w:r>
      <w:r>
        <w:rPr>
          <w:rFonts w:ascii="Times New Roman"/>
          <w:sz w:val="24"/>
          <w:szCs w:val="24"/>
        </w:rPr>
        <w:tab/>
      </w:r>
      <w:r>
        <w:rPr>
          <w:rFonts w:ascii="Times New Roman"/>
          <w:spacing w:val="-7"/>
          <w:sz w:val="24"/>
          <w:szCs w:val="24"/>
        </w:rPr>
        <w:t>-m</w:t>
      </w:r>
      <w:r>
        <w:rPr>
          <w:sz w:val="24"/>
          <w:szCs w:val="24"/>
        </w:rPr>
        <w:fldChar w:fldCharType="begin"/>
      </w:r>
      <w:r>
        <w:rPr>
          <w:sz w:val="24"/>
          <w:szCs w:val="24"/>
        </w:rPr>
        <w:instrText xml:space="preserve"> HYPERLINK "mailto:reviewer@google.com" \h </w:instrText>
      </w:r>
      <w:r>
        <w:rPr>
          <w:sz w:val="24"/>
          <w:szCs w:val="24"/>
        </w:rPr>
        <w:fldChar w:fldCharType="separate"/>
      </w:r>
      <w:r>
        <w:rPr>
          <w:rFonts w:ascii="Times New Roman"/>
          <w:spacing w:val="-7"/>
          <w:sz w:val="24"/>
          <w:szCs w:val="24"/>
        </w:rPr>
        <w:t xml:space="preserve"> </w:t>
      </w:r>
      <w:r>
        <w:rPr>
          <w:rFonts w:ascii="Times New Roman"/>
          <w:sz w:val="24"/>
          <w:szCs w:val="24"/>
        </w:rPr>
        <w:t>reviewer@google.com</w:t>
      </w:r>
      <w:r>
        <w:rPr>
          <w:rFonts w:ascii="Times New Roman"/>
          <w:sz w:val="24"/>
          <w:szCs w:val="24"/>
        </w:rPr>
        <w:fldChar w:fldCharType="end"/>
      </w:r>
    </w:p>
    <w:p>
      <w:pPr>
        <w:pStyle w:val="6"/>
        <w:spacing w:line="365" w:lineRule="exact"/>
        <w:ind w:left="0" w:right="142"/>
        <w:jc w:val="right"/>
        <w:rPr>
          <w:sz w:val="24"/>
          <w:szCs w:val="24"/>
        </w:rPr>
      </w:pPr>
      <w:r>
        <w:rPr>
          <w:spacing w:val="-1"/>
          <w:w w:val="95"/>
          <w:sz w:val="24"/>
          <w:szCs w:val="24"/>
        </w:rPr>
        <w:t>当代码审查反馈结果出来之后，</w:t>
      </w:r>
    </w:p>
    <w:p>
      <w:pPr>
        <w:pStyle w:val="6"/>
        <w:spacing w:before="96"/>
        <w:ind w:left="0" w:right="142"/>
        <w:jc w:val="right"/>
        <w:rPr>
          <w:sz w:val="24"/>
          <w:szCs w:val="24"/>
        </w:rPr>
      </w:pPr>
      <w:r>
        <w:rPr>
          <w:spacing w:val="-1"/>
          <w:w w:val="95"/>
          <w:sz w:val="24"/>
          <w:szCs w:val="24"/>
        </w:rPr>
        <w:t>开发人员会做适当的修改</w:t>
      </w:r>
      <w:r>
        <w:rPr>
          <w:w w:val="95"/>
          <w:sz w:val="24"/>
          <w:szCs w:val="24"/>
        </w:rPr>
        <w:t>（或与审查</w:t>
      </w:r>
    </w:p>
    <w:p>
      <w:pPr>
        <w:spacing w:after="0"/>
        <w:jc w:val="right"/>
        <w:rPr>
          <w:sz w:val="21"/>
          <w:szCs w:val="21"/>
        </w:rPr>
        <w:sectPr>
          <w:pgSz w:w="5050" w:h="6630"/>
          <w:pgMar w:top="80" w:right="0" w:bottom="360" w:left="0" w:header="0" w:footer="80" w:gutter="0"/>
          <w:pgNumType w:fmt="decimal"/>
          <w:cols w:space="720" w:num="1"/>
        </w:sectPr>
      </w:pPr>
    </w:p>
    <w:p>
      <w:pPr>
        <w:pStyle w:val="6"/>
        <w:spacing w:before="34" w:line="300" w:lineRule="auto"/>
        <w:ind w:right="33"/>
        <w:rPr>
          <w:sz w:val="24"/>
          <w:szCs w:val="24"/>
        </w:rPr>
      </w:pPr>
      <w:r>
        <w:rPr>
          <w:sz w:val="24"/>
          <w:szCs w:val="24"/>
        </w:rPr>
        <w:t xml:space="preserve">者一起协商方案），很可能需要再次审查，然后将这个 </w:t>
      </w:r>
      <w:r>
        <w:rPr>
          <w:rFonts w:ascii="Times New Roman" w:eastAsia="Times New Roman"/>
          <w:sz w:val="24"/>
          <w:szCs w:val="24"/>
        </w:rPr>
        <w:t xml:space="preserve">CL </w:t>
      </w:r>
      <w:r>
        <w:rPr>
          <w:sz w:val="24"/>
          <w:szCs w:val="24"/>
        </w:rPr>
        <w:t xml:space="preserve">提交到代码库之中。从此刻起，不管什么时候如果有人修改了这里面的任何文件， </w:t>
      </w:r>
      <w:r>
        <w:rPr>
          <w:rFonts w:ascii="Times New Roman" w:eastAsia="Times New Roman"/>
          <w:sz w:val="24"/>
          <w:szCs w:val="24"/>
        </w:rPr>
        <w:t xml:space="preserve">Google </w:t>
      </w:r>
      <w:r>
        <w:rPr>
          <w:sz w:val="24"/>
          <w:szCs w:val="24"/>
        </w:rPr>
        <w:t>的自动化测试系统就会感知， 并运行</w:t>
      </w:r>
      <w:r>
        <w:rPr>
          <w:rFonts w:ascii="Times New Roman" w:eastAsia="Times New Roman"/>
          <w:sz w:val="24"/>
          <w:szCs w:val="24"/>
        </w:rPr>
        <w:t>addurl_frontend_test</w:t>
      </w:r>
      <w:r>
        <w:rPr>
          <w:sz w:val="24"/>
          <w:szCs w:val="24"/>
        </w:rPr>
        <w:t xml:space="preserve">这个测试来验证是否新的修改导致已有测试用例运行失败。另外，如果有人尝试去修改 </w:t>
      </w:r>
      <w:r>
        <w:rPr>
          <w:rFonts w:ascii="Times New Roman" w:eastAsia="Times New Roman"/>
          <w:sz w:val="24"/>
          <w:szCs w:val="24"/>
        </w:rPr>
        <w:t>addurl_frontend.cc</w:t>
      </w:r>
      <w:r>
        <w:rPr>
          <w:sz w:val="24"/>
          <w:szCs w:val="24"/>
        </w:rPr>
        <w:t xml:space="preserve">， </w:t>
      </w:r>
      <w:r>
        <w:rPr>
          <w:rFonts w:ascii="Times New Roman" w:eastAsia="Times New Roman"/>
          <w:sz w:val="24"/>
          <w:szCs w:val="24"/>
        </w:rPr>
        <w:t>addurl_frontend_test</w:t>
      </w:r>
      <w:r>
        <w:rPr>
          <w:sz w:val="24"/>
          <w:szCs w:val="24"/>
        </w:rPr>
        <w:t>就像一个安全保护网一样自动运行并进行保护。</w:t>
      </w:r>
    </w:p>
    <w:p>
      <w:pPr>
        <w:spacing w:after="0" w:line="300" w:lineRule="auto"/>
        <w:rPr>
          <w:sz w:val="21"/>
          <w:szCs w:val="21"/>
        </w:rPr>
        <w:sectPr>
          <w:pgSz w:w="5050" w:h="6630"/>
          <w:pgMar w:top="80" w:right="0" w:bottom="360" w:left="0" w:header="0" w:footer="80" w:gutter="0"/>
          <w:pgNumType w:fmt="decimal"/>
          <w:cols w:space="720" w:num="1"/>
        </w:sectPr>
      </w:pPr>
    </w:p>
    <w:p>
      <w:pPr>
        <w:pStyle w:val="4"/>
        <w:numPr>
          <w:ilvl w:val="2"/>
          <w:numId w:val="16"/>
        </w:numPr>
        <w:tabs>
          <w:tab w:val="left" w:pos="2260"/>
        </w:tabs>
        <w:spacing w:before="39" w:after="0" w:line="240" w:lineRule="auto"/>
        <w:ind w:left="2259" w:right="0" w:hanging="1096"/>
        <w:jc w:val="left"/>
        <w:rPr>
          <w:sz w:val="32"/>
          <w:szCs w:val="32"/>
          <w:u w:val="none"/>
        </w:rPr>
      </w:pPr>
      <w:bookmarkStart w:id="262" w:name="2.1.10 测试执行"/>
      <w:bookmarkEnd w:id="262"/>
      <w:bookmarkStart w:id="263" w:name="_bookmark147"/>
      <w:bookmarkEnd w:id="263"/>
      <w:r>
        <w:rPr>
          <w:sz w:val="32"/>
          <w:szCs w:val="32"/>
        </w:rPr>
        <w:fldChar w:fldCharType="begin"/>
      </w:r>
      <w:r>
        <w:rPr>
          <w:sz w:val="32"/>
          <w:szCs w:val="32"/>
        </w:rPr>
        <w:instrText xml:space="preserve"> HYPERLINK \l "_bookmark30" </w:instrText>
      </w:r>
      <w:r>
        <w:rPr>
          <w:sz w:val="32"/>
          <w:szCs w:val="32"/>
        </w:rPr>
        <w:fldChar w:fldCharType="separate"/>
      </w:r>
      <w:bookmarkStart w:id="264" w:name="_bookmark147"/>
      <w:bookmarkEnd w:id="264"/>
      <w:r>
        <w:rPr>
          <w:color w:val="0000ED"/>
          <w:spacing w:val="10"/>
          <w:sz w:val="32"/>
          <w:szCs w:val="32"/>
          <w:u w:val="single" w:color="0000ED"/>
        </w:rPr>
        <w:t>测试执行</w:t>
      </w:r>
      <w:r>
        <w:rPr>
          <w:color w:val="0000ED"/>
          <w:spacing w:val="10"/>
          <w:sz w:val="32"/>
          <w:szCs w:val="32"/>
          <w:u w:val="single" w:color="0000ED"/>
        </w:rPr>
        <w:fldChar w:fldCharType="end"/>
      </w:r>
    </w:p>
    <w:p>
      <w:pPr>
        <w:pStyle w:val="6"/>
        <w:ind w:left="0"/>
        <w:rPr>
          <w:sz w:val="18"/>
          <w:szCs w:val="24"/>
        </w:rPr>
      </w:pPr>
    </w:p>
    <w:p>
      <w:pPr>
        <w:pStyle w:val="6"/>
        <w:spacing w:before="189" w:line="300" w:lineRule="auto"/>
        <w:ind w:right="142" w:firstLine="599"/>
        <w:jc w:val="both"/>
        <w:rPr>
          <w:sz w:val="24"/>
          <w:szCs w:val="24"/>
        </w:rPr>
      </w:pPr>
      <w:r>
        <w:rPr>
          <w:sz w:val="24"/>
          <w:szCs w:val="24"/>
        </w:rPr>
        <w:t>然而，测试自动化不仅仅是自动化测试程序的编写。如果想让这些测试程序有价值，必须要去考虑如何编译测试程序、执行、分析、存储和报告所有测试运行结果，这些都是自动化测试会遇到的挑战。在软件开发过程中测试自动化想真正发挥作用，还要凭借其自身的努力。</w:t>
      </w:r>
    </w:p>
    <w:p>
      <w:pPr>
        <w:pStyle w:val="6"/>
        <w:spacing w:line="300" w:lineRule="auto"/>
        <w:ind w:right="142" w:firstLine="599"/>
        <w:rPr>
          <w:sz w:val="24"/>
          <w:szCs w:val="24"/>
        </w:rPr>
      </w:pPr>
      <w:r>
        <w:rPr>
          <w:sz w:val="24"/>
          <w:szCs w:val="24"/>
        </w:rPr>
        <w:t>除了要关注如何正确编写自动化程序之外，还要把工程师的注意力转</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7" w:line="300" w:lineRule="auto"/>
        <w:ind w:right="142"/>
        <w:jc w:val="both"/>
        <w:rPr>
          <w:sz w:val="24"/>
          <w:szCs w:val="24"/>
        </w:rPr>
      </w:pPr>
      <w:r>
        <w:rPr>
          <w:sz w:val="24"/>
          <w:szCs w:val="24"/>
        </w:rPr>
        <w:t>移到在实际项目中如何更大发挥自动化测试的价值上。只有能加速开发过程的自动化测试才有意义，测试不应拖慢开发的速度。因此，自动化必须与开发过程真正集成在一起，并使之成为开发过程的一部分，而不是孤立它。功能代码从来都不像真空一样孤立存在，测试代码也是如此。</w:t>
      </w:r>
    </w:p>
    <w:p>
      <w:pPr>
        <w:pStyle w:val="6"/>
        <w:spacing w:line="300" w:lineRule="auto"/>
        <w:ind w:right="142" w:firstLine="599"/>
        <w:jc w:val="both"/>
        <w:rPr>
          <w:sz w:val="24"/>
          <w:szCs w:val="24"/>
        </w:rPr>
      </w:pPr>
      <w:r>
        <w:rPr>
          <w:sz w:val="24"/>
          <w:szCs w:val="24"/>
        </w:rPr>
        <w:t>因此，一个可以做代码编译、测试执行、结果分析、数据存储、报表展示的通用的测试框架逐渐形成了。事情正在向我们期待的方向上发展：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rFonts w:ascii="Times New Roman" w:eastAsia="Times New Roman"/>
          <w:spacing w:val="-3"/>
          <w:sz w:val="24"/>
          <w:szCs w:val="24"/>
        </w:rPr>
        <w:t>Google</w:t>
      </w:r>
      <w:r>
        <w:rPr>
          <w:sz w:val="24"/>
          <w:szCs w:val="24"/>
        </w:rPr>
        <w:t xml:space="preserve">工程师专注于测试程序的编 </w:t>
      </w:r>
      <w:r>
        <w:rPr>
          <w:spacing w:val="-2"/>
          <w:sz w:val="24"/>
          <w:szCs w:val="24"/>
        </w:rPr>
        <w:t>写、运行的细节留给通用基础执行框架。对于工程师来说，测试代码和功</w:t>
      </w:r>
      <w:r>
        <w:rPr>
          <w:sz w:val="24"/>
          <w:szCs w:val="24"/>
        </w:rPr>
        <w:t>能代码一样，都是代码。</w:t>
      </w:r>
    </w:p>
    <w:p>
      <w:pPr>
        <w:pStyle w:val="6"/>
        <w:spacing w:line="300" w:lineRule="auto"/>
        <w:ind w:right="142" w:firstLine="599"/>
        <w:jc w:val="both"/>
        <w:rPr>
          <w:sz w:val="24"/>
          <w:szCs w:val="24"/>
        </w:rPr>
      </w:pPr>
      <w:r>
        <w:rPr>
          <w:sz w:val="24"/>
          <w:szCs w:val="24"/>
        </w:rPr>
        <w:t>在</w:t>
      </w:r>
      <w:r>
        <w:rPr>
          <w:rFonts w:ascii="Times New Roman" w:eastAsia="Times New Roman"/>
          <w:sz w:val="24"/>
          <w:szCs w:val="24"/>
        </w:rPr>
        <w:t>SET</w:t>
      </w:r>
      <w:r>
        <w:rPr>
          <w:sz w:val="24"/>
          <w:szCs w:val="24"/>
        </w:rPr>
        <w:t>新增一个测试程序之后， 同时会针对这个测试创建一个构建说明文件。这个测试程序的构建文件包括测试名称、源码文件、依赖库及数据、还要指明其规模大小。每一个测试程序必须要标明它的规模是小型、中型、大型还是超大型。在编写完测试程序和构建文件之后，后面就交给</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142"/>
        <w:jc w:val="both"/>
        <w:rPr>
          <w:sz w:val="24"/>
          <w:szCs w:val="24"/>
        </w:rPr>
      </w:pPr>
      <w:r>
        <w:rPr>
          <w:rFonts w:ascii="Times New Roman" w:eastAsia="Times New Roman"/>
          <w:sz w:val="24"/>
          <w:szCs w:val="24"/>
        </w:rPr>
        <w:t>Google</w:t>
      </w:r>
      <w:r>
        <w:rPr>
          <w:sz w:val="24"/>
          <w:szCs w:val="24"/>
        </w:rPr>
        <w:t>构建工具和测试执行框架了。从提交时刻开始，一个命令就可以触发构建、运行自动化、展示运行结果了。</w:t>
      </w:r>
    </w:p>
    <w:p>
      <w:pPr>
        <w:pStyle w:val="6"/>
        <w:spacing w:line="300" w:lineRule="auto"/>
        <w:ind w:right="142" w:firstLine="599"/>
        <w:jc w:val="both"/>
        <w:rPr>
          <w:sz w:val="24"/>
          <w:szCs w:val="24"/>
        </w:rPr>
      </w:pPr>
      <w:r>
        <w:rPr>
          <w:rFonts w:ascii="Times New Roman" w:eastAsia="Times New Roman"/>
          <w:sz w:val="24"/>
          <w:szCs w:val="24"/>
        </w:rPr>
        <w:t>Google</w:t>
      </w:r>
      <w:r>
        <w:rPr>
          <w:sz w:val="24"/>
          <w:szCs w:val="24"/>
        </w:rPr>
        <w:t>的测试执行框架对我们如何编写测试程序有一定的要求限制。这些要求是怎样的以及我们是如何应对处理的，在后面会做更多解释。</w:t>
      </w:r>
    </w:p>
    <w:p>
      <w:pPr>
        <w:pStyle w:val="6"/>
        <w:spacing w:before="3"/>
        <w:ind w:left="0"/>
        <w:rPr>
          <w:sz w:val="22"/>
          <w:szCs w:val="24"/>
        </w:rPr>
      </w:pPr>
    </w:p>
    <w:p>
      <w:pPr>
        <w:pStyle w:val="4"/>
        <w:numPr>
          <w:ilvl w:val="2"/>
          <w:numId w:val="16"/>
        </w:numPr>
        <w:tabs>
          <w:tab w:val="left" w:pos="1638"/>
        </w:tabs>
        <w:spacing w:before="58" w:after="0" w:line="240" w:lineRule="auto"/>
        <w:ind w:left="1637" w:right="0" w:hanging="1066"/>
        <w:jc w:val="left"/>
        <w:rPr>
          <w:sz w:val="32"/>
          <w:szCs w:val="32"/>
          <w:u w:val="none"/>
        </w:rPr>
      </w:pPr>
      <w:bookmarkStart w:id="265" w:name="2.1.11 测试大小的定义"/>
      <w:bookmarkEnd w:id="265"/>
      <w:bookmarkStart w:id="266" w:name="_bookmark148"/>
      <w:bookmarkEnd w:id="266"/>
      <w:r>
        <w:rPr>
          <w:sz w:val="32"/>
          <w:szCs w:val="32"/>
        </w:rPr>
        <w:fldChar w:fldCharType="begin"/>
      </w:r>
      <w:r>
        <w:rPr>
          <w:sz w:val="32"/>
          <w:szCs w:val="32"/>
        </w:rPr>
        <w:instrText xml:space="preserve"> HYPERLINK \l "_bookmark31" </w:instrText>
      </w:r>
      <w:r>
        <w:rPr>
          <w:sz w:val="32"/>
          <w:szCs w:val="32"/>
        </w:rPr>
        <w:fldChar w:fldCharType="separate"/>
      </w:r>
      <w:bookmarkStart w:id="267" w:name="_bookmark148"/>
      <w:bookmarkEnd w:id="267"/>
      <w:r>
        <w:rPr>
          <w:color w:val="0000ED"/>
          <w:spacing w:val="12"/>
          <w:sz w:val="32"/>
          <w:szCs w:val="32"/>
          <w:u w:val="single" w:color="0000ED"/>
        </w:rPr>
        <w:t>测试大小的定义</w:t>
      </w:r>
      <w:r>
        <w:rPr>
          <w:color w:val="0000ED"/>
          <w:spacing w:val="12"/>
          <w:sz w:val="32"/>
          <w:szCs w:val="32"/>
          <w:u w:val="single" w:color="0000ED"/>
        </w:rPr>
        <w:fldChar w:fldCharType="end"/>
      </w:r>
    </w:p>
    <w:p>
      <w:pPr>
        <w:pStyle w:val="6"/>
        <w:spacing w:before="6"/>
        <w:ind w:left="0"/>
        <w:rPr>
          <w:sz w:val="24"/>
          <w:szCs w:val="24"/>
        </w:rPr>
      </w:pPr>
    </w:p>
    <w:p>
      <w:pPr>
        <w:pStyle w:val="6"/>
        <w:spacing w:before="67" w:line="300" w:lineRule="auto"/>
        <w:ind w:right="142" w:firstLine="602"/>
        <w:rPr>
          <w:sz w:val="24"/>
          <w:szCs w:val="24"/>
        </w:rPr>
      </w:pPr>
      <w:r>
        <w:rPr>
          <w:sz w:val="24"/>
          <w:szCs w:val="24"/>
        </w:rPr>
        <w:t>随着</w:t>
      </w:r>
      <w:r>
        <w:rPr>
          <w:rFonts w:ascii="Times New Roman" w:eastAsia="Times New Roman"/>
          <w:sz w:val="24"/>
          <w:szCs w:val="24"/>
        </w:rPr>
        <w:t>Google</w:t>
      </w:r>
      <w:r>
        <w:rPr>
          <w:sz w:val="24"/>
          <w:szCs w:val="24"/>
        </w:rPr>
        <w:t>不断的成长和新员工不断的增加，一些令人疑惑的测试类</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9" w:line="300" w:lineRule="auto"/>
        <w:ind w:right="98"/>
        <w:jc w:val="both"/>
        <w:rPr>
          <w:sz w:val="24"/>
          <w:szCs w:val="24"/>
        </w:rPr>
      </w:pPr>
      <w:r>
        <w:rPr>
          <w:sz w:val="24"/>
          <w:szCs w:val="24"/>
        </w:rPr>
        <w:t>型方面的专业术语持续不断地涌现出来：单元测试、代码级别测试、白盒测试、集成测试、系统测试、端到端测试等，从不同的粒度级别来表述测</w:t>
      </w:r>
      <w:r>
        <w:rPr>
          <w:spacing w:val="16"/>
          <w:sz w:val="24"/>
          <w:szCs w:val="24"/>
        </w:rPr>
        <w:t xml:space="preserve">试的类型，如图 </w:t>
      </w:r>
      <w:r>
        <w:rPr>
          <w:rFonts w:ascii="Times New Roman" w:eastAsia="Times New Roman"/>
          <w:sz w:val="24"/>
          <w:szCs w:val="24"/>
        </w:rPr>
        <w:t>2.1</w:t>
      </w:r>
      <w:r>
        <w:rPr>
          <w:rFonts w:ascii="Times New Roman" w:eastAsia="Times New Roman"/>
          <w:spacing w:val="58"/>
          <w:sz w:val="24"/>
          <w:szCs w:val="24"/>
        </w:rPr>
        <w:t xml:space="preserve"> </w:t>
      </w:r>
      <w:r>
        <w:rPr>
          <w:spacing w:val="-3"/>
          <w:sz w:val="24"/>
          <w:szCs w:val="24"/>
        </w:rPr>
        <w:t>所示。在不久</w:t>
      </w:r>
      <w:r>
        <w:rPr>
          <w:sz w:val="24"/>
          <w:szCs w:val="24"/>
        </w:rPr>
        <w:t>前，我们终于觉得忍无可忍，于是自己创建了一套测试命名规则。</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ind w:left="172"/>
        <w:rPr>
          <w:sz w:val="18"/>
          <w:szCs w:val="24"/>
        </w:rPr>
      </w:pPr>
      <w:r>
        <w:rPr>
          <w:sz w:val="18"/>
          <w:szCs w:val="24"/>
        </w:rPr>
        <w:drawing>
          <wp:inline distT="0" distB="0" distL="0" distR="0">
            <wp:extent cx="3005455" cy="207708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42" cstate="print"/>
                    <a:stretch>
                      <a:fillRect/>
                    </a:stretch>
                  </pic:blipFill>
                  <pic:spPr>
                    <a:xfrm>
                      <a:off x="0" y="0"/>
                      <a:ext cx="3005641" cy="2077402"/>
                    </a:xfrm>
                    <a:prstGeom prst="rect">
                      <a:avLst/>
                    </a:prstGeom>
                  </pic:spPr>
                </pic:pic>
              </a:graphicData>
            </a:graphic>
          </wp:inline>
        </w:drawing>
      </w:r>
    </w:p>
    <w:p>
      <w:pPr>
        <w:pStyle w:val="6"/>
        <w:spacing w:before="1"/>
        <w:ind w:left="0"/>
        <w:rPr>
          <w:sz w:val="4"/>
          <w:szCs w:val="24"/>
        </w:rPr>
      </w:pPr>
    </w:p>
    <w:p>
      <w:pPr>
        <w:spacing w:before="77"/>
        <w:ind w:left="160"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2.1 Google</w:t>
      </w:r>
      <w:r>
        <w:rPr>
          <w:sz w:val="22"/>
          <w:szCs w:val="21"/>
        </w:rPr>
        <w:t>执行了许多不同类型的测试</w:t>
      </w:r>
    </w:p>
    <w:p>
      <w:pPr>
        <w:pStyle w:val="12"/>
        <w:numPr>
          <w:ilvl w:val="3"/>
          <w:numId w:val="16"/>
        </w:numPr>
        <w:tabs>
          <w:tab w:val="left" w:pos="926"/>
        </w:tabs>
        <w:spacing w:before="199" w:after="0" w:line="240" w:lineRule="auto"/>
        <w:ind w:left="925" w:right="0" w:hanging="227"/>
        <w:jc w:val="left"/>
        <w:rPr>
          <w:sz w:val="24"/>
          <w:szCs w:val="21"/>
        </w:rPr>
      </w:pPr>
      <w:r>
        <w:rPr>
          <w:spacing w:val="10"/>
          <w:sz w:val="24"/>
          <w:szCs w:val="21"/>
        </w:rPr>
        <w:t>小型测试</w:t>
      </w:r>
    </w:p>
    <w:p>
      <w:pPr>
        <w:pStyle w:val="6"/>
        <w:spacing w:before="95" w:line="300" w:lineRule="auto"/>
        <w:ind w:right="142" w:firstLine="599"/>
        <w:jc w:val="both"/>
        <w:rPr>
          <w:sz w:val="24"/>
          <w:szCs w:val="24"/>
        </w:rPr>
      </w:pPr>
      <w:r>
        <w:rPr>
          <w:sz w:val="24"/>
          <w:szCs w:val="24"/>
        </w:rPr>
        <w:t>小型测试是为了验证一个代码单元的功能，一般与运行环境隔离，例如针对一个独立的类或一组相关函数</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28" w:line="302" w:lineRule="auto"/>
        <w:ind w:right="143"/>
        <w:jc w:val="both"/>
        <w:rPr>
          <w:sz w:val="24"/>
          <w:szCs w:val="24"/>
        </w:rPr>
      </w:pPr>
      <w:r>
        <w:rPr>
          <w:sz w:val="24"/>
          <w:szCs w:val="24"/>
        </w:rPr>
        <w:t>的测试。小型测试的运行不需要外部依赖。在</w:t>
      </w:r>
      <w:r>
        <w:rPr>
          <w:rFonts w:ascii="Times New Roman" w:eastAsia="Times New Roman"/>
          <w:sz w:val="24"/>
          <w:szCs w:val="24"/>
        </w:rPr>
        <w:t>Google</w:t>
      </w:r>
      <w:r>
        <w:rPr>
          <w:sz w:val="24"/>
          <w:szCs w:val="24"/>
        </w:rPr>
        <w:t>之外，小型测试通常就是单元测试。</w:t>
      </w:r>
    </w:p>
    <w:p>
      <w:pPr>
        <w:pStyle w:val="6"/>
        <w:spacing w:line="300" w:lineRule="auto"/>
        <w:ind w:right="98" w:firstLine="599"/>
        <w:jc w:val="both"/>
        <w:rPr>
          <w:sz w:val="24"/>
          <w:szCs w:val="24"/>
        </w:rPr>
      </w:pPr>
      <w:r>
        <w:rPr>
          <w:sz w:val="24"/>
          <w:szCs w:val="24"/>
        </w:rPr>
        <w:t>小型测试是所有测试类型里范畴最小的，一般集中精力在函数级别的</w:t>
      </w:r>
      <w:r>
        <w:rPr>
          <w:spacing w:val="-2"/>
          <w:sz w:val="24"/>
          <w:szCs w:val="24"/>
        </w:rPr>
        <w:t xml:space="preserve">独立操作与调用上，如图 </w:t>
      </w:r>
      <w:r>
        <w:rPr>
          <w:rFonts w:ascii="Times New Roman" w:eastAsia="Times New Roman"/>
          <w:sz w:val="24"/>
          <w:szCs w:val="24"/>
        </w:rPr>
        <w:t>2.2</w:t>
      </w:r>
      <w:r>
        <w:rPr>
          <w:rFonts w:ascii="Times New Roman" w:eastAsia="Times New Roman"/>
          <w:spacing w:val="58"/>
          <w:sz w:val="24"/>
          <w:szCs w:val="24"/>
        </w:rPr>
        <w:t xml:space="preserve"> </w:t>
      </w:r>
      <w:r>
        <w:rPr>
          <w:spacing w:val="-5"/>
          <w:sz w:val="24"/>
          <w:szCs w:val="24"/>
        </w:rPr>
        <w:t>所示。</w:t>
      </w:r>
      <w:r>
        <w:rPr>
          <w:sz w:val="24"/>
          <w:szCs w:val="24"/>
        </w:rPr>
        <w:t>这样限定了范畴的测试可以提供更加全面的底层代码覆盖率，而其他类型的测试无法做到这一点。</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ind w:left="247"/>
        <w:rPr>
          <w:sz w:val="18"/>
          <w:szCs w:val="24"/>
        </w:rPr>
      </w:pPr>
      <w:r>
        <w:rPr>
          <w:sz w:val="18"/>
          <w:szCs w:val="24"/>
        </w:rPr>
        <w:drawing>
          <wp:inline distT="0" distB="0" distL="0" distR="0">
            <wp:extent cx="2700020" cy="325374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43" cstate="print"/>
                    <a:stretch>
                      <a:fillRect/>
                    </a:stretch>
                  </pic:blipFill>
                  <pic:spPr>
                    <a:xfrm>
                      <a:off x="0" y="0"/>
                      <a:ext cx="2700617" cy="3253740"/>
                    </a:xfrm>
                    <a:prstGeom prst="rect">
                      <a:avLst/>
                    </a:prstGeom>
                  </pic:spPr>
                </pic:pic>
              </a:graphicData>
            </a:graphic>
          </wp:inline>
        </w:drawing>
      </w:r>
    </w:p>
    <w:p>
      <w:pPr>
        <w:pStyle w:val="6"/>
        <w:spacing w:before="4"/>
        <w:ind w:left="0"/>
        <w:rPr>
          <w:sz w:val="6"/>
          <w:szCs w:val="24"/>
        </w:rPr>
      </w:pPr>
    </w:p>
    <w:p>
      <w:pPr>
        <w:spacing w:before="77"/>
        <w:ind w:left="160"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2.2 </w:t>
      </w:r>
      <w:r>
        <w:rPr>
          <w:sz w:val="22"/>
          <w:szCs w:val="21"/>
        </w:rPr>
        <w:t>小型测试的范畴，一般只涉及单一</w:t>
      </w:r>
    </w:p>
    <w:p>
      <w:pPr>
        <w:spacing w:after="0"/>
        <w:jc w:val="left"/>
        <w:rPr>
          <w:sz w:val="22"/>
          <w:szCs w:val="21"/>
        </w:rPr>
        <w:sectPr>
          <w:pgSz w:w="5050" w:h="6630"/>
          <w:pgMar w:top="300" w:right="0" w:bottom="360" w:left="0" w:header="0" w:footer="80" w:gutter="0"/>
          <w:pgNumType w:fmt="decimal"/>
          <w:cols w:space="720" w:num="1"/>
        </w:sectPr>
      </w:pPr>
    </w:p>
    <w:p>
      <w:pPr>
        <w:spacing w:before="53"/>
        <w:ind w:left="0" w:right="0" w:firstLine="0"/>
        <w:jc w:val="center"/>
        <w:rPr>
          <w:sz w:val="22"/>
          <w:szCs w:val="21"/>
        </w:rPr>
      </w:pPr>
      <w:r>
        <w:rPr>
          <w:sz w:val="22"/>
          <w:szCs w:val="21"/>
        </w:rPr>
        <w:t>的函数</w:t>
      </w:r>
    </w:p>
    <w:p>
      <w:pPr>
        <w:pStyle w:val="6"/>
        <w:spacing w:before="196" w:line="300" w:lineRule="auto"/>
        <w:ind w:right="97" w:firstLine="603"/>
        <w:jc w:val="both"/>
        <w:rPr>
          <w:sz w:val="24"/>
          <w:szCs w:val="24"/>
        </w:rPr>
      </w:pPr>
      <w:r>
        <w:rPr>
          <w:sz w:val="24"/>
          <w:szCs w:val="24"/>
        </w:rPr>
        <w:t>在小型测试里，外部服务（如文件系统、网络、数据库）必须通过模拟或虚假实现（</w:t>
      </w:r>
      <w:r>
        <w:rPr>
          <w:rFonts w:ascii="Times New Roman" w:eastAsia="Times New Roman"/>
          <w:sz w:val="24"/>
          <w:szCs w:val="24"/>
        </w:rPr>
        <w:t>mock&amp; fake</w:t>
      </w:r>
      <w:r>
        <w:rPr>
          <w:sz w:val="24"/>
          <w:szCs w:val="24"/>
        </w:rPr>
        <w:t>）。为了减少依赖，适当的时候也可模拟实现被测类所在模块的内部服务。</w:t>
      </w:r>
    </w:p>
    <w:p>
      <w:pPr>
        <w:pStyle w:val="6"/>
        <w:spacing w:line="300" w:lineRule="auto"/>
        <w:ind w:right="142" w:firstLine="599"/>
        <w:jc w:val="both"/>
        <w:rPr>
          <w:sz w:val="24"/>
          <w:szCs w:val="24"/>
        </w:rPr>
      </w:pPr>
      <w:r>
        <w:rPr>
          <w:sz w:val="24"/>
          <w:szCs w:val="24"/>
        </w:rPr>
        <w:t>范畴隔离且没有外部依赖，这让小型测试可以在很短时间内就运行结束。因此，它们的执行频率也会更加频繁，并且可以很快就会发现问题。通常情况下，在开发人员修改了他们的功能代码之后就会立刻运行这些测</w:t>
      </w:r>
    </w:p>
    <w:p>
      <w:pPr>
        <w:spacing w:after="0" w:line="300" w:lineRule="auto"/>
        <w:jc w:val="both"/>
        <w:rPr>
          <w:sz w:val="21"/>
          <w:szCs w:val="21"/>
        </w:rPr>
        <w:sectPr>
          <w:pgSz w:w="5050" w:h="6630"/>
          <w:pgMar w:top="4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试，当然他们还要维护这些测试代 </w:t>
      </w:r>
      <w:r>
        <w:rPr>
          <w:spacing w:val="-2"/>
          <w:sz w:val="24"/>
          <w:szCs w:val="24"/>
        </w:rPr>
        <w:t>码。范畴隔离可以使构建与测试执行</w:t>
      </w:r>
      <w:r>
        <w:rPr>
          <w:sz w:val="24"/>
          <w:szCs w:val="24"/>
        </w:rPr>
        <w:t>时间变短。</w:t>
      </w:r>
    </w:p>
    <w:p>
      <w:pPr>
        <w:pStyle w:val="12"/>
        <w:numPr>
          <w:ilvl w:val="3"/>
          <w:numId w:val="16"/>
        </w:numPr>
        <w:tabs>
          <w:tab w:val="left" w:pos="926"/>
        </w:tabs>
        <w:spacing w:before="0" w:after="0" w:line="382" w:lineRule="exact"/>
        <w:ind w:left="925" w:right="0" w:hanging="227"/>
        <w:jc w:val="left"/>
        <w:rPr>
          <w:sz w:val="24"/>
          <w:szCs w:val="21"/>
        </w:rPr>
      </w:pPr>
      <w:r>
        <w:rPr>
          <w:spacing w:val="11"/>
          <w:sz w:val="24"/>
          <w:szCs w:val="21"/>
        </w:rPr>
        <w:t>中型测试</w:t>
      </w:r>
    </w:p>
    <w:p>
      <w:pPr>
        <w:pStyle w:val="6"/>
        <w:spacing w:before="96" w:line="300" w:lineRule="auto"/>
        <w:ind w:right="97" w:firstLine="599"/>
        <w:jc w:val="both"/>
        <w:rPr>
          <w:sz w:val="24"/>
          <w:szCs w:val="24"/>
        </w:rPr>
      </w:pPr>
      <w:r>
        <w:rPr>
          <w:sz w:val="24"/>
          <w:szCs w:val="24"/>
        </w:rPr>
        <w:t>中型测试是验证两个或多个模块</w:t>
      </w:r>
      <w:r>
        <w:rPr>
          <w:spacing w:val="-2"/>
          <w:sz w:val="24"/>
          <w:szCs w:val="24"/>
        </w:rPr>
        <w:t xml:space="preserve">应用之间的交互，如图 </w:t>
      </w:r>
      <w:r>
        <w:rPr>
          <w:rFonts w:ascii="Times New Roman" w:hAnsi="Times New Roman" w:eastAsia="Times New Roman"/>
          <w:sz w:val="24"/>
          <w:szCs w:val="24"/>
        </w:rPr>
        <w:t>2.3</w:t>
      </w:r>
      <w:r>
        <w:rPr>
          <w:rFonts w:ascii="Times New Roman" w:hAnsi="Times New Roman" w:eastAsia="Times New Roman"/>
          <w:spacing w:val="58"/>
          <w:sz w:val="24"/>
          <w:szCs w:val="24"/>
        </w:rPr>
        <w:t xml:space="preserve"> </w:t>
      </w:r>
      <w:r>
        <w:rPr>
          <w:spacing w:val="-4"/>
          <w:sz w:val="24"/>
          <w:szCs w:val="24"/>
        </w:rPr>
        <w:t>所示。和</w:t>
      </w:r>
      <w:r>
        <w:rPr>
          <w:sz w:val="24"/>
          <w:szCs w:val="24"/>
        </w:rPr>
        <w:t>小型测试相比，中型测试有着更大的范畴且运行所需要的时间也更久。小型测试会尝试走遍单独函数的所有路径，而中型测试的主要目标是验证指定模块之间的交互。在</w:t>
      </w:r>
      <w:r>
        <w:rPr>
          <w:rFonts w:ascii="Times New Roman" w:hAnsi="Times New Roman" w:eastAsia="Times New Roman"/>
          <w:spacing w:val="-3"/>
          <w:sz w:val="24"/>
          <w:szCs w:val="24"/>
        </w:rPr>
        <w:t>Google</w:t>
      </w:r>
      <w:r>
        <w:rPr>
          <w:sz w:val="24"/>
          <w:szCs w:val="24"/>
        </w:rPr>
        <w:t>之外， 中型测试经常被称为</w:t>
      </w:r>
      <w:r>
        <w:rPr>
          <w:rFonts w:ascii="Times New Roman" w:hAnsi="Times New Roman" w:eastAsia="Times New Roman"/>
          <w:sz w:val="24"/>
          <w:szCs w:val="24"/>
        </w:rPr>
        <w:t>“</w:t>
      </w:r>
      <w:r>
        <w:rPr>
          <w:sz w:val="24"/>
          <w:szCs w:val="24"/>
        </w:rPr>
        <w:t>集成测试</w:t>
      </w:r>
      <w:r>
        <w:rPr>
          <w:rFonts w:ascii="Times New Roman" w:hAnsi="Times New Roman" w:eastAsia="Times New Roman"/>
          <w:sz w:val="24"/>
          <w:szCs w:val="24"/>
        </w:rPr>
        <w:t>”</w:t>
      </w:r>
      <w:r>
        <w:rPr>
          <w:sz w:val="24"/>
          <w:szCs w:val="24"/>
        </w:rPr>
        <w:t>。</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中型测试运行的时间需要更久， 需要测试执行工具在执行频率上加以控制，不能像小型测试那样频繁地运行。一般情况下是由</w:t>
      </w:r>
      <w:r>
        <w:rPr>
          <w:rFonts w:ascii="Times New Roman" w:eastAsia="Times New Roman"/>
          <w:sz w:val="24"/>
          <w:szCs w:val="24"/>
        </w:rPr>
        <w:t>SET</w:t>
      </w:r>
      <w:r>
        <w:rPr>
          <w:sz w:val="24"/>
          <w:szCs w:val="24"/>
        </w:rPr>
        <w:t>来组织运行中型测试。</w:t>
      </w:r>
    </w:p>
    <w:p>
      <w:pPr>
        <w:pStyle w:val="6"/>
        <w:spacing w:line="300" w:lineRule="auto"/>
        <w:ind w:right="57" w:firstLine="599"/>
        <w:rPr>
          <w:sz w:val="24"/>
          <w:szCs w:val="24"/>
        </w:rPr>
      </w:pPr>
      <w:r>
        <w:rPr>
          <w:sz w:val="24"/>
          <w:szCs w:val="24"/>
        </w:rPr>
        <w:t>对于中型测试，鼓励使用模拟技术（</w:t>
      </w:r>
      <w:r>
        <w:rPr>
          <w:rFonts w:ascii="Times New Roman" w:eastAsia="Times New Roman"/>
          <w:sz w:val="24"/>
          <w:szCs w:val="24"/>
        </w:rPr>
        <w:t>mock</w:t>
      </w:r>
      <w:r>
        <w:rPr>
          <w:sz w:val="24"/>
          <w:szCs w:val="24"/>
        </w:rPr>
        <w:t>）来解决外部服务的依赖问题，但这不是强制的，如出于性能考虑可以不使用模拟技术。轻量级的虚假实现（</w:t>
      </w:r>
      <w:r>
        <w:rPr>
          <w:rFonts w:ascii="Times New Roman" w:eastAsia="Times New Roman"/>
          <w:sz w:val="24"/>
          <w:szCs w:val="24"/>
        </w:rPr>
        <w:t>fake</w:t>
      </w:r>
      <w:r>
        <w:rPr>
          <w:sz w:val="24"/>
          <w:szCs w:val="24"/>
        </w:rPr>
        <w:t>），如常驻内存的数据库，在不能使用</w:t>
      </w:r>
      <w:r>
        <w:rPr>
          <w:rFonts w:ascii="Times New Roman" w:eastAsia="Times New Roman"/>
          <w:sz w:val="24"/>
          <w:szCs w:val="24"/>
        </w:rPr>
        <w:t>mock</w:t>
      </w:r>
      <w:r>
        <w:rPr>
          <w:sz w:val="24"/>
          <w:szCs w:val="24"/>
        </w:rPr>
        <w:t>的场景下可以用来提升性能。</w:t>
      </w:r>
    </w:p>
    <w:p>
      <w:pPr>
        <w:spacing w:after="0" w:line="300" w:lineRule="auto"/>
        <w:rPr>
          <w:sz w:val="21"/>
          <w:szCs w:val="21"/>
        </w:rPr>
        <w:sectPr>
          <w:pgSz w:w="5050" w:h="6630"/>
          <w:pgMar w:top="80" w:right="0" w:bottom="360" w:left="0" w:header="0" w:footer="80" w:gutter="0"/>
          <w:pgNumType w:fmt="decimal"/>
          <w:cols w:space="720" w:num="1"/>
        </w:sectPr>
      </w:pPr>
    </w:p>
    <w:p>
      <w:pPr>
        <w:pStyle w:val="6"/>
        <w:ind w:left="263"/>
        <w:rPr>
          <w:sz w:val="18"/>
          <w:szCs w:val="24"/>
        </w:rPr>
      </w:pPr>
      <w:r>
        <w:rPr>
          <w:sz w:val="18"/>
          <w:szCs w:val="24"/>
        </w:rPr>
        <w:drawing>
          <wp:inline distT="0" distB="0" distL="0" distR="0">
            <wp:extent cx="2643505" cy="33223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44" cstate="print"/>
                    <a:stretch>
                      <a:fillRect/>
                    </a:stretch>
                  </pic:blipFill>
                  <pic:spPr>
                    <a:xfrm>
                      <a:off x="0" y="0"/>
                      <a:ext cx="2644022" cy="3322701"/>
                    </a:xfrm>
                    <a:prstGeom prst="rect">
                      <a:avLst/>
                    </a:prstGeom>
                  </pic:spPr>
                </pic:pic>
              </a:graphicData>
            </a:graphic>
          </wp:inline>
        </w:drawing>
      </w:r>
    </w:p>
    <w:p>
      <w:pPr>
        <w:spacing w:before="137" w:line="259" w:lineRule="auto"/>
        <w:ind w:left="2139" w:right="157" w:hanging="198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2.3 </w:t>
      </w:r>
      <w:r>
        <w:rPr>
          <w:sz w:val="22"/>
          <w:szCs w:val="21"/>
        </w:rPr>
        <w:t>中型测试涉及多个模块并且依赖外部数据</w:t>
      </w:r>
    </w:p>
    <w:p>
      <w:pPr>
        <w:spacing w:after="0" w:line="259" w:lineRule="auto"/>
        <w:jc w:val="left"/>
        <w:rPr>
          <w:sz w:val="22"/>
          <w:szCs w:val="21"/>
        </w:rPr>
        <w:sectPr>
          <w:pgSz w:w="5050" w:h="6630"/>
          <w:pgMar w:top="160" w:right="0" w:bottom="360" w:left="0" w:header="0" w:footer="80" w:gutter="0"/>
          <w:pgNumType w:fmt="decimal"/>
          <w:cols w:space="720" w:num="1"/>
        </w:sectPr>
      </w:pPr>
    </w:p>
    <w:p>
      <w:pPr>
        <w:pStyle w:val="12"/>
        <w:numPr>
          <w:ilvl w:val="3"/>
          <w:numId w:val="16"/>
        </w:numPr>
        <w:tabs>
          <w:tab w:val="left" w:pos="926"/>
        </w:tabs>
        <w:spacing w:before="54" w:after="0" w:line="240" w:lineRule="auto"/>
        <w:ind w:left="925" w:right="0" w:hanging="227"/>
        <w:jc w:val="left"/>
        <w:rPr>
          <w:sz w:val="24"/>
          <w:szCs w:val="21"/>
        </w:rPr>
      </w:pPr>
      <w:r>
        <w:rPr>
          <w:spacing w:val="11"/>
          <w:sz w:val="24"/>
          <w:szCs w:val="21"/>
        </w:rPr>
        <w:t>对于大型测试</w:t>
      </w:r>
    </w:p>
    <w:p>
      <w:pPr>
        <w:pStyle w:val="6"/>
        <w:spacing w:before="96" w:line="300" w:lineRule="auto"/>
        <w:ind w:right="98" w:firstLine="599"/>
        <w:rPr>
          <w:sz w:val="24"/>
          <w:szCs w:val="24"/>
        </w:rPr>
      </w:pPr>
      <w:r>
        <w:rPr>
          <w:spacing w:val="-16"/>
          <w:sz w:val="24"/>
          <w:szCs w:val="24"/>
        </w:rPr>
        <w:t xml:space="preserve">在 </w:t>
      </w:r>
      <w:r>
        <w:rPr>
          <w:rFonts w:ascii="Times New Roman" w:hAnsi="Times New Roman" w:eastAsia="Times New Roman"/>
          <w:spacing w:val="-3"/>
          <w:sz w:val="24"/>
          <w:szCs w:val="24"/>
        </w:rPr>
        <w:t xml:space="preserve">Google </w:t>
      </w:r>
      <w:r>
        <w:rPr>
          <w:sz w:val="24"/>
          <w:szCs w:val="24"/>
        </w:rPr>
        <w:t>之外通常被称为</w:t>
      </w:r>
      <w:r>
        <w:rPr>
          <w:rFonts w:ascii="Times New Roman" w:hAnsi="Times New Roman" w:eastAsia="Times New Roman"/>
          <w:sz w:val="24"/>
          <w:szCs w:val="24"/>
        </w:rPr>
        <w:t>“</w:t>
      </w:r>
      <w:r>
        <w:rPr>
          <w:spacing w:val="-7"/>
          <w:sz w:val="24"/>
          <w:szCs w:val="24"/>
        </w:rPr>
        <w:t>系统</w:t>
      </w:r>
      <w:r>
        <w:rPr>
          <w:sz w:val="24"/>
          <w:szCs w:val="24"/>
        </w:rPr>
        <w:t>测试</w:t>
      </w:r>
      <w:r>
        <w:rPr>
          <w:rFonts w:ascii="Times New Roman" w:hAnsi="Times New Roman" w:eastAsia="Times New Roman"/>
          <w:sz w:val="24"/>
          <w:szCs w:val="24"/>
        </w:rPr>
        <w:t>”</w:t>
      </w:r>
      <w:r>
        <w:rPr>
          <w:sz w:val="24"/>
          <w:szCs w:val="24"/>
        </w:rPr>
        <w:t>或</w:t>
      </w:r>
      <w:r>
        <w:rPr>
          <w:rFonts w:ascii="Times New Roman" w:hAnsi="Times New Roman" w:eastAsia="Times New Roman"/>
          <w:sz w:val="24"/>
          <w:szCs w:val="24"/>
        </w:rPr>
        <w:t>“</w:t>
      </w:r>
      <w:r>
        <w:rPr>
          <w:sz w:val="24"/>
          <w:szCs w:val="24"/>
        </w:rPr>
        <w:t>端到端测试</w:t>
      </w:r>
      <w:r>
        <w:rPr>
          <w:rFonts w:ascii="Times New Roman" w:hAnsi="Times New Roman" w:eastAsia="Times New Roman"/>
          <w:sz w:val="24"/>
          <w:szCs w:val="24"/>
        </w:rPr>
        <w:t>”</w:t>
      </w:r>
      <w:r>
        <w:rPr>
          <w:sz w:val="24"/>
          <w:szCs w:val="24"/>
        </w:rPr>
        <w:t>。大型测试在一个较高层次上运行，验证系统作为一个整体是如何工作的。这涉及应用系统的一个或所有子系统，从前端界</w:t>
      </w:r>
      <w:r>
        <w:rPr>
          <w:spacing w:val="-2"/>
          <w:sz w:val="24"/>
          <w:szCs w:val="24"/>
        </w:rPr>
        <w:t xml:space="preserve">面到后端数据储存，如图 </w:t>
      </w:r>
      <w:r>
        <w:rPr>
          <w:rFonts w:ascii="Times New Roman" w:hAnsi="Times New Roman" w:eastAsia="Times New Roman"/>
          <w:sz w:val="24"/>
          <w:szCs w:val="24"/>
        </w:rPr>
        <w:t>2.4</w:t>
      </w:r>
      <w:r>
        <w:rPr>
          <w:rFonts w:ascii="Times New Roman" w:hAnsi="Times New Roman" w:eastAsia="Times New Roman"/>
          <w:spacing w:val="58"/>
          <w:sz w:val="24"/>
          <w:szCs w:val="24"/>
        </w:rPr>
        <w:t xml:space="preserve"> </w:t>
      </w:r>
      <w:r>
        <w:rPr>
          <w:spacing w:val="-5"/>
          <w:sz w:val="24"/>
          <w:szCs w:val="24"/>
        </w:rPr>
        <w:t>所示。</w:t>
      </w:r>
      <w:r>
        <w:rPr>
          <w:sz w:val="24"/>
          <w:szCs w:val="24"/>
        </w:rPr>
        <w:t>该测试也可能会依赖外部资源，如数据库、文件系统、网络服务等。</w:t>
      </w:r>
    </w:p>
    <w:p>
      <w:pPr>
        <w:spacing w:after="0" w:line="300" w:lineRule="auto"/>
        <w:rPr>
          <w:sz w:val="21"/>
          <w:szCs w:val="21"/>
        </w:rPr>
        <w:sectPr>
          <w:pgSz w:w="5050" w:h="6630"/>
          <w:pgMar w:top="60" w:right="0" w:bottom="360" w:left="0" w:header="0" w:footer="80" w:gutter="0"/>
          <w:pgNumType w:fmt="decimal"/>
          <w:cols w:space="720" w:num="1"/>
        </w:sectPr>
      </w:pPr>
    </w:p>
    <w:p>
      <w:pPr>
        <w:pStyle w:val="6"/>
        <w:ind w:left="295"/>
        <w:rPr>
          <w:sz w:val="18"/>
          <w:szCs w:val="24"/>
        </w:rPr>
      </w:pPr>
      <w:r>
        <w:rPr>
          <w:sz w:val="18"/>
          <w:szCs w:val="24"/>
        </w:rPr>
        <w:drawing>
          <wp:inline distT="0" distB="0" distL="0" distR="0">
            <wp:extent cx="2453005" cy="316992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45" cstate="print"/>
                    <a:stretch>
                      <a:fillRect/>
                    </a:stretch>
                  </pic:blipFill>
                  <pic:spPr>
                    <a:xfrm>
                      <a:off x="0" y="0"/>
                      <a:ext cx="2453554" cy="3169920"/>
                    </a:xfrm>
                    <a:prstGeom prst="rect">
                      <a:avLst/>
                    </a:prstGeom>
                  </pic:spPr>
                </pic:pic>
              </a:graphicData>
            </a:graphic>
          </wp:inline>
        </w:drawing>
      </w:r>
    </w:p>
    <w:p>
      <w:pPr>
        <w:pStyle w:val="6"/>
        <w:spacing w:before="2"/>
        <w:ind w:left="0"/>
        <w:rPr>
          <w:sz w:val="8"/>
          <w:szCs w:val="24"/>
        </w:rPr>
      </w:pPr>
    </w:p>
    <w:p>
      <w:pPr>
        <w:spacing w:before="77" w:line="259" w:lineRule="auto"/>
        <w:ind w:left="609" w:right="157" w:hanging="45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2.4 </w:t>
      </w:r>
      <w:r>
        <w:rPr>
          <w:sz w:val="22"/>
          <w:szCs w:val="21"/>
        </w:rPr>
        <w:t>大型测试或者超大型测试，包括在端到端执行过程中涉及的所有模块</w:t>
      </w:r>
    </w:p>
    <w:p>
      <w:pPr>
        <w:spacing w:after="0" w:line="259" w:lineRule="auto"/>
        <w:jc w:val="left"/>
        <w:rPr>
          <w:sz w:val="22"/>
          <w:szCs w:val="21"/>
        </w:rPr>
        <w:sectPr>
          <w:pgSz w:w="5050" w:h="6630"/>
          <w:pgMar w:top="240" w:right="0" w:bottom="360" w:left="0" w:header="0" w:footer="80" w:gutter="0"/>
          <w:pgNumType w:fmt="decimal"/>
          <w:cols w:space="720" w:num="1"/>
        </w:sectPr>
      </w:pPr>
    </w:p>
    <w:p>
      <w:pPr>
        <w:pStyle w:val="6"/>
        <w:spacing w:before="34"/>
        <w:ind w:left="699"/>
        <w:rPr>
          <w:sz w:val="24"/>
          <w:szCs w:val="24"/>
        </w:rPr>
      </w:pPr>
      <w:r>
        <w:rPr>
          <w:spacing w:val="7"/>
          <w:w w:val="95"/>
          <w:sz w:val="24"/>
          <w:szCs w:val="24"/>
        </w:rPr>
        <w:t>注意</w:t>
      </w:r>
    </w:p>
    <w:p>
      <w:pPr>
        <w:pStyle w:val="6"/>
        <w:spacing w:before="96" w:line="300" w:lineRule="auto"/>
        <w:ind w:right="143" w:firstLine="599"/>
        <w:jc w:val="both"/>
        <w:rPr>
          <w:sz w:val="24"/>
          <w:szCs w:val="24"/>
        </w:rPr>
      </w:pPr>
      <w:r>
        <w:rPr>
          <w:spacing w:val="-2"/>
          <w:sz w:val="24"/>
          <w:szCs w:val="24"/>
        </w:rPr>
        <w:t>小型测试是为了验证一个代码单</w:t>
      </w:r>
      <w:r>
        <w:rPr>
          <w:spacing w:val="-1"/>
          <w:sz w:val="24"/>
          <w:szCs w:val="24"/>
        </w:rPr>
        <w:t>元的功能。中型测试验证两个或多个模块应用之间的交互。大型测试是为了验证整个系统作为一个整体是如何</w:t>
      </w:r>
      <w:r>
        <w:rPr>
          <w:sz w:val="24"/>
          <w:szCs w:val="24"/>
        </w:rPr>
        <w:t>工作的。</w:t>
      </w:r>
    </w:p>
    <w:p>
      <w:pPr>
        <w:pStyle w:val="6"/>
        <w:spacing w:before="11"/>
        <w:ind w:left="0"/>
        <w:rPr>
          <w:sz w:val="24"/>
          <w:szCs w:val="24"/>
        </w:rPr>
      </w:pPr>
    </w:p>
    <w:p>
      <w:pPr>
        <w:pStyle w:val="4"/>
        <w:numPr>
          <w:ilvl w:val="2"/>
          <w:numId w:val="16"/>
        </w:numPr>
        <w:tabs>
          <w:tab w:val="left" w:pos="1248"/>
        </w:tabs>
        <w:spacing w:before="0" w:after="0" w:line="259" w:lineRule="auto"/>
        <w:ind w:left="1305" w:right="165" w:hanging="1154"/>
        <w:jc w:val="left"/>
        <w:rPr>
          <w:sz w:val="32"/>
          <w:szCs w:val="32"/>
          <w:u w:val="none"/>
        </w:rPr>
      </w:pPr>
      <w:bookmarkStart w:id="268" w:name="2.1.12 测试规模在共享测试平台中的使用"/>
      <w:bookmarkEnd w:id="268"/>
      <w:bookmarkStart w:id="269" w:name="_bookmark149"/>
      <w:bookmarkEnd w:id="269"/>
      <w:r>
        <w:rPr>
          <w:sz w:val="32"/>
          <w:szCs w:val="32"/>
        </w:rPr>
        <w:fldChar w:fldCharType="begin"/>
      </w:r>
      <w:r>
        <w:rPr>
          <w:sz w:val="32"/>
          <w:szCs w:val="32"/>
        </w:rPr>
        <w:instrText xml:space="preserve"> HYPERLINK \l "_bookmark32" </w:instrText>
      </w:r>
      <w:r>
        <w:rPr>
          <w:sz w:val="32"/>
          <w:szCs w:val="32"/>
        </w:rPr>
        <w:fldChar w:fldCharType="separate"/>
      </w:r>
      <w:bookmarkStart w:id="270" w:name="_bookmark149"/>
      <w:bookmarkEnd w:id="270"/>
      <w:r>
        <w:rPr>
          <w:color w:val="0000ED"/>
          <w:spacing w:val="12"/>
          <w:w w:val="95"/>
          <w:sz w:val="32"/>
          <w:szCs w:val="32"/>
          <w:u w:val="single" w:color="0000ED"/>
        </w:rPr>
        <w:t>测试规模在共享测试</w:t>
      </w:r>
      <w:r>
        <w:rPr>
          <w:color w:val="0000ED"/>
          <w:spacing w:val="-384"/>
          <w:w w:val="95"/>
          <w:sz w:val="32"/>
          <w:szCs w:val="32"/>
          <w:u w:val="single" w:color="0000ED"/>
        </w:rPr>
        <w:t>平台</w:t>
      </w:r>
      <w:r>
        <w:rPr>
          <w:color w:val="0000ED"/>
          <w:spacing w:val="10"/>
          <w:sz w:val="32"/>
          <w:szCs w:val="32"/>
          <w:u w:val="single" w:color="0000ED"/>
        </w:rPr>
        <w:t>中的使用</w:t>
      </w:r>
      <w:r>
        <w:rPr>
          <w:color w:val="0000ED"/>
          <w:spacing w:val="10"/>
          <w:sz w:val="32"/>
          <w:szCs w:val="32"/>
          <w:u w:val="single" w:color="0000ED"/>
        </w:rPr>
        <w:fldChar w:fldCharType="end"/>
      </w:r>
    </w:p>
    <w:p>
      <w:pPr>
        <w:pStyle w:val="6"/>
        <w:spacing w:before="1"/>
        <w:ind w:left="0"/>
        <w:rPr>
          <w:sz w:val="22"/>
          <w:szCs w:val="24"/>
        </w:rPr>
      </w:pPr>
    </w:p>
    <w:p>
      <w:pPr>
        <w:pStyle w:val="6"/>
        <w:spacing w:before="58" w:line="300" w:lineRule="auto"/>
        <w:ind w:right="142" w:firstLine="599"/>
        <w:jc w:val="both"/>
        <w:rPr>
          <w:sz w:val="24"/>
          <w:szCs w:val="24"/>
        </w:rPr>
      </w:pPr>
      <w:r>
        <w:rPr>
          <w:sz w:val="24"/>
          <w:szCs w:val="24"/>
        </w:rPr>
        <w:t>使用统一的运行方式来执行不同的自动化测试是有一定难度的。对于一个大型工程组织来说，如果想使用</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9" w:line="297" w:lineRule="auto"/>
        <w:ind w:right="142"/>
        <w:jc w:val="right"/>
        <w:rPr>
          <w:sz w:val="24"/>
          <w:szCs w:val="24"/>
        </w:rPr>
      </w:pPr>
      <w:r>
        <w:rPr>
          <w:w w:val="95"/>
          <w:sz w:val="24"/>
          <w:szCs w:val="24"/>
        </w:rPr>
        <w:t>通用的测试执行平台，那么这个平台必须支持运行各种各样的测试任务。使用</w:t>
      </w:r>
      <w:r>
        <w:rPr>
          <w:rFonts w:ascii="Times New Roman" w:eastAsia="Times New Roman"/>
          <w:w w:val="95"/>
          <w:sz w:val="24"/>
          <w:szCs w:val="24"/>
        </w:rPr>
        <w:t>Google</w:t>
      </w:r>
      <w:r>
        <w:rPr>
          <w:w w:val="95"/>
          <w:sz w:val="24"/>
          <w:szCs w:val="24"/>
        </w:rPr>
        <w:t>测试执行平台运行的</w:t>
      </w:r>
    </w:p>
    <w:p>
      <w:pPr>
        <w:pStyle w:val="6"/>
        <w:spacing w:before="4"/>
        <w:rPr>
          <w:sz w:val="24"/>
          <w:szCs w:val="24"/>
        </w:rPr>
      </w:pPr>
      <w:r>
        <w:rPr>
          <w:sz w:val="24"/>
          <w:szCs w:val="24"/>
        </w:rPr>
        <w:t>一些通用任务如下。</w:t>
      </w:r>
    </w:p>
    <w:p>
      <w:pPr>
        <w:pStyle w:val="6"/>
        <w:spacing w:before="96" w:line="300" w:lineRule="auto"/>
        <w:ind w:right="142" w:firstLine="599"/>
        <w:rPr>
          <w:sz w:val="24"/>
          <w:szCs w:val="24"/>
        </w:rPr>
      </w:pPr>
      <w:r>
        <w:rPr>
          <w:sz w:val="24"/>
          <w:szCs w:val="24"/>
        </w:rPr>
        <w:t>开发人员编译和运行小型测试， 希望立刻就能知道运行结果。</w:t>
      </w:r>
    </w:p>
    <w:p>
      <w:pPr>
        <w:pStyle w:val="6"/>
        <w:spacing w:line="300" w:lineRule="auto"/>
        <w:ind w:right="142" w:firstLine="599"/>
        <w:jc w:val="both"/>
        <w:rPr>
          <w:sz w:val="24"/>
          <w:szCs w:val="24"/>
        </w:rPr>
      </w:pPr>
      <w:r>
        <w:rPr>
          <w:sz w:val="24"/>
          <w:szCs w:val="24"/>
        </w:rPr>
        <w:t>开发人员希望运行一个项目的所有小型测试，并能够快速知道运行结果。</w:t>
      </w:r>
    </w:p>
    <w:p>
      <w:pPr>
        <w:pStyle w:val="6"/>
        <w:spacing w:line="300" w:lineRule="auto"/>
        <w:ind w:right="142" w:firstLine="599"/>
        <w:rPr>
          <w:sz w:val="24"/>
          <w:szCs w:val="24"/>
        </w:rPr>
      </w:pPr>
      <w:r>
        <w:rPr>
          <w:sz w:val="24"/>
          <w:szCs w:val="24"/>
        </w:rPr>
        <w:t xml:space="preserve">开发人员只有在变更代码出现 </w:t>
      </w:r>
      <w:r>
        <w:rPr>
          <w:spacing w:val="-2"/>
          <w:sz w:val="24"/>
          <w:szCs w:val="24"/>
        </w:rPr>
        <w:t>时，才希望去编译运行相关的项目测</w:t>
      </w:r>
      <w:r>
        <w:rPr>
          <w:sz w:val="24"/>
          <w:szCs w:val="24"/>
        </w:rPr>
        <w:t>试，并即刻得到运行结果。</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t>工程师希望能够知道一个项目的测试覆盖率并查看结果。</w:t>
      </w:r>
    </w:p>
    <w:p>
      <w:pPr>
        <w:pStyle w:val="6"/>
        <w:spacing w:line="383" w:lineRule="exact"/>
        <w:ind w:left="699"/>
        <w:rPr>
          <w:sz w:val="24"/>
          <w:szCs w:val="24"/>
        </w:rPr>
      </w:pPr>
      <w:r>
        <w:rPr>
          <w:sz w:val="24"/>
          <w:szCs w:val="24"/>
        </w:rPr>
        <w:t>对项目的每次代码变更</w:t>
      </w:r>
    </w:p>
    <w:p>
      <w:pPr>
        <w:pStyle w:val="6"/>
        <w:spacing w:before="94" w:line="300" w:lineRule="auto"/>
        <w:ind w:right="142"/>
        <w:rPr>
          <w:sz w:val="24"/>
          <w:szCs w:val="24"/>
        </w:rPr>
      </w:pPr>
      <w:r>
        <w:rPr>
          <w:sz w:val="24"/>
          <w:szCs w:val="24"/>
        </w:rPr>
        <w:t>（</w:t>
      </w:r>
      <w:r>
        <w:rPr>
          <w:rFonts w:ascii="Times New Roman" w:eastAsia="Times New Roman"/>
          <w:sz w:val="24"/>
          <w:szCs w:val="24"/>
        </w:rPr>
        <w:t>CL</w:t>
      </w:r>
      <w:r>
        <w:rPr>
          <w:sz w:val="24"/>
          <w:szCs w:val="24"/>
        </w:rPr>
        <w:t>），都能够运行这个项目的小型测试，并将运行结果发送给团队成员以辅助进行代码审查。</w:t>
      </w:r>
    </w:p>
    <w:p>
      <w:pPr>
        <w:pStyle w:val="6"/>
        <w:spacing w:line="300" w:lineRule="auto"/>
        <w:ind w:right="142" w:firstLine="599"/>
        <w:rPr>
          <w:sz w:val="24"/>
          <w:szCs w:val="24"/>
        </w:rPr>
      </w:pPr>
      <w:r>
        <w:rPr>
          <w:sz w:val="24"/>
          <w:szCs w:val="24"/>
        </w:rPr>
        <w:t>在代码变更（</w:t>
      </w:r>
      <w:r>
        <w:rPr>
          <w:rFonts w:ascii="Times New Roman" w:eastAsia="Times New Roman"/>
          <w:sz w:val="24"/>
          <w:szCs w:val="24"/>
        </w:rPr>
        <w:t>CL</w:t>
      </w:r>
      <w:r>
        <w:rPr>
          <w:sz w:val="24"/>
          <w:szCs w:val="24"/>
        </w:rPr>
        <w:t>）提交到版本控制系统之后，自动运行项目的所有测试。</w:t>
      </w:r>
    </w:p>
    <w:p>
      <w:pPr>
        <w:pStyle w:val="6"/>
        <w:spacing w:line="300" w:lineRule="auto"/>
        <w:ind w:right="142" w:firstLine="599"/>
        <w:rPr>
          <w:sz w:val="24"/>
          <w:szCs w:val="24"/>
        </w:rPr>
      </w:pPr>
      <w:r>
        <w:rPr>
          <w:sz w:val="24"/>
          <w:szCs w:val="24"/>
        </w:rPr>
        <w:t>团队希望每周都能得到代码覆盖率，并实时跟踪覆盖率的变化。</w:t>
      </w:r>
    </w:p>
    <w:p>
      <w:pPr>
        <w:pStyle w:val="6"/>
        <w:spacing w:line="383" w:lineRule="exact"/>
        <w:ind w:left="699"/>
        <w:rPr>
          <w:sz w:val="24"/>
          <w:szCs w:val="24"/>
        </w:rPr>
      </w:pPr>
      <w:r>
        <w:rPr>
          <w:sz w:val="24"/>
          <w:szCs w:val="24"/>
        </w:rPr>
        <w:t>上面提及的所有任务，有可能同</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时并发提交到</w:t>
      </w:r>
      <w:r>
        <w:rPr>
          <w:rFonts w:ascii="Times New Roman" w:eastAsia="Times New Roman"/>
          <w:spacing w:val="-3"/>
          <w:sz w:val="24"/>
          <w:szCs w:val="24"/>
        </w:rPr>
        <w:t>Google</w:t>
      </w:r>
      <w:r>
        <w:rPr>
          <w:sz w:val="24"/>
          <w:szCs w:val="24"/>
        </w:rPr>
        <w:t>测试执行系统。</w:t>
      </w:r>
      <w:r>
        <w:rPr>
          <w:spacing w:val="-2"/>
          <w:sz w:val="24"/>
          <w:szCs w:val="24"/>
        </w:rPr>
        <w:t>一些测试可能极度消耗资源，使得公</w:t>
      </w:r>
      <w:r>
        <w:rPr>
          <w:sz w:val="24"/>
          <w:szCs w:val="24"/>
        </w:rPr>
        <w:t xml:space="preserve">用测试机器处于不可用状态达数小 </w:t>
      </w:r>
      <w:r>
        <w:rPr>
          <w:spacing w:val="-2"/>
          <w:sz w:val="24"/>
          <w:szCs w:val="24"/>
        </w:rPr>
        <w:t>时。另外一些测试可能只需几毫秒， 而且可以和其他几百个任务同时在一台机器上并发运行。当每一个测试都被标记为小型、中型、大型的时候， 调度运行这些测试任务就会变得相对简单一些，因为调度器已经知道每个任务需要运行的时间，这样可以优化</w:t>
      </w:r>
      <w:r>
        <w:rPr>
          <w:sz w:val="24"/>
          <w:szCs w:val="24"/>
        </w:rPr>
        <w:t>任务队列，达到合理利用的目的。</w:t>
      </w:r>
    </w:p>
    <w:p>
      <w:pPr>
        <w:pStyle w:val="6"/>
        <w:spacing w:line="375" w:lineRule="exact"/>
        <w:ind w:left="699"/>
        <w:rPr>
          <w:sz w:val="24"/>
          <w:szCs w:val="24"/>
        </w:rPr>
      </w:pPr>
      <w:r>
        <w:rPr>
          <w:rFonts w:ascii="Times New Roman" w:eastAsia="Times New Roman"/>
          <w:sz w:val="24"/>
          <w:szCs w:val="24"/>
        </w:rPr>
        <w:t>Google</w:t>
      </w:r>
      <w:r>
        <w:rPr>
          <w:sz w:val="24"/>
          <w:szCs w:val="24"/>
        </w:rPr>
        <w:t>测试执行系统利用了测试</w:t>
      </w:r>
    </w:p>
    <w:p>
      <w:pPr>
        <w:spacing w:after="0" w:line="375" w:lineRule="exact"/>
        <w:rPr>
          <w:sz w:val="21"/>
          <w:szCs w:val="21"/>
        </w:rPr>
        <w:sectPr>
          <w:pgSz w:w="5050" w:h="6630"/>
          <w:pgMar w:top="60" w:right="0" w:bottom="360" w:left="0" w:header="0" w:footer="80" w:gutter="0"/>
          <w:pgNumType w:fmt="decimal"/>
          <w:cols w:space="720" w:num="1"/>
        </w:sectPr>
      </w:pPr>
    </w:p>
    <w:p>
      <w:pPr>
        <w:pStyle w:val="6"/>
        <w:spacing w:before="34" w:line="300" w:lineRule="auto"/>
        <w:ind w:right="97"/>
        <w:rPr>
          <w:sz w:val="24"/>
          <w:szCs w:val="24"/>
        </w:rPr>
      </w:pPr>
      <w:r>
        <w:rPr>
          <w:sz w:val="24"/>
          <w:szCs w:val="24"/>
        </w:rPr>
        <w:t>规模的定义，把运行较快的任务从较慢的任务中挑选出来。测试规模在测试运行时间上规定了一个最大值，如</w:t>
      </w:r>
      <w:r>
        <w:rPr>
          <w:spacing w:val="-9"/>
          <w:sz w:val="24"/>
          <w:szCs w:val="24"/>
        </w:rPr>
        <w:t xml:space="preserve">表 </w:t>
      </w:r>
      <w:r>
        <w:rPr>
          <w:rFonts w:ascii="Times New Roman" w:eastAsia="Times New Roman"/>
          <w:sz w:val="24"/>
          <w:szCs w:val="24"/>
        </w:rPr>
        <w:t>2.1</w:t>
      </w:r>
      <w:r>
        <w:rPr>
          <w:rFonts w:ascii="Times New Roman" w:eastAsia="Times New Roman"/>
          <w:spacing w:val="58"/>
          <w:sz w:val="24"/>
          <w:szCs w:val="24"/>
        </w:rPr>
        <w:t xml:space="preserve"> </w:t>
      </w:r>
      <w:r>
        <w:rPr>
          <w:spacing w:val="-2"/>
          <w:sz w:val="24"/>
          <w:szCs w:val="24"/>
        </w:rPr>
        <w:t>所示；同时测试规模在测试运</w:t>
      </w:r>
      <w:r>
        <w:rPr>
          <w:sz w:val="24"/>
          <w:szCs w:val="24"/>
        </w:rPr>
        <w:t>行消耗资源上也做了要求，如表</w:t>
      </w:r>
      <w:r>
        <w:rPr>
          <w:rFonts w:ascii="Times New Roman" w:eastAsia="Times New Roman"/>
          <w:sz w:val="24"/>
          <w:szCs w:val="24"/>
        </w:rPr>
        <w:t xml:space="preserve">2.2 </w:t>
      </w:r>
      <w:r>
        <w:rPr>
          <w:sz w:val="24"/>
          <w:szCs w:val="24"/>
        </w:rPr>
        <w:t>所示。</w:t>
      </w:r>
      <w:r>
        <w:rPr>
          <w:rFonts w:ascii="Times New Roman" w:eastAsia="Times New Roman"/>
          <w:spacing w:val="-3"/>
          <w:sz w:val="24"/>
          <w:szCs w:val="24"/>
        </w:rPr>
        <w:t>Google</w:t>
      </w:r>
      <w:r>
        <w:rPr>
          <w:sz w:val="24"/>
          <w:szCs w:val="24"/>
        </w:rPr>
        <w:t>测试执行系统在发现任何测试超时，或是消耗的资源超过这个测试规模应该使用的资源时，会把这个测试任务取消掉并报告这个错 误。这会迫使工程师提供合适的测试规模标签。精准的测试规模，可以使</w:t>
      </w:r>
      <w:r>
        <w:rPr>
          <w:rFonts w:ascii="Times New Roman" w:eastAsia="Times New Roman"/>
          <w:spacing w:val="-3"/>
          <w:sz w:val="24"/>
          <w:szCs w:val="24"/>
        </w:rPr>
        <w:t>Google</w:t>
      </w:r>
      <w:r>
        <w:rPr>
          <w:sz w:val="24"/>
          <w:szCs w:val="24"/>
        </w:rPr>
        <w:t>测试执行系统在调度时做出明</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智的决定。</w:t>
      </w:r>
    </w:p>
    <w:p>
      <w:pPr>
        <w:pStyle w:val="6"/>
        <w:spacing w:before="11"/>
        <w:ind w:left="0"/>
        <w:rPr>
          <w:sz w:val="24"/>
          <w:szCs w:val="24"/>
        </w:rPr>
      </w:pPr>
    </w:p>
    <w:p>
      <w:pPr>
        <w:spacing w:before="1" w:line="259" w:lineRule="auto"/>
        <w:ind w:left="160" w:right="158" w:firstLine="0"/>
        <w:jc w:val="center"/>
        <w:rPr>
          <w:sz w:val="22"/>
          <w:szCs w:val="21"/>
        </w:rPr>
      </w:pPr>
      <w:r>
        <w:rPr>
          <w:sz w:val="22"/>
          <w:szCs w:val="21"/>
        </w:rPr>
        <w:t>表</w:t>
      </w:r>
      <w:r>
        <w:rPr>
          <w:rFonts w:ascii="Times New Roman" w:eastAsia="Times New Roman"/>
          <w:sz w:val="22"/>
          <w:szCs w:val="21"/>
        </w:rPr>
        <w:t xml:space="preserve">2.1 </w:t>
      </w:r>
      <w:r>
        <w:rPr>
          <w:sz w:val="22"/>
          <w:szCs w:val="21"/>
        </w:rPr>
        <w:t>针对不同测试规模的测试执行时间的目标和限制</w:t>
      </w:r>
    </w:p>
    <w:p>
      <w:pPr>
        <w:pStyle w:val="6"/>
        <w:ind w:left="133"/>
        <w:rPr>
          <w:sz w:val="18"/>
          <w:szCs w:val="24"/>
        </w:rPr>
      </w:pPr>
      <w:r>
        <w:rPr>
          <w:sz w:val="18"/>
          <w:szCs w:val="24"/>
        </w:rPr>
        <w:drawing>
          <wp:inline distT="0" distB="0" distL="0" distR="0">
            <wp:extent cx="2995930" cy="3651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46" cstate="print"/>
                    <a:stretch>
                      <a:fillRect/>
                    </a:stretch>
                  </pic:blipFill>
                  <pic:spPr>
                    <a:xfrm>
                      <a:off x="0" y="0"/>
                      <a:ext cx="2996496" cy="365188"/>
                    </a:xfrm>
                    <a:prstGeom prst="rect">
                      <a:avLst/>
                    </a:prstGeom>
                  </pic:spPr>
                </pic:pic>
              </a:graphicData>
            </a:graphic>
          </wp:inline>
        </w:drawing>
      </w:r>
    </w:p>
    <w:p>
      <w:pPr>
        <w:pStyle w:val="6"/>
        <w:spacing w:before="11"/>
        <w:ind w:left="0"/>
        <w:rPr>
          <w:sz w:val="21"/>
          <w:szCs w:val="24"/>
        </w:rPr>
      </w:pPr>
    </w:p>
    <w:p>
      <w:pPr>
        <w:spacing w:before="0"/>
        <w:ind w:left="0" w:right="0" w:firstLine="0"/>
        <w:jc w:val="center"/>
        <w:rPr>
          <w:sz w:val="22"/>
          <w:szCs w:val="21"/>
        </w:rPr>
      </w:pPr>
      <w:r>
        <w:rPr>
          <w:sz w:val="22"/>
          <w:szCs w:val="21"/>
        </w:rPr>
        <w:t>表</w:t>
      </w:r>
      <w:r>
        <w:rPr>
          <w:rFonts w:ascii="Times New Roman" w:eastAsia="Times New Roman"/>
          <w:sz w:val="22"/>
          <w:szCs w:val="21"/>
        </w:rPr>
        <w:t xml:space="preserve">2.2 </w:t>
      </w:r>
      <w:r>
        <w:rPr>
          <w:sz w:val="22"/>
          <w:szCs w:val="21"/>
        </w:rPr>
        <w:t>针对不同测试规模的资源使用情况</w:t>
      </w:r>
    </w:p>
    <w:p>
      <w:pPr>
        <w:spacing w:after="0"/>
        <w:jc w:val="center"/>
        <w:rPr>
          <w:sz w:val="22"/>
          <w:szCs w:val="21"/>
        </w:rPr>
        <w:sectPr>
          <w:pgSz w:w="5050" w:h="6630"/>
          <w:pgMar w:top="80" w:right="0" w:bottom="360" w:left="0" w:header="0" w:footer="80" w:gutter="0"/>
          <w:pgNumType w:fmt="decimal"/>
          <w:cols w:space="720" w:num="1"/>
        </w:sectPr>
      </w:pPr>
    </w:p>
    <w:p>
      <w:pPr>
        <w:pStyle w:val="6"/>
        <w:ind w:left="133"/>
        <w:rPr>
          <w:sz w:val="18"/>
          <w:szCs w:val="24"/>
        </w:rPr>
      </w:pPr>
      <w:r>
        <w:rPr>
          <w:sz w:val="18"/>
          <w:szCs w:val="24"/>
        </w:rPr>
        <w:drawing>
          <wp:inline distT="0" distB="0" distL="0" distR="0">
            <wp:extent cx="3053080" cy="108775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47" cstate="print"/>
                    <a:stretch>
                      <a:fillRect/>
                    </a:stretch>
                  </pic:blipFill>
                  <pic:spPr>
                    <a:xfrm>
                      <a:off x="0" y="0"/>
                      <a:ext cx="3053522" cy="1088136"/>
                    </a:xfrm>
                    <a:prstGeom prst="rect">
                      <a:avLst/>
                    </a:prstGeom>
                  </pic:spPr>
                </pic:pic>
              </a:graphicData>
            </a:graphic>
          </wp:inline>
        </w:drawing>
      </w:r>
    </w:p>
    <w:p>
      <w:pPr>
        <w:pStyle w:val="6"/>
        <w:spacing w:before="2"/>
        <w:ind w:left="0"/>
        <w:rPr>
          <w:sz w:val="24"/>
          <w:szCs w:val="24"/>
        </w:rPr>
      </w:pPr>
    </w:p>
    <w:p>
      <w:pPr>
        <w:pStyle w:val="4"/>
        <w:numPr>
          <w:ilvl w:val="2"/>
          <w:numId w:val="16"/>
        </w:numPr>
        <w:tabs>
          <w:tab w:val="left" w:pos="1653"/>
        </w:tabs>
        <w:spacing w:before="58" w:after="0" w:line="240" w:lineRule="auto"/>
        <w:ind w:left="1652" w:right="0" w:hanging="1096"/>
        <w:jc w:val="left"/>
        <w:rPr>
          <w:sz w:val="32"/>
          <w:szCs w:val="32"/>
          <w:u w:val="none"/>
        </w:rPr>
      </w:pPr>
      <w:bookmarkStart w:id="271" w:name="2.1.13 测试规模的益处"/>
      <w:bookmarkEnd w:id="271"/>
      <w:bookmarkStart w:id="272" w:name="_bookmark150"/>
      <w:bookmarkEnd w:id="272"/>
      <w:r>
        <w:rPr>
          <w:sz w:val="32"/>
          <w:szCs w:val="32"/>
        </w:rPr>
        <w:fldChar w:fldCharType="begin"/>
      </w:r>
      <w:r>
        <w:rPr>
          <w:sz w:val="32"/>
          <w:szCs w:val="32"/>
        </w:rPr>
        <w:instrText xml:space="preserve"> HYPERLINK \l "_bookmark33" </w:instrText>
      </w:r>
      <w:r>
        <w:rPr>
          <w:sz w:val="32"/>
          <w:szCs w:val="32"/>
        </w:rPr>
        <w:fldChar w:fldCharType="separate"/>
      </w:r>
      <w:bookmarkStart w:id="273" w:name="_bookmark150"/>
      <w:bookmarkEnd w:id="273"/>
      <w:r>
        <w:rPr>
          <w:color w:val="0000ED"/>
          <w:spacing w:val="12"/>
          <w:sz w:val="32"/>
          <w:szCs w:val="32"/>
          <w:u w:val="single" w:color="0000ED"/>
        </w:rPr>
        <w:t>测试规模的益处</w:t>
      </w:r>
      <w:r>
        <w:rPr>
          <w:color w:val="0000ED"/>
          <w:spacing w:val="12"/>
          <w:sz w:val="32"/>
          <w:szCs w:val="32"/>
          <w:u w:val="single" w:color="0000ED"/>
        </w:rPr>
        <w:fldChar w:fldCharType="end"/>
      </w:r>
    </w:p>
    <w:p>
      <w:pPr>
        <w:pStyle w:val="6"/>
        <w:ind w:left="0"/>
        <w:rPr>
          <w:sz w:val="18"/>
          <w:szCs w:val="24"/>
        </w:rPr>
      </w:pPr>
    </w:p>
    <w:p>
      <w:pPr>
        <w:pStyle w:val="6"/>
        <w:spacing w:before="188" w:line="300" w:lineRule="auto"/>
        <w:ind w:right="97" w:firstLine="599"/>
        <w:jc w:val="both"/>
        <w:rPr>
          <w:sz w:val="24"/>
          <w:szCs w:val="24"/>
        </w:rPr>
      </w:pPr>
      <w:r>
        <w:rPr>
          <w:sz w:val="24"/>
          <w:szCs w:val="24"/>
        </w:rPr>
        <w:t>每一种测试规模都带来了一些益</w:t>
      </w:r>
      <w:r>
        <w:rPr>
          <w:spacing w:val="-4"/>
          <w:sz w:val="24"/>
          <w:szCs w:val="24"/>
        </w:rPr>
        <w:t xml:space="preserve">处，如图 </w:t>
      </w:r>
      <w:r>
        <w:rPr>
          <w:rFonts w:ascii="Times New Roman" w:eastAsia="Times New Roman"/>
          <w:sz w:val="24"/>
          <w:szCs w:val="24"/>
        </w:rPr>
        <w:t>2.5</w:t>
      </w:r>
      <w:r>
        <w:rPr>
          <w:rFonts w:ascii="Times New Roman" w:eastAsia="Times New Roman"/>
          <w:spacing w:val="58"/>
          <w:sz w:val="24"/>
          <w:szCs w:val="24"/>
        </w:rPr>
        <w:t xml:space="preserve"> </w:t>
      </w:r>
      <w:r>
        <w:rPr>
          <w:spacing w:val="-2"/>
          <w:sz w:val="24"/>
          <w:szCs w:val="24"/>
        </w:rPr>
        <w:t>所示。每种测试规模的</w:t>
      </w:r>
      <w:r>
        <w:rPr>
          <w:sz w:val="24"/>
          <w:szCs w:val="24"/>
        </w:rPr>
        <w:t>优点和缺点也都罗列在这里以供参考和比较。</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ind w:left="347"/>
        <w:rPr>
          <w:sz w:val="18"/>
          <w:szCs w:val="24"/>
        </w:rPr>
      </w:pPr>
      <w:r>
        <w:rPr>
          <w:sz w:val="18"/>
          <w:szCs w:val="24"/>
        </w:rPr>
        <w:drawing>
          <wp:inline distT="0" distB="0" distL="0" distR="0">
            <wp:extent cx="2759075" cy="161798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48" cstate="print"/>
                    <a:stretch>
                      <a:fillRect/>
                    </a:stretch>
                  </pic:blipFill>
                  <pic:spPr>
                    <a:xfrm>
                      <a:off x="0" y="0"/>
                      <a:ext cx="2759175" cy="1618488"/>
                    </a:xfrm>
                    <a:prstGeom prst="rect">
                      <a:avLst/>
                    </a:prstGeom>
                  </pic:spPr>
                </pic:pic>
              </a:graphicData>
            </a:graphic>
          </wp:inline>
        </w:drawing>
      </w:r>
    </w:p>
    <w:p>
      <w:pPr>
        <w:pStyle w:val="6"/>
        <w:spacing w:before="12"/>
        <w:ind w:left="0"/>
        <w:rPr>
          <w:sz w:val="2"/>
          <w:szCs w:val="24"/>
        </w:rPr>
      </w:pPr>
    </w:p>
    <w:p>
      <w:pPr>
        <w:spacing w:before="77"/>
        <w:ind w:left="66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2.5 </w:t>
      </w:r>
      <w:r>
        <w:rPr>
          <w:sz w:val="22"/>
          <w:szCs w:val="21"/>
        </w:rPr>
        <w:t>不同测试规模类型的限制</w:t>
      </w:r>
    </w:p>
    <w:p>
      <w:pPr>
        <w:pStyle w:val="12"/>
        <w:numPr>
          <w:ilvl w:val="3"/>
          <w:numId w:val="16"/>
        </w:numPr>
        <w:tabs>
          <w:tab w:val="left" w:pos="926"/>
        </w:tabs>
        <w:spacing w:before="199" w:after="0" w:line="240" w:lineRule="auto"/>
        <w:ind w:left="925" w:right="0" w:hanging="227"/>
        <w:jc w:val="left"/>
        <w:rPr>
          <w:sz w:val="24"/>
          <w:szCs w:val="21"/>
        </w:rPr>
      </w:pPr>
      <w:r>
        <w:rPr>
          <w:spacing w:val="11"/>
          <w:sz w:val="24"/>
          <w:szCs w:val="21"/>
        </w:rPr>
        <w:t>大型测试</w:t>
      </w:r>
    </w:p>
    <w:p>
      <w:pPr>
        <w:pStyle w:val="6"/>
        <w:spacing w:before="96" w:line="300" w:lineRule="auto"/>
        <w:ind w:right="442" w:firstLine="599"/>
        <w:rPr>
          <w:sz w:val="24"/>
          <w:szCs w:val="24"/>
        </w:rPr>
      </w:pPr>
      <w:r>
        <w:rPr>
          <w:sz w:val="24"/>
          <w:szCs w:val="24"/>
        </w:rPr>
        <w:t>大型测试的优点和缺点包括如下。</w:t>
      </w:r>
    </w:p>
    <w:p>
      <w:pPr>
        <w:pStyle w:val="6"/>
        <w:spacing w:line="300" w:lineRule="auto"/>
        <w:ind w:right="142" w:firstLine="599"/>
        <w:rPr>
          <w:sz w:val="24"/>
          <w:szCs w:val="24"/>
        </w:rPr>
      </w:pPr>
      <w:r>
        <w:rPr>
          <w:sz w:val="24"/>
          <w:szCs w:val="24"/>
        </w:rPr>
        <w:t>测试最根本最重要的：在考虑外部系统的情况下应用系统是如何工作</w:t>
      </w:r>
    </w:p>
    <w:p>
      <w:pPr>
        <w:spacing w:after="0" w:line="300" w:lineRule="auto"/>
        <w:rPr>
          <w:sz w:val="21"/>
          <w:szCs w:val="21"/>
        </w:rPr>
        <w:sectPr>
          <w:pgSz w:w="5050" w:h="6630"/>
          <w:pgMar w:top="220" w:right="0" w:bottom="360" w:left="0" w:header="0" w:footer="80" w:gutter="0"/>
          <w:pgNumType w:fmt="decimal"/>
          <w:cols w:space="720" w:num="1"/>
        </w:sectPr>
      </w:pPr>
    </w:p>
    <w:p>
      <w:pPr>
        <w:pStyle w:val="6"/>
        <w:spacing w:before="29"/>
        <w:rPr>
          <w:sz w:val="24"/>
          <w:szCs w:val="24"/>
        </w:rPr>
      </w:pPr>
      <w:r>
        <w:rPr>
          <w:sz w:val="24"/>
          <w:szCs w:val="24"/>
        </w:rPr>
        <w:t>的。</w:t>
      </w:r>
    </w:p>
    <w:p>
      <w:pPr>
        <w:pStyle w:val="6"/>
        <w:spacing w:before="101" w:line="300" w:lineRule="auto"/>
        <w:ind w:right="142" w:firstLine="599"/>
        <w:rPr>
          <w:sz w:val="24"/>
          <w:szCs w:val="24"/>
        </w:rPr>
      </w:pPr>
      <w:r>
        <w:rPr>
          <w:sz w:val="24"/>
          <w:szCs w:val="24"/>
        </w:rPr>
        <w:t>由于对外部系统有依赖，因此它们是非确定性的。</w:t>
      </w:r>
    </w:p>
    <w:p>
      <w:pPr>
        <w:pStyle w:val="6"/>
        <w:spacing w:line="300" w:lineRule="auto"/>
        <w:ind w:right="142" w:firstLine="599"/>
        <w:jc w:val="both"/>
        <w:rPr>
          <w:sz w:val="24"/>
          <w:szCs w:val="24"/>
        </w:rPr>
      </w:pPr>
      <w:r>
        <w:rPr>
          <w:sz w:val="24"/>
          <w:szCs w:val="24"/>
        </w:rPr>
        <w:t>很宽的测试范畴意味着如果测试运行失败，寻找精准失败根源就会比较困难。</w:t>
      </w:r>
    </w:p>
    <w:p>
      <w:pPr>
        <w:pStyle w:val="6"/>
        <w:spacing w:line="300" w:lineRule="auto"/>
        <w:ind w:right="442" w:firstLine="599"/>
        <w:rPr>
          <w:sz w:val="24"/>
          <w:szCs w:val="24"/>
        </w:rPr>
      </w:pPr>
      <w:r>
        <w:rPr>
          <w:sz w:val="24"/>
          <w:szCs w:val="24"/>
        </w:rPr>
        <w:t>测试数据的准备工作会非常耗时。</w:t>
      </w:r>
    </w:p>
    <w:p>
      <w:pPr>
        <w:pStyle w:val="6"/>
        <w:spacing w:line="300" w:lineRule="auto"/>
        <w:ind w:right="142" w:firstLine="599"/>
        <w:jc w:val="both"/>
        <w:rPr>
          <w:sz w:val="24"/>
          <w:szCs w:val="24"/>
        </w:rPr>
      </w:pPr>
      <w:r>
        <w:rPr>
          <w:sz w:val="24"/>
          <w:szCs w:val="24"/>
        </w:rPr>
        <w:t>大型测试是较高层次的操作，如果想要走到特定的代码路径区域是不切实际的，而这一部分却是小型测试的专长。</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12"/>
        <w:numPr>
          <w:ilvl w:val="3"/>
          <w:numId w:val="16"/>
        </w:numPr>
        <w:tabs>
          <w:tab w:val="left" w:pos="926"/>
        </w:tabs>
        <w:spacing w:before="54" w:after="0" w:line="240" w:lineRule="auto"/>
        <w:ind w:left="925" w:right="0" w:hanging="227"/>
        <w:jc w:val="left"/>
        <w:rPr>
          <w:sz w:val="24"/>
          <w:szCs w:val="21"/>
        </w:rPr>
      </w:pPr>
      <w:r>
        <w:rPr>
          <w:spacing w:val="11"/>
          <w:sz w:val="24"/>
          <w:szCs w:val="21"/>
        </w:rPr>
        <w:t>中型测试</w:t>
      </w:r>
    </w:p>
    <w:p>
      <w:pPr>
        <w:pStyle w:val="6"/>
        <w:spacing w:before="96" w:line="300" w:lineRule="auto"/>
        <w:ind w:right="442" w:firstLine="599"/>
        <w:rPr>
          <w:sz w:val="24"/>
          <w:szCs w:val="24"/>
        </w:rPr>
      </w:pPr>
      <w:r>
        <w:rPr>
          <w:spacing w:val="-2"/>
          <w:sz w:val="24"/>
          <w:szCs w:val="24"/>
        </w:rPr>
        <w:t>中型测试的优点和缺点包括如</w:t>
      </w:r>
      <w:r>
        <w:rPr>
          <w:sz w:val="24"/>
          <w:szCs w:val="24"/>
        </w:rPr>
        <w:t>下。</w:t>
      </w:r>
    </w:p>
    <w:p>
      <w:pPr>
        <w:pStyle w:val="6"/>
        <w:spacing w:line="300" w:lineRule="auto"/>
        <w:ind w:right="112" w:firstLine="599"/>
        <w:rPr>
          <w:sz w:val="24"/>
          <w:szCs w:val="24"/>
        </w:rPr>
      </w:pPr>
      <w:r>
        <w:rPr>
          <w:sz w:val="24"/>
          <w:szCs w:val="24"/>
        </w:rPr>
        <w:t>由于不需要使用</w:t>
      </w:r>
      <w:r>
        <w:rPr>
          <w:rFonts w:ascii="Times New Roman" w:eastAsia="Times New Roman"/>
          <w:spacing w:val="-10"/>
          <w:sz w:val="24"/>
          <w:szCs w:val="24"/>
        </w:rPr>
        <w:t>mock</w:t>
      </w:r>
      <w:r>
        <w:rPr>
          <w:spacing w:val="-3"/>
          <w:sz w:val="24"/>
          <w:szCs w:val="24"/>
        </w:rPr>
        <w:t>技术，且不</w:t>
      </w:r>
      <w:r>
        <w:rPr>
          <w:sz w:val="24"/>
          <w:szCs w:val="24"/>
        </w:rPr>
        <w:t>受运行时刻的限制，因此该测试是从大型测试到小型测试之间的一个过 渡。</w:t>
      </w:r>
    </w:p>
    <w:p>
      <w:pPr>
        <w:pStyle w:val="6"/>
        <w:spacing w:line="300" w:lineRule="auto"/>
        <w:ind w:right="142" w:firstLine="599"/>
        <w:rPr>
          <w:sz w:val="24"/>
          <w:szCs w:val="24"/>
        </w:rPr>
      </w:pPr>
      <w:r>
        <w:rPr>
          <w:sz w:val="24"/>
          <w:szCs w:val="24"/>
        </w:rPr>
        <w:t>因为它们运行速度相对较快，所以可以频繁地运行它们。</w:t>
      </w:r>
    </w:p>
    <w:p>
      <w:pPr>
        <w:pStyle w:val="6"/>
        <w:spacing w:line="300" w:lineRule="auto"/>
        <w:ind w:right="142" w:firstLine="599"/>
        <w:jc w:val="both"/>
        <w:rPr>
          <w:sz w:val="24"/>
          <w:szCs w:val="24"/>
        </w:rPr>
      </w:pPr>
      <w:r>
        <w:rPr>
          <w:sz w:val="24"/>
          <w:szCs w:val="24"/>
        </w:rPr>
        <w:t>它们可以在标准的开发环境中运行，因此开发人员也可以很容易运行它们。</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ind w:left="699"/>
        <w:rPr>
          <w:sz w:val="24"/>
          <w:szCs w:val="24"/>
        </w:rPr>
      </w:pPr>
      <w:r>
        <w:rPr>
          <w:sz w:val="24"/>
          <w:szCs w:val="24"/>
        </w:rPr>
        <w:t>它们依赖外部系统。</w:t>
      </w:r>
    </w:p>
    <w:p>
      <w:pPr>
        <w:pStyle w:val="6"/>
        <w:spacing w:before="96" w:line="300" w:lineRule="auto"/>
        <w:ind w:right="142" w:firstLine="599"/>
        <w:rPr>
          <w:sz w:val="24"/>
          <w:szCs w:val="24"/>
        </w:rPr>
      </w:pPr>
      <w:r>
        <w:rPr>
          <w:sz w:val="24"/>
          <w:szCs w:val="24"/>
        </w:rPr>
        <w:t>由于对外部系统有依赖，因此它们本身就有不确定性。</w:t>
      </w:r>
    </w:p>
    <w:p>
      <w:pPr>
        <w:pStyle w:val="6"/>
        <w:spacing w:line="300" w:lineRule="auto"/>
        <w:ind w:right="442" w:firstLine="599"/>
        <w:rPr>
          <w:sz w:val="24"/>
          <w:szCs w:val="24"/>
        </w:rPr>
      </w:pPr>
      <w:r>
        <w:rPr>
          <w:sz w:val="24"/>
          <w:szCs w:val="24"/>
        </w:rPr>
        <w:t>它们的运行速度没有小型测试快。</w:t>
      </w:r>
    </w:p>
    <w:p>
      <w:pPr>
        <w:pStyle w:val="12"/>
        <w:numPr>
          <w:ilvl w:val="3"/>
          <w:numId w:val="16"/>
        </w:numPr>
        <w:tabs>
          <w:tab w:val="left" w:pos="926"/>
        </w:tabs>
        <w:spacing w:before="0" w:after="0" w:line="383" w:lineRule="exact"/>
        <w:ind w:left="925" w:right="0" w:hanging="227"/>
        <w:jc w:val="left"/>
        <w:rPr>
          <w:sz w:val="24"/>
          <w:szCs w:val="21"/>
        </w:rPr>
      </w:pPr>
      <w:r>
        <w:rPr>
          <w:spacing w:val="11"/>
          <w:sz w:val="24"/>
          <w:szCs w:val="21"/>
        </w:rPr>
        <w:t>小型测试</w:t>
      </w:r>
    </w:p>
    <w:p>
      <w:pPr>
        <w:pStyle w:val="6"/>
        <w:spacing w:before="93" w:line="300" w:lineRule="auto"/>
        <w:ind w:right="442" w:firstLine="599"/>
        <w:rPr>
          <w:sz w:val="24"/>
          <w:szCs w:val="24"/>
        </w:rPr>
      </w:pPr>
      <w:r>
        <w:rPr>
          <w:sz w:val="24"/>
          <w:szCs w:val="24"/>
        </w:rPr>
        <w:t>小型测试的优点和缺点包括如下。</w:t>
      </w:r>
    </w:p>
    <w:p>
      <w:pPr>
        <w:pStyle w:val="6"/>
        <w:spacing w:line="300" w:lineRule="auto"/>
        <w:ind w:right="142" w:firstLine="599"/>
        <w:jc w:val="both"/>
        <w:rPr>
          <w:sz w:val="24"/>
          <w:szCs w:val="24"/>
        </w:rPr>
      </w:pPr>
      <w:r>
        <w:rPr>
          <w:sz w:val="24"/>
          <w:szCs w:val="24"/>
        </w:rPr>
        <w:t>为了更容易地就被测试到，代码应清晰干净、函数规模较小且重点集中。为了方便模拟，系统之间的接口需要有良好的定义。</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由于它们可以很快运行完毕，因此在有代码变更发生的时候就可以立刻运行，从而可以较早地发现缺陷并提供及时的反馈。</w:t>
      </w:r>
    </w:p>
    <w:p>
      <w:pPr>
        <w:pStyle w:val="6"/>
        <w:spacing w:line="300" w:lineRule="auto"/>
        <w:ind w:right="142" w:firstLine="599"/>
        <w:rPr>
          <w:sz w:val="24"/>
          <w:szCs w:val="24"/>
        </w:rPr>
      </w:pPr>
      <w:r>
        <w:rPr>
          <w:sz w:val="24"/>
          <w:szCs w:val="24"/>
        </w:rPr>
        <w:t>在所有的环境下它们都可以可靠地运行。</w:t>
      </w:r>
    </w:p>
    <w:p>
      <w:pPr>
        <w:pStyle w:val="6"/>
        <w:spacing w:line="300" w:lineRule="auto"/>
        <w:ind w:right="142" w:firstLine="599"/>
        <w:jc w:val="both"/>
        <w:rPr>
          <w:sz w:val="24"/>
          <w:szCs w:val="24"/>
        </w:rPr>
      </w:pPr>
      <w:r>
        <w:rPr>
          <w:sz w:val="24"/>
          <w:szCs w:val="24"/>
        </w:rPr>
        <w:t>它们有较小的测试范围，这样可以很容易地做边界场景与错误条件的测试，例如一个空指针。</w:t>
      </w:r>
    </w:p>
    <w:p>
      <w:pPr>
        <w:pStyle w:val="6"/>
        <w:spacing w:line="300" w:lineRule="auto"/>
        <w:ind w:right="142" w:firstLine="599"/>
        <w:rPr>
          <w:sz w:val="24"/>
          <w:szCs w:val="24"/>
        </w:rPr>
      </w:pPr>
      <w:r>
        <w:rPr>
          <w:sz w:val="24"/>
          <w:szCs w:val="24"/>
        </w:rPr>
        <w:t>它们有特定的范畴，可以很容易地隔离错误。</w:t>
      </w:r>
    </w:p>
    <w:p>
      <w:pPr>
        <w:pStyle w:val="6"/>
        <w:spacing w:line="383" w:lineRule="exact"/>
        <w:ind w:left="699"/>
        <w:rPr>
          <w:sz w:val="24"/>
          <w:szCs w:val="24"/>
        </w:rPr>
      </w:pPr>
      <w:r>
        <w:rPr>
          <w:sz w:val="24"/>
          <w:szCs w:val="24"/>
        </w:rPr>
        <w:t>不要做模块之间的集成测试，这</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是其他类型的测试要做的事情（中型测试）。</w:t>
      </w:r>
    </w:p>
    <w:p>
      <w:pPr>
        <w:pStyle w:val="6"/>
        <w:spacing w:line="300" w:lineRule="auto"/>
        <w:ind w:right="142" w:firstLine="599"/>
        <w:rPr>
          <w:sz w:val="24"/>
          <w:szCs w:val="24"/>
        </w:rPr>
      </w:pPr>
      <w:r>
        <w:rPr>
          <w:sz w:val="24"/>
          <w:szCs w:val="24"/>
        </w:rPr>
        <w:t>有时候对子系统的模拟是有难度的。</w:t>
      </w:r>
    </w:p>
    <w:p>
      <w:pPr>
        <w:pStyle w:val="6"/>
        <w:spacing w:line="300" w:lineRule="auto"/>
        <w:ind w:right="152" w:firstLine="599"/>
        <w:rPr>
          <w:sz w:val="24"/>
          <w:szCs w:val="24"/>
        </w:rPr>
      </w:pPr>
      <w:r>
        <w:rPr>
          <w:sz w:val="24"/>
          <w:szCs w:val="24"/>
        </w:rPr>
        <w:t>使用</w:t>
      </w:r>
      <w:r>
        <w:rPr>
          <w:rFonts w:ascii="Times New Roman" w:eastAsia="Times New Roman"/>
          <w:sz w:val="24"/>
          <w:szCs w:val="24"/>
        </w:rPr>
        <w:t>mock</w:t>
      </w:r>
      <w:r>
        <w:rPr>
          <w:sz w:val="24"/>
          <w:szCs w:val="24"/>
        </w:rPr>
        <w:t>或</w:t>
      </w:r>
      <w:r>
        <w:rPr>
          <w:rFonts w:ascii="Times New Roman" w:eastAsia="Times New Roman"/>
          <w:sz w:val="24"/>
          <w:szCs w:val="24"/>
        </w:rPr>
        <w:t>fake</w:t>
      </w:r>
      <w:r>
        <w:rPr>
          <w:sz w:val="24"/>
          <w:szCs w:val="24"/>
        </w:rPr>
        <w:t>环境，可以不与真实的环境同步。</w:t>
      </w:r>
    </w:p>
    <w:p>
      <w:pPr>
        <w:pStyle w:val="6"/>
        <w:spacing w:line="300" w:lineRule="auto"/>
        <w:ind w:right="142" w:firstLine="599"/>
        <w:rPr>
          <w:sz w:val="24"/>
          <w:szCs w:val="24"/>
        </w:rPr>
      </w:pPr>
      <w:r>
        <w:rPr>
          <w:sz w:val="24"/>
          <w:szCs w:val="24"/>
        </w:rPr>
        <w:t xml:space="preserve">小型测试带来优秀的代码质量、良好的异常处理、优雅的错误报告； 大中型测试带来整体产品质量和数据验证。单一的测试类型不能解决所有项目需求。正是由于这个原因， </w:t>
      </w:r>
      <w:r>
        <w:rPr>
          <w:rFonts w:ascii="Times New Roman" w:eastAsia="Times New Roman"/>
          <w:sz w:val="24"/>
          <w:szCs w:val="24"/>
        </w:rPr>
        <w:t>Google</w:t>
      </w:r>
      <w:r>
        <w:rPr>
          <w:sz w:val="24"/>
          <w:szCs w:val="24"/>
        </w:rPr>
        <w:t>项目维护着一个不同测试类型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之间的健康比例。对于一个项目，如果全部使用大型的端到端自动化测试是错误的，全部使用小型的单元测试同样也是错误的。</w:t>
      </w:r>
    </w:p>
    <w:p>
      <w:pPr>
        <w:pStyle w:val="6"/>
        <w:spacing w:line="381" w:lineRule="exact"/>
        <w:ind w:left="699"/>
        <w:rPr>
          <w:sz w:val="24"/>
          <w:szCs w:val="24"/>
        </w:rPr>
      </w:pPr>
      <w:r>
        <w:rPr>
          <w:spacing w:val="7"/>
          <w:w w:val="95"/>
          <w:sz w:val="24"/>
          <w:szCs w:val="24"/>
        </w:rPr>
        <w:t>注意</w:t>
      </w:r>
    </w:p>
    <w:p>
      <w:pPr>
        <w:pStyle w:val="6"/>
        <w:spacing w:before="96" w:line="300" w:lineRule="auto"/>
        <w:ind w:right="142" w:firstLine="599"/>
        <w:jc w:val="both"/>
        <w:rPr>
          <w:sz w:val="24"/>
          <w:szCs w:val="24"/>
        </w:rPr>
      </w:pPr>
      <w:r>
        <w:rPr>
          <w:spacing w:val="-2"/>
          <w:sz w:val="24"/>
          <w:szCs w:val="24"/>
        </w:rPr>
        <w:t>小型测试带来优秀的代码质量、</w:t>
      </w:r>
      <w:r>
        <w:rPr>
          <w:spacing w:val="-1"/>
          <w:sz w:val="24"/>
          <w:szCs w:val="24"/>
        </w:rPr>
        <w:t>良好的异常处理、优雅的错误报告； 大中型测试会带来整体产品质量和数</w:t>
      </w:r>
      <w:r>
        <w:rPr>
          <w:sz w:val="24"/>
          <w:szCs w:val="24"/>
        </w:rPr>
        <w:t>据验证。</w:t>
      </w:r>
    </w:p>
    <w:p>
      <w:pPr>
        <w:pStyle w:val="6"/>
        <w:spacing w:line="300" w:lineRule="auto"/>
        <w:ind w:right="142" w:firstLine="599"/>
        <w:rPr>
          <w:sz w:val="24"/>
          <w:szCs w:val="24"/>
        </w:rPr>
      </w:pPr>
      <w:r>
        <w:rPr>
          <w:spacing w:val="-2"/>
          <w:sz w:val="24"/>
          <w:szCs w:val="24"/>
        </w:rPr>
        <w:t>检验一个项目里小型测试、中型</w:t>
      </w:r>
      <w:r>
        <w:rPr>
          <w:sz w:val="24"/>
          <w:szCs w:val="24"/>
        </w:rPr>
        <w:t xml:space="preserve">测试和大型测试之间的比率是否健 </w:t>
      </w:r>
      <w:r>
        <w:rPr>
          <w:spacing w:val="-1"/>
          <w:sz w:val="24"/>
          <w:szCs w:val="24"/>
        </w:rPr>
        <w:t>康，一个好办法是使用代码覆盖率。</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测试代码覆盖率可以针对小型测试、中大型测试分别单独产生报告。覆盖率报告会针对不同的项目展示一个可被接受的覆盖率结果。如果中大型测试只有</w:t>
      </w:r>
      <w:r>
        <w:rPr>
          <w:rFonts w:ascii="Times New Roman" w:eastAsia="Times New Roman"/>
          <w:sz w:val="24"/>
          <w:szCs w:val="24"/>
        </w:rPr>
        <w:t>20%</w:t>
      </w:r>
      <w:r>
        <w:rPr>
          <w:sz w:val="24"/>
          <w:szCs w:val="24"/>
        </w:rPr>
        <w:t>的代码覆盖率，而小型测试有近</w:t>
      </w:r>
      <w:r>
        <w:rPr>
          <w:rFonts w:ascii="Times New Roman" w:eastAsia="Times New Roman"/>
          <w:sz w:val="24"/>
          <w:szCs w:val="24"/>
        </w:rPr>
        <w:t>100%</w:t>
      </w:r>
      <w:r>
        <w:rPr>
          <w:sz w:val="24"/>
          <w:szCs w:val="24"/>
        </w:rPr>
        <w:t>的覆盖率，则说明这个项目缺乏端到端的功能验证。如果结果数字反过来了，则说明这个项目很难去做升级扩展和维护，由于小型测试较少，就需要大量的时间消耗在底层代码调试查错上。</w:t>
      </w:r>
      <w:r>
        <w:rPr>
          <w:rFonts w:ascii="Times New Roman" w:eastAsia="Times New Roman"/>
          <w:sz w:val="24"/>
          <w:szCs w:val="24"/>
        </w:rPr>
        <w:t>Google</w:t>
      </w:r>
      <w:r>
        <w:rPr>
          <w:sz w:val="24"/>
          <w:szCs w:val="24"/>
        </w:rPr>
        <w:t>工程师可以使用构建与运行测试时使用的工</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具，来产生并查看测试覆盖率结果， 只需要在命令行中额外增加一个选项即可。覆盖率结果会存储在云端，任何工程师在公司内网络环境下都可以通过浏览器查看这些报告。</w:t>
      </w:r>
    </w:p>
    <w:p>
      <w:pPr>
        <w:pStyle w:val="6"/>
        <w:spacing w:line="300" w:lineRule="auto"/>
        <w:ind w:right="142" w:firstLine="599"/>
        <w:rPr>
          <w:sz w:val="24"/>
          <w:szCs w:val="24"/>
        </w:rPr>
      </w:pPr>
      <w:r>
        <w:rPr>
          <w:rFonts w:ascii="Times New Roman" w:eastAsia="Times New Roman"/>
          <w:sz w:val="24"/>
          <w:szCs w:val="24"/>
        </w:rPr>
        <w:t>Google</w:t>
      </w:r>
      <w:r>
        <w:rPr>
          <w:sz w:val="24"/>
          <w:szCs w:val="24"/>
        </w:rPr>
        <w:t>有许多不同类型的项目， 这些项目对测试的需求也不同，小型测试、中型测试和大型测试之间的比例随着项目团队的不同而不同。这个比例并不是固定的，总体上有一个经验法则，即</w:t>
      </w:r>
      <w:r>
        <w:rPr>
          <w:rFonts w:ascii="Times New Roman" w:eastAsia="Times New Roman"/>
          <w:sz w:val="24"/>
          <w:szCs w:val="24"/>
        </w:rPr>
        <w:t>70/20/10</w:t>
      </w:r>
      <w:r>
        <w:rPr>
          <w:sz w:val="24"/>
          <w:szCs w:val="24"/>
        </w:rPr>
        <w:t>原则：</w:t>
      </w:r>
      <w:r>
        <w:rPr>
          <w:rFonts w:ascii="Times New Roman" w:eastAsia="Times New Roman"/>
          <w:sz w:val="24"/>
          <w:szCs w:val="24"/>
        </w:rPr>
        <w:t>70%</w:t>
      </w:r>
      <w:r>
        <w:rPr>
          <w:sz w:val="24"/>
          <w:szCs w:val="24"/>
        </w:rPr>
        <w:t>是小型测试，</w:t>
      </w:r>
      <w:r>
        <w:rPr>
          <w:rFonts w:ascii="Times New Roman" w:eastAsia="Times New Roman"/>
          <w:sz w:val="24"/>
          <w:szCs w:val="24"/>
        </w:rPr>
        <w:t>20%</w:t>
      </w:r>
      <w:r>
        <w:rPr>
          <w:sz w:val="24"/>
          <w:szCs w:val="24"/>
        </w:rPr>
        <w:t>是中型测试，</w:t>
      </w:r>
      <w:r>
        <w:rPr>
          <w:rFonts w:ascii="Times New Roman" w:eastAsia="Times New Roman"/>
          <w:sz w:val="24"/>
          <w:szCs w:val="24"/>
        </w:rPr>
        <w:t>10%</w:t>
      </w:r>
      <w:r>
        <w:rPr>
          <w:sz w:val="24"/>
          <w:szCs w:val="24"/>
        </w:rPr>
        <w:t>是大</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型测试。如果一个项目是面向用户 </w:t>
      </w:r>
      <w:r>
        <w:rPr>
          <w:spacing w:val="-2"/>
          <w:sz w:val="24"/>
          <w:szCs w:val="24"/>
        </w:rPr>
        <w:t>的，拥有较高的集成度，或者用户接口比较复杂，他们就应该有更多的中型和大型测试；如果是基础平台或者面向数据的项目，例如索引或网络爬虫，则最好有大量的小型测试，中型</w:t>
      </w:r>
      <w:r>
        <w:rPr>
          <w:sz w:val="24"/>
          <w:szCs w:val="24"/>
        </w:rPr>
        <w:t>测试和大型测试的数量要求会少很 多。</w:t>
      </w:r>
    </w:p>
    <w:p>
      <w:pPr>
        <w:pStyle w:val="6"/>
        <w:spacing w:line="300" w:lineRule="auto"/>
        <w:ind w:right="142" w:firstLine="599"/>
        <w:jc w:val="both"/>
        <w:rPr>
          <w:sz w:val="24"/>
          <w:szCs w:val="24"/>
        </w:rPr>
      </w:pPr>
      <w:r>
        <w:rPr>
          <w:sz w:val="24"/>
          <w:szCs w:val="24"/>
        </w:rPr>
        <w:t>另外有一个用来监视测试覆盖率的内部工具是</w:t>
      </w:r>
      <w:r>
        <w:rPr>
          <w:rFonts w:ascii="Times New Roman" w:eastAsia="Times New Roman"/>
          <w:sz w:val="24"/>
          <w:szCs w:val="24"/>
        </w:rPr>
        <w:t>Harvester</w:t>
      </w:r>
      <w:r>
        <w:rPr>
          <w:sz w:val="24"/>
          <w:szCs w:val="24"/>
        </w:rPr>
        <w:t>。</w:t>
      </w:r>
      <w:r>
        <w:rPr>
          <w:rFonts w:ascii="Times New Roman" w:eastAsia="Times New Roman"/>
          <w:sz w:val="24"/>
          <w:szCs w:val="24"/>
        </w:rPr>
        <w:t>Harvester</w:t>
      </w:r>
      <w:r>
        <w:rPr>
          <w:sz w:val="24"/>
          <w:szCs w:val="24"/>
        </w:rPr>
        <w:t>是一个可视化的工具，可以记录所有项目的</w:t>
      </w:r>
      <w:r>
        <w:rPr>
          <w:rFonts w:ascii="Times New Roman" w:eastAsia="Times New Roman"/>
          <w:sz w:val="24"/>
          <w:szCs w:val="24"/>
        </w:rPr>
        <w:t>CL</w:t>
      </w:r>
      <w:r>
        <w:rPr>
          <w:sz w:val="24"/>
          <w:szCs w:val="24"/>
        </w:rPr>
        <w:t>历史，并以图形化的方式展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示，例如测试代码和</w:t>
      </w:r>
      <w:r>
        <w:rPr>
          <w:rFonts w:ascii="Times New Roman" w:eastAsia="Times New Roman"/>
          <w:spacing w:val="-13"/>
          <w:sz w:val="24"/>
          <w:szCs w:val="24"/>
        </w:rPr>
        <w:t>CL</w:t>
      </w:r>
      <w:r>
        <w:rPr>
          <w:sz w:val="24"/>
          <w:szCs w:val="24"/>
        </w:rPr>
        <w:t>中新增代码</w:t>
      </w:r>
      <w:r>
        <w:rPr>
          <w:spacing w:val="-2"/>
          <w:sz w:val="24"/>
          <w:szCs w:val="24"/>
        </w:rPr>
        <w:t>的比率、代码变更的多少、按时间的</w:t>
      </w:r>
      <w:r>
        <w:rPr>
          <w:sz w:val="24"/>
          <w:szCs w:val="24"/>
        </w:rPr>
        <w:t xml:space="preserve">变化频率、按照开发人员的变化次 </w:t>
      </w:r>
      <w:r>
        <w:rPr>
          <w:spacing w:val="-2"/>
          <w:sz w:val="24"/>
          <w:szCs w:val="24"/>
        </w:rPr>
        <w:t>数，等等。这些图形的目的是展示随着时间的变化，测试的变化趋势是怎</w:t>
      </w:r>
      <w:r>
        <w:rPr>
          <w:sz w:val="24"/>
          <w:szCs w:val="24"/>
        </w:rPr>
        <w:t>样的。</w:t>
      </w:r>
    </w:p>
    <w:p>
      <w:pPr>
        <w:pStyle w:val="6"/>
        <w:spacing w:before="5"/>
        <w:ind w:left="0"/>
        <w:rPr>
          <w:sz w:val="22"/>
          <w:szCs w:val="24"/>
        </w:rPr>
      </w:pPr>
    </w:p>
    <w:p>
      <w:pPr>
        <w:pStyle w:val="4"/>
        <w:numPr>
          <w:ilvl w:val="2"/>
          <w:numId w:val="16"/>
        </w:numPr>
        <w:tabs>
          <w:tab w:val="left" w:pos="1855"/>
        </w:tabs>
        <w:spacing w:before="58" w:after="0" w:line="240" w:lineRule="auto"/>
        <w:ind w:left="1854" w:right="0" w:hanging="1096"/>
        <w:jc w:val="left"/>
        <w:rPr>
          <w:sz w:val="32"/>
          <w:szCs w:val="32"/>
          <w:u w:val="none"/>
        </w:rPr>
      </w:pPr>
      <w:bookmarkStart w:id="274" w:name="_bookmark151"/>
      <w:bookmarkEnd w:id="274"/>
      <w:bookmarkStart w:id="275" w:name="2.1.14 测试运行要求"/>
      <w:bookmarkEnd w:id="275"/>
      <w:r>
        <w:rPr>
          <w:sz w:val="32"/>
          <w:szCs w:val="32"/>
        </w:rPr>
        <w:fldChar w:fldCharType="begin"/>
      </w:r>
      <w:r>
        <w:rPr>
          <w:sz w:val="32"/>
          <w:szCs w:val="32"/>
        </w:rPr>
        <w:instrText xml:space="preserve"> HYPERLINK \l "_bookmark34" </w:instrText>
      </w:r>
      <w:r>
        <w:rPr>
          <w:sz w:val="32"/>
          <w:szCs w:val="32"/>
        </w:rPr>
        <w:fldChar w:fldCharType="separate"/>
      </w:r>
      <w:bookmarkStart w:id="276" w:name="_bookmark151"/>
      <w:bookmarkEnd w:id="276"/>
      <w:r>
        <w:rPr>
          <w:color w:val="0000ED"/>
          <w:spacing w:val="11"/>
          <w:sz w:val="32"/>
          <w:szCs w:val="32"/>
          <w:u w:val="single" w:color="0000ED"/>
        </w:rPr>
        <w:t>测试运行要求</w:t>
      </w:r>
      <w:r>
        <w:rPr>
          <w:color w:val="0000ED"/>
          <w:spacing w:val="11"/>
          <w:sz w:val="32"/>
          <w:szCs w:val="32"/>
          <w:u w:val="single" w:color="0000ED"/>
        </w:rPr>
        <w:fldChar w:fldCharType="end"/>
      </w:r>
    </w:p>
    <w:p>
      <w:pPr>
        <w:pStyle w:val="6"/>
        <w:ind w:left="0"/>
        <w:rPr>
          <w:sz w:val="18"/>
          <w:szCs w:val="24"/>
        </w:rPr>
      </w:pPr>
    </w:p>
    <w:p>
      <w:pPr>
        <w:pStyle w:val="6"/>
        <w:spacing w:before="188" w:line="300" w:lineRule="auto"/>
        <w:ind w:right="142" w:firstLine="599"/>
        <w:jc w:val="both"/>
        <w:rPr>
          <w:sz w:val="24"/>
          <w:szCs w:val="24"/>
        </w:rPr>
      </w:pPr>
      <w:r>
        <w:rPr>
          <w:sz w:val="24"/>
          <w:szCs w:val="24"/>
        </w:rPr>
        <w:t>无论测试规模的大小是什么，由于</w:t>
      </w:r>
      <w:r>
        <w:rPr>
          <w:rFonts w:ascii="Times New Roman" w:eastAsia="Times New Roman"/>
          <w:sz w:val="24"/>
          <w:szCs w:val="24"/>
        </w:rPr>
        <w:t>Google</w:t>
      </w:r>
      <w:r>
        <w:rPr>
          <w:sz w:val="24"/>
          <w:szCs w:val="24"/>
        </w:rPr>
        <w:t>的测试执行系统是一个公用环境，因此就要求测试本身满足下面几个条件。</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firstLine="599"/>
        <w:jc w:val="both"/>
        <w:rPr>
          <w:sz w:val="24"/>
          <w:szCs w:val="24"/>
        </w:rPr>
      </w:pPr>
      <w:r>
        <w:rPr>
          <w:spacing w:val="-2"/>
          <w:sz w:val="24"/>
          <w:szCs w:val="24"/>
        </w:rPr>
        <w:t>每个测试和其他测试之间都是独</w:t>
      </w:r>
      <w:r>
        <w:rPr>
          <w:spacing w:val="-1"/>
          <w:sz w:val="24"/>
          <w:szCs w:val="24"/>
        </w:rPr>
        <w:t>立的，使它们就能够以任意顺序来执</w:t>
      </w:r>
      <w:r>
        <w:rPr>
          <w:sz w:val="24"/>
          <w:szCs w:val="24"/>
        </w:rPr>
        <w:t>行。</w:t>
      </w:r>
    </w:p>
    <w:p>
      <w:pPr>
        <w:pStyle w:val="6"/>
        <w:spacing w:line="300" w:lineRule="auto"/>
        <w:ind w:right="142" w:firstLine="599"/>
        <w:rPr>
          <w:sz w:val="24"/>
          <w:szCs w:val="24"/>
        </w:rPr>
      </w:pPr>
      <w:r>
        <w:rPr>
          <w:spacing w:val="-2"/>
          <w:sz w:val="24"/>
          <w:szCs w:val="24"/>
        </w:rPr>
        <w:t>测试不做任何数据持久化方面的</w:t>
      </w:r>
      <w:r>
        <w:rPr>
          <w:spacing w:val="-1"/>
          <w:sz w:val="24"/>
          <w:szCs w:val="24"/>
        </w:rPr>
        <w:t>工作。在这些测试用例离开测试环境的时候，要保证测试环境的状态与测</w:t>
      </w:r>
      <w:r>
        <w:rPr>
          <w:sz w:val="24"/>
          <w:szCs w:val="24"/>
        </w:rPr>
        <w:t>试用例开始执行之前的状态是一样 的。</w:t>
      </w:r>
    </w:p>
    <w:p>
      <w:pPr>
        <w:pStyle w:val="6"/>
        <w:spacing w:line="300" w:lineRule="auto"/>
        <w:ind w:right="142" w:firstLine="599"/>
        <w:jc w:val="both"/>
        <w:rPr>
          <w:sz w:val="24"/>
          <w:szCs w:val="24"/>
        </w:rPr>
      </w:pPr>
      <w:r>
        <w:rPr>
          <w:sz w:val="24"/>
          <w:szCs w:val="24"/>
        </w:rPr>
        <w:t>这两个要求比较简单也很容易理解，但必须严格遵守。测试本身会尽可能地遵守要求，但被测系统却有可能违背原则；保存数据或修改环境配</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置信息。幸运的是，</w:t>
      </w:r>
      <w:r>
        <w:rPr>
          <w:rFonts w:ascii="Times New Roman" w:eastAsia="Times New Roman"/>
          <w:sz w:val="24"/>
          <w:szCs w:val="24"/>
        </w:rPr>
        <w:t>Google</w:t>
      </w:r>
      <w:r>
        <w:rPr>
          <w:sz w:val="24"/>
          <w:szCs w:val="24"/>
        </w:rPr>
        <w:t>测试执行环境提供了许多特性可以确保这些要求比较容易就得到满足。</w:t>
      </w:r>
    </w:p>
    <w:p>
      <w:pPr>
        <w:pStyle w:val="6"/>
        <w:spacing w:line="300" w:lineRule="auto"/>
        <w:ind w:right="142" w:firstLine="599"/>
        <w:rPr>
          <w:sz w:val="24"/>
          <w:szCs w:val="24"/>
        </w:rPr>
      </w:pPr>
      <w:r>
        <w:rPr>
          <w:sz w:val="24"/>
          <w:szCs w:val="24"/>
        </w:rPr>
        <w:t xml:space="preserve">由于测试用例有独立运行的要 </w:t>
      </w:r>
      <w:r>
        <w:rPr>
          <w:spacing w:val="-1"/>
          <w:sz w:val="24"/>
          <w:szCs w:val="24"/>
        </w:rPr>
        <w:t>求，在运行时刻，工程师通过设置一</w:t>
      </w:r>
      <w:r>
        <w:rPr>
          <w:sz w:val="24"/>
          <w:szCs w:val="24"/>
        </w:rPr>
        <w:t xml:space="preserve">个标记就能以随机的顺序来执行它 </w:t>
      </w:r>
      <w:r>
        <w:rPr>
          <w:spacing w:val="-1"/>
          <w:sz w:val="24"/>
          <w:szCs w:val="24"/>
        </w:rPr>
        <w:t>们。这样也可以找到那些对执行顺序</w:t>
      </w:r>
      <w:r>
        <w:rPr>
          <w:sz w:val="24"/>
          <w:szCs w:val="24"/>
        </w:rPr>
        <w:t>有要求的用例。总之，</w:t>
      </w:r>
      <w:r>
        <w:rPr>
          <w:rFonts w:ascii="Times New Roman" w:hAnsi="Times New Roman" w:eastAsia="Times New Roman"/>
          <w:sz w:val="24"/>
          <w:szCs w:val="24"/>
        </w:rPr>
        <w:t>“</w:t>
      </w:r>
      <w:r>
        <w:rPr>
          <w:sz w:val="24"/>
          <w:szCs w:val="24"/>
        </w:rPr>
        <w:t>任意顺序</w:t>
      </w:r>
      <w:r>
        <w:rPr>
          <w:rFonts w:ascii="Times New Roman" w:hAnsi="Times New Roman" w:eastAsia="Times New Roman"/>
          <w:sz w:val="24"/>
          <w:szCs w:val="24"/>
        </w:rPr>
        <w:t>”</w:t>
      </w:r>
      <w:r>
        <w:rPr>
          <w:sz w:val="24"/>
          <w:szCs w:val="24"/>
        </w:rPr>
        <w:t>意</w:t>
      </w:r>
      <w:r>
        <w:rPr>
          <w:spacing w:val="-1"/>
          <w:sz w:val="24"/>
          <w:szCs w:val="24"/>
        </w:rPr>
        <w:t>味着可以并发执行用例。测试执行系统可以选择在同一个机器上同时执行两个用例，但如果每个用例都要求独占系统某些资源，其中一个用例就可</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left="699" w:right="142" w:hanging="600"/>
        <w:rPr>
          <w:sz w:val="24"/>
          <w:szCs w:val="24"/>
        </w:rPr>
      </w:pPr>
      <w:r>
        <w:rPr>
          <w:sz w:val="24"/>
          <w:szCs w:val="24"/>
        </w:rPr>
        <w:t xml:space="preserve">能运行失败。例如以下几种情况。 </w:t>
      </w:r>
      <w:r>
        <w:rPr>
          <w:spacing w:val="-2"/>
          <w:sz w:val="24"/>
          <w:szCs w:val="24"/>
        </w:rPr>
        <w:t>两个测试都要绑定同一个端口，</w:t>
      </w:r>
    </w:p>
    <w:p>
      <w:pPr>
        <w:pStyle w:val="6"/>
        <w:spacing w:line="383" w:lineRule="exact"/>
        <w:rPr>
          <w:sz w:val="24"/>
          <w:szCs w:val="24"/>
        </w:rPr>
      </w:pPr>
      <w:r>
        <w:rPr>
          <w:sz w:val="24"/>
          <w:szCs w:val="24"/>
        </w:rPr>
        <w:t>用以接收来自网络的数据。</w:t>
      </w:r>
    </w:p>
    <w:p>
      <w:pPr>
        <w:pStyle w:val="6"/>
        <w:spacing w:before="96" w:line="300" w:lineRule="auto"/>
        <w:ind w:right="142" w:firstLine="599"/>
        <w:rPr>
          <w:sz w:val="24"/>
          <w:szCs w:val="24"/>
        </w:rPr>
      </w:pPr>
      <w:r>
        <w:rPr>
          <w:sz w:val="24"/>
          <w:szCs w:val="24"/>
        </w:rPr>
        <w:t>两个测试需要在同一个路径下创建相同的目录。</w:t>
      </w:r>
    </w:p>
    <w:p>
      <w:pPr>
        <w:pStyle w:val="6"/>
        <w:spacing w:line="300" w:lineRule="auto"/>
        <w:ind w:right="142" w:firstLine="599"/>
        <w:jc w:val="both"/>
        <w:rPr>
          <w:sz w:val="24"/>
          <w:szCs w:val="24"/>
        </w:rPr>
      </w:pPr>
      <w:r>
        <w:rPr>
          <w:sz w:val="24"/>
          <w:szCs w:val="24"/>
        </w:rPr>
        <w:t>一个测试希望创建并使用一个数据库表，而另外一个测试想删除这个数据库表。</w:t>
      </w:r>
    </w:p>
    <w:p>
      <w:pPr>
        <w:pStyle w:val="6"/>
        <w:spacing w:line="300" w:lineRule="auto"/>
        <w:ind w:right="142" w:firstLine="599"/>
        <w:jc w:val="both"/>
        <w:rPr>
          <w:sz w:val="24"/>
          <w:szCs w:val="24"/>
        </w:rPr>
      </w:pPr>
      <w:r>
        <w:rPr>
          <w:sz w:val="24"/>
          <w:szCs w:val="24"/>
        </w:rPr>
        <w:t>这种类型的冲突，不仅会导致自己的用例运行失败，而且可能会导致测试执行系统中其他正在运行的用例也失败，即便另外的用例已经遵守了</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规则。测试执行系统可以找出这些测</w:t>
      </w:r>
      <w:r>
        <w:rPr>
          <w:sz w:val="24"/>
          <w:szCs w:val="24"/>
        </w:rPr>
        <w:t xml:space="preserve">试用例，并通知给相应的用例负责 </w:t>
      </w:r>
      <w:r>
        <w:rPr>
          <w:spacing w:val="-1"/>
          <w:sz w:val="24"/>
          <w:szCs w:val="24"/>
        </w:rPr>
        <w:t>人。另外，通过设置一个特殊标记， 用例可以在指定的机器上以独立排他的方式运行。但排他的方式运行只是一个临时方案。更多的时候，测试或者被测系统必须重构，彻底解决在单一资源方面的依赖。下面的做法可以</w:t>
      </w:r>
      <w:r>
        <w:rPr>
          <w:sz w:val="24"/>
          <w:szCs w:val="24"/>
        </w:rPr>
        <w:t>帮助解决一些问题。</w:t>
      </w:r>
    </w:p>
    <w:p>
      <w:pPr>
        <w:pStyle w:val="6"/>
        <w:spacing w:line="300" w:lineRule="auto"/>
        <w:ind w:right="142" w:firstLine="599"/>
        <w:jc w:val="both"/>
        <w:rPr>
          <w:sz w:val="24"/>
          <w:szCs w:val="24"/>
        </w:rPr>
      </w:pPr>
      <w:r>
        <w:rPr>
          <w:sz w:val="24"/>
          <w:szCs w:val="24"/>
        </w:rPr>
        <w:t>在测试执行系统中，让每个测试用例获取一个未被使用的端口，并让被测系统动态地绑定到这个端口上。</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在测试执行之前，为每一个测试用例在临时目录下创建目录和文件， 并使用独一无二的目录名。</w:t>
      </w:r>
    </w:p>
    <w:p>
      <w:pPr>
        <w:pStyle w:val="6"/>
        <w:spacing w:line="300" w:lineRule="auto"/>
        <w:ind w:right="142" w:firstLine="599"/>
        <w:jc w:val="both"/>
        <w:rPr>
          <w:sz w:val="24"/>
          <w:szCs w:val="24"/>
        </w:rPr>
      </w:pPr>
      <w:r>
        <w:rPr>
          <w:spacing w:val="-2"/>
          <w:sz w:val="24"/>
          <w:szCs w:val="24"/>
        </w:rPr>
        <w:t>每个测试运行在自己的数据库实例之上，使用与环境隔离的目录和端</w:t>
      </w:r>
      <w:r>
        <w:rPr>
          <w:spacing w:val="-2"/>
          <w:w w:val="95"/>
          <w:sz w:val="24"/>
          <w:szCs w:val="24"/>
        </w:rPr>
        <w:t>口。这些都由测试执行系统来控制。</w:t>
      </w:r>
    </w:p>
    <w:p>
      <w:pPr>
        <w:pStyle w:val="6"/>
        <w:spacing w:line="300" w:lineRule="auto"/>
        <w:ind w:right="139" w:firstLine="599"/>
        <w:rPr>
          <w:sz w:val="24"/>
          <w:szCs w:val="24"/>
        </w:rPr>
      </w:pPr>
      <w:r>
        <w:rPr>
          <w:rFonts w:ascii="Times New Roman" w:hAnsi="Times New Roman" w:eastAsia="Times New Roman"/>
          <w:spacing w:val="-3"/>
          <w:sz w:val="24"/>
          <w:szCs w:val="24"/>
        </w:rPr>
        <w:t>Google</w:t>
      </w:r>
      <w:r>
        <w:rPr>
          <w:sz w:val="24"/>
          <w:szCs w:val="24"/>
        </w:rPr>
        <w:t xml:space="preserve">全力维护其测试执行系 </w:t>
      </w:r>
      <w:r>
        <w:rPr>
          <w:spacing w:val="-1"/>
          <w:sz w:val="24"/>
          <w:szCs w:val="24"/>
        </w:rPr>
        <w:t>统，甚至文档也非常详尽。这些文档</w:t>
      </w:r>
      <w:r>
        <w:rPr>
          <w:sz w:val="24"/>
          <w:szCs w:val="24"/>
        </w:rPr>
        <w:t>存放在</w:t>
      </w:r>
      <w:r>
        <w:rPr>
          <w:rFonts w:ascii="Times New Roman" w:hAnsi="Times New Roman" w:eastAsia="Times New Roman"/>
          <w:spacing w:val="-3"/>
          <w:sz w:val="24"/>
          <w:szCs w:val="24"/>
        </w:rPr>
        <w:t>Google</w:t>
      </w:r>
      <w:r>
        <w:rPr>
          <w:sz w:val="24"/>
          <w:szCs w:val="24"/>
        </w:rPr>
        <w:t>的</w:t>
      </w:r>
      <w:r>
        <w:rPr>
          <w:rFonts w:ascii="Times New Roman" w:hAnsi="Times New Roman" w:eastAsia="Times New Roman"/>
          <w:sz w:val="24"/>
          <w:szCs w:val="24"/>
        </w:rPr>
        <w:t>“</w:t>
      </w:r>
      <w:r>
        <w:rPr>
          <w:sz w:val="24"/>
          <w:szCs w:val="24"/>
        </w:rPr>
        <w:t>测试百科全书</w:t>
      </w:r>
      <w:r>
        <w:rPr>
          <w:rFonts w:ascii="Times New Roman" w:hAnsi="Times New Roman" w:eastAsia="Times New Roman"/>
          <w:sz w:val="24"/>
          <w:szCs w:val="24"/>
        </w:rPr>
        <w:t>”</w:t>
      </w:r>
      <w:r>
        <w:rPr>
          <w:sz w:val="24"/>
          <w:szCs w:val="24"/>
        </w:rPr>
        <w:t xml:space="preserve">中， </w:t>
      </w:r>
      <w:r>
        <w:rPr>
          <w:spacing w:val="-1"/>
          <w:sz w:val="24"/>
          <w:szCs w:val="24"/>
        </w:rPr>
        <w:t>这里有对其运行使用的资源所做的最</w:t>
      </w:r>
      <w:r>
        <w:rPr>
          <w:sz w:val="24"/>
          <w:szCs w:val="24"/>
        </w:rPr>
        <w:t>终解释。</w:t>
      </w:r>
      <w:r>
        <w:rPr>
          <w:rFonts w:ascii="Times New Roman" w:hAnsi="Times New Roman" w:eastAsia="Times New Roman"/>
          <w:sz w:val="24"/>
          <w:szCs w:val="24"/>
        </w:rPr>
        <w:t>“</w:t>
      </w:r>
      <w:r>
        <w:rPr>
          <w:sz w:val="24"/>
          <w:szCs w:val="24"/>
        </w:rPr>
        <w:t>测试百科全书</w:t>
      </w:r>
      <w:r>
        <w:rPr>
          <w:rFonts w:ascii="Times New Roman" w:hAnsi="Times New Roman" w:eastAsia="Times New Roman"/>
          <w:sz w:val="24"/>
          <w:szCs w:val="24"/>
        </w:rPr>
        <w:t>”</w:t>
      </w:r>
      <w:r>
        <w:rPr>
          <w:sz w:val="24"/>
          <w:szCs w:val="24"/>
        </w:rPr>
        <w:t>有点像</w:t>
      </w:r>
      <w:r>
        <w:rPr>
          <w:rFonts w:ascii="Times New Roman" w:hAnsi="Times New Roman" w:eastAsia="Times New Roman"/>
          <w:spacing w:val="-9"/>
          <w:sz w:val="24"/>
          <w:szCs w:val="24"/>
        </w:rPr>
        <w:t xml:space="preserve">IEEE </w:t>
      </w:r>
      <w:r>
        <w:rPr>
          <w:rFonts w:ascii="Times New Roman" w:hAnsi="Times New Roman" w:eastAsia="Times New Roman"/>
          <w:spacing w:val="-4"/>
          <w:sz w:val="24"/>
          <w:szCs w:val="24"/>
        </w:rPr>
        <w:t>RFC</w:t>
      </w:r>
      <w:r>
        <w:rPr>
          <w:spacing w:val="-4"/>
          <w:sz w:val="24"/>
          <w:szCs w:val="24"/>
        </w:rPr>
        <w:t>（</w:t>
      </w:r>
      <w:r>
        <w:rPr>
          <w:spacing w:val="-2"/>
          <w:sz w:val="24"/>
          <w:szCs w:val="24"/>
        </w:rPr>
        <w:t>译注：</w:t>
      </w:r>
      <w:r>
        <w:rPr>
          <w:rFonts w:ascii="Times New Roman" w:hAnsi="Times New Roman" w:eastAsia="Times New Roman"/>
          <w:spacing w:val="-5"/>
          <w:sz w:val="24"/>
          <w:szCs w:val="24"/>
        </w:rPr>
        <w:t>IEEE</w:t>
      </w:r>
      <w:r>
        <w:rPr>
          <w:sz w:val="24"/>
          <w:szCs w:val="24"/>
        </w:rPr>
        <w:t>定义的正式标准，</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2394"/>
          <w:tab w:val="left" w:pos="3234"/>
        </w:tabs>
        <w:spacing w:before="54" w:line="300" w:lineRule="auto"/>
        <w:ind w:right="97"/>
        <w:rPr>
          <w:sz w:val="24"/>
          <w:szCs w:val="24"/>
        </w:rPr>
      </w:pPr>
      <w:r>
        <w:rPr>
          <w:rFonts w:ascii="Times New Roman" w:hAnsi="Times New Roman" w:eastAsia="Times New Roman"/>
          <w:spacing w:val="-5"/>
          <w:sz w:val="24"/>
          <w:szCs w:val="24"/>
        </w:rPr>
        <w:t>RFC</w:t>
      </w:r>
      <w:r>
        <w:rPr>
          <w:sz w:val="24"/>
          <w:szCs w:val="24"/>
        </w:rPr>
        <w:t>是</w:t>
      </w:r>
      <w:r>
        <w:rPr>
          <w:rFonts w:ascii="Times New Roman" w:hAnsi="Times New Roman" w:eastAsia="Times New Roman"/>
          <w:spacing w:val="-3"/>
          <w:sz w:val="24"/>
          <w:szCs w:val="24"/>
        </w:rPr>
        <w:t>Request</w:t>
      </w:r>
      <w:r>
        <w:rPr>
          <w:rFonts w:ascii="Times New Roman" w:hAnsi="Times New Roman" w:eastAsia="Times New Roman"/>
          <w:spacing w:val="-3"/>
          <w:sz w:val="24"/>
          <w:szCs w:val="24"/>
        </w:rPr>
        <w:tab/>
      </w:r>
      <w:r>
        <w:rPr>
          <w:rFonts w:ascii="Times New Roman" w:hAnsi="Times New Roman" w:eastAsia="Times New Roman"/>
          <w:spacing w:val="-4"/>
          <w:sz w:val="24"/>
          <w:szCs w:val="24"/>
        </w:rPr>
        <w:t>for</w:t>
      </w:r>
      <w:r>
        <w:rPr>
          <w:rFonts w:ascii="Times New Roman" w:hAnsi="Times New Roman" w:eastAsia="Times New Roman"/>
          <w:spacing w:val="-4"/>
          <w:sz w:val="24"/>
          <w:szCs w:val="24"/>
        </w:rPr>
        <w:tab/>
      </w:r>
      <w:r>
        <w:rPr>
          <w:rFonts w:ascii="Times New Roman" w:hAnsi="Times New Roman" w:eastAsia="Times New Roman"/>
          <w:spacing w:val="-12"/>
          <w:sz w:val="24"/>
          <w:szCs w:val="24"/>
        </w:rPr>
        <w:t>Comment</w:t>
      </w:r>
      <w:r>
        <w:rPr>
          <w:sz w:val="24"/>
          <w:szCs w:val="24"/>
        </w:rPr>
        <w:t>的</w:t>
      </w:r>
      <w:r>
        <w:rPr>
          <w:spacing w:val="-13"/>
          <w:sz w:val="24"/>
          <w:szCs w:val="24"/>
        </w:rPr>
        <w:t>简</w:t>
      </w:r>
      <w:r>
        <w:rPr>
          <w:sz w:val="24"/>
          <w:szCs w:val="24"/>
        </w:rPr>
        <w:t>写），明确使用</w:t>
      </w:r>
      <w:r>
        <w:rPr>
          <w:rFonts w:ascii="Times New Roman" w:hAnsi="Times New Roman" w:eastAsia="Times New Roman"/>
          <w:sz w:val="24"/>
          <w:szCs w:val="24"/>
        </w:rPr>
        <w:t>“</w:t>
      </w:r>
      <w:r>
        <w:rPr>
          <w:sz w:val="24"/>
          <w:szCs w:val="24"/>
        </w:rPr>
        <w:t>必须</w:t>
      </w:r>
      <w:r>
        <w:rPr>
          <w:rFonts w:ascii="Times New Roman" w:hAnsi="Times New Roman" w:eastAsia="Times New Roman"/>
          <w:sz w:val="24"/>
          <w:szCs w:val="24"/>
        </w:rPr>
        <w:t>”</w:t>
      </w:r>
      <w:r>
        <w:rPr>
          <w:sz w:val="24"/>
          <w:szCs w:val="24"/>
        </w:rPr>
        <w:t>或</w:t>
      </w:r>
      <w:r>
        <w:rPr>
          <w:rFonts w:ascii="Times New Roman" w:hAnsi="Times New Roman" w:eastAsia="Times New Roman"/>
          <w:sz w:val="24"/>
          <w:szCs w:val="24"/>
        </w:rPr>
        <w:t>“</w:t>
      </w:r>
      <w:r>
        <w:rPr>
          <w:sz w:val="24"/>
          <w:szCs w:val="24"/>
        </w:rPr>
        <w:t>应该</w:t>
      </w:r>
      <w:r>
        <w:rPr>
          <w:rFonts w:ascii="Times New Roman" w:hAnsi="Times New Roman" w:eastAsia="Times New Roman"/>
          <w:sz w:val="24"/>
          <w:szCs w:val="24"/>
        </w:rPr>
        <w:t>”</w:t>
      </w:r>
      <w:r>
        <w:rPr>
          <w:sz w:val="24"/>
          <w:szCs w:val="24"/>
        </w:rPr>
        <w:t>这样的字样，并在其中详细解释了角色、测试用例职责、测试执行者、集群系统、运行时刻的</w:t>
      </w:r>
      <w:r>
        <w:rPr>
          <w:rFonts w:ascii="Times New Roman" w:hAnsi="Times New Roman" w:eastAsia="Times New Roman"/>
          <w:spacing w:val="3"/>
          <w:sz w:val="24"/>
          <w:szCs w:val="24"/>
        </w:rPr>
        <w:t>libc</w:t>
      </w:r>
      <w:r>
        <w:rPr>
          <w:sz w:val="24"/>
          <w:szCs w:val="24"/>
        </w:rPr>
        <w:t>、文件系统等。</w:t>
      </w:r>
    </w:p>
    <w:p>
      <w:pPr>
        <w:pStyle w:val="6"/>
        <w:spacing w:line="300" w:lineRule="auto"/>
        <w:ind w:right="97" w:firstLine="599"/>
        <w:jc w:val="both"/>
        <w:rPr>
          <w:sz w:val="24"/>
          <w:szCs w:val="24"/>
        </w:rPr>
      </w:pPr>
      <w:r>
        <w:rPr>
          <w:sz w:val="24"/>
          <w:szCs w:val="24"/>
        </w:rPr>
        <w:t xml:space="preserve">许多 </w:t>
      </w:r>
      <w:r>
        <w:rPr>
          <w:rFonts w:ascii="Times New Roman" w:hAnsi="Times New Roman" w:eastAsia="Times New Roman"/>
          <w:sz w:val="24"/>
          <w:szCs w:val="24"/>
        </w:rPr>
        <w:t xml:space="preserve">Google </w:t>
      </w:r>
      <w:r>
        <w:rPr>
          <w:sz w:val="24"/>
          <w:szCs w:val="24"/>
        </w:rPr>
        <w:t>工程师感觉没有太多必要去阅读</w:t>
      </w:r>
      <w:r>
        <w:rPr>
          <w:rFonts w:ascii="Times New Roman" w:hAnsi="Times New Roman" w:eastAsia="Times New Roman"/>
          <w:sz w:val="24"/>
          <w:szCs w:val="24"/>
        </w:rPr>
        <w:t>“</w:t>
      </w:r>
      <w:r>
        <w:rPr>
          <w:sz w:val="24"/>
          <w:szCs w:val="24"/>
        </w:rPr>
        <w:t>测试百科全书</w:t>
      </w:r>
      <w:r>
        <w:rPr>
          <w:rFonts w:ascii="Times New Roman" w:hAnsi="Times New Roman" w:eastAsia="Times New Roman"/>
          <w:sz w:val="24"/>
          <w:szCs w:val="24"/>
        </w:rPr>
        <w:t>”</w:t>
      </w:r>
      <w:r>
        <w:rPr>
          <w:sz w:val="24"/>
          <w:szCs w:val="24"/>
        </w:rPr>
        <w:t>，他们从其他人身上了解这方面的知识，或者从不断的试验错误中得到教训，也在代码评审中收到改进反馈。他们不知道，公用测试执行环境能够服务于所有</w:t>
      </w:r>
      <w:r>
        <w:rPr>
          <w:rFonts w:ascii="Times New Roman" w:hAnsi="Times New Roman" w:eastAsia="Times New Roman"/>
          <w:sz w:val="24"/>
          <w:szCs w:val="24"/>
        </w:rPr>
        <w:t>Google</w:t>
      </w:r>
      <w:r>
        <w:rPr>
          <w:sz w:val="24"/>
          <w:szCs w:val="24"/>
        </w:rPr>
        <w:t>项目，其中背后的细节都</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group id="_x0000_s1067" o:spid="_x0000_s1067" o:spt="203" style="position:absolute;left:0pt;margin-left:4.95pt;margin-top:144.1pt;height:164.9pt;width:242.2pt;mso-position-horizontal-relative:page;z-index:-251621376;mso-width-relative:page;mso-height-relative:page;" coordorigin="100,2882" coordsize="4844,3298">
            <o:lock v:ext="edit"/>
            <v:rect id="_x0000_s1068" o:spid="_x0000_s1068" o:spt="1" style="position:absolute;left:99;top:2882;height:1080;width:4844;" fillcolor="#EDEDED" filled="t" stroked="f" coordsize="21600,21600">
              <v:path/>
              <v:fill on="t" focussize="0,0"/>
              <v:stroke on="f"/>
              <v:imagedata o:title=""/>
              <o:lock v:ext="edit"/>
            </v:rect>
            <v:rect id="_x0000_s1069" o:spid="_x0000_s1069" o:spt="1" style="position:absolute;left:100;top:3961;height:2219;width:4844;" fillcolor="#E6E6E6" filled="t" stroked="f" coordsize="21600,21600">
              <v:path/>
              <v:fill on="t" focussize="0,0"/>
              <v:stroke on="f"/>
              <v:imagedata o:title=""/>
              <o:lock v:ext="edit"/>
            </v:rect>
          </v:group>
        </w:pict>
      </w:r>
      <w:r>
        <w:rPr>
          <w:sz w:val="24"/>
          <w:szCs w:val="24"/>
        </w:rPr>
        <w:t>已在文档之中。他们也不知道，在公用执行环境中的运行结果为什么与工作机器上的运行结果一致，背后的原因也都在文档里了。对于测试执行系统平台的使用用户来说，细节实现是透明的。所有的一切都能正常工作。</w:t>
      </w:r>
    </w:p>
    <w:p>
      <w:pPr>
        <w:pStyle w:val="6"/>
        <w:ind w:left="0"/>
        <w:rPr>
          <w:sz w:val="21"/>
          <w:szCs w:val="24"/>
        </w:rPr>
      </w:pPr>
    </w:p>
    <w:p>
      <w:pPr>
        <w:pStyle w:val="6"/>
        <w:ind w:left="999"/>
        <w:rPr>
          <w:sz w:val="24"/>
          <w:szCs w:val="24"/>
        </w:rPr>
      </w:pPr>
      <w:r>
        <w:rPr>
          <w:rFonts w:ascii="Times New Roman" w:eastAsia="Times New Roman"/>
          <w:sz w:val="24"/>
          <w:szCs w:val="24"/>
        </w:rPr>
        <w:t>Google</w:t>
      </w:r>
      <w:r>
        <w:rPr>
          <w:sz w:val="24"/>
          <w:szCs w:val="24"/>
        </w:rPr>
        <w:t>测试的速度与规模</w:t>
      </w:r>
    </w:p>
    <w:p>
      <w:pPr>
        <w:pStyle w:val="6"/>
        <w:spacing w:before="8"/>
        <w:ind w:left="0"/>
        <w:rPr>
          <w:sz w:val="22"/>
          <w:szCs w:val="24"/>
        </w:rPr>
      </w:pPr>
    </w:p>
    <w:p>
      <w:pPr>
        <w:pStyle w:val="6"/>
        <w:spacing w:before="87" w:line="333" w:lineRule="auto"/>
        <w:ind w:firstLine="599"/>
        <w:rPr>
          <w:rFonts w:ascii="Times New Roman"/>
          <w:sz w:val="24"/>
          <w:szCs w:val="24"/>
        </w:rPr>
      </w:pPr>
      <w:r>
        <w:rPr>
          <w:rFonts w:ascii="Times New Roman"/>
          <w:sz w:val="24"/>
          <w:szCs w:val="24"/>
        </w:rPr>
        <w:t xml:space="preserve">by Pooja </w:t>
      </w:r>
      <w:r>
        <w:rPr>
          <w:rFonts w:ascii="Times New Roman"/>
          <w:spacing w:val="-4"/>
          <w:sz w:val="24"/>
          <w:szCs w:val="24"/>
        </w:rPr>
        <w:t xml:space="preserve">Gupta,Mark </w:t>
      </w:r>
      <w:r>
        <w:rPr>
          <w:rFonts w:ascii="Times New Roman"/>
          <w:spacing w:val="-7"/>
          <w:sz w:val="24"/>
          <w:szCs w:val="24"/>
        </w:rPr>
        <w:t xml:space="preserve">Ivey,and </w:t>
      </w:r>
      <w:r>
        <w:rPr>
          <w:rFonts w:ascii="Times New Roman"/>
          <w:spacing w:val="-4"/>
          <w:sz w:val="24"/>
          <w:szCs w:val="24"/>
        </w:rPr>
        <w:t xml:space="preserve">John </w:t>
      </w:r>
      <w:r>
        <w:rPr>
          <w:rFonts w:ascii="Times New Roman"/>
          <w:sz w:val="24"/>
          <w:szCs w:val="24"/>
        </w:rPr>
        <w:t>Penix</w:t>
      </w:r>
    </w:p>
    <w:p>
      <w:pPr>
        <w:pStyle w:val="6"/>
        <w:spacing w:line="365" w:lineRule="exact"/>
        <w:ind w:left="0" w:right="142"/>
        <w:jc w:val="right"/>
        <w:rPr>
          <w:sz w:val="24"/>
          <w:szCs w:val="24"/>
        </w:rPr>
      </w:pPr>
      <w:r>
        <w:rPr>
          <w:spacing w:val="-1"/>
          <w:w w:val="95"/>
          <w:sz w:val="24"/>
          <w:szCs w:val="24"/>
        </w:rPr>
        <w:t>在开发过程中，持续集成系统在</w:t>
      </w:r>
    </w:p>
    <w:p>
      <w:pPr>
        <w:pStyle w:val="6"/>
        <w:spacing w:before="95"/>
        <w:ind w:left="0" w:right="142"/>
        <w:jc w:val="right"/>
        <w:rPr>
          <w:sz w:val="24"/>
          <w:szCs w:val="24"/>
        </w:rPr>
      </w:pPr>
      <w:r>
        <w:rPr>
          <w:spacing w:val="-1"/>
          <w:w w:val="95"/>
          <w:sz w:val="24"/>
          <w:szCs w:val="24"/>
        </w:rPr>
        <w:t>保证软件正常工作方面发挥着重要作</w:t>
      </w:r>
    </w:p>
    <w:p>
      <w:pPr>
        <w:spacing w:after="0"/>
        <w:jc w:val="righ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070" o:spid="_x0000_s1070" o:spt="1" style="position:absolute;left:0pt;margin-left:5pt;margin-top:4.45pt;height:308.75pt;width:242.1pt;mso-position-horizontal-relative:page;mso-position-vertical-relative:page;z-index:-251620352;mso-width-relative:page;mso-height-relative:page;" fillcolor="#E6E6E6" filled="t" stroked="f" coordsize="21600,21600">
            <v:path/>
            <v:fill on="t" focussize="0,0"/>
            <v:stroke on="f"/>
            <v:imagedata o:title=""/>
            <o:lock v:ext="edit"/>
          </v:rect>
        </w:pict>
      </w:r>
      <w:r>
        <w:rPr>
          <w:sz w:val="24"/>
          <w:szCs w:val="24"/>
        </w:rPr>
        <w:t>用。多数持续集成系统按照下面基本步骤工作。</w:t>
      </w:r>
    </w:p>
    <w:p>
      <w:pPr>
        <w:pStyle w:val="12"/>
        <w:numPr>
          <w:ilvl w:val="0"/>
          <w:numId w:val="18"/>
        </w:numPr>
        <w:tabs>
          <w:tab w:val="left" w:pos="1451"/>
        </w:tabs>
        <w:spacing w:before="0" w:after="0" w:line="383" w:lineRule="exact"/>
        <w:ind w:left="1450" w:right="0" w:hanging="752"/>
        <w:jc w:val="left"/>
        <w:rPr>
          <w:sz w:val="24"/>
          <w:szCs w:val="21"/>
        </w:rPr>
      </w:pPr>
      <w:r>
        <w:rPr>
          <w:spacing w:val="-1"/>
          <w:w w:val="95"/>
          <w:sz w:val="24"/>
          <w:szCs w:val="21"/>
        </w:rPr>
        <w:t>得到最新的代码。</w:t>
      </w:r>
    </w:p>
    <w:p>
      <w:pPr>
        <w:pStyle w:val="12"/>
        <w:numPr>
          <w:ilvl w:val="0"/>
          <w:numId w:val="18"/>
        </w:numPr>
        <w:tabs>
          <w:tab w:val="left" w:pos="1451"/>
        </w:tabs>
        <w:spacing w:before="96" w:after="0" w:line="240" w:lineRule="auto"/>
        <w:ind w:left="1450" w:right="0" w:hanging="752"/>
        <w:jc w:val="left"/>
        <w:rPr>
          <w:sz w:val="24"/>
          <w:szCs w:val="21"/>
        </w:rPr>
      </w:pPr>
      <w:r>
        <w:rPr>
          <w:spacing w:val="-1"/>
          <w:w w:val="95"/>
          <w:sz w:val="24"/>
          <w:szCs w:val="21"/>
        </w:rPr>
        <w:t>运行所有的测试。</w:t>
      </w:r>
    </w:p>
    <w:p>
      <w:pPr>
        <w:pStyle w:val="12"/>
        <w:numPr>
          <w:ilvl w:val="0"/>
          <w:numId w:val="18"/>
        </w:numPr>
        <w:tabs>
          <w:tab w:val="left" w:pos="1451"/>
        </w:tabs>
        <w:spacing w:before="95" w:after="0" w:line="240" w:lineRule="auto"/>
        <w:ind w:left="1450" w:right="0" w:hanging="752"/>
        <w:jc w:val="left"/>
        <w:rPr>
          <w:sz w:val="24"/>
          <w:szCs w:val="21"/>
        </w:rPr>
      </w:pPr>
      <w:r>
        <w:rPr>
          <w:sz w:val="24"/>
          <w:szCs w:val="21"/>
        </w:rPr>
        <w:t>报告运行结果。</w:t>
      </w:r>
    </w:p>
    <w:p>
      <w:pPr>
        <w:pStyle w:val="6"/>
        <w:spacing w:before="95" w:line="300" w:lineRule="auto"/>
        <w:ind w:right="592" w:firstLine="599"/>
        <w:rPr>
          <w:sz w:val="24"/>
          <w:szCs w:val="24"/>
        </w:rPr>
      </w:pPr>
      <w:r>
        <w:rPr>
          <w:sz w:val="24"/>
          <w:szCs w:val="24"/>
        </w:rPr>
        <w:t>（</w:t>
      </w:r>
      <w:r>
        <w:rPr>
          <w:rFonts w:ascii="Times New Roman" w:eastAsia="Times New Roman"/>
          <w:sz w:val="24"/>
          <w:szCs w:val="24"/>
        </w:rPr>
        <w:t>4</w:t>
      </w:r>
      <w:r>
        <w:rPr>
          <w:sz w:val="24"/>
          <w:szCs w:val="24"/>
        </w:rPr>
        <w:t>）重复以上（</w:t>
      </w:r>
      <w:r>
        <w:rPr>
          <w:rFonts w:ascii="Times New Roman" w:eastAsia="Times New Roman"/>
          <w:sz w:val="24"/>
          <w:szCs w:val="24"/>
        </w:rPr>
        <w:t>1</w:t>
      </w:r>
      <w:r>
        <w:rPr>
          <w:sz w:val="24"/>
          <w:szCs w:val="24"/>
        </w:rPr>
        <w:t>）～（</w:t>
      </w:r>
      <w:r>
        <w:rPr>
          <w:rFonts w:ascii="Times New Roman" w:eastAsia="Times New Roman"/>
          <w:sz w:val="24"/>
          <w:szCs w:val="24"/>
        </w:rPr>
        <w:t>3</w:t>
      </w:r>
      <w:r>
        <w:rPr>
          <w:sz w:val="24"/>
          <w:szCs w:val="24"/>
        </w:rPr>
        <w:t>） 步。</w:t>
      </w:r>
    </w:p>
    <w:p>
      <w:pPr>
        <w:pStyle w:val="6"/>
        <w:spacing w:line="300" w:lineRule="auto"/>
        <w:ind w:right="142" w:firstLine="599"/>
        <w:jc w:val="both"/>
        <w:rPr>
          <w:sz w:val="24"/>
          <w:szCs w:val="24"/>
        </w:rPr>
      </w:pPr>
      <w:r>
        <w:rPr>
          <w:sz w:val="24"/>
          <w:szCs w:val="24"/>
        </w:rPr>
        <w:t>在代码规模较小时，上述过程可以很容易地工作，代码变化不多，测试也可以很快就运行结束。随着代码库中的代码不断增加，这样一个系统的效率就会下降。每次全新地取出干</w:t>
      </w:r>
    </w:p>
    <w:p>
      <w:pPr>
        <w:spacing w:after="0" w:line="300" w:lineRule="auto"/>
        <w:jc w:val="both"/>
        <w:rPr>
          <w:sz w:val="21"/>
          <w:szCs w:val="21"/>
        </w:rPr>
        <w:sectPr>
          <w:pgSz w:w="5050" w:h="6630"/>
          <w:pgMar w:top="80" w:right="0" w:bottom="2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071" o:spid="_x0000_s1071" o:spt="1" style="position:absolute;left:0pt;margin-left:5pt;margin-top:4.45pt;height:308.75pt;width:242.1pt;mso-position-horizontal-relative:page;mso-position-vertical-relative:page;z-index:-251619328;mso-width-relative:page;mso-height-relative:page;" fillcolor="#E6E6E6" filled="t" stroked="f" coordsize="21600,21600">
            <v:path/>
            <v:fill on="t" focussize="0,0"/>
            <v:stroke on="f"/>
            <v:imagedata o:title=""/>
            <o:lock v:ext="edit"/>
          </v:rect>
        </w:pict>
      </w:r>
      <w:r>
        <w:rPr>
          <w:sz w:val="24"/>
          <w:szCs w:val="24"/>
        </w:rPr>
        <w:t>净代码再运行耗时较大，多次变更被勉强地塞进一次测试运行之中。如果运行失败，对于团队来说，发现定位这个错误并回滚，将成为了一个漫长且易错的过程。</w:t>
      </w:r>
    </w:p>
    <w:p>
      <w:pPr>
        <w:pStyle w:val="6"/>
        <w:spacing w:line="300" w:lineRule="auto"/>
        <w:ind w:right="142" w:firstLine="599"/>
        <w:rPr>
          <w:sz w:val="24"/>
          <w:szCs w:val="24"/>
        </w:rPr>
      </w:pPr>
      <w:r>
        <w:rPr>
          <w:rFonts w:ascii="Times New Roman" w:hAnsi="Times New Roman" w:eastAsia="Times New Roman"/>
          <w:sz w:val="24"/>
          <w:szCs w:val="24"/>
        </w:rPr>
        <w:t>Google</w:t>
      </w:r>
      <w:r>
        <w:rPr>
          <w:sz w:val="24"/>
          <w:szCs w:val="24"/>
        </w:rPr>
        <w:t>的软件开发过程在速度和规模上日新月异。</w:t>
      </w:r>
      <w:r>
        <w:rPr>
          <w:rFonts w:ascii="Times New Roman" w:hAnsi="Times New Roman" w:eastAsia="Times New Roman"/>
          <w:sz w:val="24"/>
          <w:szCs w:val="24"/>
        </w:rPr>
        <w:t>Google</w:t>
      </w:r>
      <w:r>
        <w:rPr>
          <w:sz w:val="24"/>
          <w:szCs w:val="24"/>
        </w:rPr>
        <w:t>代码库每分钟都会收到多于</w:t>
      </w:r>
      <w:r>
        <w:rPr>
          <w:rFonts w:ascii="Times New Roman" w:hAnsi="Times New Roman" w:eastAsia="Times New Roman"/>
          <w:sz w:val="24"/>
          <w:szCs w:val="24"/>
        </w:rPr>
        <w:t>20</w:t>
      </w:r>
      <w:r>
        <w:rPr>
          <w:sz w:val="24"/>
          <w:szCs w:val="24"/>
        </w:rPr>
        <w:t xml:space="preserve">次的变更申请， </w:t>
      </w:r>
      <w:r>
        <w:rPr>
          <w:rFonts w:ascii="Times New Roman" w:hAnsi="Times New Roman" w:eastAsia="Times New Roman"/>
          <w:sz w:val="24"/>
          <w:szCs w:val="24"/>
        </w:rPr>
        <w:t>50%</w:t>
      </w:r>
      <w:r>
        <w:rPr>
          <w:sz w:val="24"/>
          <w:szCs w:val="24"/>
        </w:rPr>
        <w:t>的文件每个月都会发生变化。每个产品的发布从</w:t>
      </w:r>
      <w:r>
        <w:rPr>
          <w:rFonts w:ascii="Times New Roman" w:hAnsi="Times New Roman" w:eastAsia="Times New Roman"/>
          <w:sz w:val="24"/>
          <w:szCs w:val="24"/>
        </w:rPr>
        <w:t>“</w:t>
      </w:r>
      <w:r>
        <w:rPr>
          <w:sz w:val="24"/>
          <w:szCs w:val="24"/>
        </w:rPr>
        <w:t>头</w:t>
      </w:r>
      <w:r>
        <w:rPr>
          <w:rFonts w:ascii="Times New Roman" w:hAnsi="Times New Roman" w:eastAsia="Times New Roman"/>
          <w:sz w:val="24"/>
          <w:szCs w:val="24"/>
        </w:rPr>
        <w:t>”</w:t>
      </w:r>
      <w:r>
        <w:rPr>
          <w:sz w:val="24"/>
          <w:szCs w:val="24"/>
        </w:rPr>
        <w:t>开始就依赖于自动化测试去验证产品功能。发布的频率根据产品团队不同，也从每天数次</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pict>
          <v:rect id="_x0000_s1072" o:spid="_x0000_s1072" o:spt="1" style="position:absolute;left:0pt;margin-left:5pt;margin-top:4.45pt;height:308.75pt;width:242.15pt;mso-position-horizontal-relative:page;mso-position-vertical-relative:page;z-index:-251618304;mso-width-relative:page;mso-height-relative:page;" fillcolor="#E6E6E6" filled="t" stroked="f" coordsize="21600,21600">
            <v:path/>
            <v:fill on="t" focussize="0,0"/>
            <v:stroke on="f"/>
            <v:imagedata o:title=""/>
            <o:lock v:ext="edit"/>
          </v:rect>
        </w:pict>
      </w:r>
      <w:r>
        <w:rPr>
          <w:sz w:val="24"/>
          <w:szCs w:val="24"/>
        </w:rPr>
        <w:t>到几周一次不等。</w:t>
      </w:r>
    </w:p>
    <w:p>
      <w:pPr>
        <w:pStyle w:val="6"/>
        <w:spacing w:before="96" w:line="300" w:lineRule="auto"/>
        <w:ind w:right="142" w:firstLine="599"/>
        <w:rPr>
          <w:sz w:val="24"/>
          <w:szCs w:val="24"/>
        </w:rPr>
      </w:pPr>
      <w:r>
        <w:rPr>
          <w:spacing w:val="-2"/>
          <w:sz w:val="24"/>
          <w:szCs w:val="24"/>
        </w:rPr>
        <w:t>拥有如此庞大且不停变化的代码</w:t>
      </w:r>
      <w:r>
        <w:rPr>
          <w:sz w:val="24"/>
          <w:szCs w:val="24"/>
        </w:rPr>
        <w:t>库，为了保持构建始终保持</w:t>
      </w:r>
      <w:r>
        <w:rPr>
          <w:rFonts w:ascii="Times New Roman" w:hAnsi="Times New Roman" w:eastAsia="Times New Roman"/>
          <w:sz w:val="24"/>
          <w:szCs w:val="24"/>
        </w:rPr>
        <w:t>“</w:t>
      </w:r>
      <w:r>
        <w:rPr>
          <w:sz w:val="24"/>
          <w:szCs w:val="24"/>
        </w:rPr>
        <w:t>绿色</w:t>
      </w:r>
      <w:r>
        <w:rPr>
          <w:rFonts w:ascii="Times New Roman" w:hAnsi="Times New Roman" w:eastAsia="Times New Roman"/>
          <w:sz w:val="24"/>
          <w:szCs w:val="24"/>
        </w:rPr>
        <w:t>”</w:t>
      </w:r>
      <w:r>
        <w:rPr>
          <w:sz w:val="24"/>
          <w:szCs w:val="24"/>
        </w:rPr>
        <w:t xml:space="preserve">， </w:t>
      </w:r>
      <w:r>
        <w:rPr>
          <w:spacing w:val="-1"/>
          <w:sz w:val="24"/>
          <w:szCs w:val="24"/>
        </w:rPr>
        <w:t>就需要花费大量的时间做维护。一个持续集成系统，如果测试失败，应该</w:t>
      </w:r>
      <w:r>
        <w:rPr>
          <w:sz w:val="24"/>
          <w:szCs w:val="24"/>
        </w:rPr>
        <w:t xml:space="preserve">可以提供具体哪次代码变更导致失 败，而不是给出一堆可疑的变更列 </w:t>
      </w:r>
      <w:r>
        <w:rPr>
          <w:spacing w:val="-1"/>
          <w:sz w:val="24"/>
          <w:szCs w:val="24"/>
        </w:rPr>
        <w:t>表，或消耗较长时间做二分查找从而定位具体哪次代码变更导致了问题的发生。为了精确定位哪次代码变更导致测试用例运行失败，我们可以针对每次代码变更运行所有的测试，但这</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pict>
          <v:rect id="_x0000_s1073" o:spid="_x0000_s1073" o:spt="1" style="position:absolute;left:0pt;margin-left:5pt;margin-top:4.45pt;height:308.75pt;width:242.15pt;mso-position-horizontal-relative:page;mso-position-vertical-relative:page;z-index:-251617280;mso-width-relative:page;mso-height-relative:page;" fillcolor="#E6E6E6" filled="t" stroked="f" coordsize="21600,21600">
            <v:path/>
            <v:fill on="t" focussize="0,0"/>
            <v:stroke on="f"/>
            <v:imagedata o:title=""/>
            <o:lock v:ext="edit"/>
          </v:rect>
        </w:pict>
      </w:r>
      <w:r>
        <w:rPr>
          <w:sz w:val="24"/>
          <w:szCs w:val="24"/>
        </w:rPr>
        <w:t>样做的代价也是非常昂贵的。</w:t>
      </w:r>
    </w:p>
    <w:p>
      <w:pPr>
        <w:pStyle w:val="6"/>
        <w:spacing w:before="96" w:line="300" w:lineRule="auto"/>
        <w:ind w:right="99" w:firstLine="599"/>
        <w:rPr>
          <w:sz w:val="24"/>
          <w:szCs w:val="24"/>
        </w:rPr>
      </w:pPr>
      <w:r>
        <w:rPr>
          <w:sz w:val="24"/>
          <w:szCs w:val="24"/>
        </w:rPr>
        <w:t>为了解决这个问题，我们对持续</w:t>
      </w:r>
      <w:r>
        <w:rPr>
          <w:spacing w:val="-2"/>
          <w:sz w:val="24"/>
          <w:szCs w:val="24"/>
        </w:rPr>
        <w:t xml:space="preserve">集成系统做了优化，如图 </w:t>
      </w:r>
      <w:r>
        <w:rPr>
          <w:rFonts w:ascii="Times New Roman" w:eastAsia="Times New Roman"/>
          <w:sz w:val="24"/>
          <w:szCs w:val="24"/>
        </w:rPr>
        <w:t>2.6</w:t>
      </w:r>
      <w:r>
        <w:rPr>
          <w:rFonts w:ascii="Times New Roman" w:eastAsia="Times New Roman"/>
          <w:spacing w:val="58"/>
          <w:sz w:val="24"/>
          <w:szCs w:val="24"/>
        </w:rPr>
        <w:t xml:space="preserve"> </w:t>
      </w:r>
      <w:r>
        <w:rPr>
          <w:spacing w:val="-6"/>
          <w:sz w:val="24"/>
          <w:szCs w:val="24"/>
        </w:rPr>
        <w:t>所示。</w:t>
      </w:r>
      <w:r>
        <w:rPr>
          <w:sz w:val="24"/>
          <w:szCs w:val="24"/>
        </w:rPr>
        <w:t>利用依赖分析技术寻找所有可能受影响的模块，针对一个代码变更只运行受影响模块的测试。这个系统在</w:t>
      </w:r>
      <w:r>
        <w:rPr>
          <w:rFonts w:ascii="Times New Roman" w:eastAsia="Times New Roman"/>
          <w:spacing w:val="-3"/>
          <w:sz w:val="24"/>
          <w:szCs w:val="24"/>
        </w:rPr>
        <w:t>Google</w:t>
      </w:r>
      <w:r>
        <w:rPr>
          <w:sz w:val="24"/>
          <w:szCs w:val="24"/>
        </w:rPr>
        <w:t>云计算平台上构建，使得许多构建可以并发执行，并在代码变更提交的时候立刻运行可能受影响模块的测试。</w:t>
      </w:r>
    </w:p>
    <w:p>
      <w:pPr>
        <w:pStyle w:val="6"/>
        <w:spacing w:line="300" w:lineRule="auto"/>
        <w:ind w:right="142" w:firstLine="599"/>
        <w:rPr>
          <w:sz w:val="24"/>
          <w:szCs w:val="24"/>
        </w:rPr>
      </w:pPr>
      <w:r>
        <w:rPr>
          <w:sz w:val="24"/>
          <w:szCs w:val="24"/>
        </w:rPr>
        <w:t>这里用一个示例来说明我们的系统是如何提供更快反馈的，与传统持</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292" w:lineRule="auto"/>
        <w:ind w:right="142"/>
        <w:jc w:val="both"/>
        <w:rPr>
          <w:sz w:val="24"/>
          <w:szCs w:val="24"/>
        </w:rPr>
      </w:pPr>
      <w:r>
        <w:rPr>
          <w:sz w:val="24"/>
          <w:szCs w:val="24"/>
        </w:rPr>
        <w:pict>
          <v:rect id="_x0000_s1074" o:spid="_x0000_s1074" o:spt="1" style="position:absolute;left:0pt;margin-left:5pt;margin-top:4.45pt;height:308.75pt;width:242.15pt;mso-position-horizontal-relative:page;mso-position-vertical-relative:page;z-index:-251616256;mso-width-relative:page;mso-height-relative:page;" fillcolor="#E6E6E6" filled="t" stroked="f" coordsize="21600,21600">
            <v:path/>
            <v:fill on="t" focussize="0,0"/>
            <v:stroke on="f"/>
            <v:imagedata o:title=""/>
            <o:lock v:ext="edit"/>
          </v:rect>
        </w:pict>
      </w:r>
      <w:r>
        <w:rPr>
          <w:sz w:val="24"/>
          <w:szCs w:val="24"/>
        </w:rPr>
        <w:t>续构建系统相比，我们的反馈内容也会更加精准。在这个示例中，我们使用了两个测试</w:t>
      </w:r>
    </w:p>
    <w:p>
      <w:pPr>
        <w:pStyle w:val="6"/>
        <w:tabs>
          <w:tab w:val="left" w:pos="3488"/>
        </w:tabs>
        <w:spacing w:before="7" w:line="304" w:lineRule="auto"/>
        <w:ind w:right="-116"/>
        <w:rPr>
          <w:rFonts w:ascii="Times New Roman" w:eastAsia="Times New Roman"/>
          <w:sz w:val="24"/>
          <w:szCs w:val="24"/>
        </w:rPr>
      </w:pPr>
      <w:r>
        <w:rPr>
          <w:spacing w:val="-2"/>
          <w:sz w:val="24"/>
          <w:szCs w:val="24"/>
        </w:rPr>
        <w:t>（</w:t>
      </w:r>
      <w:r>
        <w:rPr>
          <w:rFonts w:ascii="Times New Roman" w:eastAsia="Times New Roman"/>
          <w:spacing w:val="-2"/>
          <w:sz w:val="24"/>
          <w:szCs w:val="24"/>
        </w:rPr>
        <w:t>gmail_client_tests,gmail_server_tests</w:t>
      </w:r>
      <w:r>
        <w:rPr>
          <w:spacing w:val="-2"/>
          <w:sz w:val="24"/>
          <w:szCs w:val="24"/>
        </w:rPr>
        <w:t xml:space="preserve">） </w:t>
      </w:r>
      <w:r>
        <w:rPr>
          <w:sz w:val="24"/>
          <w:szCs w:val="24"/>
        </w:rPr>
        <w:t>和三个可能会影响这两个测试的代码变更</w:t>
      </w:r>
      <w:r>
        <w:rPr>
          <w:rFonts w:ascii="Times New Roman" w:eastAsia="Times New Roman"/>
          <w:spacing w:val="-6"/>
          <w:sz w:val="24"/>
          <w:szCs w:val="24"/>
        </w:rPr>
        <w:t>(change</w:t>
      </w:r>
      <w:r>
        <w:rPr>
          <w:rFonts w:ascii="Times New Roman" w:eastAsia="Times New Roman"/>
          <w:spacing w:val="-6"/>
          <w:sz w:val="24"/>
          <w:szCs w:val="24"/>
        </w:rPr>
        <w:tab/>
      </w:r>
      <w:r>
        <w:rPr>
          <w:rFonts w:ascii="Times New Roman" w:eastAsia="Times New Roman"/>
          <w:sz w:val="24"/>
          <w:szCs w:val="24"/>
        </w:rPr>
        <w:t>#1,#2,#3)</w:t>
      </w:r>
      <w:r>
        <w:rPr>
          <w:sz w:val="24"/>
          <w:szCs w:val="24"/>
        </w:rPr>
        <w:t>。</w:t>
      </w:r>
      <w:r>
        <w:rPr>
          <w:rFonts w:ascii="Times New Roman" w:eastAsia="Times New Roman"/>
          <w:sz w:val="24"/>
          <w:szCs w:val="24"/>
        </w:rPr>
        <w:t>gmail_server_tests</w:t>
      </w:r>
      <w:r>
        <w:rPr>
          <w:sz w:val="24"/>
          <w:szCs w:val="24"/>
        </w:rPr>
        <w:t>运行失败由变更</w:t>
      </w:r>
      <w:r>
        <w:rPr>
          <w:rFonts w:ascii="Times New Roman" w:eastAsia="Times New Roman"/>
          <w:sz w:val="24"/>
          <w:szCs w:val="24"/>
        </w:rPr>
        <w:t>#2</w:t>
      </w:r>
    </w:p>
    <w:p>
      <w:pPr>
        <w:pStyle w:val="6"/>
        <w:spacing w:before="6" w:line="297" w:lineRule="auto"/>
        <w:ind w:right="142"/>
        <w:jc w:val="both"/>
        <w:rPr>
          <w:sz w:val="24"/>
          <w:szCs w:val="24"/>
        </w:rPr>
      </w:pPr>
      <w:r>
        <w:rPr>
          <w:sz w:val="24"/>
          <w:szCs w:val="24"/>
        </w:rPr>
        <w:t>导致，而传统的持续集成系统只能告诉我们可能是变更</w:t>
      </w:r>
      <w:r>
        <w:rPr>
          <w:rFonts w:ascii="Times New Roman" w:eastAsia="Times New Roman"/>
          <w:sz w:val="24"/>
          <w:szCs w:val="24"/>
        </w:rPr>
        <w:t>#2</w:t>
      </w:r>
      <w:r>
        <w:rPr>
          <w:sz w:val="24"/>
          <w:szCs w:val="24"/>
        </w:rPr>
        <w:t>或变更</w:t>
      </w:r>
      <w:r>
        <w:rPr>
          <w:rFonts w:ascii="Times New Roman" w:eastAsia="Times New Roman"/>
          <w:sz w:val="24"/>
          <w:szCs w:val="24"/>
        </w:rPr>
        <w:t>#3</w:t>
      </w:r>
      <w:r>
        <w:rPr>
          <w:sz w:val="24"/>
          <w:szCs w:val="24"/>
        </w:rPr>
        <w:t>引起。通过使用并发构建，我们不必等构建测试运行全部结束就可以开始新的测试。依赖分析针对每一次代码变更会</w:t>
      </w:r>
    </w:p>
    <w:p>
      <w:pPr>
        <w:spacing w:after="0" w:line="297" w:lineRule="auto"/>
        <w:jc w:val="both"/>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pict>
          <v:group id="_x0000_s1075" o:spid="_x0000_s1075" o:spt="203" style="height:48pt;width:242.15pt;" coordsize="4843,960">
            <o:lock v:ext="edit"/>
            <v:rect id="_x0000_s1076" o:spid="_x0000_s1076" o:spt="1" style="position:absolute;left:0;top:0;height:960;width:4843;" fillcolor="#E6E6E6" filled="t" stroked="f" coordsize="21600,21600">
              <v:path/>
              <v:fill on="t" focussize="0,0"/>
              <v:stroke on="f"/>
              <v:imagedata o:title=""/>
              <o:lock v:ext="edit"/>
            </v:rect>
            <v:shape id="_x0000_s1077" o:spid="_x0000_s1077" o:spt="202" type="#_x0000_t202" style="position:absolute;left:0;top:0;height:960;width:4843;" filled="f" stroked="f" coordsize="21600,21600">
              <v:path/>
              <v:fill on="f" focussize="0,0"/>
              <v:stroke on="f" joinstyle="miter"/>
              <v:imagedata o:title=""/>
              <o:lock v:ext="edit"/>
              <v:textbox inset="0mm,0mm,0mm,0mm">
                <w:txbxContent>
                  <w:p>
                    <w:pPr>
                      <w:spacing w:before="29"/>
                      <w:ind w:left="-1" w:right="0" w:firstLine="0"/>
                      <w:jc w:val="left"/>
                      <w:rPr>
                        <w:sz w:val="30"/>
                      </w:rPr>
                    </w:pPr>
                    <w:r>
                      <w:rPr>
                        <w:sz w:val="30"/>
                      </w:rPr>
                      <w:t>限制执行测试次数，所以此例中，测</w:t>
                    </w:r>
                  </w:p>
                  <w:p>
                    <w:pPr>
                      <w:spacing w:before="96"/>
                      <w:ind w:left="-1" w:right="0" w:firstLine="0"/>
                      <w:jc w:val="left"/>
                      <w:rPr>
                        <w:sz w:val="30"/>
                      </w:rPr>
                    </w:pPr>
                    <w:r>
                      <w:rPr>
                        <w:sz w:val="30"/>
                      </w:rPr>
                      <w:t>试执行的总数与之前是相同的。</w:t>
                    </w:r>
                  </w:p>
                </w:txbxContent>
              </v:textbox>
            </v:shape>
            <w10:wrap type="none"/>
            <w10:anchorlock/>
          </v:group>
        </w:pict>
      </w:r>
    </w:p>
    <w:p>
      <w:pPr>
        <w:spacing w:after="0"/>
        <w:rPr>
          <w:sz w:val="18"/>
          <w:szCs w:val="21"/>
        </w:rPr>
        <w:sectPr>
          <w:pgSz w:w="5050" w:h="6630"/>
          <w:pgMar w:top="80" w:right="0" w:bottom="360" w:left="0" w:header="0" w:footer="80" w:gutter="0"/>
          <w:pgNumType w:fmt="decimal"/>
          <w:cols w:space="720" w:num="1"/>
        </w:sectPr>
      </w:pPr>
    </w:p>
    <w:p>
      <w:pPr>
        <w:pStyle w:val="6"/>
        <w:ind w:left="156"/>
        <w:rPr>
          <w:sz w:val="18"/>
          <w:szCs w:val="24"/>
        </w:rPr>
      </w:pPr>
      <w:r>
        <w:rPr>
          <w:sz w:val="18"/>
          <w:szCs w:val="24"/>
        </w:rPr>
        <w:drawing>
          <wp:inline distT="0" distB="0" distL="0" distR="0">
            <wp:extent cx="3042920" cy="315150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49" cstate="print"/>
                    <a:stretch>
                      <a:fillRect/>
                    </a:stretch>
                  </pic:blipFill>
                  <pic:spPr>
                    <a:xfrm>
                      <a:off x="0" y="0"/>
                      <a:ext cx="3043302" cy="3151631"/>
                    </a:xfrm>
                    <a:prstGeom prst="rect">
                      <a:avLst/>
                    </a:prstGeom>
                  </pic:spPr>
                </pic:pic>
              </a:graphicData>
            </a:graphic>
          </wp:inline>
        </w:drawing>
      </w:r>
    </w:p>
    <w:p>
      <w:pPr>
        <w:spacing w:before="111"/>
        <w:ind w:left="1052"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2.6 </w:t>
      </w:r>
      <w:r>
        <w:rPr>
          <w:sz w:val="22"/>
          <w:szCs w:val="21"/>
        </w:rPr>
        <w:t>典型持续集成系统</w:t>
      </w:r>
    </w:p>
    <w:p>
      <w:pPr>
        <w:pStyle w:val="6"/>
        <w:spacing w:before="199"/>
        <w:ind w:left="554"/>
        <w:jc w:val="center"/>
        <w:rPr>
          <w:sz w:val="24"/>
          <w:szCs w:val="24"/>
        </w:rPr>
      </w:pPr>
      <w:r>
        <w:rPr>
          <w:sz w:val="24"/>
          <w:szCs w:val="24"/>
        </w:rPr>
        <w:t>持续集成系统使用构建系统中的</w:t>
      </w:r>
    </w:p>
    <w:p>
      <w:pPr>
        <w:spacing w:after="0"/>
        <w:jc w:val="center"/>
        <w:rPr>
          <w:sz w:val="21"/>
          <w:szCs w:val="21"/>
        </w:rPr>
        <w:sectPr>
          <w:pgSz w:w="5050" w:h="6630"/>
          <w:pgMar w:top="140" w:right="0" w:bottom="360" w:left="0" w:header="0" w:footer="80" w:gutter="0"/>
          <w:pgNumType w:fmt="decimal"/>
          <w:cols w:space="720" w:num="1"/>
        </w:sectPr>
      </w:pPr>
    </w:p>
    <w:p>
      <w:pPr>
        <w:pStyle w:val="6"/>
        <w:spacing w:before="33" w:line="300" w:lineRule="auto"/>
        <w:ind w:right="142"/>
        <w:rPr>
          <w:sz w:val="24"/>
          <w:szCs w:val="24"/>
        </w:rPr>
      </w:pPr>
      <w:r>
        <w:rPr>
          <w:sz w:val="24"/>
          <w:szCs w:val="24"/>
        </w:rPr>
        <w:t>构建依赖规则。在这个规则中描述了代码是如何编译、数据文件是怎样集成在一起成为应用程序的，以及测试如何运行等信息。这个构建规则中详细定义了构建所需的输入输出。持续集成系统在内存中维护了图</w:t>
      </w:r>
      <w:r>
        <w:rPr>
          <w:rFonts w:ascii="Times New Roman" w:eastAsia="Times New Roman"/>
          <w:sz w:val="24"/>
          <w:szCs w:val="24"/>
        </w:rPr>
        <w:t>2.7</w:t>
      </w:r>
      <w:r>
        <w:rPr>
          <w:sz w:val="24"/>
          <w:szCs w:val="24"/>
        </w:rPr>
        <w:t>所示的一个构建依赖图，并随着代码的变更而时刻保持最新状态。如果有代码变更提交，可以很快就计算得知哪些依赖模块可能会受到影响（直接或间接），然后重新运行构建测试，获得最新执行状态。让我们再看一个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子。</w:t>
      </w:r>
    </w:p>
    <w:p>
      <w:pPr>
        <w:spacing w:after="0"/>
        <w:rPr>
          <w:sz w:val="21"/>
          <w:szCs w:val="21"/>
        </w:rPr>
        <w:sectPr>
          <w:pgSz w:w="5050" w:h="6630"/>
          <w:pgMar w:top="80" w:right="0" w:bottom="360" w:left="0" w:header="0" w:footer="80" w:gutter="0"/>
          <w:pgNumType w:fmt="decimal"/>
          <w:cols w:space="720" w:num="1"/>
        </w:sectPr>
      </w:pPr>
    </w:p>
    <w:p>
      <w:pPr>
        <w:pStyle w:val="6"/>
        <w:ind w:left="196"/>
        <w:rPr>
          <w:sz w:val="18"/>
          <w:szCs w:val="24"/>
        </w:rPr>
      </w:pPr>
      <w:r>
        <w:rPr>
          <w:sz w:val="18"/>
          <w:szCs w:val="24"/>
        </w:rPr>
        <w:drawing>
          <wp:inline distT="0" distB="0" distL="0" distR="0">
            <wp:extent cx="2981325" cy="195072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50" cstate="print"/>
                    <a:stretch>
                      <a:fillRect/>
                    </a:stretch>
                  </pic:blipFill>
                  <pic:spPr>
                    <a:xfrm>
                      <a:off x="0" y="0"/>
                      <a:ext cx="2981824" cy="1950720"/>
                    </a:xfrm>
                    <a:prstGeom prst="rect">
                      <a:avLst/>
                    </a:prstGeom>
                  </pic:spPr>
                </pic:pic>
              </a:graphicData>
            </a:graphic>
          </wp:inline>
        </w:drawing>
      </w:r>
    </w:p>
    <w:p>
      <w:pPr>
        <w:pStyle w:val="6"/>
        <w:spacing w:before="11"/>
        <w:ind w:left="0"/>
        <w:rPr>
          <w:sz w:val="4"/>
          <w:szCs w:val="24"/>
        </w:rPr>
      </w:pPr>
    </w:p>
    <w:p>
      <w:pPr>
        <w:spacing w:before="77"/>
        <w:ind w:left="1307" w:right="0" w:firstLine="0"/>
        <w:jc w:val="both"/>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2.7 </w:t>
      </w:r>
      <w:r>
        <w:rPr>
          <w:sz w:val="22"/>
          <w:szCs w:val="21"/>
        </w:rPr>
        <w:t>构建依赖示例</w:t>
      </w:r>
    </w:p>
    <w:p>
      <w:pPr>
        <w:pStyle w:val="6"/>
        <w:spacing w:before="200" w:line="300" w:lineRule="auto"/>
        <w:ind w:right="142" w:firstLine="599"/>
        <w:jc w:val="both"/>
        <w:rPr>
          <w:sz w:val="24"/>
          <w:szCs w:val="24"/>
        </w:rPr>
      </w:pPr>
      <w:r>
        <w:rPr>
          <w:sz w:val="24"/>
          <w:szCs w:val="24"/>
        </w:rPr>
        <w:t>我们观察两个独立的代码变更， 它们发生在依赖树的不同深度上，通过分析来决定哪些测试会受影响。这些受影响的测试就是需要运行的最小</w:t>
      </w:r>
    </w:p>
    <w:p>
      <w:pPr>
        <w:spacing w:after="0" w:line="300" w:lineRule="auto"/>
        <w:jc w:val="both"/>
        <w:rPr>
          <w:sz w:val="21"/>
          <w:szCs w:val="21"/>
        </w:rPr>
        <w:sectPr>
          <w:pgSz w:w="5050" w:h="6630"/>
          <w:pgMar w:top="180" w:right="0" w:bottom="360" w:left="0" w:header="0" w:footer="80" w:gutter="0"/>
          <w:pgNumType w:fmt="decimal"/>
          <w:cols w:space="720" w:num="1"/>
        </w:sectPr>
      </w:pPr>
    </w:p>
    <w:p>
      <w:pPr>
        <w:pStyle w:val="6"/>
        <w:spacing w:before="57"/>
        <w:rPr>
          <w:sz w:val="24"/>
          <w:szCs w:val="24"/>
        </w:rPr>
      </w:pPr>
      <w:r>
        <w:rPr>
          <w:sz w:val="24"/>
          <w:szCs w:val="24"/>
        </w:rPr>
        <w:t>集合测试，它们用来保证</w:t>
      </w:r>
      <w:r>
        <w:rPr>
          <w:rFonts w:ascii="Times New Roman" w:eastAsia="Times New Roman"/>
          <w:sz w:val="24"/>
          <w:szCs w:val="24"/>
        </w:rPr>
        <w:t>GMAIL</w:t>
      </w:r>
      <w:r>
        <w:rPr>
          <w:sz w:val="24"/>
          <w:szCs w:val="24"/>
        </w:rPr>
        <w:t>和</w:t>
      </w:r>
    </w:p>
    <w:p>
      <w:pPr>
        <w:pStyle w:val="6"/>
        <w:spacing w:before="93"/>
        <w:rPr>
          <w:sz w:val="24"/>
          <w:szCs w:val="24"/>
        </w:rPr>
      </w:pPr>
      <w:r>
        <w:rPr>
          <w:rFonts w:ascii="Times New Roman" w:hAnsi="Times New Roman" w:eastAsia="Times New Roman"/>
          <w:sz w:val="24"/>
          <w:szCs w:val="24"/>
        </w:rPr>
        <w:t>BUZZ</w:t>
      </w:r>
      <w:r>
        <w:rPr>
          <w:sz w:val="24"/>
          <w:szCs w:val="24"/>
        </w:rPr>
        <w:t>项目的构建保持</w:t>
      </w:r>
      <w:r>
        <w:rPr>
          <w:rFonts w:ascii="Times New Roman" w:hAnsi="Times New Roman" w:eastAsia="Times New Roman"/>
          <w:sz w:val="24"/>
          <w:szCs w:val="24"/>
        </w:rPr>
        <w:t>“</w:t>
      </w:r>
      <w:r>
        <w:rPr>
          <w:sz w:val="24"/>
          <w:szCs w:val="24"/>
        </w:rPr>
        <w:t>绿色</w:t>
      </w:r>
      <w:r>
        <w:rPr>
          <w:rFonts w:ascii="Times New Roman" w:hAnsi="Times New Roman" w:eastAsia="Times New Roman"/>
          <w:sz w:val="24"/>
          <w:szCs w:val="24"/>
        </w:rPr>
        <w:t>”</w:t>
      </w:r>
      <w:r>
        <w:rPr>
          <w:sz w:val="24"/>
          <w:szCs w:val="24"/>
        </w:rPr>
        <w:t>。</w:t>
      </w:r>
    </w:p>
    <w:p>
      <w:pPr>
        <w:pStyle w:val="12"/>
        <w:numPr>
          <w:ilvl w:val="0"/>
          <w:numId w:val="19"/>
        </w:numPr>
        <w:tabs>
          <w:tab w:val="left" w:pos="926"/>
        </w:tabs>
        <w:spacing w:before="95" w:after="0" w:line="240" w:lineRule="auto"/>
        <w:ind w:left="925" w:right="0" w:hanging="227"/>
        <w:jc w:val="left"/>
        <w:rPr>
          <w:sz w:val="24"/>
          <w:szCs w:val="21"/>
        </w:rPr>
      </w:pPr>
      <w:r>
        <w:rPr>
          <w:spacing w:val="12"/>
          <w:sz w:val="24"/>
          <w:szCs w:val="21"/>
        </w:rPr>
        <w:t>案例：在通用库上的代码变</w:t>
      </w:r>
    </w:p>
    <w:p>
      <w:pPr>
        <w:pStyle w:val="6"/>
        <w:spacing w:before="95"/>
        <w:rPr>
          <w:sz w:val="24"/>
          <w:szCs w:val="24"/>
        </w:rPr>
      </w:pPr>
      <w:r>
        <w:rPr>
          <w:w w:val="99"/>
          <w:sz w:val="24"/>
          <w:szCs w:val="24"/>
        </w:rPr>
        <w:t>更</w:t>
      </w:r>
    </w:p>
    <w:p>
      <w:pPr>
        <w:pStyle w:val="6"/>
        <w:spacing w:before="95"/>
        <w:ind w:left="699"/>
        <w:rPr>
          <w:sz w:val="24"/>
          <w:szCs w:val="24"/>
        </w:rPr>
      </w:pPr>
      <w:r>
        <w:rPr>
          <w:sz w:val="24"/>
          <w:szCs w:val="24"/>
        </w:rPr>
        <w:t>对于第一个场景，考虑</w:t>
      </w:r>
    </w:p>
    <w:p>
      <w:pPr>
        <w:pStyle w:val="6"/>
        <w:spacing w:before="96" w:line="300" w:lineRule="auto"/>
        <w:ind w:right="207"/>
        <w:rPr>
          <w:sz w:val="24"/>
          <w:szCs w:val="24"/>
        </w:rPr>
      </w:pPr>
      <w:r>
        <w:rPr>
          <w:sz w:val="24"/>
          <w:szCs w:val="24"/>
        </w:rPr>
        <w:drawing>
          <wp:anchor distT="0" distB="0" distL="0" distR="0" simplePos="0" relativeHeight="251659264" behindDoc="0" locked="0" layoutInCell="1" allowOverlap="1">
            <wp:simplePos x="0" y="0"/>
            <wp:positionH relativeFrom="page">
              <wp:posOffset>88265</wp:posOffset>
            </wp:positionH>
            <wp:positionV relativeFrom="paragraph">
              <wp:posOffset>746125</wp:posOffset>
            </wp:positionV>
            <wp:extent cx="2990215" cy="12731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51" cstate="print"/>
                    <a:stretch>
                      <a:fillRect/>
                    </a:stretch>
                  </pic:blipFill>
                  <pic:spPr>
                    <a:xfrm>
                      <a:off x="0" y="0"/>
                      <a:ext cx="2989933" cy="1273016"/>
                    </a:xfrm>
                    <a:prstGeom prst="rect">
                      <a:avLst/>
                    </a:prstGeom>
                  </pic:spPr>
                </pic:pic>
              </a:graphicData>
            </a:graphic>
          </wp:anchor>
        </w:drawing>
      </w:r>
      <w:r>
        <w:rPr>
          <w:rFonts w:ascii="Times New Roman" w:eastAsia="Times New Roman"/>
          <w:sz w:val="24"/>
          <w:szCs w:val="24"/>
        </w:rPr>
        <w:t>common_collection_util</w:t>
      </w:r>
      <w:r>
        <w:rPr>
          <w:sz w:val="24"/>
          <w:szCs w:val="24"/>
        </w:rPr>
        <w:t>部分的代码修改，如图</w:t>
      </w:r>
      <w:r>
        <w:rPr>
          <w:rFonts w:ascii="Times New Roman" w:eastAsia="Times New Roman"/>
          <w:sz w:val="24"/>
          <w:szCs w:val="24"/>
        </w:rPr>
        <w:t>2.8</w:t>
      </w:r>
      <w:r>
        <w:rPr>
          <w:sz w:val="24"/>
          <w:szCs w:val="24"/>
        </w:rPr>
        <w:t>所示。</w:t>
      </w:r>
    </w:p>
    <w:p>
      <w:pPr>
        <w:spacing w:before="99"/>
        <w:ind w:left="13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2.8 </w:t>
      </w:r>
      <w:r>
        <w:rPr>
          <w:sz w:val="22"/>
          <w:szCs w:val="21"/>
        </w:rPr>
        <w:t>文件</w:t>
      </w:r>
      <w:r>
        <w:rPr>
          <w:rFonts w:ascii="Times New Roman" w:hAnsi="Times New Roman" w:eastAsia="Times New Roman"/>
          <w:sz w:val="22"/>
          <w:szCs w:val="21"/>
        </w:rPr>
        <w:t>common_collections_util.h</w:t>
      </w:r>
      <w:r>
        <w:rPr>
          <w:sz w:val="22"/>
          <w:szCs w:val="21"/>
        </w:rPr>
        <w:t>中发</w:t>
      </w:r>
    </w:p>
    <w:p>
      <w:pPr>
        <w:spacing w:after="0"/>
        <w:jc w:val="left"/>
        <w:rPr>
          <w:sz w:val="22"/>
          <w:szCs w:val="21"/>
        </w:rPr>
        <w:sectPr>
          <w:pgSz w:w="5050" w:h="6630"/>
          <w:pgMar w:top="60" w:right="0" w:bottom="360" w:left="0" w:header="0" w:footer="80" w:gutter="0"/>
          <w:pgNumType w:fmt="decimal"/>
          <w:cols w:space="720" w:num="1"/>
        </w:sectPr>
      </w:pPr>
    </w:p>
    <w:p>
      <w:pPr>
        <w:spacing w:before="44"/>
        <w:ind w:left="0" w:right="0" w:firstLine="0"/>
        <w:jc w:val="center"/>
        <w:rPr>
          <w:sz w:val="22"/>
          <w:szCs w:val="21"/>
        </w:rPr>
      </w:pPr>
      <w:r>
        <w:rPr>
          <w:sz w:val="22"/>
          <w:szCs w:val="21"/>
        </w:rPr>
        <w:t>生代码变更</w:t>
      </w:r>
    </w:p>
    <w:p>
      <w:pPr>
        <w:pStyle w:val="6"/>
        <w:spacing w:before="205" w:line="300" w:lineRule="auto"/>
        <w:ind w:right="98" w:firstLine="599"/>
        <w:rPr>
          <w:sz w:val="24"/>
          <w:szCs w:val="24"/>
        </w:rPr>
      </w:pPr>
      <w:r>
        <w:rPr>
          <w:sz w:val="24"/>
          <w:szCs w:val="24"/>
        </w:rPr>
        <w:t xml:space="preserve">当这个代码变更 </w:t>
      </w:r>
      <w:r>
        <w:rPr>
          <w:rFonts w:ascii="Times New Roman" w:eastAsia="Times New Roman"/>
          <w:sz w:val="24"/>
          <w:szCs w:val="24"/>
        </w:rPr>
        <w:t xml:space="preserve">CL </w:t>
      </w:r>
      <w:r>
        <w:rPr>
          <w:sz w:val="24"/>
          <w:szCs w:val="24"/>
        </w:rPr>
        <w:t>提交时，我们沿着依赖图向上找到所有依赖于它的测试。当这个查找结束时（实际上只需要一瞬间），我们发现所有的测试都需要运行。在运行之后，根据运行结果更新项目的构建状态，如图</w:t>
      </w:r>
      <w:r>
        <w:rPr>
          <w:rFonts w:ascii="Times New Roman" w:eastAsia="Times New Roman"/>
          <w:sz w:val="24"/>
          <w:szCs w:val="24"/>
        </w:rPr>
        <w:t>2.9</w:t>
      </w:r>
      <w:r>
        <w:rPr>
          <w:sz w:val="24"/>
          <w:szCs w:val="24"/>
        </w:rPr>
        <w:t>所示。</w:t>
      </w:r>
    </w:p>
    <w:p>
      <w:pPr>
        <w:spacing w:after="0" w:line="300" w:lineRule="auto"/>
        <w:rPr>
          <w:sz w:val="21"/>
          <w:szCs w:val="21"/>
        </w:rPr>
        <w:sectPr>
          <w:pgSz w:w="5050" w:h="6630"/>
          <w:pgMar w:top="40" w:right="0" w:bottom="360" w:left="0" w:header="0" w:footer="80" w:gutter="0"/>
          <w:pgNumType w:fmt="decimal"/>
          <w:cols w:space="720" w:num="1"/>
        </w:sectPr>
      </w:pPr>
    </w:p>
    <w:p>
      <w:pPr>
        <w:pStyle w:val="6"/>
        <w:rPr>
          <w:sz w:val="18"/>
          <w:szCs w:val="24"/>
        </w:rPr>
      </w:pPr>
      <w:r>
        <w:rPr>
          <w:sz w:val="18"/>
          <w:szCs w:val="24"/>
        </w:rPr>
        <w:drawing>
          <wp:inline distT="0" distB="0" distL="0" distR="0">
            <wp:extent cx="3025775" cy="127889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52" cstate="print"/>
                    <a:stretch>
                      <a:fillRect/>
                    </a:stretch>
                  </pic:blipFill>
                  <pic:spPr>
                    <a:xfrm>
                      <a:off x="0" y="0"/>
                      <a:ext cx="3026186" cy="1279302"/>
                    </a:xfrm>
                    <a:prstGeom prst="rect">
                      <a:avLst/>
                    </a:prstGeom>
                  </pic:spPr>
                </pic:pic>
              </a:graphicData>
            </a:graphic>
          </wp:inline>
        </w:drawing>
      </w:r>
    </w:p>
    <w:p>
      <w:pPr>
        <w:pStyle w:val="6"/>
        <w:spacing w:before="4"/>
        <w:ind w:left="0"/>
        <w:rPr>
          <w:sz w:val="4"/>
          <w:szCs w:val="24"/>
        </w:rPr>
      </w:pPr>
    </w:p>
    <w:p>
      <w:pPr>
        <w:spacing w:before="77"/>
        <w:ind w:left="28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2.9 </w:t>
      </w:r>
      <w:r>
        <w:rPr>
          <w:sz w:val="22"/>
          <w:szCs w:val="21"/>
        </w:rPr>
        <w:t>由于代码变更而被影响到的测试</w:t>
      </w:r>
    </w:p>
    <w:p>
      <w:pPr>
        <w:pStyle w:val="12"/>
        <w:numPr>
          <w:ilvl w:val="0"/>
          <w:numId w:val="19"/>
        </w:numPr>
        <w:tabs>
          <w:tab w:val="left" w:pos="926"/>
        </w:tabs>
        <w:spacing w:before="199" w:after="0" w:line="300" w:lineRule="auto"/>
        <w:ind w:left="100" w:right="352" w:firstLine="599"/>
        <w:jc w:val="left"/>
        <w:rPr>
          <w:sz w:val="24"/>
          <w:szCs w:val="21"/>
        </w:rPr>
      </w:pPr>
      <w:r>
        <w:rPr>
          <w:spacing w:val="11"/>
          <w:sz w:val="24"/>
          <w:szCs w:val="21"/>
        </w:rPr>
        <w:t>案例：在一个依赖项目上的代码变更</w:t>
      </w:r>
    </w:p>
    <w:p>
      <w:pPr>
        <w:pStyle w:val="6"/>
        <w:spacing w:line="300" w:lineRule="auto"/>
        <w:ind w:right="98" w:firstLine="599"/>
        <w:jc w:val="both"/>
        <w:rPr>
          <w:sz w:val="24"/>
          <w:szCs w:val="24"/>
        </w:rPr>
      </w:pPr>
      <w:r>
        <w:rPr>
          <w:sz w:val="24"/>
          <w:szCs w:val="24"/>
        </w:rPr>
        <w:t>对于第二个场景，我们来看如果</w:t>
      </w:r>
      <w:r>
        <w:rPr>
          <w:spacing w:val="31"/>
          <w:sz w:val="24"/>
          <w:szCs w:val="24"/>
        </w:rPr>
        <w:t xml:space="preserve">在 </w:t>
      </w:r>
      <w:r>
        <w:rPr>
          <w:rFonts w:ascii="Times New Roman" w:eastAsia="Times New Roman"/>
          <w:spacing w:val="-5"/>
          <w:sz w:val="24"/>
          <w:szCs w:val="24"/>
        </w:rPr>
        <w:t>youtube_client</w:t>
      </w:r>
      <w:r>
        <w:rPr>
          <w:rFonts w:ascii="Times New Roman" w:eastAsia="Times New Roman"/>
          <w:spacing w:val="61"/>
          <w:sz w:val="24"/>
          <w:szCs w:val="24"/>
        </w:rPr>
        <w:t xml:space="preserve"> </w:t>
      </w:r>
      <w:r>
        <w:rPr>
          <w:sz w:val="24"/>
          <w:szCs w:val="24"/>
        </w:rPr>
        <w:t>的部分做一些代码</w:t>
      </w:r>
      <w:r>
        <w:rPr>
          <w:spacing w:val="-13"/>
          <w:sz w:val="24"/>
          <w:szCs w:val="24"/>
        </w:rPr>
        <w:t xml:space="preserve">变更，如图 </w:t>
      </w:r>
      <w:r>
        <w:rPr>
          <w:rFonts w:ascii="Times New Roman" w:eastAsia="Times New Roman"/>
          <w:sz w:val="24"/>
          <w:szCs w:val="24"/>
        </w:rPr>
        <w:t>2.10</w:t>
      </w:r>
      <w:r>
        <w:rPr>
          <w:sz w:val="24"/>
          <w:szCs w:val="24"/>
        </w:rPr>
        <w:t>所示。</w:t>
      </w:r>
    </w:p>
    <w:p>
      <w:pPr>
        <w:spacing w:after="0" w:line="300" w:lineRule="auto"/>
        <w:jc w:val="both"/>
        <w:rPr>
          <w:sz w:val="21"/>
          <w:szCs w:val="21"/>
        </w:rPr>
        <w:sectPr>
          <w:pgSz w:w="5050" w:h="6630"/>
          <w:pgMar w:top="120" w:right="0" w:bottom="360" w:left="0" w:header="0" w:footer="80" w:gutter="0"/>
          <w:pgNumType w:fmt="decimal"/>
          <w:cols w:space="720" w:num="1"/>
        </w:sectPr>
      </w:pPr>
    </w:p>
    <w:p>
      <w:pPr>
        <w:pStyle w:val="6"/>
        <w:ind w:left="142"/>
        <w:rPr>
          <w:sz w:val="18"/>
          <w:szCs w:val="24"/>
        </w:rPr>
      </w:pPr>
      <w:r>
        <w:rPr>
          <w:sz w:val="18"/>
          <w:szCs w:val="24"/>
        </w:rPr>
        <w:drawing>
          <wp:inline distT="0" distB="0" distL="0" distR="0">
            <wp:extent cx="3011170" cy="128016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53" cstate="print"/>
                    <a:stretch>
                      <a:fillRect/>
                    </a:stretch>
                  </pic:blipFill>
                  <pic:spPr>
                    <a:xfrm>
                      <a:off x="0" y="0"/>
                      <a:ext cx="3011384" cy="1280160"/>
                    </a:xfrm>
                    <a:prstGeom prst="rect">
                      <a:avLst/>
                    </a:prstGeom>
                  </pic:spPr>
                </pic:pic>
              </a:graphicData>
            </a:graphic>
          </wp:inline>
        </w:drawing>
      </w:r>
    </w:p>
    <w:p>
      <w:pPr>
        <w:spacing w:before="142"/>
        <w:ind w:left="220"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2.10 youtube_client</w:t>
      </w:r>
      <w:r>
        <w:rPr>
          <w:sz w:val="22"/>
          <w:szCs w:val="21"/>
        </w:rPr>
        <w:t>中出现了代码变更</w:t>
      </w:r>
    </w:p>
    <w:p>
      <w:pPr>
        <w:pStyle w:val="6"/>
        <w:spacing w:before="199" w:line="300" w:lineRule="auto"/>
        <w:ind w:right="142" w:firstLine="599"/>
        <w:jc w:val="both"/>
        <w:rPr>
          <w:sz w:val="24"/>
          <w:szCs w:val="24"/>
        </w:rPr>
      </w:pPr>
      <w:r>
        <w:rPr>
          <w:sz w:val="24"/>
          <w:szCs w:val="24"/>
        </w:rPr>
        <w:t>经过展开统一的分析之后，我们发现只有</w:t>
      </w:r>
      <w:r>
        <w:rPr>
          <w:rFonts w:ascii="Times New Roman" w:eastAsia="Times New Roman"/>
          <w:sz w:val="24"/>
          <w:szCs w:val="24"/>
        </w:rPr>
        <w:t>buzz_client_tests</w:t>
      </w:r>
      <w:r>
        <w:rPr>
          <w:sz w:val="24"/>
          <w:szCs w:val="24"/>
        </w:rPr>
        <w:t>受到影响， 只有</w:t>
      </w:r>
      <w:r>
        <w:rPr>
          <w:rFonts w:ascii="Times New Roman" w:eastAsia="Times New Roman"/>
          <w:sz w:val="24"/>
          <w:szCs w:val="24"/>
        </w:rPr>
        <w:t>buzz</w:t>
      </w:r>
      <w:r>
        <w:rPr>
          <w:sz w:val="24"/>
          <w:szCs w:val="24"/>
        </w:rPr>
        <w:t>项目的状态需要更新，如图</w:t>
      </w:r>
      <w:r>
        <w:rPr>
          <w:rFonts w:ascii="Times New Roman" w:eastAsia="Times New Roman"/>
          <w:sz w:val="24"/>
          <w:szCs w:val="24"/>
        </w:rPr>
        <w:t>2.11</w:t>
      </w:r>
      <w:r>
        <w:rPr>
          <w:sz w:val="24"/>
          <w:szCs w:val="24"/>
        </w:rPr>
        <w:t>所示。</w:t>
      </w:r>
    </w:p>
    <w:p>
      <w:pPr>
        <w:pStyle w:val="6"/>
        <w:spacing w:line="309" w:lineRule="auto"/>
        <w:ind w:right="142" w:firstLine="599"/>
        <w:jc w:val="both"/>
        <w:rPr>
          <w:sz w:val="24"/>
          <w:szCs w:val="24"/>
        </w:rPr>
      </w:pPr>
      <w:r>
        <w:rPr>
          <w:sz w:val="24"/>
          <w:szCs w:val="24"/>
        </w:rPr>
        <w:t>在这个示例中，我们展示了如何优化每次代码变更后触发的测试执行次数。对于一个项目来说，并没有牺</w:t>
      </w:r>
    </w:p>
    <w:p>
      <w:pPr>
        <w:spacing w:after="0" w:line="309" w:lineRule="auto"/>
        <w:jc w:val="both"/>
        <w:rPr>
          <w:sz w:val="21"/>
          <w:szCs w:val="21"/>
        </w:rPr>
        <w:sectPr>
          <w:pgSz w:w="5050" w:h="6630"/>
          <w:pgMar w:top="120" w:right="0" w:bottom="360" w:left="0" w:header="0" w:footer="80" w:gutter="0"/>
          <w:pgNumType w:fmt="decimal"/>
          <w:cols w:space="720" w:num="1"/>
        </w:sectPr>
      </w:pPr>
    </w:p>
    <w:p>
      <w:pPr>
        <w:pStyle w:val="6"/>
        <w:spacing w:before="29" w:line="300" w:lineRule="auto"/>
        <w:ind w:right="142"/>
        <w:jc w:val="both"/>
        <w:rPr>
          <w:sz w:val="24"/>
          <w:szCs w:val="24"/>
        </w:rPr>
      </w:pPr>
      <w:r>
        <w:rPr>
          <w:sz w:val="24"/>
          <w:szCs w:val="24"/>
        </w:rPr>
        <w:t>牲结果的准确度。每次运行较少的测试，可以让我们有机会针对每一次代码变更都运行其所有可能受影响的测试。对开发人员来说，排查导致构建失败的代码变更会更容易一些。</w:t>
      </w:r>
    </w:p>
    <w:p>
      <w:pPr>
        <w:pStyle w:val="6"/>
        <w:spacing w:before="1" w:line="300" w:lineRule="auto"/>
        <w:ind w:right="142" w:firstLine="599"/>
        <w:rPr>
          <w:sz w:val="24"/>
          <w:szCs w:val="24"/>
        </w:rPr>
      </w:pPr>
      <w:r>
        <w:rPr>
          <w:spacing w:val="-2"/>
          <w:sz w:val="24"/>
          <w:szCs w:val="24"/>
        </w:rPr>
        <w:t>在持续集成系统中使用更加智能的分析工具与云计算平台，让整个运行过程更加迅速和稳定。当我们持续不断地在改进这个系统时，成千上万</w:t>
      </w:r>
      <w:r>
        <w:rPr>
          <w:sz w:val="24"/>
          <w:szCs w:val="24"/>
        </w:rPr>
        <w:t>的</w:t>
      </w:r>
      <w:r>
        <w:rPr>
          <w:rFonts w:ascii="Times New Roman" w:eastAsia="Times New Roman"/>
          <w:spacing w:val="-3"/>
          <w:sz w:val="24"/>
          <w:szCs w:val="24"/>
        </w:rPr>
        <w:t>Google</w:t>
      </w:r>
      <w:r>
        <w:rPr>
          <w:sz w:val="24"/>
          <w:szCs w:val="24"/>
        </w:rPr>
        <w:t xml:space="preserve">项目已经在使用这套平台 了。这样做不但有利于加快项目进 </w:t>
      </w:r>
      <w:r>
        <w:rPr>
          <w:spacing w:val="-2"/>
          <w:sz w:val="24"/>
          <w:szCs w:val="24"/>
        </w:rPr>
        <w:t>度，而且进度对于用户也是可见的。</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03550" cy="139827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54" cstate="print"/>
                    <a:stretch>
                      <a:fillRect/>
                    </a:stretch>
                  </pic:blipFill>
                  <pic:spPr>
                    <a:xfrm>
                      <a:off x="0" y="0"/>
                      <a:ext cx="3003563" cy="1398746"/>
                    </a:xfrm>
                    <a:prstGeom prst="rect">
                      <a:avLst/>
                    </a:prstGeom>
                  </pic:spPr>
                </pic:pic>
              </a:graphicData>
            </a:graphic>
          </wp:inline>
        </w:drawing>
      </w:r>
    </w:p>
    <w:p>
      <w:pPr>
        <w:pStyle w:val="6"/>
        <w:spacing w:before="5"/>
        <w:ind w:left="0"/>
        <w:rPr>
          <w:sz w:val="4"/>
          <w:szCs w:val="24"/>
        </w:rPr>
      </w:pPr>
    </w:p>
    <w:p>
      <w:pPr>
        <w:spacing w:before="78"/>
        <w:ind w:left="127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2.11 buzz</w:t>
      </w:r>
      <w:r>
        <w:rPr>
          <w:sz w:val="22"/>
          <w:szCs w:val="21"/>
        </w:rPr>
        <w:t>需要更新</w:t>
      </w:r>
    </w:p>
    <w:p>
      <w:pPr>
        <w:spacing w:after="0"/>
        <w:jc w:val="left"/>
        <w:rPr>
          <w:sz w:val="22"/>
          <w:szCs w:val="21"/>
        </w:rPr>
        <w:sectPr>
          <w:pgSz w:w="5050" w:h="6630"/>
          <w:pgMar w:top="80" w:right="0" w:bottom="360" w:left="0" w:header="0" w:footer="80" w:gutter="0"/>
          <w:pgNumType w:fmt="decimal"/>
          <w:cols w:space="720" w:num="1"/>
        </w:sectPr>
      </w:pPr>
    </w:p>
    <w:p>
      <w:pPr>
        <w:pStyle w:val="12"/>
        <w:numPr>
          <w:ilvl w:val="1"/>
          <w:numId w:val="15"/>
        </w:numPr>
        <w:tabs>
          <w:tab w:val="left" w:pos="1877"/>
        </w:tabs>
        <w:spacing w:before="24" w:after="0" w:line="240" w:lineRule="auto"/>
        <w:ind w:left="1876" w:right="0" w:hanging="750"/>
        <w:jc w:val="left"/>
        <w:rPr>
          <w:sz w:val="44"/>
          <w:szCs w:val="21"/>
        </w:rPr>
      </w:pPr>
      <w:bookmarkStart w:id="277" w:name="_bookmark152"/>
      <w:bookmarkEnd w:id="277"/>
      <w:bookmarkStart w:id="278" w:name="2.2 测试认证"/>
      <w:bookmarkEnd w:id="278"/>
      <w:r>
        <w:rPr>
          <w:sz w:val="21"/>
          <w:szCs w:val="21"/>
        </w:rPr>
        <w:fldChar w:fldCharType="begin"/>
      </w:r>
      <w:r>
        <w:rPr>
          <w:sz w:val="21"/>
          <w:szCs w:val="21"/>
        </w:rPr>
        <w:instrText xml:space="preserve"> HYPERLINK \l "_bookmark35" </w:instrText>
      </w:r>
      <w:r>
        <w:rPr>
          <w:sz w:val="21"/>
          <w:szCs w:val="21"/>
        </w:rPr>
        <w:fldChar w:fldCharType="separate"/>
      </w:r>
      <w:bookmarkStart w:id="279" w:name="_bookmark152"/>
      <w:bookmarkEnd w:id="279"/>
      <w:r>
        <w:rPr>
          <w:color w:val="0000ED"/>
          <w:spacing w:val="10"/>
          <w:sz w:val="44"/>
          <w:szCs w:val="21"/>
          <w:u w:val="single" w:color="0000ED"/>
        </w:rPr>
        <w:t>测试认证</w:t>
      </w:r>
      <w:r>
        <w:rPr>
          <w:color w:val="0000ED"/>
          <w:spacing w:val="10"/>
          <w:sz w:val="44"/>
          <w:szCs w:val="21"/>
          <w:u w:val="single" w:color="0000ED"/>
        </w:rPr>
        <w:fldChar w:fldCharType="end"/>
      </w:r>
    </w:p>
    <w:p>
      <w:pPr>
        <w:pStyle w:val="6"/>
        <w:ind w:left="0"/>
        <w:rPr>
          <w:sz w:val="18"/>
          <w:szCs w:val="24"/>
        </w:rPr>
      </w:pPr>
    </w:p>
    <w:p>
      <w:pPr>
        <w:pStyle w:val="6"/>
        <w:spacing w:before="6"/>
        <w:ind w:left="0"/>
        <w:rPr>
          <w:sz w:val="21"/>
          <w:szCs w:val="24"/>
        </w:rPr>
      </w:pPr>
    </w:p>
    <w:p>
      <w:pPr>
        <w:pStyle w:val="6"/>
        <w:tabs>
          <w:tab w:val="left" w:pos="2979"/>
        </w:tabs>
        <w:spacing w:before="67" w:line="300" w:lineRule="auto"/>
        <w:ind w:right="97" w:firstLine="599"/>
        <w:rPr>
          <w:sz w:val="24"/>
          <w:szCs w:val="24"/>
        </w:rPr>
      </w:pPr>
      <w:r>
        <w:rPr>
          <w:rFonts w:ascii="Times New Roman" w:hAnsi="Times New Roman" w:eastAsia="Times New Roman"/>
          <w:sz w:val="24"/>
          <w:szCs w:val="24"/>
        </w:rPr>
        <w:t>Patrick</w:t>
      </w:r>
      <w:r>
        <w:rPr>
          <w:rFonts w:ascii="Times New Roman" w:hAnsi="Times New Roman" w:eastAsia="Times New Roman"/>
          <w:spacing w:val="60"/>
          <w:sz w:val="24"/>
          <w:szCs w:val="24"/>
        </w:rPr>
        <w:t xml:space="preserve"> </w:t>
      </w:r>
      <w:r>
        <w:rPr>
          <w:rFonts w:ascii="Times New Roman" w:hAnsi="Times New Roman" w:eastAsia="Times New Roman"/>
          <w:sz w:val="24"/>
          <w:szCs w:val="24"/>
        </w:rPr>
        <w:t>Copeland</w:t>
      </w:r>
      <w:r>
        <w:rPr>
          <w:sz w:val="24"/>
          <w:szCs w:val="24"/>
        </w:rPr>
        <w:t>在本书的序中强</w:t>
      </w:r>
      <w:r>
        <w:rPr>
          <w:spacing w:val="3"/>
          <w:sz w:val="24"/>
          <w:szCs w:val="24"/>
        </w:rPr>
        <w:t>调了</w:t>
      </w:r>
      <w:r>
        <w:rPr>
          <w:sz w:val="24"/>
          <w:szCs w:val="24"/>
        </w:rPr>
        <w:t>让</w:t>
      </w:r>
      <w:r>
        <w:rPr>
          <w:spacing w:val="3"/>
          <w:sz w:val="24"/>
          <w:szCs w:val="24"/>
        </w:rPr>
        <w:t>开发人员参与测试</w:t>
      </w:r>
      <w:r>
        <w:rPr>
          <w:sz w:val="24"/>
          <w:szCs w:val="24"/>
        </w:rPr>
        <w:t>的</w:t>
      </w:r>
      <w:r>
        <w:rPr>
          <w:spacing w:val="3"/>
          <w:sz w:val="24"/>
          <w:szCs w:val="24"/>
        </w:rPr>
        <w:t>难度。</w:t>
      </w:r>
      <w:r>
        <w:rPr>
          <w:spacing w:val="-16"/>
          <w:sz w:val="24"/>
          <w:szCs w:val="24"/>
        </w:rPr>
        <w:t>招</w:t>
      </w:r>
      <w:r>
        <w:rPr>
          <w:sz w:val="24"/>
          <w:szCs w:val="24"/>
        </w:rPr>
        <w:t>聘到技术能力强的测试人员只是刚刚开始的第一步，我们依然需要开发人员参与进来一起做测试。其中我们使用的一个关键方法就是被称为</w:t>
      </w:r>
      <w:r>
        <w:rPr>
          <w:rFonts w:ascii="Times New Roman" w:hAnsi="Times New Roman" w:eastAsia="Times New Roman"/>
          <w:sz w:val="24"/>
          <w:szCs w:val="24"/>
        </w:rPr>
        <w:t>“</w:t>
      </w:r>
      <w:r>
        <w:rPr>
          <w:sz w:val="24"/>
          <w:szCs w:val="24"/>
        </w:rPr>
        <w:t>测试认证</w:t>
      </w:r>
      <w:r>
        <w:rPr>
          <w:rFonts w:ascii="Times New Roman" w:hAnsi="Times New Roman" w:eastAsia="Times New Roman"/>
          <w:sz w:val="24"/>
          <w:szCs w:val="24"/>
        </w:rPr>
        <w:t>”</w:t>
      </w:r>
      <w:r>
        <w:rPr>
          <w:sz w:val="24"/>
          <w:szCs w:val="24"/>
        </w:rPr>
        <w:t>（译注</w:t>
      </w:r>
      <w:r>
        <w:rPr>
          <w:spacing w:val="-6"/>
          <w:sz w:val="24"/>
          <w:szCs w:val="24"/>
        </w:rPr>
        <w:t>：</w:t>
      </w:r>
      <w:r>
        <w:rPr>
          <w:rFonts w:ascii="Times New Roman" w:hAnsi="Times New Roman" w:eastAsia="Times New Roman"/>
          <w:spacing w:val="-6"/>
          <w:sz w:val="24"/>
          <w:szCs w:val="24"/>
        </w:rPr>
        <w:t>Test</w:t>
      </w:r>
      <w:r>
        <w:rPr>
          <w:rFonts w:ascii="Times New Roman" w:hAnsi="Times New Roman" w:eastAsia="Times New Roman"/>
          <w:spacing w:val="-6"/>
          <w:sz w:val="24"/>
          <w:szCs w:val="24"/>
        </w:rPr>
        <w:tab/>
      </w:r>
      <w:r>
        <w:rPr>
          <w:rFonts w:ascii="Times New Roman" w:hAnsi="Times New Roman" w:eastAsia="Times New Roman"/>
          <w:sz w:val="24"/>
          <w:szCs w:val="24"/>
        </w:rPr>
        <w:t>Certified</w:t>
      </w:r>
      <w:r>
        <w:rPr>
          <w:sz w:val="24"/>
          <w:szCs w:val="24"/>
        </w:rPr>
        <w:t>）的</w:t>
      </w:r>
      <w:r>
        <w:rPr>
          <w:spacing w:val="-12"/>
          <w:sz w:val="24"/>
          <w:szCs w:val="24"/>
        </w:rPr>
        <w:t>计</w:t>
      </w:r>
      <w:r>
        <w:rPr>
          <w:sz w:val="24"/>
          <w:szCs w:val="24"/>
        </w:rPr>
        <w:t>划。现在回过头来再看，这个计划对开发人员做测试这个根深蒂固文化的形成有着巨大的帮助。</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34" w:line="300" w:lineRule="auto"/>
        <w:ind w:right="143" w:firstLine="599"/>
        <w:rPr>
          <w:sz w:val="24"/>
          <w:szCs w:val="24"/>
        </w:rPr>
      </w:pPr>
      <w:r>
        <w:rPr>
          <w:sz w:val="24"/>
          <w:szCs w:val="24"/>
        </w:rPr>
        <w:t xml:space="preserve">测试认证最初以竞赛的方式进 </w:t>
      </w:r>
      <w:r>
        <w:rPr>
          <w:spacing w:val="-1"/>
          <w:sz w:val="24"/>
          <w:szCs w:val="24"/>
        </w:rPr>
        <w:t>行。如果我们把测试认证做成一个富有声望的事情，这会让开发对测试重视起来吗？如果开发人员遵循一些特定的测试实践，并拿到期望的结果， 我们能说他们通过了认证吗？然后再</w:t>
      </w:r>
      <w:r>
        <w:rPr>
          <w:sz w:val="24"/>
          <w:szCs w:val="24"/>
        </w:rPr>
        <w:t>给他们授予一个象征性的徽章（</w:t>
      </w:r>
      <w:r>
        <w:rPr>
          <w:spacing w:val="-8"/>
          <w:sz w:val="24"/>
          <w:szCs w:val="24"/>
        </w:rPr>
        <w:t>见图</w:t>
      </w:r>
      <w:r>
        <w:rPr>
          <w:rFonts w:ascii="Times New Roman" w:eastAsia="Times New Roman"/>
          <w:sz w:val="24"/>
          <w:szCs w:val="24"/>
        </w:rPr>
        <w:t>2.12</w:t>
      </w:r>
      <w:r>
        <w:rPr>
          <w:sz w:val="24"/>
          <w:szCs w:val="24"/>
        </w:rPr>
        <w:t>），使得他们拥有炫耀的资本 吗？</w:t>
      </w:r>
    </w:p>
    <w:p>
      <w:pPr>
        <w:pStyle w:val="6"/>
        <w:spacing w:before="7"/>
        <w:ind w:left="0"/>
        <w:rPr>
          <w:sz w:val="6"/>
          <w:szCs w:val="24"/>
        </w:rPr>
      </w:pPr>
      <w:r>
        <w:rPr>
          <w:sz w:val="24"/>
          <w:szCs w:val="24"/>
        </w:rPr>
        <w:drawing>
          <wp:anchor distT="0" distB="0" distL="0" distR="0" simplePos="0" relativeHeight="251659264" behindDoc="0" locked="0" layoutInCell="1" allowOverlap="1">
            <wp:simplePos x="0" y="0"/>
            <wp:positionH relativeFrom="page">
              <wp:posOffset>85725</wp:posOffset>
            </wp:positionH>
            <wp:positionV relativeFrom="paragraph">
              <wp:posOffset>93980</wp:posOffset>
            </wp:positionV>
            <wp:extent cx="3015615" cy="5524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55" cstate="print"/>
                    <a:stretch>
                      <a:fillRect/>
                    </a:stretch>
                  </pic:blipFill>
                  <pic:spPr>
                    <a:xfrm>
                      <a:off x="0" y="0"/>
                      <a:ext cx="3015808" cy="552450"/>
                    </a:xfrm>
                    <a:prstGeom prst="rect">
                      <a:avLst/>
                    </a:prstGeom>
                  </pic:spPr>
                </pic:pic>
              </a:graphicData>
            </a:graphic>
          </wp:anchor>
        </w:drawing>
      </w:r>
    </w:p>
    <w:p>
      <w:pPr>
        <w:spacing w:before="104"/>
        <w:ind w:left="130"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2.12 </w:t>
      </w:r>
      <w:r>
        <w:rPr>
          <w:sz w:val="22"/>
          <w:szCs w:val="21"/>
        </w:rPr>
        <w:t>在项目</w:t>
      </w:r>
      <w:r>
        <w:rPr>
          <w:rFonts w:ascii="Times New Roman" w:hAnsi="Times New Roman" w:eastAsia="Times New Roman"/>
          <w:sz w:val="22"/>
          <w:szCs w:val="21"/>
        </w:rPr>
        <w:t>wiki</w:t>
      </w:r>
      <w:r>
        <w:rPr>
          <w:sz w:val="22"/>
          <w:szCs w:val="21"/>
        </w:rPr>
        <w:t>页面上的测试认证勋章</w:t>
      </w:r>
    </w:p>
    <w:p>
      <w:pPr>
        <w:spacing w:after="0"/>
        <w:jc w:val="left"/>
        <w:rPr>
          <w:sz w:val="22"/>
          <w:szCs w:val="21"/>
        </w:rPr>
        <w:sectPr>
          <w:pgSz w:w="5050" w:h="6630"/>
          <w:pgMar w:top="80" w:right="0" w:bottom="360" w:left="0" w:header="0" w:footer="80" w:gutter="0"/>
          <w:pgNumType w:fmt="decimal"/>
          <w:cols w:space="720" w:num="1"/>
        </w:sectPr>
      </w:pPr>
    </w:p>
    <w:p>
      <w:pPr>
        <w:pStyle w:val="6"/>
        <w:spacing w:before="34" w:line="300" w:lineRule="auto"/>
        <w:ind w:right="98" w:firstLine="599"/>
        <w:rPr>
          <w:sz w:val="24"/>
          <w:szCs w:val="24"/>
        </w:rPr>
      </w:pPr>
      <w:r>
        <w:rPr>
          <w:sz w:val="24"/>
          <w:szCs w:val="24"/>
        </w:rPr>
        <w:t>好吧，测试认证是：如果一个团队完成了一系列的测试任务，这个团队会得到一个通过</w:t>
      </w:r>
      <w:r>
        <w:rPr>
          <w:rFonts w:ascii="Times New Roman" w:hAnsi="Times New Roman" w:eastAsia="Times New Roman"/>
          <w:sz w:val="24"/>
          <w:szCs w:val="24"/>
        </w:rPr>
        <w:t>“</w:t>
      </w:r>
      <w:r>
        <w:rPr>
          <w:sz w:val="24"/>
          <w:szCs w:val="24"/>
        </w:rPr>
        <w:t>认证</w:t>
      </w:r>
      <w:r>
        <w:rPr>
          <w:rFonts w:ascii="Times New Roman" w:hAnsi="Times New Roman" w:eastAsia="Times New Roman"/>
          <w:sz w:val="24"/>
          <w:szCs w:val="24"/>
        </w:rPr>
        <w:t>”</w:t>
      </w:r>
      <w:r>
        <w:rPr>
          <w:sz w:val="24"/>
          <w:szCs w:val="24"/>
        </w:rPr>
        <w:t xml:space="preserve">的标识。所有团队最初的级别都是 </w:t>
      </w:r>
      <w:r>
        <w:rPr>
          <w:rFonts w:ascii="Times New Roman" w:hAnsi="Times New Roman" w:eastAsia="Times New Roman"/>
          <w:sz w:val="24"/>
          <w:szCs w:val="24"/>
        </w:rPr>
        <w:t>0</w:t>
      </w:r>
      <w:r>
        <w:rPr>
          <w:sz w:val="24"/>
          <w:szCs w:val="24"/>
        </w:rPr>
        <w:t>。如果掌握了基本的优秀代码习惯，就达到级别</w:t>
      </w:r>
      <w:r>
        <w:rPr>
          <w:rFonts w:ascii="Times New Roman" w:hAnsi="Times New Roman" w:eastAsia="Times New Roman"/>
          <w:sz w:val="24"/>
          <w:szCs w:val="24"/>
        </w:rPr>
        <w:t>1</w:t>
      </w:r>
      <w:r>
        <w:rPr>
          <w:sz w:val="24"/>
          <w:szCs w:val="24"/>
        </w:rPr>
        <w:t>，然后继续通过水平考核，最终达到级别</w:t>
      </w:r>
      <w:r>
        <w:rPr>
          <w:rFonts w:ascii="Times New Roman" w:hAnsi="Times New Roman" w:eastAsia="Times New Roman"/>
          <w:sz w:val="24"/>
          <w:szCs w:val="24"/>
        </w:rPr>
        <w:t>5</w:t>
      </w:r>
      <w:r>
        <w:rPr>
          <w:sz w:val="24"/>
          <w:szCs w:val="24"/>
        </w:rPr>
        <w:t>，与外部的能力成熟度模型一样，例如</w:t>
      </w:r>
      <w:r>
        <w:rPr>
          <w:rFonts w:ascii="Times New Roman" w:hAnsi="Times New Roman" w:eastAsia="Times New Roman"/>
          <w:sz w:val="24"/>
          <w:szCs w:val="24"/>
        </w:rPr>
        <w:t>CMM</w:t>
      </w:r>
      <w:r>
        <w:rPr>
          <w:sz w:val="24"/>
          <w:szCs w:val="24"/>
        </w:rPr>
        <w:t>能力成熟度模型</w:t>
      </w:r>
    </w:p>
    <w:p>
      <w:pPr>
        <w:pStyle w:val="6"/>
        <w:spacing w:line="316" w:lineRule="auto"/>
        <w:ind w:right="48"/>
        <w:rPr>
          <w:sz w:val="24"/>
          <w:szCs w:val="24"/>
        </w:rPr>
      </w:pPr>
      <w:r>
        <w:rPr>
          <w:sz w:val="24"/>
          <w:szCs w:val="24"/>
        </w:rPr>
        <w:pict>
          <v:group id="_x0000_s1078" o:spid="_x0000_s1078" o:spt="203" style="position:absolute;left:0pt;margin-left:5pt;margin-top:70.45pt;height:45pt;width:242.2pt;mso-position-horizontal-relative:page;z-index:-251610112;mso-width-relative:page;mso-height-relative:page;" coordorigin="100,1409" coordsize="4844,900">
            <o:lock v:ext="edit"/>
            <v:rect id="_x0000_s1079" o:spid="_x0000_s1079" o:spt="1" style="position:absolute;left:100;top:1409;height:900;width:4844;" fillcolor="#EDEDED" filled="t" stroked="f" coordsize="21600,21600">
              <v:path/>
              <v:fill on="t" focussize="0,0"/>
              <v:stroke on="f"/>
              <v:imagedata o:title=""/>
              <o:lock v:ext="edit"/>
            </v:rect>
            <v:shape id="_x0000_s1080" o:spid="_x0000_s1080" o:spt="202" type="#_x0000_t202" style="position:absolute;left:100;top:1409;height:900;width:4844;" filled="f" stroked="f" coordsize="21600,21600">
              <v:path/>
              <v:fill on="f" focussize="0,0"/>
              <v:stroke on="f" joinstyle="miter"/>
              <v:imagedata o:title=""/>
              <o:lock v:ext="edit"/>
              <v:textbox inset="0mm,0mm,0mm,0mm">
                <w:txbxContent>
                  <w:p>
                    <w:pPr>
                      <w:spacing w:before="9" w:line="240" w:lineRule="auto"/>
                      <w:rPr>
                        <w:sz w:val="25"/>
                      </w:rPr>
                    </w:pPr>
                  </w:p>
                  <w:p>
                    <w:pPr>
                      <w:spacing w:before="0"/>
                      <w:ind w:left="899" w:right="0" w:firstLine="0"/>
                      <w:jc w:val="left"/>
                      <w:rPr>
                        <w:sz w:val="30"/>
                      </w:rPr>
                    </w:pPr>
                    <w:r>
                      <w:rPr>
                        <w:sz w:val="30"/>
                      </w:rPr>
                      <w:t>测试认证级别摘要</w:t>
                    </w:r>
                  </w:p>
                </w:txbxContent>
              </v:textbox>
            </v:shape>
          </v:group>
        </w:pict>
      </w:r>
      <w:r>
        <w:rPr>
          <w:sz w:val="24"/>
          <w:szCs w:val="24"/>
        </w:rPr>
        <w:t xml:space="preserve">（ 译 注 ： </w:t>
      </w:r>
      <w:r>
        <w:rPr>
          <w:sz w:val="24"/>
          <w:szCs w:val="24"/>
        </w:rPr>
        <w:fldChar w:fldCharType="begin"/>
      </w:r>
      <w:r>
        <w:rPr>
          <w:sz w:val="24"/>
          <w:szCs w:val="24"/>
        </w:rPr>
        <w:instrText xml:space="preserve"> HYPERLINK "http://www.sei.cmu.edu/cmmi/start/faq/r" \h </w:instrText>
      </w:r>
      <w:r>
        <w:rPr>
          <w:sz w:val="24"/>
          <w:szCs w:val="24"/>
        </w:rPr>
        <w:fldChar w:fldCharType="separate"/>
      </w:r>
      <w:r>
        <w:rPr>
          <w:rFonts w:ascii="Times New Roman" w:eastAsia="Times New Roman"/>
          <w:sz w:val="24"/>
          <w:szCs w:val="24"/>
        </w:rPr>
        <w:t>http://www.sei.cmu.edu/cmmi/start/faq/r</w:t>
      </w:r>
      <w:r>
        <w:rPr>
          <w:rFonts w:ascii="Times New Roman" w:eastAsia="Times New Roman"/>
          <w:sz w:val="24"/>
          <w:szCs w:val="24"/>
        </w:rPr>
        <w:fldChar w:fldCharType="end"/>
      </w:r>
      <w:r>
        <w:rPr>
          <w:rFonts w:ascii="Times New Roman" w:eastAsia="Times New Roman"/>
          <w:sz w:val="24"/>
          <w:szCs w:val="24"/>
        </w:rPr>
        <w:t xml:space="preserve"> faq.cfm</w:t>
      </w:r>
      <w:r>
        <w:rPr>
          <w:sz w:val="24"/>
          <w:szCs w:val="24"/>
        </w:rPr>
        <w:t>）。</w:t>
      </w:r>
    </w:p>
    <w:p>
      <w:pPr>
        <w:spacing w:after="0" w:line="316" w:lineRule="auto"/>
        <w:rPr>
          <w:sz w:val="21"/>
          <w:szCs w:val="21"/>
        </w:rPr>
        <w:sectPr>
          <w:pgSz w:w="5050" w:h="6630"/>
          <w:pgMar w:top="80" w:right="0" w:bottom="260" w:left="0" w:header="0" w:footer="80" w:gutter="0"/>
          <w:pgNumType w:fmt="decimal"/>
          <w:cols w:space="720" w:num="1"/>
        </w:sectPr>
      </w:pPr>
    </w:p>
    <w:p>
      <w:pPr>
        <w:pStyle w:val="6"/>
        <w:spacing w:before="34" w:line="300" w:lineRule="auto"/>
        <w:ind w:left="699" w:right="1942"/>
        <w:rPr>
          <w:rFonts w:ascii="Times New Roman" w:eastAsia="Times New Roman"/>
          <w:b/>
          <w:sz w:val="24"/>
          <w:szCs w:val="24"/>
        </w:rPr>
      </w:pPr>
      <w:r>
        <w:rPr>
          <w:sz w:val="24"/>
          <w:szCs w:val="24"/>
        </w:rPr>
        <w:pict>
          <v:group id="_x0000_s1081" o:spid="_x0000_s1081" o:spt="203" style="position:absolute;left:0pt;margin-left:5pt;margin-top:4.45pt;height:308.8pt;width:242.2pt;mso-position-horizontal-relative:page;mso-position-vertical-relative:page;z-index:-251609088;mso-width-relative:page;mso-height-relative:page;" coordorigin="100,90" coordsize="4844,6176">
            <o:lock v:ext="edit"/>
            <v:rect id="_x0000_s1082" o:spid="_x0000_s1082" o:spt="1" style="position:absolute;left:100;top:89;height:180;width:4844;" fillcolor="#EDEDED" filled="t" stroked="f" coordsize="21600,21600">
              <v:path/>
              <v:fill on="t" focussize="0,0"/>
              <v:stroke on="f"/>
              <v:imagedata o:title=""/>
              <o:lock v:ext="edit"/>
            </v:rect>
            <v:rect id="_x0000_s1083" o:spid="_x0000_s1083" o:spt="1" style="position:absolute;left:100;top:269;height:5996;width:4844;" fillcolor="#E6E6E6" filled="t" stroked="f" coordsize="21600,21600">
              <v:path/>
              <v:fill on="t" focussize="0,0"/>
              <v:stroke on="f"/>
              <v:imagedata o:title=""/>
              <o:lock v:ext="edit"/>
            </v:rect>
          </v:group>
        </w:pict>
      </w:r>
      <w:r>
        <w:rPr>
          <w:sz w:val="24"/>
          <w:szCs w:val="24"/>
        </w:rPr>
        <w:t>测试认证级别摘要级别</w:t>
      </w:r>
      <w:r>
        <w:rPr>
          <w:rFonts w:ascii="Times New Roman" w:eastAsia="Times New Roman"/>
          <w:b/>
          <w:sz w:val="24"/>
          <w:szCs w:val="24"/>
        </w:rPr>
        <w:t>1</w:t>
      </w:r>
    </w:p>
    <w:p>
      <w:pPr>
        <w:pStyle w:val="6"/>
        <w:spacing w:line="300" w:lineRule="auto"/>
        <w:ind w:left="699" w:right="1342"/>
        <w:rPr>
          <w:sz w:val="24"/>
          <w:szCs w:val="24"/>
        </w:rPr>
      </w:pPr>
      <w:r>
        <w:rPr>
          <w:sz w:val="24"/>
          <w:szCs w:val="24"/>
        </w:rPr>
        <w:t>使用测试覆盖率工具。使用持续集成。</w:t>
      </w:r>
    </w:p>
    <w:p>
      <w:pPr>
        <w:pStyle w:val="6"/>
        <w:spacing w:line="300" w:lineRule="auto"/>
        <w:ind w:left="699" w:right="142"/>
        <w:rPr>
          <w:sz w:val="24"/>
          <w:szCs w:val="24"/>
        </w:rPr>
      </w:pPr>
      <w:r>
        <w:rPr>
          <w:sz w:val="24"/>
          <w:szCs w:val="24"/>
        </w:rPr>
        <w:t>测试分级为小型、中型、大型。明确标记哪些测试是非确定性的</w:t>
      </w:r>
    </w:p>
    <w:p>
      <w:pPr>
        <w:pStyle w:val="6"/>
        <w:spacing w:line="300" w:lineRule="auto"/>
        <w:ind w:right="142"/>
        <w:rPr>
          <w:sz w:val="24"/>
          <w:szCs w:val="24"/>
        </w:rPr>
      </w:pPr>
      <w:r>
        <w:rPr>
          <w:sz w:val="24"/>
          <w:szCs w:val="24"/>
        </w:rPr>
        <w:t>测试（译注：非确定性测试指测试结果不确定的用例）。</w:t>
      </w:r>
    </w:p>
    <w:p>
      <w:pPr>
        <w:pStyle w:val="6"/>
        <w:spacing w:line="300" w:lineRule="auto"/>
        <w:ind w:left="699" w:right="1642"/>
        <w:rPr>
          <w:rFonts w:ascii="Times New Roman" w:eastAsia="Times New Roman"/>
          <w:b/>
          <w:sz w:val="24"/>
          <w:szCs w:val="24"/>
        </w:rPr>
      </w:pPr>
      <w:r>
        <w:rPr>
          <w:sz w:val="24"/>
          <w:szCs w:val="24"/>
        </w:rPr>
        <w:t>创建冒烟测试集合。级别</w:t>
      </w:r>
      <w:r>
        <w:rPr>
          <w:rFonts w:ascii="Times New Roman" w:eastAsia="Times New Roman"/>
          <w:b/>
          <w:sz w:val="24"/>
          <w:szCs w:val="24"/>
        </w:rPr>
        <w:t>2</w:t>
      </w:r>
    </w:p>
    <w:p>
      <w:pPr>
        <w:pStyle w:val="6"/>
        <w:spacing w:line="348" w:lineRule="auto"/>
        <w:ind w:right="142" w:firstLine="599"/>
        <w:rPr>
          <w:sz w:val="24"/>
          <w:szCs w:val="24"/>
        </w:rPr>
      </w:pPr>
      <w:r>
        <w:rPr>
          <w:sz w:val="24"/>
          <w:szCs w:val="24"/>
        </w:rPr>
        <w:t>如果有测试运行结果为红色（译注：表示运行失败的用例）就不会做</w:t>
      </w:r>
    </w:p>
    <w:p>
      <w:pPr>
        <w:spacing w:after="0" w:line="348" w:lineRule="auto"/>
        <w:rPr>
          <w:sz w:val="21"/>
          <w:szCs w:val="21"/>
        </w:rPr>
        <w:sectPr>
          <w:pgSz w:w="5050" w:h="6630"/>
          <w:pgMar w:top="260" w:right="0" w:bottom="260" w:left="0" w:header="0" w:footer="80" w:gutter="0"/>
          <w:pgNumType w:fmt="decimal"/>
          <w:cols w:space="720" w:num="1"/>
        </w:sectPr>
      </w:pPr>
    </w:p>
    <w:p>
      <w:pPr>
        <w:pStyle w:val="6"/>
        <w:spacing w:before="34"/>
        <w:rPr>
          <w:sz w:val="24"/>
          <w:szCs w:val="24"/>
        </w:rPr>
      </w:pPr>
      <w:r>
        <w:rPr>
          <w:sz w:val="24"/>
          <w:szCs w:val="24"/>
        </w:rPr>
        <w:pict>
          <v:rect id="_x0000_s1084" o:spid="_x0000_s1084" o:spt="1" style="position:absolute;left:0pt;margin-left:5pt;margin-top:4.45pt;height:308.75pt;width:242.1pt;mso-position-horizontal-relative:page;mso-position-vertical-relative:page;z-index:-251608064;mso-width-relative:page;mso-height-relative:page;" fillcolor="#E6E6E6" filled="t" stroked="f" coordsize="21600,21600">
            <v:path/>
            <v:fill on="t" focussize="0,0"/>
            <v:stroke on="f"/>
            <v:imagedata o:title=""/>
            <o:lock v:ext="edit"/>
          </v:rect>
        </w:pict>
      </w:r>
      <w:r>
        <w:rPr>
          <w:sz w:val="24"/>
          <w:szCs w:val="24"/>
        </w:rPr>
        <w:t>发布。</w:t>
      </w:r>
    </w:p>
    <w:p>
      <w:pPr>
        <w:pStyle w:val="6"/>
        <w:spacing w:before="96" w:line="300" w:lineRule="auto"/>
        <w:ind w:right="142" w:firstLine="599"/>
        <w:rPr>
          <w:sz w:val="24"/>
          <w:szCs w:val="24"/>
        </w:rPr>
      </w:pPr>
      <w:r>
        <w:rPr>
          <w:sz w:val="24"/>
          <w:szCs w:val="24"/>
        </w:rPr>
        <w:t>在每次代码提交之前都要求通过冒烟测试。</w:t>
      </w:r>
    </w:p>
    <w:p>
      <w:pPr>
        <w:pStyle w:val="6"/>
        <w:spacing w:line="300" w:lineRule="auto"/>
        <w:ind w:right="142" w:firstLine="599"/>
        <w:rPr>
          <w:sz w:val="24"/>
          <w:szCs w:val="24"/>
        </w:rPr>
      </w:pPr>
      <w:r>
        <w:rPr>
          <w:sz w:val="24"/>
          <w:szCs w:val="24"/>
        </w:rPr>
        <w:t>各种类型测试的整体增量覆盖率要大于</w:t>
      </w:r>
      <w:r>
        <w:rPr>
          <w:rFonts w:ascii="Times New Roman" w:eastAsia="Times New Roman"/>
          <w:sz w:val="24"/>
          <w:szCs w:val="24"/>
        </w:rPr>
        <w:t>50%</w:t>
      </w:r>
      <w:r>
        <w:rPr>
          <w:sz w:val="24"/>
          <w:szCs w:val="24"/>
        </w:rPr>
        <w:t>。</w:t>
      </w:r>
    </w:p>
    <w:p>
      <w:pPr>
        <w:pStyle w:val="6"/>
        <w:spacing w:line="383" w:lineRule="exact"/>
        <w:ind w:left="699"/>
        <w:rPr>
          <w:sz w:val="24"/>
          <w:szCs w:val="24"/>
        </w:rPr>
      </w:pPr>
      <w:r>
        <w:rPr>
          <w:sz w:val="24"/>
          <w:szCs w:val="24"/>
        </w:rPr>
        <w:t>小型测试的增量覆盖率要大于</w:t>
      </w:r>
    </w:p>
    <w:p>
      <w:pPr>
        <w:pStyle w:val="6"/>
        <w:spacing w:before="93"/>
        <w:rPr>
          <w:sz w:val="24"/>
          <w:szCs w:val="24"/>
        </w:rPr>
      </w:pPr>
      <w:r>
        <w:rPr>
          <w:rFonts w:ascii="Times New Roman" w:eastAsia="Times New Roman"/>
          <w:sz w:val="24"/>
          <w:szCs w:val="24"/>
        </w:rPr>
        <w:t>10%</w:t>
      </w:r>
      <w:r>
        <w:rPr>
          <w:sz w:val="24"/>
          <w:szCs w:val="24"/>
        </w:rPr>
        <w:t>。</w:t>
      </w:r>
    </w:p>
    <w:p>
      <w:pPr>
        <w:pStyle w:val="6"/>
        <w:spacing w:before="95" w:line="300" w:lineRule="auto"/>
        <w:ind w:right="142" w:firstLine="599"/>
        <w:rPr>
          <w:sz w:val="24"/>
          <w:szCs w:val="24"/>
        </w:rPr>
      </w:pPr>
      <w:r>
        <w:rPr>
          <w:sz w:val="24"/>
          <w:szCs w:val="24"/>
        </w:rPr>
        <w:t>每一个功能特性至少有一个与之对应的集成测试用例。</w:t>
      </w:r>
    </w:p>
    <w:p>
      <w:pPr>
        <w:spacing w:before="0" w:line="383" w:lineRule="exact"/>
        <w:ind w:left="699" w:right="0" w:firstLine="0"/>
        <w:jc w:val="left"/>
        <w:rPr>
          <w:rFonts w:ascii="Times New Roman" w:eastAsia="Times New Roman"/>
          <w:b/>
          <w:sz w:val="24"/>
          <w:szCs w:val="21"/>
        </w:rPr>
      </w:pPr>
      <w:r>
        <w:rPr>
          <w:sz w:val="24"/>
          <w:szCs w:val="21"/>
        </w:rPr>
        <w:t>级别</w:t>
      </w:r>
      <w:r>
        <w:rPr>
          <w:rFonts w:ascii="Times New Roman" w:eastAsia="Times New Roman"/>
          <w:b/>
          <w:sz w:val="24"/>
          <w:szCs w:val="21"/>
        </w:rPr>
        <w:t>3</w:t>
      </w:r>
    </w:p>
    <w:p>
      <w:pPr>
        <w:pStyle w:val="6"/>
        <w:spacing w:before="96" w:line="300" w:lineRule="auto"/>
        <w:ind w:right="142" w:firstLine="599"/>
        <w:rPr>
          <w:sz w:val="24"/>
          <w:szCs w:val="24"/>
        </w:rPr>
      </w:pPr>
      <w:r>
        <w:rPr>
          <w:sz w:val="24"/>
          <w:szCs w:val="24"/>
        </w:rPr>
        <w:t>所有重要的代码变更都要经过测试。</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pict>
          <v:rect id="_x0000_s1085" o:spid="_x0000_s1085" o:spt="1" style="position:absolute;left:0pt;margin-left:5pt;margin-top:4.45pt;height:308.75pt;width:242.1pt;mso-position-horizontal-relative:page;mso-position-vertical-relative:page;z-index:-251607040;mso-width-relative:page;mso-height-relative:page;" fillcolor="#E6E6E6" filled="t" stroked="f" coordsize="21600,21600">
            <v:path/>
            <v:fill on="t" focussize="0,0"/>
            <v:stroke on="f"/>
            <v:imagedata o:title=""/>
            <o:lock v:ext="edit"/>
          </v:rect>
        </w:pict>
      </w:r>
      <w:r>
        <w:rPr>
          <w:sz w:val="24"/>
          <w:szCs w:val="24"/>
        </w:rPr>
        <w:t>小型测试的增量覆盖率要大于</w:t>
      </w:r>
    </w:p>
    <w:p>
      <w:pPr>
        <w:pStyle w:val="6"/>
        <w:spacing w:before="96"/>
        <w:rPr>
          <w:sz w:val="24"/>
          <w:szCs w:val="24"/>
        </w:rPr>
      </w:pPr>
      <w:r>
        <w:rPr>
          <w:rFonts w:ascii="Times New Roman" w:eastAsia="Times New Roman"/>
          <w:sz w:val="24"/>
          <w:szCs w:val="24"/>
        </w:rPr>
        <w:t>50%</w:t>
      </w:r>
      <w:r>
        <w:rPr>
          <w:sz w:val="24"/>
          <w:szCs w:val="24"/>
        </w:rPr>
        <w:t>。</w:t>
      </w:r>
    </w:p>
    <w:p>
      <w:pPr>
        <w:pStyle w:val="6"/>
        <w:spacing w:before="95" w:line="300" w:lineRule="auto"/>
        <w:ind w:right="142" w:firstLine="599"/>
        <w:rPr>
          <w:sz w:val="24"/>
          <w:szCs w:val="24"/>
        </w:rPr>
      </w:pPr>
      <w:r>
        <w:rPr>
          <w:spacing w:val="-2"/>
          <w:sz w:val="24"/>
          <w:szCs w:val="24"/>
        </w:rPr>
        <w:t>新增的重要功能都要经过集成测</w:t>
      </w:r>
      <w:r>
        <w:rPr>
          <w:sz w:val="24"/>
          <w:szCs w:val="24"/>
        </w:rPr>
        <w:t>试的验证。</w:t>
      </w:r>
    </w:p>
    <w:p>
      <w:pPr>
        <w:spacing w:before="0" w:line="383" w:lineRule="exact"/>
        <w:ind w:left="699" w:right="0" w:firstLine="0"/>
        <w:jc w:val="left"/>
        <w:rPr>
          <w:rFonts w:ascii="Times New Roman" w:eastAsia="Times New Roman"/>
          <w:b/>
          <w:sz w:val="24"/>
          <w:szCs w:val="21"/>
        </w:rPr>
      </w:pPr>
      <w:r>
        <w:rPr>
          <w:spacing w:val="15"/>
          <w:w w:val="95"/>
          <w:sz w:val="24"/>
          <w:szCs w:val="21"/>
        </w:rPr>
        <w:t>级别</w:t>
      </w:r>
      <w:r>
        <w:rPr>
          <w:rFonts w:ascii="Times New Roman" w:eastAsia="Times New Roman"/>
          <w:b/>
          <w:w w:val="95"/>
          <w:sz w:val="24"/>
          <w:szCs w:val="21"/>
        </w:rPr>
        <w:t>4</w:t>
      </w:r>
    </w:p>
    <w:p>
      <w:pPr>
        <w:pStyle w:val="6"/>
        <w:spacing w:before="95" w:line="300" w:lineRule="auto"/>
        <w:ind w:right="142" w:firstLine="599"/>
        <w:rPr>
          <w:sz w:val="24"/>
          <w:szCs w:val="24"/>
        </w:rPr>
      </w:pPr>
      <w:r>
        <w:rPr>
          <w:sz w:val="24"/>
          <w:szCs w:val="24"/>
        </w:rPr>
        <w:t>在提交任何新代码之前都会自动运行冒烟测试。</w:t>
      </w:r>
    </w:p>
    <w:p>
      <w:pPr>
        <w:pStyle w:val="6"/>
        <w:spacing w:line="300" w:lineRule="auto"/>
        <w:ind w:right="142" w:firstLine="599"/>
        <w:rPr>
          <w:sz w:val="24"/>
          <w:szCs w:val="24"/>
        </w:rPr>
      </w:pPr>
      <w:r>
        <w:rPr>
          <w:sz w:val="24"/>
          <w:szCs w:val="24"/>
        </w:rPr>
        <w:t>冒烟测试必须在</w:t>
      </w:r>
      <w:r>
        <w:rPr>
          <w:rFonts w:ascii="Times New Roman" w:eastAsia="Times New Roman"/>
          <w:sz w:val="24"/>
          <w:szCs w:val="24"/>
        </w:rPr>
        <w:t>30</w:t>
      </w:r>
      <w:r>
        <w:rPr>
          <w:sz w:val="24"/>
          <w:szCs w:val="24"/>
        </w:rPr>
        <w:t>分钟内运行完毕。</w:t>
      </w:r>
    </w:p>
    <w:p>
      <w:pPr>
        <w:pStyle w:val="6"/>
        <w:spacing w:line="383" w:lineRule="exact"/>
        <w:ind w:left="699"/>
        <w:rPr>
          <w:sz w:val="24"/>
          <w:szCs w:val="24"/>
        </w:rPr>
      </w:pPr>
      <w:r>
        <w:rPr>
          <w:sz w:val="24"/>
          <w:szCs w:val="24"/>
        </w:rPr>
        <w:t>没有不确定性的测试。</w:t>
      </w:r>
    </w:p>
    <w:p>
      <w:pPr>
        <w:pStyle w:val="6"/>
        <w:spacing w:before="94"/>
        <w:ind w:left="699"/>
        <w:rPr>
          <w:sz w:val="24"/>
          <w:szCs w:val="24"/>
        </w:rPr>
      </w:pPr>
      <w:r>
        <w:rPr>
          <w:sz w:val="24"/>
          <w:szCs w:val="24"/>
        </w:rPr>
        <w:t>总体测试覆盖率应该不小于</w:t>
      </w:r>
    </w:p>
    <w:p>
      <w:pPr>
        <w:pStyle w:val="6"/>
        <w:spacing w:before="95"/>
        <w:rPr>
          <w:sz w:val="24"/>
          <w:szCs w:val="24"/>
        </w:rPr>
      </w:pPr>
      <w:r>
        <w:rPr>
          <w:rFonts w:ascii="Times New Roman" w:eastAsia="Times New Roman"/>
          <w:sz w:val="24"/>
          <w:szCs w:val="24"/>
        </w:rPr>
        <w:t>40%</w:t>
      </w:r>
      <w:r>
        <w:rPr>
          <w:sz w:val="24"/>
          <w:szCs w:val="24"/>
        </w:rPr>
        <w:t>。</w:t>
      </w:r>
    </w:p>
    <w:p>
      <w:pPr>
        <w:spacing w:after="0"/>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pict>
          <v:rect id="_x0000_s1086" o:spid="_x0000_s1086" o:spt="1" style="position:absolute;left:0pt;margin-left:5pt;margin-top:0.2pt;height:263.8pt;width:242.15pt;mso-position-horizontal-relative:page;z-index:-251606016;mso-width-relative:page;mso-height-relative:page;" fillcolor="#E6E6E6" filled="t" stroked="f" coordsize="21600,21600">
            <v:path/>
            <v:fill on="t" focussize="0,0"/>
            <v:stroke on="f"/>
            <v:imagedata o:title=""/>
            <o:lock v:ext="edit"/>
          </v:rect>
        </w:pict>
      </w:r>
      <w:r>
        <w:rPr>
          <w:sz w:val="24"/>
          <w:szCs w:val="24"/>
        </w:rPr>
        <w:t>小型测试的代码覆盖率应该不小于</w:t>
      </w:r>
      <w:r>
        <w:rPr>
          <w:rFonts w:ascii="Times New Roman" w:eastAsia="Times New Roman"/>
          <w:sz w:val="24"/>
          <w:szCs w:val="24"/>
        </w:rPr>
        <w:t>25%</w:t>
      </w:r>
      <w:r>
        <w:rPr>
          <w:sz w:val="24"/>
          <w:szCs w:val="24"/>
        </w:rPr>
        <w:t>。</w:t>
      </w:r>
    </w:p>
    <w:p>
      <w:pPr>
        <w:pStyle w:val="6"/>
        <w:spacing w:line="300" w:lineRule="auto"/>
        <w:ind w:right="142" w:firstLine="599"/>
        <w:rPr>
          <w:sz w:val="24"/>
          <w:szCs w:val="24"/>
        </w:rPr>
      </w:pPr>
      <w:r>
        <w:rPr>
          <w:sz w:val="24"/>
          <w:szCs w:val="24"/>
        </w:rPr>
        <w:t>所有重要的功能都应该被集成测试验证到。</w:t>
      </w:r>
    </w:p>
    <w:p>
      <w:pPr>
        <w:spacing w:before="0" w:line="383" w:lineRule="exact"/>
        <w:ind w:left="699" w:right="0" w:firstLine="0"/>
        <w:jc w:val="left"/>
        <w:rPr>
          <w:rFonts w:ascii="Times New Roman" w:eastAsia="Times New Roman"/>
          <w:b/>
          <w:sz w:val="24"/>
          <w:szCs w:val="21"/>
        </w:rPr>
      </w:pPr>
      <w:r>
        <w:rPr>
          <w:sz w:val="24"/>
          <w:szCs w:val="21"/>
        </w:rPr>
        <w:t>级别</w:t>
      </w:r>
      <w:r>
        <w:rPr>
          <w:rFonts w:ascii="Times New Roman" w:eastAsia="Times New Roman"/>
          <w:b/>
          <w:sz w:val="24"/>
          <w:szCs w:val="21"/>
        </w:rPr>
        <w:t>5</w:t>
      </w:r>
    </w:p>
    <w:p>
      <w:pPr>
        <w:pStyle w:val="6"/>
        <w:spacing w:before="94" w:line="300" w:lineRule="auto"/>
        <w:ind w:right="142" w:firstLine="599"/>
        <w:rPr>
          <w:sz w:val="24"/>
          <w:szCs w:val="24"/>
        </w:rPr>
      </w:pPr>
      <w:r>
        <w:rPr>
          <w:sz w:val="24"/>
          <w:szCs w:val="24"/>
        </w:rPr>
        <w:t>对每一个重要的缺陷修复都要增加一个测试用例与之对应。</w:t>
      </w:r>
    </w:p>
    <w:p>
      <w:pPr>
        <w:pStyle w:val="6"/>
        <w:spacing w:line="300" w:lineRule="auto"/>
        <w:ind w:left="699" w:right="142"/>
        <w:rPr>
          <w:sz w:val="24"/>
          <w:szCs w:val="24"/>
        </w:rPr>
      </w:pPr>
      <w:r>
        <w:rPr>
          <w:spacing w:val="-2"/>
          <w:sz w:val="24"/>
          <w:szCs w:val="24"/>
        </w:rPr>
        <w:t>积极使用可用的代码分析工具。</w:t>
      </w:r>
      <w:r>
        <w:rPr>
          <w:sz w:val="24"/>
          <w:szCs w:val="24"/>
        </w:rPr>
        <w:t>总体测试覆盖率不低于</w:t>
      </w:r>
      <w:r>
        <w:rPr>
          <w:rFonts w:ascii="Times New Roman" w:eastAsia="Times New Roman"/>
          <w:sz w:val="24"/>
          <w:szCs w:val="24"/>
        </w:rPr>
        <w:t>60%</w:t>
      </w:r>
      <w:r>
        <w:rPr>
          <w:sz w:val="24"/>
          <w:szCs w:val="24"/>
        </w:rPr>
        <w:t xml:space="preserve">。 </w:t>
      </w:r>
      <w:r>
        <w:rPr>
          <w:spacing w:val="-2"/>
          <w:sz w:val="24"/>
          <w:szCs w:val="24"/>
        </w:rPr>
        <w:t>小型测试的代码覆盖率应该不小</w:t>
      </w:r>
    </w:p>
    <w:p>
      <w:pPr>
        <w:pStyle w:val="6"/>
        <w:spacing w:line="382" w:lineRule="exact"/>
        <w:rPr>
          <w:sz w:val="24"/>
          <w:szCs w:val="24"/>
        </w:rPr>
      </w:pPr>
      <w:r>
        <w:rPr>
          <w:sz w:val="24"/>
          <w:szCs w:val="24"/>
        </w:rPr>
        <w:t>于</w:t>
      </w:r>
      <w:r>
        <w:rPr>
          <w:rFonts w:ascii="Times New Roman" w:eastAsia="Times New Roman"/>
          <w:sz w:val="24"/>
          <w:szCs w:val="24"/>
        </w:rPr>
        <w:t>40%</w:t>
      </w:r>
      <w:r>
        <w:rPr>
          <w:sz w:val="24"/>
          <w:szCs w:val="24"/>
        </w:rPr>
        <w:t>。</w:t>
      </w:r>
    </w:p>
    <w:p>
      <w:pPr>
        <w:pStyle w:val="6"/>
        <w:spacing w:before="94"/>
        <w:ind w:left="699"/>
        <w:rPr>
          <w:sz w:val="24"/>
          <w:szCs w:val="24"/>
        </w:rPr>
      </w:pPr>
      <w:r>
        <w:rPr>
          <w:sz w:val="24"/>
          <w:szCs w:val="24"/>
        </w:rPr>
        <w:t>最初这个计划在一些测试意识较</w:t>
      </w:r>
    </w:p>
    <w:p>
      <w:pPr>
        <w:spacing w:after="0"/>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高的团队中缓慢试水，这些团队成员热衷于改进他们的测试实践。经过在这几个团队的成功试验之后，一个规模更大的、公司级别的认证竞赛开始推行起来了，然后在新加入的团队中再推行这个计划就变得容易的多。</w:t>
      </w:r>
    </w:p>
    <w:p>
      <w:pPr>
        <w:pStyle w:val="6"/>
        <w:spacing w:line="300" w:lineRule="auto"/>
        <w:ind w:right="142" w:firstLine="599"/>
        <w:jc w:val="right"/>
        <w:rPr>
          <w:sz w:val="24"/>
          <w:szCs w:val="24"/>
        </w:rPr>
      </w:pPr>
      <w:r>
        <w:rPr>
          <w:spacing w:val="-2"/>
          <w:w w:val="95"/>
          <w:sz w:val="24"/>
          <w:szCs w:val="24"/>
        </w:rPr>
        <w:t>这并不像一些人想象的那么难以被接受，开发团队也从中收益颇丰。</w:t>
      </w:r>
      <w:r>
        <w:rPr>
          <w:spacing w:val="-1"/>
          <w:w w:val="95"/>
          <w:sz w:val="24"/>
          <w:szCs w:val="24"/>
        </w:rPr>
        <w:t>开发团队得到许多优秀测试人员</w:t>
      </w:r>
    </w:p>
    <w:p>
      <w:pPr>
        <w:pStyle w:val="6"/>
        <w:spacing w:line="300" w:lineRule="auto"/>
        <w:ind w:right="142"/>
        <w:jc w:val="both"/>
        <w:rPr>
          <w:sz w:val="24"/>
          <w:szCs w:val="24"/>
        </w:rPr>
      </w:pPr>
      <w:r>
        <w:rPr>
          <w:spacing w:val="-1"/>
          <w:sz w:val="24"/>
          <w:szCs w:val="24"/>
        </w:rPr>
        <w:t>的关注，这些测试人员一般都报名成为测试认证教练。在一个测试资源稀</w:t>
      </w:r>
      <w:r>
        <w:rPr>
          <w:spacing w:val="-2"/>
          <w:w w:val="95"/>
          <w:sz w:val="24"/>
          <w:szCs w:val="24"/>
        </w:rPr>
        <w:t>缺的文化氛围里，注册参加这个项目</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会吸引到比一般团队更多的测试人员的加入。</w:t>
      </w:r>
    </w:p>
    <w:p>
      <w:pPr>
        <w:pStyle w:val="6"/>
        <w:spacing w:line="300" w:lineRule="auto"/>
        <w:ind w:right="142" w:firstLine="599"/>
        <w:rPr>
          <w:sz w:val="24"/>
          <w:szCs w:val="24"/>
        </w:rPr>
      </w:pPr>
      <w:r>
        <w:rPr>
          <w:sz w:val="24"/>
          <w:szCs w:val="24"/>
        </w:rPr>
        <w:t>他们获得专家的指导，并学习到如何更好地编写小型测试。</w:t>
      </w:r>
    </w:p>
    <w:p>
      <w:pPr>
        <w:pStyle w:val="6"/>
        <w:spacing w:line="300" w:lineRule="auto"/>
        <w:ind w:right="142" w:firstLine="599"/>
        <w:rPr>
          <w:sz w:val="24"/>
          <w:szCs w:val="24"/>
        </w:rPr>
      </w:pPr>
      <w:r>
        <w:rPr>
          <w:sz w:val="24"/>
          <w:szCs w:val="24"/>
        </w:rPr>
        <w:t>他们知道哪个团队在测试上做的比较好，并向这个团队学习。</w:t>
      </w:r>
    </w:p>
    <w:p>
      <w:pPr>
        <w:pStyle w:val="6"/>
        <w:spacing w:line="300" w:lineRule="auto"/>
        <w:ind w:right="142" w:firstLine="599"/>
        <w:rPr>
          <w:sz w:val="24"/>
          <w:szCs w:val="24"/>
        </w:rPr>
      </w:pPr>
      <w:r>
        <w:rPr>
          <w:sz w:val="24"/>
          <w:szCs w:val="24"/>
        </w:rPr>
        <w:t>他们能够向其他的认证级别较低的团队进行炫耀。</w:t>
      </w:r>
    </w:p>
    <w:p>
      <w:pPr>
        <w:pStyle w:val="6"/>
        <w:spacing w:line="300" w:lineRule="auto"/>
        <w:ind w:right="142" w:firstLine="599"/>
        <w:jc w:val="both"/>
        <w:rPr>
          <w:sz w:val="24"/>
          <w:szCs w:val="24"/>
        </w:rPr>
      </w:pPr>
      <w:r>
        <w:rPr>
          <w:sz w:val="24"/>
          <w:szCs w:val="24"/>
        </w:rPr>
        <w:t>经过公司级别的推进，绝大多数团队都在不断向前进步，并意识到这个计划的重要性。一些在这个计划中表现不错的开发总监会得到工程生产</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力团队的优秀反馈，而嘲笑这个计划的团队也会置自身于危险之中。换句话说，在一个测试资源相对稀缺的公司里，哪个团队会舍得与工程生产力团队疏远呢？但并非哪里都是鲜花与掌声，让运行这个计划的负责人来给我们讲述完整的故事吧。</w:t>
      </w:r>
    </w:p>
    <w:p>
      <w:pPr>
        <w:pStyle w:val="6"/>
        <w:spacing w:line="300" w:lineRule="auto"/>
        <w:ind w:right="97" w:firstLine="599"/>
        <w:jc w:val="both"/>
        <w:rPr>
          <w:sz w:val="24"/>
          <w:szCs w:val="24"/>
        </w:rPr>
      </w:pPr>
      <w:r>
        <w:rPr>
          <w:rFonts w:ascii="Times New Roman" w:eastAsia="Times New Roman"/>
          <w:sz w:val="24"/>
          <w:szCs w:val="24"/>
        </w:rPr>
        <w:t xml:space="preserve">2.2.1 </w:t>
      </w:r>
      <w:r>
        <w:rPr>
          <w:sz w:val="24"/>
          <w:szCs w:val="24"/>
        </w:rPr>
        <w:t>与测试认证计划创始人的访谈</w:t>
      </w:r>
    </w:p>
    <w:p>
      <w:pPr>
        <w:pStyle w:val="6"/>
        <w:spacing w:line="300" w:lineRule="auto"/>
        <w:ind w:right="142" w:firstLine="599"/>
        <w:jc w:val="both"/>
        <w:rPr>
          <w:rFonts w:ascii="Times New Roman" w:eastAsia="Times New Roman"/>
          <w:sz w:val="24"/>
          <w:szCs w:val="24"/>
        </w:rPr>
      </w:pPr>
      <w:r>
        <w:rPr>
          <w:sz w:val="24"/>
          <w:szCs w:val="24"/>
        </w:rPr>
        <w:t>本访谈的作者和四名</w:t>
      </w:r>
      <w:r>
        <w:rPr>
          <w:rFonts w:ascii="Times New Roman" w:eastAsia="Times New Roman"/>
          <w:sz w:val="24"/>
          <w:szCs w:val="24"/>
        </w:rPr>
        <w:t>Google</w:t>
      </w:r>
      <w:r>
        <w:rPr>
          <w:sz w:val="24"/>
          <w:szCs w:val="24"/>
        </w:rPr>
        <w:t>工程师坐在一起，他们曾为测试认证计划的开展起到了关键性的作用。</w:t>
      </w:r>
      <w:r>
        <w:rPr>
          <w:rFonts w:ascii="Times New Roman" w:eastAsia="Times New Roman"/>
          <w:sz w:val="24"/>
          <w:szCs w:val="24"/>
        </w:rPr>
        <w:t>Mark</w:t>
      </w:r>
    </w:p>
    <w:p>
      <w:pPr>
        <w:spacing w:after="0" w:line="300"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tabs>
          <w:tab w:val="left" w:pos="1944"/>
        </w:tabs>
        <w:spacing w:before="54" w:line="300" w:lineRule="auto"/>
        <w:ind w:right="97"/>
        <w:rPr>
          <w:sz w:val="24"/>
          <w:szCs w:val="24"/>
        </w:rPr>
      </w:pPr>
      <w:r>
        <w:rPr>
          <w:rFonts w:ascii="Times New Roman" w:eastAsia="Times New Roman"/>
          <w:sz w:val="24"/>
          <w:szCs w:val="24"/>
        </w:rPr>
        <w:t>Striebeck</w:t>
      </w:r>
      <w:r>
        <w:rPr>
          <w:rFonts w:ascii="Times New Roman" w:eastAsia="Times New Roman"/>
          <w:spacing w:val="13"/>
          <w:sz w:val="24"/>
          <w:szCs w:val="24"/>
        </w:rPr>
        <w:t xml:space="preserve"> </w:t>
      </w:r>
      <w:r>
        <w:rPr>
          <w:sz w:val="24"/>
          <w:szCs w:val="24"/>
        </w:rPr>
        <w:t>是</w:t>
      </w:r>
      <w:r>
        <w:rPr>
          <w:spacing w:val="-47"/>
          <w:sz w:val="24"/>
          <w:szCs w:val="24"/>
        </w:rPr>
        <w:t xml:space="preserve"> </w:t>
      </w:r>
      <w:r>
        <w:rPr>
          <w:rFonts w:ascii="Times New Roman" w:eastAsia="Times New Roman"/>
          <w:spacing w:val="-5"/>
          <w:sz w:val="24"/>
          <w:szCs w:val="24"/>
        </w:rPr>
        <w:t>Gmail</w:t>
      </w:r>
      <w:r>
        <w:rPr>
          <w:rFonts w:ascii="Times New Roman" w:eastAsia="Times New Roman"/>
          <w:spacing w:val="35"/>
          <w:sz w:val="24"/>
          <w:szCs w:val="24"/>
        </w:rPr>
        <w:t xml:space="preserve"> </w:t>
      </w:r>
      <w:r>
        <w:rPr>
          <w:sz w:val="24"/>
          <w:szCs w:val="24"/>
        </w:rPr>
        <w:t>的开发经理；</w:t>
      </w:r>
      <w:r>
        <w:rPr>
          <w:rFonts w:ascii="Times New Roman" w:eastAsia="Times New Roman"/>
          <w:sz w:val="24"/>
          <w:szCs w:val="24"/>
        </w:rPr>
        <w:t>Neal Norwitz</w:t>
      </w:r>
      <w:r>
        <w:rPr>
          <w:rFonts w:ascii="Times New Roman" w:eastAsia="Times New Roman"/>
          <w:sz w:val="24"/>
          <w:szCs w:val="24"/>
        </w:rPr>
        <w:tab/>
      </w:r>
      <w:r>
        <w:rPr>
          <w:sz w:val="24"/>
          <w:szCs w:val="24"/>
        </w:rPr>
        <w:t>是关注开发速度工具</w:t>
      </w:r>
      <w:r>
        <w:rPr>
          <w:spacing w:val="-16"/>
          <w:sz w:val="24"/>
          <w:szCs w:val="24"/>
        </w:rPr>
        <w:t>的</w:t>
      </w:r>
      <w:r>
        <w:rPr>
          <w:rFonts w:ascii="Times New Roman" w:eastAsia="Times New Roman"/>
          <w:spacing w:val="-4"/>
          <w:sz w:val="24"/>
          <w:szCs w:val="24"/>
        </w:rPr>
        <w:t>SWE</w:t>
      </w:r>
      <w:r>
        <w:rPr>
          <w:spacing w:val="-4"/>
          <w:sz w:val="24"/>
          <w:szCs w:val="24"/>
        </w:rPr>
        <w:t>；</w:t>
      </w:r>
      <w:r>
        <w:rPr>
          <w:rFonts w:ascii="Times New Roman" w:eastAsia="Times New Roman"/>
          <w:spacing w:val="-4"/>
          <w:sz w:val="24"/>
          <w:szCs w:val="24"/>
        </w:rPr>
        <w:t>Tracy</w:t>
      </w:r>
      <w:r>
        <w:rPr>
          <w:rFonts w:ascii="Times New Roman" w:eastAsia="Times New Roman"/>
          <w:spacing w:val="34"/>
          <w:sz w:val="24"/>
          <w:szCs w:val="24"/>
        </w:rPr>
        <w:t xml:space="preserve"> </w:t>
      </w:r>
      <w:r>
        <w:rPr>
          <w:rFonts w:ascii="Times New Roman" w:eastAsia="Times New Roman"/>
          <w:sz w:val="24"/>
          <w:szCs w:val="24"/>
        </w:rPr>
        <w:t>Bialik</w:t>
      </w:r>
      <w:r>
        <w:rPr>
          <w:sz w:val="24"/>
          <w:szCs w:val="24"/>
        </w:rPr>
        <w:t>和</w:t>
      </w:r>
      <w:r>
        <w:rPr>
          <w:rFonts w:ascii="Times New Roman" w:eastAsia="Times New Roman"/>
          <w:spacing w:val="-5"/>
          <w:sz w:val="24"/>
          <w:szCs w:val="24"/>
        </w:rPr>
        <w:t>Russ</w:t>
      </w:r>
      <w:r>
        <w:rPr>
          <w:rFonts w:ascii="Times New Roman" w:eastAsia="Times New Roman"/>
          <w:spacing w:val="54"/>
          <w:sz w:val="24"/>
          <w:szCs w:val="24"/>
        </w:rPr>
        <w:t xml:space="preserve"> </w:t>
      </w:r>
      <w:r>
        <w:rPr>
          <w:rFonts w:ascii="Times New Roman" w:eastAsia="Times New Roman"/>
          <w:spacing w:val="-5"/>
          <w:sz w:val="24"/>
          <w:szCs w:val="24"/>
        </w:rPr>
        <w:t>Rufer</w:t>
      </w:r>
      <w:r>
        <w:rPr>
          <w:sz w:val="24"/>
          <w:szCs w:val="24"/>
        </w:rPr>
        <w:t>是非管理角色的</w:t>
      </w:r>
      <w:r>
        <w:rPr>
          <w:rFonts w:ascii="Times New Roman" w:eastAsia="Times New Roman"/>
          <w:spacing w:val="-3"/>
          <w:sz w:val="24"/>
          <w:szCs w:val="24"/>
        </w:rPr>
        <w:t>SET</w:t>
      </w:r>
      <w:r>
        <w:rPr>
          <w:spacing w:val="-3"/>
          <w:sz w:val="24"/>
          <w:szCs w:val="24"/>
        </w:rPr>
        <w:t>，</w:t>
      </w:r>
      <w:r>
        <w:rPr>
          <w:sz w:val="24"/>
          <w:szCs w:val="24"/>
        </w:rPr>
        <w:t>他俩是公司级别最高的</w:t>
      </w:r>
      <w:r>
        <w:rPr>
          <w:rFonts w:ascii="Times New Roman" w:eastAsia="Times New Roman"/>
          <w:spacing w:val="-3"/>
          <w:sz w:val="24"/>
          <w:szCs w:val="24"/>
        </w:rPr>
        <w:t>SET</w:t>
      </w:r>
      <w:r>
        <w:rPr>
          <w:spacing w:val="-3"/>
          <w:sz w:val="24"/>
          <w:szCs w:val="24"/>
        </w:rPr>
        <w:t>，</w:t>
      </w:r>
      <w:r>
        <w:rPr>
          <w:sz w:val="24"/>
          <w:szCs w:val="24"/>
        </w:rPr>
        <w:t>也都是资深级的工程师。</w:t>
      </w:r>
    </w:p>
    <w:p>
      <w:pPr>
        <w:pStyle w:val="6"/>
        <w:spacing w:line="300" w:lineRule="auto"/>
        <w:ind w:left="45" w:right="97" w:firstLine="599"/>
        <w:jc w:val="right"/>
        <w:rPr>
          <w:rFonts w:ascii="Times New Roman" w:eastAsia="Times New Roman"/>
          <w:sz w:val="24"/>
          <w:szCs w:val="24"/>
        </w:rPr>
      </w:pPr>
      <w:r>
        <w:rPr>
          <w:rFonts w:ascii="Times New Roman" w:eastAsia="Times New Roman"/>
          <w:b/>
          <w:sz w:val="24"/>
          <w:szCs w:val="24"/>
        </w:rPr>
        <w:t>HGTS</w:t>
      </w:r>
      <w:r>
        <w:rPr>
          <w:sz w:val="24"/>
          <w:szCs w:val="24"/>
        </w:rPr>
        <w:t>： 测试认证计划的起源是</w:t>
      </w:r>
      <w:r>
        <w:rPr>
          <w:w w:val="95"/>
          <w:sz w:val="24"/>
          <w:szCs w:val="24"/>
        </w:rPr>
        <w:t xml:space="preserve">什么？最初测试认证团队试图去解决什么样的问题？现在这个计划尝试去解决的问题相比还是同样的问题吗？ </w:t>
      </w:r>
      <w:r>
        <w:rPr>
          <w:rFonts w:ascii="Times New Roman" w:eastAsia="Times New Roman"/>
          <w:b/>
          <w:sz w:val="24"/>
          <w:szCs w:val="24"/>
        </w:rPr>
        <w:t>Tracy</w:t>
      </w:r>
      <w:r>
        <w:rPr>
          <w:sz w:val="24"/>
          <w:szCs w:val="24"/>
        </w:rPr>
        <w:t xml:space="preserve">： 我们企图去改变 </w:t>
      </w:r>
      <w:r>
        <w:rPr>
          <w:rFonts w:ascii="Times New Roman" w:eastAsia="Times New Roman"/>
          <w:sz w:val="24"/>
          <w:szCs w:val="24"/>
        </w:rPr>
        <w:t>Google</w:t>
      </w:r>
    </w:p>
    <w:p>
      <w:pPr>
        <w:pStyle w:val="6"/>
        <w:spacing w:before="3" w:line="292" w:lineRule="auto"/>
        <w:ind w:right="142"/>
        <w:jc w:val="right"/>
        <w:rPr>
          <w:sz w:val="24"/>
          <w:szCs w:val="24"/>
        </w:rPr>
      </w:pPr>
      <w:r>
        <w:rPr>
          <w:w w:val="95"/>
          <w:sz w:val="24"/>
          <w:szCs w:val="24"/>
        </w:rPr>
        <w:t>的开发文化，想把测试工作也变成每个功能开发人员的职责。大家共享许</w:t>
      </w:r>
    </w:p>
    <w:p>
      <w:pPr>
        <w:spacing w:after="0" w:line="292" w:lineRule="auto"/>
        <w:jc w:val="right"/>
        <w:rPr>
          <w:sz w:val="21"/>
          <w:szCs w:val="21"/>
        </w:rPr>
        <w:sectPr>
          <w:pgSz w:w="5050" w:h="6630"/>
          <w:pgMar w:top="60" w:right="0" w:bottom="360" w:left="0" w:header="0" w:footer="80" w:gutter="0"/>
          <w:pgNumType w:fmt="decimal"/>
          <w:cols w:space="720" w:num="1"/>
        </w:sectPr>
      </w:pPr>
    </w:p>
    <w:p>
      <w:pPr>
        <w:pStyle w:val="6"/>
        <w:spacing w:before="34" w:line="292" w:lineRule="auto"/>
        <w:ind w:right="142"/>
        <w:jc w:val="both"/>
        <w:rPr>
          <w:sz w:val="24"/>
          <w:szCs w:val="24"/>
        </w:rPr>
      </w:pPr>
      <w:r>
        <w:rPr>
          <w:sz w:val="24"/>
          <w:szCs w:val="24"/>
        </w:rPr>
        <w:t>多在测试方面有积极意义的经验，并鼓励整个团队都去做测试。有些团队比较感兴趣，但不知道具体怎样去操作。另外的一些团队会把</w:t>
      </w:r>
      <w:r>
        <w:rPr>
          <w:rFonts w:ascii="Times New Roman" w:hAnsi="Times New Roman" w:eastAsia="Times New Roman"/>
          <w:sz w:val="24"/>
          <w:szCs w:val="24"/>
        </w:rPr>
        <w:t>“</w:t>
      </w:r>
      <w:r>
        <w:rPr>
          <w:sz w:val="24"/>
          <w:szCs w:val="24"/>
        </w:rPr>
        <w:t>提高测</w:t>
      </w:r>
    </w:p>
    <w:p>
      <w:pPr>
        <w:pStyle w:val="6"/>
        <w:tabs>
          <w:tab w:val="left" w:pos="1699"/>
          <w:tab w:val="left" w:pos="2489"/>
          <w:tab w:val="left" w:pos="3264"/>
        </w:tabs>
        <w:spacing w:before="26" w:line="300" w:lineRule="auto"/>
        <w:ind w:right="98"/>
        <w:rPr>
          <w:sz w:val="24"/>
          <w:szCs w:val="24"/>
        </w:rPr>
      </w:pPr>
      <w:r>
        <w:rPr>
          <w:sz w:val="24"/>
          <w:szCs w:val="24"/>
        </w:rPr>
        <w:t>试</w:t>
      </w:r>
      <w:r>
        <w:rPr>
          <w:rFonts w:ascii="Times New Roman" w:hAnsi="Times New Roman" w:eastAsia="Times New Roman"/>
          <w:sz w:val="24"/>
          <w:szCs w:val="24"/>
        </w:rPr>
        <w:t>”</w:t>
      </w:r>
      <w:r>
        <w:rPr>
          <w:sz w:val="24"/>
          <w:szCs w:val="24"/>
        </w:rPr>
        <w:t xml:space="preserve">作为团队目标或绩效（译注： </w:t>
      </w:r>
      <w:r>
        <w:rPr>
          <w:rFonts w:ascii="Times New Roman" w:hAnsi="Times New Roman" w:eastAsia="Times New Roman"/>
          <w:sz w:val="24"/>
          <w:szCs w:val="24"/>
        </w:rPr>
        <w:t>objectives</w:t>
      </w:r>
      <w:r>
        <w:rPr>
          <w:rFonts w:ascii="Times New Roman" w:hAnsi="Times New Roman" w:eastAsia="Times New Roman"/>
          <w:sz w:val="24"/>
          <w:szCs w:val="24"/>
        </w:rPr>
        <w:tab/>
      </w:r>
      <w:r>
        <w:rPr>
          <w:rFonts w:ascii="Times New Roman" w:hAnsi="Times New Roman" w:eastAsia="Times New Roman"/>
          <w:spacing w:val="-5"/>
          <w:sz w:val="24"/>
          <w:szCs w:val="24"/>
        </w:rPr>
        <w:t>and</w:t>
      </w:r>
      <w:r>
        <w:rPr>
          <w:rFonts w:ascii="Times New Roman" w:hAnsi="Times New Roman" w:eastAsia="Times New Roman"/>
          <w:spacing w:val="-5"/>
          <w:sz w:val="24"/>
          <w:szCs w:val="24"/>
        </w:rPr>
        <w:tab/>
      </w:r>
      <w:r>
        <w:rPr>
          <w:rFonts w:ascii="Times New Roman" w:hAnsi="Times New Roman" w:eastAsia="Times New Roman"/>
          <w:spacing w:val="-5"/>
          <w:sz w:val="24"/>
          <w:szCs w:val="24"/>
        </w:rPr>
        <w:t>key</w:t>
      </w:r>
      <w:r>
        <w:rPr>
          <w:rFonts w:ascii="Times New Roman" w:hAnsi="Times New Roman" w:eastAsia="Times New Roman"/>
          <w:spacing w:val="-5"/>
          <w:sz w:val="24"/>
          <w:szCs w:val="24"/>
        </w:rPr>
        <w:tab/>
      </w:r>
      <w:r>
        <w:rPr>
          <w:rFonts w:ascii="Times New Roman" w:hAnsi="Times New Roman" w:eastAsia="Times New Roman"/>
          <w:sz w:val="24"/>
          <w:szCs w:val="24"/>
        </w:rPr>
        <w:t>results</w:t>
      </w:r>
      <w:r>
        <w:rPr>
          <w:sz w:val="24"/>
          <w:szCs w:val="24"/>
        </w:rPr>
        <w:t>，简</w:t>
      </w:r>
      <w:r>
        <w:rPr>
          <w:spacing w:val="-15"/>
          <w:sz w:val="24"/>
          <w:szCs w:val="24"/>
        </w:rPr>
        <w:t>写</w:t>
      </w:r>
      <w:r>
        <w:rPr>
          <w:rFonts w:ascii="Times New Roman" w:hAnsi="Times New Roman" w:eastAsia="Times New Roman"/>
          <w:spacing w:val="-4"/>
          <w:sz w:val="24"/>
          <w:szCs w:val="24"/>
        </w:rPr>
        <w:t>OKRs</w:t>
      </w:r>
      <w:r>
        <w:rPr>
          <w:spacing w:val="-4"/>
          <w:sz w:val="24"/>
          <w:szCs w:val="24"/>
        </w:rPr>
        <w:t>，</w:t>
      </w:r>
      <w:r>
        <w:rPr>
          <w:sz w:val="24"/>
          <w:szCs w:val="24"/>
        </w:rPr>
        <w:t>是个人、团队，甚至公司每个季度都要订制的目标。基本上这些事情都需要个人或团队完成），这通常并没有什么实际的可操作性，有点像把</w:t>
      </w:r>
      <w:r>
        <w:rPr>
          <w:rFonts w:ascii="Times New Roman" w:hAnsi="Times New Roman" w:eastAsia="Times New Roman"/>
          <w:sz w:val="24"/>
          <w:szCs w:val="24"/>
        </w:rPr>
        <w:t>“</w:t>
      </w:r>
      <w:r>
        <w:rPr>
          <w:sz w:val="24"/>
          <w:szCs w:val="24"/>
        </w:rPr>
        <w:t>减肥</w:t>
      </w:r>
      <w:r>
        <w:rPr>
          <w:rFonts w:ascii="Times New Roman" w:hAnsi="Times New Roman" w:eastAsia="Times New Roman"/>
          <w:sz w:val="24"/>
          <w:szCs w:val="24"/>
        </w:rPr>
        <w:t>”</w:t>
      </w:r>
      <w:r>
        <w:rPr>
          <w:sz w:val="24"/>
          <w:szCs w:val="24"/>
        </w:rPr>
        <w:t>作为新的年度目标一样。那样其实也没什么不好，至少有崇高</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的目标。但是，如果这就是你要说的一切，未来有朝一日发现并没有变成现实，你也千万不要感觉奇怪。</w:t>
      </w:r>
    </w:p>
    <w:p>
      <w:pPr>
        <w:pStyle w:val="6"/>
        <w:spacing w:line="297" w:lineRule="auto"/>
        <w:ind w:right="142" w:firstLine="599"/>
        <w:rPr>
          <w:sz w:val="24"/>
          <w:szCs w:val="24"/>
        </w:rPr>
      </w:pPr>
      <w:r>
        <w:rPr>
          <w:spacing w:val="-2"/>
          <w:sz w:val="24"/>
          <w:szCs w:val="24"/>
        </w:rPr>
        <w:t>测试认证计划提供了小而清晰且</w:t>
      </w:r>
      <w:r>
        <w:rPr>
          <w:sz w:val="24"/>
          <w:szCs w:val="24"/>
        </w:rPr>
        <w:t>可操作的步骤给团队去执行。级别</w:t>
      </w:r>
      <w:r>
        <w:rPr>
          <w:rFonts w:ascii="Times New Roman" w:eastAsia="Times New Roman"/>
          <w:sz w:val="24"/>
          <w:szCs w:val="24"/>
        </w:rPr>
        <w:t xml:space="preserve">1 </w:t>
      </w:r>
      <w:r>
        <w:rPr>
          <w:spacing w:val="-2"/>
          <w:sz w:val="24"/>
          <w:szCs w:val="24"/>
        </w:rPr>
        <w:t>是做基本准备：建立测试运行的自动化机制、收集测试覆盖率、去除所有</w:t>
      </w:r>
      <w:r>
        <w:rPr>
          <w:spacing w:val="-2"/>
          <w:w w:val="95"/>
          <w:sz w:val="24"/>
          <w:szCs w:val="24"/>
        </w:rPr>
        <w:t>非确定性的测试、挑选冒烟测试集合</w:t>
      </w:r>
    </w:p>
    <w:p>
      <w:pPr>
        <w:pStyle w:val="6"/>
        <w:spacing w:line="302" w:lineRule="auto"/>
        <w:ind w:right="142"/>
        <w:rPr>
          <w:sz w:val="24"/>
          <w:szCs w:val="24"/>
        </w:rPr>
      </w:pPr>
      <w:r>
        <w:rPr>
          <w:sz w:val="24"/>
          <w:szCs w:val="24"/>
        </w:rPr>
        <w:t>（</w:t>
      </w:r>
      <w:r>
        <w:rPr>
          <w:spacing w:val="-2"/>
          <w:sz w:val="24"/>
          <w:szCs w:val="24"/>
        </w:rPr>
        <w:t>如果全部自动化测试运行比较耗时</w:t>
      </w:r>
      <w:r>
        <w:rPr>
          <w:sz w:val="24"/>
          <w:szCs w:val="24"/>
        </w:rPr>
        <w:t>的话）</w:t>
      </w:r>
      <w:r>
        <w:rPr>
          <w:spacing w:val="-2"/>
          <w:sz w:val="24"/>
          <w:szCs w:val="24"/>
        </w:rPr>
        <w:t>。级别越高就会变得越难，也</w:t>
      </w:r>
      <w:r>
        <w:rPr>
          <w:sz w:val="24"/>
          <w:szCs w:val="24"/>
        </w:rPr>
        <w:t>需要越成熟的测试度。级别</w:t>
      </w:r>
      <w:r>
        <w:rPr>
          <w:rFonts w:ascii="Times New Roman" w:eastAsia="Times New Roman"/>
          <w:sz w:val="24"/>
          <w:szCs w:val="24"/>
        </w:rPr>
        <w:t>2</w:t>
      </w:r>
      <w:r>
        <w:rPr>
          <w:sz w:val="24"/>
          <w:szCs w:val="24"/>
        </w:rPr>
        <w:t>开始着重提高增量覆盖率。级别</w:t>
      </w:r>
      <w:r>
        <w:rPr>
          <w:rFonts w:ascii="Times New Roman" w:eastAsia="Times New Roman"/>
          <w:sz w:val="24"/>
          <w:szCs w:val="24"/>
        </w:rPr>
        <w:t>3</w:t>
      </w:r>
      <w:r>
        <w:rPr>
          <w:sz w:val="24"/>
          <w:szCs w:val="24"/>
        </w:rPr>
        <w:t>重点是测</w:t>
      </w:r>
    </w:p>
    <w:p>
      <w:pPr>
        <w:spacing w:after="0" w:line="302"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试新增代码。级别</w:t>
      </w:r>
      <w:r>
        <w:rPr>
          <w:rFonts w:ascii="Times New Roman" w:eastAsia="Times New Roman"/>
          <w:sz w:val="24"/>
          <w:szCs w:val="24"/>
        </w:rPr>
        <w:t>4</w:t>
      </w:r>
      <w:r>
        <w:rPr>
          <w:sz w:val="24"/>
          <w:szCs w:val="24"/>
        </w:rPr>
        <w:t>的重点是测试历史遗留代码，通常情况下需要针对可测试性做一些重构。级别</w:t>
      </w:r>
      <w:r>
        <w:rPr>
          <w:rFonts w:ascii="Times New Roman" w:eastAsia="Times New Roman"/>
          <w:sz w:val="24"/>
          <w:szCs w:val="24"/>
        </w:rPr>
        <w:t>5</w:t>
      </w:r>
      <w:r>
        <w:rPr>
          <w:sz w:val="24"/>
          <w:szCs w:val="24"/>
        </w:rPr>
        <w:t>要求更好的整体覆盖率，针对每个缺陷都增加测试用例，并要求使用已有可用的静态与动态分析检查工具。</w:t>
      </w:r>
    </w:p>
    <w:p>
      <w:pPr>
        <w:pStyle w:val="6"/>
        <w:spacing w:line="300" w:lineRule="auto"/>
        <w:ind w:right="142" w:firstLine="599"/>
        <w:jc w:val="both"/>
        <w:rPr>
          <w:sz w:val="24"/>
          <w:szCs w:val="24"/>
        </w:rPr>
      </w:pPr>
      <w:r>
        <w:rPr>
          <w:sz w:val="24"/>
          <w:szCs w:val="24"/>
        </w:rPr>
        <w:t>现在，所有</w:t>
      </w:r>
      <w:r>
        <w:rPr>
          <w:rFonts w:ascii="Times New Roman" w:eastAsia="Times New Roman"/>
          <w:sz w:val="24"/>
          <w:szCs w:val="24"/>
        </w:rPr>
        <w:t>Google</w:t>
      </w:r>
      <w:r>
        <w:rPr>
          <w:sz w:val="24"/>
          <w:szCs w:val="24"/>
        </w:rPr>
        <w:t>的人都已经知道测试是功能开发人员的责任。虽然最早的问题已经得到了解决，但是我们依然需要为团队提供更高的测试成熟能力度而做一些事情。测试认证持续不断地在为这个目标服务。</w:t>
      </w:r>
    </w:p>
    <w:p>
      <w:pPr>
        <w:spacing w:after="0" w:line="300" w:lineRule="auto"/>
        <w:jc w:val="both"/>
        <w:rPr>
          <w:sz w:val="21"/>
          <w:szCs w:val="21"/>
        </w:rPr>
        <w:sectPr>
          <w:pgSz w:w="5050" w:h="6630"/>
          <w:pgMar w:top="60" w:right="0" w:bottom="360" w:left="0" w:header="0" w:footer="80" w:gutter="0"/>
          <w:pgNumType w:fmt="decimal"/>
          <w:cols w:space="720" w:num="1"/>
        </w:sectPr>
      </w:pPr>
    </w:p>
    <w:p>
      <w:pPr>
        <w:tabs>
          <w:tab w:val="left" w:pos="2144"/>
        </w:tabs>
        <w:spacing w:before="54"/>
        <w:ind w:left="599" w:right="0" w:firstLine="0"/>
        <w:jc w:val="center"/>
        <w:rPr>
          <w:sz w:val="24"/>
          <w:szCs w:val="21"/>
        </w:rPr>
      </w:pPr>
      <w:r>
        <w:rPr>
          <w:rFonts w:ascii="Times New Roman" w:eastAsia="Times New Roman"/>
          <w:b/>
          <w:spacing w:val="-3"/>
          <w:sz w:val="24"/>
          <w:szCs w:val="21"/>
        </w:rPr>
        <w:t>HGTS</w:t>
      </w:r>
      <w:r>
        <w:rPr>
          <w:spacing w:val="-3"/>
          <w:sz w:val="24"/>
          <w:szCs w:val="21"/>
        </w:rPr>
        <w:t>：</w:t>
      </w:r>
      <w:r>
        <w:rPr>
          <w:spacing w:val="-3"/>
          <w:sz w:val="24"/>
          <w:szCs w:val="21"/>
        </w:rPr>
        <w:tab/>
      </w:r>
      <w:r>
        <w:rPr>
          <w:sz w:val="24"/>
          <w:szCs w:val="21"/>
        </w:rPr>
        <w:t>测试认证团队最初从</w:t>
      </w:r>
    </w:p>
    <w:p>
      <w:pPr>
        <w:pStyle w:val="6"/>
        <w:spacing w:before="96"/>
        <w:ind w:left="36" w:right="363"/>
        <w:jc w:val="center"/>
        <w:rPr>
          <w:sz w:val="24"/>
          <w:szCs w:val="24"/>
        </w:rPr>
      </w:pPr>
      <w:r>
        <w:rPr>
          <w:rFonts w:ascii="Times New Roman" w:eastAsia="Times New Roman"/>
          <w:sz w:val="24"/>
          <w:szCs w:val="24"/>
        </w:rPr>
        <w:t>SWE</w:t>
      </w:r>
      <w:r>
        <w:rPr>
          <w:sz w:val="24"/>
          <w:szCs w:val="24"/>
        </w:rPr>
        <w:t>那里收集到的反馈是怎样的？</w:t>
      </w:r>
    </w:p>
    <w:p>
      <w:pPr>
        <w:pStyle w:val="6"/>
        <w:spacing w:before="95" w:line="300" w:lineRule="auto"/>
        <w:ind w:right="97" w:firstLine="599"/>
        <w:jc w:val="both"/>
        <w:rPr>
          <w:sz w:val="24"/>
          <w:szCs w:val="24"/>
        </w:rPr>
      </w:pPr>
      <w:r>
        <w:rPr>
          <w:rFonts w:ascii="Times New Roman" w:eastAsia="Times New Roman"/>
          <w:b/>
          <w:sz w:val="24"/>
          <w:szCs w:val="24"/>
        </w:rPr>
        <w:t>Neal</w:t>
      </w:r>
      <w:r>
        <w:rPr>
          <w:sz w:val="24"/>
          <w:szCs w:val="24"/>
        </w:rPr>
        <w:t>： 测试认证计划太难了。他们认为我们把目标设定的过高，结果导致许多团队还在初级层里挣扎。我们需要重新设定认证级别，设定为使他们只要在空闲时间里努力就可以达到的级别。当时</w:t>
      </w:r>
      <w:r>
        <w:rPr>
          <w:rFonts w:ascii="Times New Roman" w:eastAsia="Times New Roman"/>
          <w:sz w:val="24"/>
          <w:szCs w:val="24"/>
        </w:rPr>
        <w:t>Google</w:t>
      </w:r>
      <w:r>
        <w:rPr>
          <w:sz w:val="24"/>
          <w:szCs w:val="24"/>
        </w:rPr>
        <w:t>的工具也有一些问题，而且我们当时要求的一些想法太过超前。对于参与的同事们来说的确难以去开展进行，因此我们不得不考虑提供一些容易达成的目标，</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使他们相信自己在不断地进步中。</w:t>
      </w:r>
    </w:p>
    <w:p>
      <w:pPr>
        <w:pStyle w:val="6"/>
        <w:spacing w:before="96" w:line="297" w:lineRule="auto"/>
        <w:ind w:right="97" w:firstLine="599"/>
        <w:jc w:val="both"/>
        <w:rPr>
          <w:sz w:val="24"/>
          <w:szCs w:val="24"/>
        </w:rPr>
      </w:pPr>
      <w:r>
        <w:rPr>
          <w:rFonts w:ascii="Times New Roman" w:hAnsi="Times New Roman" w:eastAsia="Times New Roman"/>
          <w:b/>
          <w:sz w:val="24"/>
          <w:szCs w:val="24"/>
        </w:rPr>
        <w:t>Mark</w:t>
      </w:r>
      <w:r>
        <w:rPr>
          <w:sz w:val="24"/>
          <w:szCs w:val="24"/>
        </w:rPr>
        <w:t>： 是的，我们不得不把目标向下做了几轮调整。我们设置了一些更加实际的目标，试图在半路上与他们相遇。当然最终还是要达成我们的终极目标，只是需要的时间更长。虽然我们并不在意时间变长，但还是希望在某些地方可以加速。我们把第一个级别修改为</w:t>
      </w:r>
      <w:r>
        <w:rPr>
          <w:rFonts w:ascii="Times New Roman" w:hAnsi="Times New Roman" w:eastAsia="Times New Roman"/>
          <w:sz w:val="24"/>
          <w:szCs w:val="24"/>
        </w:rPr>
        <w:t>“</w:t>
      </w:r>
      <w:r>
        <w:rPr>
          <w:sz w:val="24"/>
          <w:szCs w:val="24"/>
        </w:rPr>
        <w:t>搭建持续集成环</w:t>
      </w:r>
    </w:p>
    <w:p>
      <w:pPr>
        <w:pStyle w:val="6"/>
        <w:spacing w:before="9" w:line="304" w:lineRule="auto"/>
        <w:ind w:right="142"/>
        <w:rPr>
          <w:sz w:val="24"/>
          <w:szCs w:val="24"/>
        </w:rPr>
      </w:pPr>
      <w:r>
        <w:rPr>
          <w:sz w:val="24"/>
          <w:szCs w:val="24"/>
        </w:rPr>
        <w:t>境，保证建成，并清楚自己的测试覆盖率</w:t>
      </w:r>
      <w:r>
        <w:rPr>
          <w:rFonts w:ascii="Times New Roman" w:hAnsi="Times New Roman" w:eastAsia="Times New Roman"/>
          <w:sz w:val="24"/>
          <w:szCs w:val="24"/>
        </w:rPr>
        <w:t>”</w:t>
      </w:r>
      <w:r>
        <w:rPr>
          <w:sz w:val="24"/>
          <w:szCs w:val="24"/>
        </w:rPr>
        <w:t>。这些是很容易达到的，但它建立起一些制度并使大家的状态从无</w:t>
      </w:r>
    </w:p>
    <w:p>
      <w:pPr>
        <w:spacing w:after="0" w:line="304"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变到有，并产生积极向上的动力。</w:t>
      </w:r>
    </w:p>
    <w:p>
      <w:pPr>
        <w:spacing w:before="96" w:line="300" w:lineRule="auto"/>
        <w:ind w:left="100" w:right="42" w:firstLine="599"/>
        <w:jc w:val="left"/>
        <w:rPr>
          <w:sz w:val="24"/>
          <w:szCs w:val="21"/>
        </w:rPr>
      </w:pPr>
      <w:r>
        <w:rPr>
          <w:rFonts w:ascii="Times New Roman" w:eastAsia="Times New Roman"/>
          <w:b/>
          <w:sz w:val="24"/>
          <w:szCs w:val="21"/>
        </w:rPr>
        <w:t>HGTS</w:t>
      </w:r>
      <w:r>
        <w:rPr>
          <w:sz w:val="24"/>
          <w:szCs w:val="21"/>
        </w:rPr>
        <w:t>： 有谁迫不及待地想参与进来？</w:t>
      </w:r>
    </w:p>
    <w:p>
      <w:pPr>
        <w:pStyle w:val="6"/>
        <w:tabs>
          <w:tab w:val="left" w:pos="1944"/>
          <w:tab w:val="left" w:pos="4036"/>
          <w:tab w:val="left" w:pos="4598"/>
        </w:tabs>
        <w:spacing w:line="300" w:lineRule="auto"/>
        <w:ind w:right="97" w:firstLine="599"/>
        <w:rPr>
          <w:sz w:val="24"/>
          <w:szCs w:val="24"/>
        </w:rPr>
      </w:pPr>
      <w:r>
        <w:rPr>
          <w:rFonts w:ascii="Times New Roman" w:hAnsi="Times New Roman" w:eastAsia="Times New Roman"/>
          <w:b/>
          <w:sz w:val="24"/>
          <w:szCs w:val="24"/>
        </w:rPr>
        <w:t>Neal</w:t>
      </w:r>
      <w:r>
        <w:rPr>
          <w:sz w:val="24"/>
          <w:szCs w:val="24"/>
        </w:rPr>
        <w:t>：</w:t>
      </w:r>
      <w:r>
        <w:rPr>
          <w:sz w:val="24"/>
          <w:szCs w:val="24"/>
        </w:rPr>
        <w:tab/>
      </w:r>
      <w:r>
        <w:rPr>
          <w:sz w:val="24"/>
          <w:szCs w:val="24"/>
        </w:rPr>
        <w:t>最早参与的人通常是</w:t>
      </w:r>
      <w:r>
        <w:rPr>
          <w:spacing w:val="-16"/>
          <w:sz w:val="24"/>
          <w:szCs w:val="24"/>
        </w:rPr>
        <w:t>测</w:t>
      </w:r>
      <w:r>
        <w:rPr>
          <w:sz w:val="24"/>
          <w:szCs w:val="24"/>
        </w:rPr>
        <w:t>试圈子里的人。这一小群人定期举行会议，多数是对测试非常热衷的人。我们慢慢地把其他认识的人也拉进 来。当时有许多热心的积极参与者， 这对我们来说是个惊喜。我们通过</w:t>
      </w:r>
      <w:r>
        <w:rPr>
          <w:rFonts w:ascii="Times New Roman" w:hAnsi="Times New Roman" w:eastAsia="Times New Roman"/>
          <w:spacing w:val="-9"/>
          <w:sz w:val="24"/>
          <w:szCs w:val="24"/>
        </w:rPr>
        <w:t>ToTT</w:t>
      </w:r>
      <w:r>
        <w:rPr>
          <w:spacing w:val="-9"/>
          <w:sz w:val="24"/>
          <w:szCs w:val="24"/>
        </w:rPr>
        <w:t>（</w:t>
      </w:r>
      <w:r>
        <w:rPr>
          <w:sz w:val="24"/>
          <w:szCs w:val="24"/>
        </w:rPr>
        <w:t>注</w:t>
      </w:r>
      <w:r>
        <w:rPr>
          <w:spacing w:val="-8"/>
          <w:sz w:val="24"/>
          <w:szCs w:val="24"/>
        </w:rPr>
        <w:t>：</w:t>
      </w:r>
      <w:r>
        <w:rPr>
          <w:rFonts w:ascii="Times New Roman" w:hAnsi="Times New Roman" w:eastAsia="Times New Roman"/>
          <w:spacing w:val="-8"/>
          <w:sz w:val="24"/>
          <w:szCs w:val="24"/>
        </w:rPr>
        <w:t>ToTT</w:t>
      </w:r>
      <w:r>
        <w:rPr>
          <w:spacing w:val="-8"/>
          <w:sz w:val="24"/>
          <w:szCs w:val="24"/>
        </w:rPr>
        <w:t>，</w:t>
      </w:r>
      <w:r>
        <w:rPr>
          <w:sz w:val="24"/>
          <w:szCs w:val="24"/>
        </w:rPr>
        <w:t>是</w:t>
      </w:r>
      <w:r>
        <w:rPr>
          <w:rFonts w:ascii="Times New Roman" w:hAnsi="Times New Roman" w:eastAsia="Times New Roman"/>
          <w:spacing w:val="-7"/>
          <w:sz w:val="24"/>
          <w:szCs w:val="24"/>
        </w:rPr>
        <w:t>Testing</w:t>
      </w:r>
      <w:r>
        <w:rPr>
          <w:rFonts w:ascii="Times New Roman" w:hAnsi="Times New Roman" w:eastAsia="Times New Roman"/>
          <w:spacing w:val="-7"/>
          <w:sz w:val="24"/>
          <w:szCs w:val="24"/>
        </w:rPr>
        <w:tab/>
      </w:r>
      <w:r>
        <w:rPr>
          <w:rFonts w:ascii="Times New Roman" w:hAnsi="Times New Roman" w:eastAsia="Times New Roman"/>
          <w:sz w:val="24"/>
          <w:szCs w:val="24"/>
        </w:rPr>
        <w:t>on</w:t>
      </w:r>
      <w:r>
        <w:rPr>
          <w:rFonts w:ascii="Times New Roman" w:hAnsi="Times New Roman" w:eastAsia="Times New Roman"/>
          <w:sz w:val="24"/>
          <w:szCs w:val="24"/>
        </w:rPr>
        <w:tab/>
      </w:r>
      <w:r>
        <w:rPr>
          <w:rFonts w:ascii="Times New Roman" w:hAnsi="Times New Roman" w:eastAsia="Times New Roman"/>
          <w:spacing w:val="-13"/>
          <w:sz w:val="24"/>
          <w:szCs w:val="24"/>
        </w:rPr>
        <w:t xml:space="preserve">the </w:t>
      </w:r>
      <w:r>
        <w:rPr>
          <w:rFonts w:ascii="Times New Roman" w:hAnsi="Times New Roman" w:eastAsia="Times New Roman"/>
          <w:spacing w:val="-5"/>
          <w:sz w:val="24"/>
          <w:szCs w:val="24"/>
        </w:rPr>
        <w:t>Toilet</w:t>
      </w:r>
      <w:r>
        <w:rPr>
          <w:sz w:val="24"/>
          <w:szCs w:val="24"/>
        </w:rPr>
        <w:t>的简写，直译为</w:t>
      </w:r>
      <w:r>
        <w:rPr>
          <w:rFonts w:ascii="Times New Roman" w:hAnsi="Times New Roman" w:eastAsia="Times New Roman"/>
          <w:sz w:val="24"/>
          <w:szCs w:val="24"/>
        </w:rPr>
        <w:t>“</w:t>
      </w:r>
      <w:r>
        <w:rPr>
          <w:sz w:val="24"/>
          <w:szCs w:val="24"/>
        </w:rPr>
        <w:t>马桶上的测 试</w:t>
      </w:r>
      <w:r>
        <w:rPr>
          <w:rFonts w:ascii="Times New Roman" w:hAnsi="Times New Roman" w:eastAsia="Times New Roman"/>
          <w:sz w:val="24"/>
          <w:szCs w:val="24"/>
        </w:rPr>
        <w:t>”</w:t>
      </w:r>
      <w:r>
        <w:rPr>
          <w:sz w:val="24"/>
          <w:szCs w:val="24"/>
        </w:rPr>
        <w:t>。本书前面的内容也有所提及，</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sz w:val="24"/>
          <w:szCs w:val="24"/>
        </w:rPr>
        <w:t>在</w:t>
      </w:r>
      <w:r>
        <w:rPr>
          <w:rFonts w:ascii="Times New Roman" w:eastAsia="Times New Roman"/>
          <w:sz w:val="24"/>
          <w:szCs w:val="24"/>
        </w:rPr>
        <w:t>Google</w:t>
      </w:r>
      <w:r>
        <w:rPr>
          <w:sz w:val="24"/>
          <w:szCs w:val="24"/>
        </w:rPr>
        <w:t>测试博</w:t>
      </w:r>
    </w:p>
    <w:p>
      <w:pPr>
        <w:pStyle w:val="6"/>
        <w:spacing w:before="96" w:line="295" w:lineRule="auto"/>
        <w:ind w:right="142"/>
        <w:rPr>
          <w:sz w:val="24"/>
          <w:szCs w:val="24"/>
        </w:rPr>
      </w:pPr>
      <w:r>
        <w:rPr>
          <w:sz w:val="24"/>
          <w:szCs w:val="24"/>
        </w:rPr>
        <w:t>客</w:t>
      </w:r>
      <w:r>
        <w:rPr>
          <w:rFonts w:ascii="Times New Roman" w:hAnsi="Times New Roman" w:eastAsia="Times New Roman"/>
          <w:spacing w:val="-4"/>
          <w:sz w:val="24"/>
          <w:szCs w:val="24"/>
        </w:rPr>
        <w:t>“</w:t>
      </w:r>
      <w:r>
        <w:rPr>
          <w:sz w:val="24"/>
          <w:szCs w:val="24"/>
        </w:rPr>
        <w:fldChar w:fldCharType="begin"/>
      </w:r>
      <w:r>
        <w:rPr>
          <w:sz w:val="24"/>
          <w:szCs w:val="24"/>
        </w:rPr>
        <w:instrText xml:space="preserve"> HYPERLINK "http://googletesting.blogspot.com/" \h </w:instrText>
      </w:r>
      <w:r>
        <w:rPr>
          <w:sz w:val="24"/>
          <w:szCs w:val="24"/>
        </w:rPr>
        <w:fldChar w:fldCharType="separate"/>
      </w:r>
      <w:r>
        <w:rPr>
          <w:rFonts w:ascii="Times New Roman" w:hAnsi="Times New Roman" w:eastAsia="Times New Roman"/>
          <w:spacing w:val="-4"/>
          <w:sz w:val="24"/>
          <w:szCs w:val="24"/>
        </w:rPr>
        <w:t>http://googletesting.blogspot.com</w:t>
      </w:r>
      <w:r>
        <w:rPr>
          <w:rFonts w:ascii="Times New Roman" w:hAnsi="Times New Roman" w:eastAsia="Times New Roman"/>
          <w:spacing w:val="-4"/>
          <w:sz w:val="24"/>
          <w:szCs w:val="24"/>
        </w:rPr>
        <w:fldChar w:fldCharType="end"/>
      </w:r>
      <w:r>
        <w:rPr>
          <w:rFonts w:ascii="Times New Roman" w:hAnsi="Times New Roman" w:eastAsia="Times New Roman"/>
          <w:spacing w:val="-4"/>
          <w:sz w:val="24"/>
          <w:szCs w:val="24"/>
        </w:rPr>
        <w:t>”</w:t>
      </w:r>
      <w:r>
        <w:rPr>
          <w:sz w:val="24"/>
          <w:szCs w:val="24"/>
        </w:rPr>
        <w:t>上经常出现）</w:t>
      </w:r>
      <w:r>
        <w:rPr>
          <w:spacing w:val="-2"/>
          <w:sz w:val="24"/>
          <w:szCs w:val="24"/>
        </w:rPr>
        <w:t xml:space="preserve">和其他的一些活动把测试搞得充满热情，更有趣味和吸引力， </w:t>
      </w:r>
      <w:r>
        <w:rPr>
          <w:sz w:val="24"/>
          <w:szCs w:val="24"/>
        </w:rPr>
        <w:t>包括</w:t>
      </w:r>
      <w:r>
        <w:rPr>
          <w:rFonts w:ascii="Times New Roman" w:hAnsi="Times New Roman" w:eastAsia="Times New Roman"/>
          <w:spacing w:val="-3"/>
          <w:sz w:val="24"/>
          <w:szCs w:val="24"/>
        </w:rPr>
        <w:t>fixits</w:t>
      </w:r>
      <w:r>
        <w:rPr>
          <w:spacing w:val="-3"/>
          <w:sz w:val="24"/>
          <w:szCs w:val="24"/>
        </w:rPr>
        <w:t>（</w:t>
      </w:r>
      <w:r>
        <w:rPr>
          <w:spacing w:val="-2"/>
          <w:sz w:val="24"/>
          <w:szCs w:val="24"/>
        </w:rPr>
        <w:t>注：</w:t>
      </w:r>
      <w:r>
        <w:rPr>
          <w:rFonts w:ascii="Times New Roman" w:hAnsi="Times New Roman" w:eastAsia="Times New Roman"/>
          <w:spacing w:val="-3"/>
          <w:sz w:val="24"/>
          <w:szCs w:val="24"/>
        </w:rPr>
        <w:t>fixits</w:t>
      </w:r>
      <w:r>
        <w:rPr>
          <w:sz w:val="24"/>
          <w:szCs w:val="24"/>
        </w:rPr>
        <w:t>是另外一个</w:t>
      </w:r>
      <w:r>
        <w:rPr>
          <w:rFonts w:ascii="Times New Roman" w:hAnsi="Times New Roman" w:eastAsia="Times New Roman"/>
          <w:spacing w:val="-3"/>
          <w:sz w:val="24"/>
          <w:szCs w:val="24"/>
        </w:rPr>
        <w:t>Google</w:t>
      </w:r>
      <w:r>
        <w:rPr>
          <w:sz w:val="24"/>
          <w:szCs w:val="24"/>
        </w:rPr>
        <w:t>的文化活动，促使人们一</w:t>
      </w:r>
    </w:p>
    <w:p>
      <w:pPr>
        <w:pStyle w:val="6"/>
        <w:spacing w:before="18" w:line="302" w:lineRule="auto"/>
        <w:ind w:right="97"/>
        <w:jc w:val="both"/>
        <w:rPr>
          <w:sz w:val="24"/>
          <w:szCs w:val="24"/>
        </w:rPr>
      </w:pPr>
      <w:r>
        <w:rPr>
          <w:sz w:val="24"/>
          <w:szCs w:val="24"/>
        </w:rPr>
        <w:t>起</w:t>
      </w:r>
      <w:r>
        <w:rPr>
          <w:rFonts w:ascii="Times New Roman" w:hAnsi="Times New Roman" w:eastAsia="Times New Roman"/>
          <w:sz w:val="24"/>
          <w:szCs w:val="24"/>
        </w:rPr>
        <w:t>“</w:t>
      </w:r>
      <w:r>
        <w:rPr>
          <w:sz w:val="24"/>
          <w:szCs w:val="24"/>
        </w:rPr>
        <w:t>修复</w:t>
      </w:r>
      <w:r>
        <w:rPr>
          <w:rFonts w:ascii="Times New Roman" w:hAnsi="Times New Roman" w:eastAsia="Times New Roman"/>
          <w:sz w:val="24"/>
          <w:szCs w:val="24"/>
        </w:rPr>
        <w:t>”</w:t>
      </w:r>
      <w:r>
        <w:rPr>
          <w:sz w:val="24"/>
          <w:szCs w:val="24"/>
        </w:rPr>
        <w:t>一些注定要损坏的东西。团队可能会举行一个</w:t>
      </w:r>
      <w:r>
        <w:rPr>
          <w:rFonts w:ascii="Times New Roman" w:hAnsi="Times New Roman" w:eastAsia="Times New Roman"/>
          <w:sz w:val="24"/>
          <w:szCs w:val="24"/>
        </w:rPr>
        <w:t>fixit</w:t>
      </w:r>
      <w:r>
        <w:rPr>
          <w:sz w:val="24"/>
          <w:szCs w:val="24"/>
        </w:rPr>
        <w:t>来降低</w:t>
      </w:r>
      <w:r>
        <w:rPr>
          <w:rFonts w:ascii="Times New Roman" w:hAnsi="Times New Roman" w:eastAsia="Times New Roman"/>
          <w:sz w:val="24"/>
          <w:szCs w:val="24"/>
        </w:rPr>
        <w:t>bug</w:t>
      </w:r>
      <w:r>
        <w:rPr>
          <w:sz w:val="24"/>
          <w:szCs w:val="24"/>
        </w:rPr>
        <w:t xml:space="preserve">，另外一些团队或许会搞一个针对安全测试方面的 </w:t>
      </w:r>
      <w:r>
        <w:rPr>
          <w:rFonts w:ascii="Times New Roman" w:hAnsi="Times New Roman" w:eastAsia="Times New Roman"/>
          <w:sz w:val="24"/>
          <w:szCs w:val="24"/>
        </w:rPr>
        <w:t>fixit</w:t>
      </w:r>
      <w:r>
        <w:rPr>
          <w:sz w:val="24"/>
          <w:szCs w:val="24"/>
        </w:rPr>
        <w:t xml:space="preserve">，也可以用来在 </w:t>
      </w:r>
      <w:r>
        <w:rPr>
          <w:rFonts w:ascii="Times New Roman" w:hAnsi="Times New Roman" w:eastAsia="Times New Roman"/>
          <w:sz w:val="24"/>
          <w:szCs w:val="24"/>
        </w:rPr>
        <w:t>c</w:t>
      </w:r>
      <w:r>
        <w:rPr>
          <w:sz w:val="24"/>
          <w:szCs w:val="24"/>
        </w:rPr>
        <w:t xml:space="preserve">代码中增加  </w:t>
      </w:r>
      <w:r>
        <w:rPr>
          <w:rFonts w:ascii="Times New Roman" w:hAnsi="Times New Roman" w:eastAsia="Times New Roman"/>
          <w:sz w:val="24"/>
          <w:szCs w:val="24"/>
        </w:rPr>
        <w:t>#include</w:t>
      </w:r>
      <w:r>
        <w:rPr>
          <w:sz w:val="24"/>
          <w:szCs w:val="24"/>
        </w:rPr>
        <w:t>的使用或者用以重构。</w:t>
      </w:r>
      <w:r>
        <w:rPr>
          <w:rFonts w:ascii="Times New Roman" w:hAnsi="Times New Roman" w:eastAsia="Times New Roman"/>
          <w:sz w:val="24"/>
          <w:szCs w:val="24"/>
        </w:rPr>
        <w:t>fixit</w:t>
      </w:r>
      <w:r>
        <w:rPr>
          <w:sz w:val="24"/>
          <w:szCs w:val="24"/>
        </w:rPr>
        <w:t>可以跨越技术领域，可以用</w:t>
      </w:r>
    </w:p>
    <w:p>
      <w:pPr>
        <w:spacing w:after="0" w:line="302"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pacing w:val="-2"/>
          <w:sz w:val="24"/>
          <w:szCs w:val="24"/>
        </w:rPr>
        <w:t>来增加咖啡馆的食物或怎样让会议进行地更加平滑。任何一个活动，只要一起参与能够解决通用问题，都是一</w:t>
      </w:r>
      <w:r>
        <w:rPr>
          <w:sz w:val="24"/>
          <w:szCs w:val="24"/>
        </w:rPr>
        <w:t>个</w:t>
      </w:r>
      <w:r>
        <w:rPr>
          <w:rFonts w:ascii="Times New Roman" w:eastAsia="Times New Roman"/>
          <w:spacing w:val="-4"/>
          <w:sz w:val="24"/>
          <w:szCs w:val="24"/>
        </w:rPr>
        <w:t>fixit</w:t>
      </w:r>
      <w:r>
        <w:rPr>
          <w:spacing w:val="-4"/>
          <w:sz w:val="24"/>
          <w:szCs w:val="24"/>
        </w:rPr>
        <w:t>）</w:t>
      </w:r>
      <w:r>
        <w:rPr>
          <w:sz w:val="24"/>
          <w:szCs w:val="24"/>
        </w:rPr>
        <w:t>、</w:t>
      </w:r>
      <w:r>
        <w:rPr>
          <w:rFonts w:ascii="Times New Roman" w:eastAsia="Times New Roman"/>
          <w:spacing w:val="-12"/>
          <w:sz w:val="24"/>
          <w:szCs w:val="24"/>
        </w:rPr>
        <w:t>VP</w:t>
      </w:r>
      <w:r>
        <w:rPr>
          <w:sz w:val="24"/>
          <w:szCs w:val="24"/>
        </w:rPr>
        <w:t>的邮件、海报、</w:t>
      </w:r>
      <w:r>
        <w:rPr>
          <w:rFonts w:ascii="Times New Roman" w:eastAsia="Times New Roman"/>
          <w:spacing w:val="-6"/>
          <w:sz w:val="24"/>
          <w:szCs w:val="24"/>
        </w:rPr>
        <w:t>TGIF</w:t>
      </w:r>
      <w:r>
        <w:rPr>
          <w:sz w:val="24"/>
          <w:szCs w:val="24"/>
        </w:rPr>
        <w:t>上的分享等活动。</w:t>
      </w:r>
    </w:p>
    <w:p>
      <w:pPr>
        <w:pStyle w:val="6"/>
        <w:spacing w:line="304" w:lineRule="auto"/>
        <w:ind w:right="97" w:firstLine="599"/>
        <w:jc w:val="both"/>
        <w:rPr>
          <w:sz w:val="24"/>
          <w:szCs w:val="24"/>
        </w:rPr>
      </w:pPr>
      <w:r>
        <w:rPr>
          <w:rFonts w:ascii="Times New Roman" w:eastAsia="Times New Roman"/>
          <w:b/>
          <w:spacing w:val="-7"/>
          <w:sz w:val="24"/>
          <w:szCs w:val="24"/>
        </w:rPr>
        <w:t>Mark</w:t>
      </w:r>
      <w:r>
        <w:rPr>
          <w:spacing w:val="4"/>
          <w:sz w:val="24"/>
          <w:szCs w:val="24"/>
        </w:rPr>
        <w:t>： 一旦有的新的团队参与</w:t>
      </w:r>
      <w:r>
        <w:rPr>
          <w:spacing w:val="3"/>
          <w:sz w:val="24"/>
          <w:szCs w:val="24"/>
        </w:rPr>
        <w:t>进来时（</w:t>
      </w:r>
      <w:r>
        <w:rPr>
          <w:sz w:val="24"/>
          <w:szCs w:val="24"/>
        </w:rPr>
        <w:t>当时已经有许多团队对我们</w:t>
      </w:r>
      <w:r>
        <w:rPr>
          <w:spacing w:val="3"/>
          <w:sz w:val="24"/>
          <w:szCs w:val="24"/>
        </w:rPr>
        <w:t>这个计划感兴趣</w:t>
      </w:r>
      <w:r>
        <w:rPr>
          <w:sz w:val="24"/>
          <w:szCs w:val="24"/>
        </w:rPr>
        <w:t>）</w:t>
      </w:r>
      <w:r>
        <w:rPr>
          <w:spacing w:val="-1"/>
          <w:sz w:val="24"/>
          <w:szCs w:val="24"/>
        </w:rPr>
        <w:t>，他们会意识到：</w:t>
      </w:r>
    </w:p>
    <w:p>
      <w:pPr>
        <w:pStyle w:val="6"/>
        <w:spacing w:line="368" w:lineRule="exact"/>
        <w:jc w:val="both"/>
        <w:rPr>
          <w:sz w:val="24"/>
          <w:szCs w:val="24"/>
        </w:rPr>
      </w:pPr>
      <w:r>
        <w:rPr>
          <w:sz w:val="24"/>
          <w:szCs w:val="24"/>
        </w:rPr>
        <w:t>① 需要提前做一些功课；② 不必有</w:t>
      </w:r>
    </w:p>
    <w:p>
      <w:pPr>
        <w:pStyle w:val="6"/>
        <w:spacing w:before="87" w:line="297" w:lineRule="auto"/>
        <w:ind w:right="97"/>
        <w:rPr>
          <w:sz w:val="24"/>
          <w:szCs w:val="24"/>
        </w:rPr>
      </w:pPr>
      <w:r>
        <w:rPr>
          <w:sz w:val="24"/>
          <w:szCs w:val="24"/>
        </w:rPr>
        <w:t>专业知识。那些专业知识会让初学者产生挫败感。</w:t>
      </w:r>
    </w:p>
    <w:p>
      <w:pPr>
        <w:spacing w:before="1"/>
        <w:ind w:left="699" w:right="0" w:firstLine="0"/>
        <w:jc w:val="left"/>
        <w:rPr>
          <w:sz w:val="24"/>
          <w:szCs w:val="21"/>
        </w:rPr>
      </w:pPr>
      <w:r>
        <w:rPr>
          <w:rFonts w:ascii="Times New Roman" w:eastAsia="Times New Roman"/>
          <w:b/>
          <w:sz w:val="24"/>
          <w:szCs w:val="21"/>
        </w:rPr>
        <w:t>HGTS</w:t>
      </w:r>
      <w:r>
        <w:rPr>
          <w:sz w:val="24"/>
          <w:szCs w:val="21"/>
        </w:rPr>
        <w:t>： 有谁不愿意参与这个计</w:t>
      </w:r>
    </w:p>
    <w:p>
      <w:pPr>
        <w:spacing w:after="0"/>
        <w:jc w:val="left"/>
        <w:rPr>
          <w:sz w:val="24"/>
          <w:szCs w:val="21"/>
        </w:rPr>
        <w:sectPr>
          <w:pgSz w:w="5050" w:h="6630"/>
          <w:pgMar w:top="80" w:right="0" w:bottom="360" w:left="0" w:header="0" w:footer="80" w:gutter="0"/>
          <w:pgNumType w:fmt="decimal"/>
          <w:cols w:space="720" w:num="1"/>
        </w:sectPr>
      </w:pPr>
    </w:p>
    <w:p>
      <w:pPr>
        <w:pStyle w:val="6"/>
        <w:spacing w:before="34"/>
        <w:rPr>
          <w:sz w:val="24"/>
          <w:szCs w:val="24"/>
        </w:rPr>
      </w:pPr>
      <w:r>
        <w:rPr>
          <w:w w:val="95"/>
          <w:sz w:val="24"/>
          <w:szCs w:val="24"/>
        </w:rPr>
        <w:t>划吗？</w:t>
      </w:r>
    </w:p>
    <w:p>
      <w:pPr>
        <w:pStyle w:val="6"/>
        <w:spacing w:before="96" w:line="300" w:lineRule="auto"/>
        <w:ind w:right="97" w:firstLine="599"/>
        <w:jc w:val="both"/>
        <w:rPr>
          <w:sz w:val="24"/>
          <w:szCs w:val="24"/>
        </w:rPr>
      </w:pPr>
      <w:r>
        <w:rPr>
          <w:rFonts w:ascii="Times New Roman" w:eastAsia="Times New Roman"/>
          <w:b/>
          <w:sz w:val="24"/>
          <w:szCs w:val="24"/>
        </w:rPr>
        <w:t>Neal</w:t>
      </w:r>
      <w:r>
        <w:rPr>
          <w:sz w:val="24"/>
          <w:szCs w:val="24"/>
        </w:rPr>
        <w:t>：   多数项目都不愿意参加。正如我上面提到的，这个计划难度非常大。给我们最初的勃勃野心迎面浇了一盆凉水。大概有两种类型的项目：压根儿没有测试的项目和测试非常糟糕的项目。我们需要把计划调整的更容易一些，使他们能够利用一个下午的时间就把需要的测试任务完成（在我们的帮助下他们的确也做到了）。</w:t>
      </w:r>
    </w:p>
    <w:p>
      <w:pPr>
        <w:spacing w:before="0" w:line="376" w:lineRule="exact"/>
        <w:ind w:left="699" w:right="0" w:firstLine="0"/>
        <w:jc w:val="both"/>
        <w:rPr>
          <w:sz w:val="24"/>
          <w:szCs w:val="21"/>
        </w:rPr>
      </w:pPr>
      <w:r>
        <w:rPr>
          <w:rFonts w:ascii="Times New Roman" w:eastAsia="Times New Roman"/>
          <w:b/>
          <w:sz w:val="24"/>
          <w:szCs w:val="21"/>
        </w:rPr>
        <w:t>Mark</w:t>
      </w:r>
      <w:r>
        <w:rPr>
          <w:sz w:val="24"/>
          <w:szCs w:val="21"/>
        </w:rPr>
        <w:t>： 还有，当时还处于另外</w:t>
      </w:r>
    </w:p>
    <w:p>
      <w:pPr>
        <w:spacing w:after="0" w:line="376" w:lineRule="exact"/>
        <w:jc w:val="both"/>
        <w:rPr>
          <w:sz w:val="24"/>
          <w:szCs w:val="21"/>
        </w:rPr>
        <w:sectPr>
          <w:pgSz w:w="5050" w:h="6630"/>
          <w:pgMar w:top="80" w:right="0" w:bottom="360" w:left="0" w:header="0" w:footer="80" w:gutter="0"/>
          <w:pgNumType w:fmt="decimal"/>
          <w:cols w:space="720" w:num="1"/>
        </w:sectPr>
      </w:pPr>
    </w:p>
    <w:p>
      <w:pPr>
        <w:pStyle w:val="6"/>
        <w:spacing w:before="34" w:line="300" w:lineRule="auto"/>
        <w:ind w:right="97"/>
        <w:jc w:val="right"/>
        <w:rPr>
          <w:sz w:val="24"/>
          <w:szCs w:val="24"/>
        </w:rPr>
      </w:pPr>
      <w:r>
        <w:rPr>
          <w:w w:val="95"/>
          <w:sz w:val="24"/>
          <w:szCs w:val="24"/>
        </w:rPr>
        <w:t>一种状况，测试的价值和自动化测试</w:t>
      </w:r>
      <w:r>
        <w:rPr>
          <w:sz w:val="24"/>
          <w:szCs w:val="24"/>
        </w:rPr>
        <w:t xml:space="preserve">在 </w:t>
      </w:r>
      <w:r>
        <w:rPr>
          <w:rFonts w:ascii="Times New Roman" w:eastAsia="Times New Roman"/>
          <w:sz w:val="24"/>
          <w:szCs w:val="24"/>
        </w:rPr>
        <w:t xml:space="preserve">Google </w:t>
      </w:r>
      <w:r>
        <w:rPr>
          <w:sz w:val="24"/>
          <w:szCs w:val="24"/>
        </w:rPr>
        <w:t>还没有被真正认可。与今</w:t>
      </w:r>
      <w:r>
        <w:rPr>
          <w:w w:val="95"/>
          <w:sz w:val="24"/>
          <w:szCs w:val="24"/>
        </w:rPr>
        <w:t>日不同，甚至情况完全相反。那个时候，多数团队也认可这是一个非常酷的想法，但他们还有更重要的事情要去完成（例如写产品的功能代码）。</w:t>
      </w:r>
      <w:r>
        <w:rPr>
          <w:rFonts w:ascii="Times New Roman" w:eastAsia="Times New Roman"/>
          <w:b/>
          <w:sz w:val="24"/>
          <w:szCs w:val="24"/>
        </w:rPr>
        <w:t>HGTS</w:t>
      </w:r>
      <w:r>
        <w:rPr>
          <w:sz w:val="24"/>
          <w:szCs w:val="24"/>
        </w:rPr>
        <w:t>： 最初，一些参与团队必</w:t>
      </w:r>
    </w:p>
    <w:p>
      <w:pPr>
        <w:pStyle w:val="6"/>
        <w:spacing w:line="379" w:lineRule="exact"/>
        <w:rPr>
          <w:sz w:val="24"/>
          <w:szCs w:val="24"/>
        </w:rPr>
      </w:pPr>
      <w:r>
        <w:rPr>
          <w:sz w:val="24"/>
          <w:szCs w:val="24"/>
        </w:rPr>
        <w:t>须要去克服的困难是什么？</w:t>
      </w:r>
    </w:p>
    <w:p>
      <w:pPr>
        <w:pStyle w:val="6"/>
        <w:spacing w:before="96" w:line="300" w:lineRule="auto"/>
        <w:ind w:right="97" w:firstLine="599"/>
        <w:jc w:val="both"/>
        <w:rPr>
          <w:sz w:val="24"/>
          <w:szCs w:val="24"/>
        </w:rPr>
      </w:pPr>
      <w:r>
        <w:rPr>
          <w:rFonts w:ascii="Times New Roman" w:eastAsia="Times New Roman"/>
          <w:b/>
          <w:sz w:val="24"/>
          <w:szCs w:val="24"/>
        </w:rPr>
        <w:t>Neal</w:t>
      </w:r>
      <w:r>
        <w:rPr>
          <w:sz w:val="24"/>
          <w:szCs w:val="24"/>
        </w:rPr>
        <w:t>： 惯性，糟糕的测试，没有测试时间。测试被当做其他开发人员的问题，或者测试是测试团队的问题，跟我没有关系。在写功能代码的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时候，谁有时间去写测试代码啊？</w:t>
      </w:r>
    </w:p>
    <w:p>
      <w:pPr>
        <w:pStyle w:val="6"/>
        <w:spacing w:before="96" w:line="304" w:lineRule="auto"/>
        <w:ind w:right="97" w:firstLine="599"/>
        <w:jc w:val="both"/>
        <w:rPr>
          <w:sz w:val="24"/>
          <w:szCs w:val="24"/>
        </w:rPr>
      </w:pPr>
      <w:r>
        <w:rPr>
          <w:rFonts w:ascii="Times New Roman" w:hAnsi="Times New Roman" w:eastAsia="Times New Roman"/>
          <w:spacing w:val="-5"/>
          <w:sz w:val="24"/>
          <w:szCs w:val="24"/>
        </w:rPr>
        <w:t>Mark</w:t>
      </w:r>
      <w:r>
        <w:rPr>
          <w:spacing w:val="-2"/>
          <w:sz w:val="24"/>
          <w:szCs w:val="24"/>
        </w:rPr>
        <w:t xml:space="preserve">：尝试寻找下面的团队：① </w:t>
      </w:r>
      <w:r>
        <w:rPr>
          <w:spacing w:val="-1"/>
          <w:sz w:val="24"/>
          <w:szCs w:val="24"/>
        </w:rPr>
        <w:t>足够感兴趣；② 没有太多的冗余代码；③    在团队中有一个测试战神</w:t>
      </w:r>
    </w:p>
    <w:p>
      <w:pPr>
        <w:pStyle w:val="6"/>
        <w:spacing w:line="368" w:lineRule="exact"/>
        <w:rPr>
          <w:sz w:val="24"/>
          <w:szCs w:val="24"/>
        </w:rPr>
      </w:pPr>
      <w:r>
        <w:rPr>
          <w:spacing w:val="-1"/>
          <w:w w:val="95"/>
          <w:sz w:val="24"/>
          <w:szCs w:val="24"/>
        </w:rPr>
        <w:t>（对测试足够的了解的人</w:t>
      </w:r>
      <w:r>
        <w:rPr>
          <w:w w:val="95"/>
          <w:sz w:val="24"/>
          <w:szCs w:val="24"/>
        </w:rPr>
        <w:t>）。这是我</w:t>
      </w:r>
    </w:p>
    <w:p>
      <w:pPr>
        <w:pStyle w:val="6"/>
        <w:spacing w:before="90" w:line="297" w:lineRule="auto"/>
        <w:ind w:right="142"/>
        <w:rPr>
          <w:sz w:val="24"/>
          <w:szCs w:val="24"/>
        </w:rPr>
      </w:pPr>
      <w:r>
        <w:rPr>
          <w:sz w:val="24"/>
          <w:szCs w:val="24"/>
        </w:rPr>
        <w:t xml:space="preserve">们测试认证计划在团队里的三大障 </w:t>
      </w:r>
      <w:r>
        <w:rPr>
          <w:spacing w:val="-2"/>
          <w:w w:val="95"/>
          <w:sz w:val="24"/>
          <w:szCs w:val="24"/>
        </w:rPr>
        <w:t>碍，我们会一个一个团队地去解决。</w:t>
      </w:r>
    </w:p>
    <w:p>
      <w:pPr>
        <w:pStyle w:val="6"/>
        <w:spacing w:before="2"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是什么把测试认证计划</w:t>
      </w:r>
      <w:r>
        <w:rPr>
          <w:sz w:val="24"/>
          <w:szCs w:val="24"/>
        </w:rPr>
        <w:t>推向了主流？是病毒性的爆发还是线性的增长？</w:t>
      </w:r>
    </w:p>
    <w:p>
      <w:pPr>
        <w:pStyle w:val="6"/>
        <w:spacing w:line="300" w:lineRule="auto"/>
        <w:ind w:right="97" w:firstLine="599"/>
        <w:jc w:val="both"/>
        <w:rPr>
          <w:sz w:val="24"/>
          <w:szCs w:val="24"/>
        </w:rPr>
      </w:pPr>
      <w:r>
        <w:rPr>
          <w:rFonts w:ascii="Times New Roman" w:eastAsia="Times New Roman"/>
          <w:b/>
          <w:sz w:val="24"/>
          <w:szCs w:val="24"/>
        </w:rPr>
        <w:t>Russ</w:t>
      </w:r>
      <w:r>
        <w:rPr>
          <w:sz w:val="24"/>
          <w:szCs w:val="24"/>
        </w:rPr>
        <w:t>： 首先是一批试点团队， 他们对测试特别友好。早期的测试认</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right"/>
        <w:rPr>
          <w:sz w:val="24"/>
          <w:szCs w:val="24"/>
        </w:rPr>
      </w:pPr>
      <w:r>
        <w:rPr>
          <w:w w:val="95"/>
          <w:sz w:val="24"/>
          <w:szCs w:val="24"/>
        </w:rPr>
        <w:t>证计划鼓吹者也和我们保持比较亲密的联系。初期很好地选择了参与者， 基本上都是一些很容易成功的团队。在</w:t>
      </w:r>
      <w:r>
        <w:rPr>
          <w:rFonts w:ascii="Times New Roman" w:eastAsia="Times New Roman"/>
          <w:w w:val="95"/>
          <w:sz w:val="24"/>
          <w:szCs w:val="24"/>
        </w:rPr>
        <w:t>2007</w:t>
      </w:r>
      <w:r>
        <w:rPr>
          <w:w w:val="95"/>
          <w:sz w:val="24"/>
          <w:szCs w:val="24"/>
        </w:rPr>
        <w:t>年中期，我们宣布测试认</w:t>
      </w:r>
    </w:p>
    <w:p>
      <w:pPr>
        <w:pStyle w:val="6"/>
        <w:spacing w:before="17" w:line="297" w:lineRule="auto"/>
        <w:ind w:right="142"/>
        <w:rPr>
          <w:rFonts w:ascii="Times New Roman" w:hAnsi="Times New Roman" w:eastAsia="Times New Roman"/>
          <w:sz w:val="24"/>
          <w:szCs w:val="24"/>
        </w:rPr>
      </w:pPr>
      <w:r>
        <w:rPr>
          <w:sz w:val="24"/>
          <w:szCs w:val="24"/>
        </w:rPr>
        <w:t>证计划</w:t>
      </w:r>
      <w:r>
        <w:rPr>
          <w:rFonts w:ascii="Times New Roman" w:hAnsi="Times New Roman" w:eastAsia="Times New Roman"/>
          <w:sz w:val="24"/>
          <w:szCs w:val="24"/>
        </w:rPr>
        <w:t>“</w:t>
      </w:r>
      <w:r>
        <w:rPr>
          <w:sz w:val="24"/>
          <w:szCs w:val="24"/>
        </w:rPr>
        <w:t>正式启动</w:t>
      </w:r>
      <w:r>
        <w:rPr>
          <w:rFonts w:ascii="Times New Roman" w:hAnsi="Times New Roman" w:eastAsia="Times New Roman"/>
          <w:sz w:val="24"/>
          <w:szCs w:val="24"/>
        </w:rPr>
        <w:t>”</w:t>
      </w:r>
      <w:r>
        <w:rPr>
          <w:sz w:val="24"/>
          <w:szCs w:val="24"/>
        </w:rPr>
        <w:t>的时候，有</w:t>
      </w:r>
      <w:r>
        <w:rPr>
          <w:rFonts w:ascii="Times New Roman" w:hAnsi="Times New Roman" w:eastAsia="Times New Roman"/>
          <w:sz w:val="24"/>
          <w:szCs w:val="24"/>
        </w:rPr>
        <w:t>15</w:t>
      </w:r>
      <w:r>
        <w:rPr>
          <w:sz w:val="24"/>
          <w:szCs w:val="24"/>
        </w:rPr>
        <w:t>个试</w:t>
      </w:r>
      <w:r>
        <w:rPr>
          <w:spacing w:val="-1"/>
          <w:sz w:val="24"/>
          <w:szCs w:val="24"/>
        </w:rPr>
        <w:t>点团队在这个计划的不同级别上运行</w:t>
      </w:r>
      <w:r>
        <w:rPr>
          <w:sz w:val="24"/>
          <w:szCs w:val="24"/>
        </w:rPr>
        <w:t xml:space="preserve">着。在正式宣布之前，我们在山景 </w:t>
      </w:r>
      <w:r>
        <w:rPr>
          <w:spacing w:val="-1"/>
          <w:sz w:val="24"/>
          <w:szCs w:val="24"/>
        </w:rPr>
        <w:t>城、纽约和其他地点的所有办公大楼</w:t>
      </w:r>
      <w:r>
        <w:rPr>
          <w:sz w:val="24"/>
          <w:szCs w:val="24"/>
        </w:rPr>
        <w:t>上张贴</w:t>
      </w:r>
      <w:r>
        <w:rPr>
          <w:rFonts w:ascii="Times New Roman" w:hAnsi="Times New Roman" w:eastAsia="Times New Roman"/>
          <w:sz w:val="24"/>
          <w:szCs w:val="24"/>
        </w:rPr>
        <w:t>“</w:t>
      </w:r>
      <w:r>
        <w:rPr>
          <w:sz w:val="24"/>
          <w:szCs w:val="24"/>
        </w:rPr>
        <w:t>神秘的测试认证</w:t>
      </w:r>
      <w:r>
        <w:rPr>
          <w:rFonts w:ascii="Times New Roman" w:hAnsi="Times New Roman" w:eastAsia="Times New Roman"/>
          <w:sz w:val="24"/>
          <w:szCs w:val="24"/>
        </w:rPr>
        <w:t>”</w:t>
      </w:r>
      <w:r>
        <w:rPr>
          <w:sz w:val="24"/>
          <w:szCs w:val="24"/>
        </w:rPr>
        <w:t xml:space="preserve">的大海报， </w:t>
      </w:r>
      <w:r>
        <w:rPr>
          <w:spacing w:val="-1"/>
          <w:sz w:val="24"/>
          <w:szCs w:val="24"/>
        </w:rPr>
        <w:t>每个海报上用图片印着各个试点团队</w:t>
      </w:r>
      <w:r>
        <w:rPr>
          <w:sz w:val="24"/>
          <w:szCs w:val="24"/>
        </w:rPr>
        <w:t>名字，使用的是内部项目名称，如</w:t>
      </w:r>
      <w:r>
        <w:rPr>
          <w:rFonts w:ascii="Times New Roman" w:hAnsi="Times New Roman" w:eastAsia="Times New Roman"/>
          <w:spacing w:val="-7"/>
          <w:sz w:val="24"/>
          <w:szCs w:val="24"/>
        </w:rPr>
        <w:t>Rubix</w:t>
      </w:r>
      <w:r>
        <w:rPr>
          <w:sz w:val="24"/>
          <w:szCs w:val="24"/>
        </w:rPr>
        <w:t>、</w:t>
      </w:r>
      <w:r>
        <w:rPr>
          <w:rFonts w:ascii="Times New Roman" w:hAnsi="Times New Roman" w:eastAsia="Times New Roman"/>
          <w:spacing w:val="-11"/>
          <w:sz w:val="24"/>
          <w:szCs w:val="24"/>
        </w:rPr>
        <w:t>Bounty</w:t>
      </w:r>
      <w:r>
        <w:rPr>
          <w:sz w:val="24"/>
          <w:szCs w:val="24"/>
        </w:rPr>
        <w:t>、</w:t>
      </w:r>
      <w:r>
        <w:rPr>
          <w:rFonts w:ascii="Times New Roman" w:hAnsi="Times New Roman" w:eastAsia="Times New Roman"/>
          <w:spacing w:val="-4"/>
          <w:sz w:val="24"/>
          <w:szCs w:val="24"/>
        </w:rPr>
        <w:t>Mondrian</w:t>
      </w:r>
      <w:r>
        <w:rPr>
          <w:sz w:val="24"/>
          <w:szCs w:val="24"/>
        </w:rPr>
        <w:t>和</w:t>
      </w:r>
      <w:r>
        <w:rPr>
          <w:rFonts w:ascii="Times New Roman" w:hAnsi="Times New Roman" w:eastAsia="Times New Roman"/>
          <w:sz w:val="24"/>
          <w:szCs w:val="24"/>
        </w:rPr>
        <w:t>Red</w:t>
      </w:r>
    </w:p>
    <w:p>
      <w:pPr>
        <w:spacing w:after="0" w:line="297" w:lineRule="auto"/>
        <w:rPr>
          <w:rFonts w:ascii="Times New Roman" w:hAns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rFonts w:ascii="Times New Roman" w:hAnsi="Times New Roman" w:eastAsia="Times New Roman"/>
          <w:spacing w:val="-9"/>
          <w:sz w:val="24"/>
          <w:szCs w:val="24"/>
        </w:rPr>
        <w:t>Tape</w:t>
      </w:r>
      <w:r>
        <w:rPr>
          <w:sz w:val="24"/>
          <w:szCs w:val="24"/>
        </w:rPr>
        <w:t>。海报上唯一的文字是</w:t>
      </w:r>
      <w:r>
        <w:rPr>
          <w:rFonts w:ascii="Times New Roman" w:hAnsi="Times New Roman" w:eastAsia="Times New Roman"/>
          <w:sz w:val="24"/>
          <w:szCs w:val="24"/>
        </w:rPr>
        <w:t>“</w:t>
      </w:r>
      <w:r>
        <w:rPr>
          <w:sz w:val="24"/>
          <w:szCs w:val="24"/>
        </w:rPr>
        <w:t>未来就是现在</w:t>
      </w:r>
      <w:r>
        <w:rPr>
          <w:rFonts w:ascii="Times New Roman" w:hAnsi="Times New Roman" w:eastAsia="Times New Roman"/>
          <w:sz w:val="24"/>
          <w:szCs w:val="24"/>
        </w:rPr>
        <w:t>”</w:t>
      </w:r>
      <w:r>
        <w:rPr>
          <w:sz w:val="24"/>
          <w:szCs w:val="24"/>
        </w:rPr>
        <w:t>和</w:t>
      </w:r>
      <w:r>
        <w:rPr>
          <w:rFonts w:ascii="Times New Roman" w:hAnsi="Times New Roman" w:eastAsia="Times New Roman"/>
          <w:sz w:val="24"/>
          <w:szCs w:val="24"/>
        </w:rPr>
        <w:t>“</w:t>
      </w:r>
      <w:r>
        <w:rPr>
          <w:sz w:val="24"/>
          <w:szCs w:val="24"/>
        </w:rPr>
        <w:t>至关重要，莫被遗弃</w:t>
      </w:r>
      <w:r>
        <w:rPr>
          <w:rFonts w:ascii="Times New Roman" w:hAnsi="Times New Roman" w:eastAsia="Times New Roman"/>
          <w:sz w:val="24"/>
          <w:szCs w:val="24"/>
        </w:rPr>
        <w:t>”</w:t>
      </w:r>
      <w:r>
        <w:rPr>
          <w:sz w:val="24"/>
          <w:szCs w:val="24"/>
        </w:rPr>
        <w:t>， 还有一个链接。从喜爱猜谜的</w:t>
      </w:r>
      <w:r>
        <w:rPr>
          <w:rFonts w:ascii="Times New Roman" w:hAnsi="Times New Roman" w:eastAsia="Times New Roman"/>
          <w:spacing w:val="-3"/>
          <w:sz w:val="24"/>
          <w:szCs w:val="24"/>
        </w:rPr>
        <w:t xml:space="preserve">Google </w:t>
      </w:r>
      <w:r>
        <w:rPr>
          <w:sz w:val="24"/>
          <w:szCs w:val="24"/>
        </w:rPr>
        <w:t xml:space="preserve">同事那里，我们得到了大量点击访 </w:t>
      </w:r>
      <w:r>
        <w:rPr>
          <w:spacing w:val="-1"/>
          <w:sz w:val="24"/>
          <w:szCs w:val="24"/>
        </w:rPr>
        <w:t>问，多数人想去一探究竟，还有一些人想去验证自己的猜测是否正确。同</w:t>
      </w:r>
      <w:r>
        <w:rPr>
          <w:sz w:val="24"/>
          <w:szCs w:val="24"/>
        </w:rPr>
        <w:t>时我们也使用</w:t>
      </w:r>
      <w:r>
        <w:rPr>
          <w:rFonts w:ascii="Times New Roman" w:hAnsi="Times New Roman" w:eastAsia="Times New Roman"/>
          <w:spacing w:val="-11"/>
          <w:sz w:val="24"/>
          <w:szCs w:val="24"/>
        </w:rPr>
        <w:t>ToTT</w:t>
      </w:r>
      <w:r>
        <w:rPr>
          <w:sz w:val="24"/>
          <w:szCs w:val="24"/>
        </w:rPr>
        <w:t>来宣传这个新计</w:t>
      </w:r>
      <w:r>
        <w:rPr>
          <w:spacing w:val="-1"/>
          <w:sz w:val="24"/>
          <w:szCs w:val="24"/>
        </w:rPr>
        <w:t>划，并把读者指引到他们能够得到信</w:t>
      </w:r>
      <w:r>
        <w:rPr>
          <w:sz w:val="24"/>
          <w:szCs w:val="24"/>
        </w:rPr>
        <w:t>息的地方。这是一个信息闪电战。</w:t>
      </w:r>
    </w:p>
    <w:p>
      <w:pPr>
        <w:pStyle w:val="6"/>
        <w:spacing w:line="300" w:lineRule="auto"/>
        <w:ind w:right="142" w:firstLine="599"/>
        <w:jc w:val="both"/>
        <w:rPr>
          <w:sz w:val="24"/>
          <w:szCs w:val="24"/>
        </w:rPr>
      </w:pPr>
      <w:r>
        <w:rPr>
          <w:sz w:val="24"/>
          <w:szCs w:val="24"/>
        </w:rPr>
        <w:t>宣传网站上有一些信息，包括为什么测试认证对于团队很重要，以及用户可以得到怎样的帮助。里面强调</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指出，参与团队会从一个很大的测试专家社区里得到一个测试认证教练， 同时还会得到两个礼物</w:t>
      </w:r>
      <w:r>
        <w:rPr>
          <w:rFonts w:ascii="Times New Roman" w:hAnsi="Times New Roman" w:eastAsia="Times New Roman"/>
          <w:sz w:val="24"/>
          <w:szCs w:val="24"/>
        </w:rPr>
        <w:t>——</w:t>
      </w:r>
      <w:r>
        <w:rPr>
          <w:sz w:val="24"/>
          <w:szCs w:val="24"/>
        </w:rPr>
        <w:t>一个表示构建状态的发光魔法球，可以告诉团队他们的（一般是新的）持续集成是通过（绿色）还是失败（红色）；另外一个是一个漂亮的星球大战土豆头工具包。这个被称为达斯土豆工具包里有三个逐渐变大的格子，每当团队达到新的测试认证级别时我们都会给予奖励。各个团队展示他们的魔法球和土豆头，为这个计划吸引来更多好</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奇的团队和带来更好的口碑。</w:t>
      </w:r>
    </w:p>
    <w:p>
      <w:pPr>
        <w:pStyle w:val="6"/>
        <w:spacing w:before="96" w:line="300" w:lineRule="auto"/>
        <w:ind w:right="142" w:firstLine="599"/>
        <w:rPr>
          <w:sz w:val="24"/>
          <w:szCs w:val="24"/>
        </w:rPr>
      </w:pPr>
      <w:r>
        <w:rPr>
          <w:spacing w:val="-2"/>
          <w:sz w:val="24"/>
          <w:szCs w:val="24"/>
        </w:rPr>
        <w:t>测试圈子里的成员是这个项目的第一批教练和发言人。随着越来越多团队的加入，有许多热情的工程师帮</w:t>
      </w:r>
      <w:r>
        <w:rPr>
          <w:sz w:val="24"/>
          <w:szCs w:val="24"/>
        </w:rPr>
        <w:t>助造势，自己也成为其他团队的教 练。</w:t>
      </w:r>
    </w:p>
    <w:p>
      <w:pPr>
        <w:pStyle w:val="6"/>
        <w:spacing w:line="300" w:lineRule="auto"/>
        <w:ind w:right="142" w:firstLine="599"/>
        <w:jc w:val="both"/>
        <w:rPr>
          <w:sz w:val="24"/>
          <w:szCs w:val="24"/>
        </w:rPr>
      </w:pPr>
      <w:r>
        <w:rPr>
          <w:sz w:val="24"/>
          <w:szCs w:val="24"/>
        </w:rPr>
        <w:t>每次我们尝试说服更多的团队加入这个计划的时候，都会与他们逐一讨论理由和原因。一些团队是由于你能使他们信服每一个级别和教练都会帮助团队在这个领域有所提高而加入的。一些团队认为他们会有所改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并坚信这种</w:t>
      </w:r>
      <w:r>
        <w:rPr>
          <w:rFonts w:ascii="Times New Roman" w:hAnsi="Times New Roman" w:eastAsia="Times New Roman"/>
          <w:sz w:val="24"/>
          <w:szCs w:val="24"/>
        </w:rPr>
        <w:t>“</w:t>
      </w:r>
      <w:r>
        <w:rPr>
          <w:sz w:val="24"/>
          <w:szCs w:val="24"/>
        </w:rPr>
        <w:t>官方</w:t>
      </w:r>
      <w:r>
        <w:rPr>
          <w:rFonts w:ascii="Times New Roman" w:hAnsi="Times New Roman" w:eastAsia="Times New Roman"/>
          <w:sz w:val="24"/>
          <w:szCs w:val="24"/>
        </w:rPr>
        <w:t>”</w:t>
      </w:r>
      <w:r>
        <w:rPr>
          <w:sz w:val="24"/>
          <w:szCs w:val="24"/>
        </w:rPr>
        <w:t>级别评定会使他们因为当前正在做的工作得到好评。另外的一些团队，他们本身的测试成熟度已经很高了，但加入这个计划，会给其他的团队发出一种信号，表示他们已经很重视测试了。</w:t>
      </w:r>
    </w:p>
    <w:p>
      <w:pPr>
        <w:pStyle w:val="6"/>
        <w:spacing w:line="300" w:lineRule="auto"/>
        <w:ind w:right="142" w:firstLine="599"/>
        <w:jc w:val="both"/>
        <w:rPr>
          <w:sz w:val="24"/>
          <w:szCs w:val="24"/>
        </w:rPr>
      </w:pPr>
      <w:r>
        <w:rPr>
          <w:sz w:val="24"/>
          <w:szCs w:val="24"/>
        </w:rPr>
        <w:t>几个月之后，大约有</w:t>
      </w:r>
      <w:r>
        <w:rPr>
          <w:rFonts w:ascii="Times New Roman" w:eastAsia="Times New Roman"/>
          <w:sz w:val="24"/>
          <w:szCs w:val="24"/>
        </w:rPr>
        <w:t>50</w:t>
      </w:r>
      <w:r>
        <w:rPr>
          <w:sz w:val="24"/>
          <w:szCs w:val="24"/>
        </w:rPr>
        <w:t>个团队参与进来，许多有魄力的测试工程师签约成为测试认证计划的教练。这是一个在团队工程师和工程生产力团队之间强大的合作关系的开始。</w:t>
      </w:r>
    </w:p>
    <w:p>
      <w:pPr>
        <w:pStyle w:val="6"/>
        <w:spacing w:line="380" w:lineRule="exact"/>
        <w:ind w:left="554"/>
        <w:jc w:val="center"/>
        <w:rPr>
          <w:sz w:val="24"/>
          <w:szCs w:val="24"/>
        </w:rPr>
      </w:pPr>
      <w:r>
        <w:rPr>
          <w:sz w:val="24"/>
          <w:szCs w:val="24"/>
        </w:rPr>
        <w:t>这是一个病毒爆发式的增长，通</w:t>
      </w:r>
    </w:p>
    <w:p>
      <w:pPr>
        <w:spacing w:after="0" w:line="380" w:lineRule="exact"/>
        <w:jc w:val="center"/>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过许多一对一草根之间的对话发展起来。虽然我们有明确地要求一些团队参与进来，但也有另外的团队自己找上门来。</w:t>
      </w:r>
    </w:p>
    <w:p>
      <w:pPr>
        <w:pStyle w:val="6"/>
        <w:spacing w:line="300" w:lineRule="auto"/>
        <w:ind w:right="97" w:firstLine="602"/>
        <w:jc w:val="both"/>
        <w:rPr>
          <w:sz w:val="24"/>
          <w:szCs w:val="24"/>
        </w:rPr>
      </w:pPr>
      <w:r>
        <w:rPr>
          <w:sz w:val="24"/>
          <w:szCs w:val="24"/>
        </w:rPr>
        <w:t>大概一年后，有一百多个团队通过测试认证，加入测试认证计划的速度开始慢慢地放慢。时任志愿者主管</w:t>
      </w:r>
      <w:r>
        <w:rPr>
          <w:rFonts w:ascii="Times New Roman" w:hAnsi="Times New Roman" w:eastAsia="Times New Roman"/>
          <w:sz w:val="24"/>
          <w:szCs w:val="24"/>
        </w:rPr>
        <w:t>Bella Kazwell</w:t>
      </w:r>
      <w:r>
        <w:rPr>
          <w:sz w:val="24"/>
          <w:szCs w:val="24"/>
        </w:rPr>
        <w:t>策划了一个活动</w:t>
      </w:r>
      <w:r>
        <w:rPr>
          <w:rFonts w:ascii="Times New Roman" w:hAnsi="Times New Roman" w:eastAsia="Times New Roman"/>
          <w:sz w:val="24"/>
          <w:szCs w:val="24"/>
        </w:rPr>
        <w:t>——</w:t>
      </w:r>
      <w:r>
        <w:rPr>
          <w:sz w:val="24"/>
          <w:szCs w:val="24"/>
        </w:rPr>
        <w:t>测试认证挑战。该挑战活动开发了一个积分系统，新增测试、引入新团队参与计划、提高团队测试实践或提升测试认证级别等活动会被计算进来。同</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时，有一些个人奖项、全球的项目都参与进来，比拼谁是最高分获得者。志愿者被激励，随之又激励了公司里更多的团队，使测试认证计划再次加速，并吸引了更多的志愿者教练。</w:t>
      </w:r>
    </w:p>
    <w:p>
      <w:pPr>
        <w:pStyle w:val="6"/>
        <w:spacing w:line="300" w:lineRule="auto"/>
        <w:ind w:right="142" w:firstLine="599"/>
        <w:jc w:val="both"/>
        <w:rPr>
          <w:sz w:val="24"/>
          <w:szCs w:val="24"/>
        </w:rPr>
      </w:pPr>
      <w:r>
        <w:rPr>
          <w:sz w:val="24"/>
          <w:szCs w:val="24"/>
        </w:rPr>
        <w:t>参与测试认证的团队一般都使用每个级别的标准作为可度量的团队目标。到</w:t>
      </w:r>
      <w:r>
        <w:rPr>
          <w:rFonts w:ascii="Times New Roman" w:eastAsia="Times New Roman"/>
          <w:sz w:val="24"/>
          <w:szCs w:val="24"/>
        </w:rPr>
        <w:t>2008</w:t>
      </w:r>
      <w:r>
        <w:rPr>
          <w:sz w:val="24"/>
          <w:szCs w:val="24"/>
        </w:rPr>
        <w:t>年后期，一些团队的经理开始使用这个作为他们的团队目标， 而工程生产力团队使用一个团队在测试认证计划里的级别，来评测这个团队在提高测试方面的重视程度，并在</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决定是否向一个团队投入有限测试资源时作为一个重要的参考指标。在某些限定的领域，一个团队是否达到特定的测试认证级别已经成为管理上的期望或启动的标准。</w:t>
      </w:r>
    </w:p>
    <w:p>
      <w:pPr>
        <w:pStyle w:val="6"/>
        <w:spacing w:line="300" w:lineRule="auto"/>
        <w:ind w:left="49" w:right="97" w:firstLine="599"/>
        <w:jc w:val="right"/>
        <w:rPr>
          <w:sz w:val="24"/>
          <w:szCs w:val="24"/>
        </w:rPr>
      </w:pPr>
      <w:r>
        <w:rPr>
          <w:w w:val="95"/>
          <w:sz w:val="24"/>
          <w:szCs w:val="24"/>
        </w:rPr>
        <w:t>在</w:t>
      </w:r>
      <w:r>
        <w:rPr>
          <w:rFonts w:ascii="Times New Roman" w:eastAsia="Times New Roman"/>
          <w:w w:val="95"/>
          <w:sz w:val="24"/>
          <w:szCs w:val="24"/>
        </w:rPr>
        <w:t>2011</w:t>
      </w:r>
      <w:r>
        <w:rPr>
          <w:w w:val="95"/>
          <w:sz w:val="24"/>
          <w:szCs w:val="24"/>
        </w:rPr>
        <w:t>年，不断有新的志愿教练加入，也不断有新团队签约加入，测试认证已经在整个公司中运行起来。</w:t>
      </w:r>
      <w:r>
        <w:rPr>
          <w:rFonts w:ascii="Times New Roman" w:eastAsia="Times New Roman"/>
          <w:b/>
          <w:sz w:val="24"/>
          <w:szCs w:val="24"/>
        </w:rPr>
        <w:t>HGTS</w:t>
      </w:r>
      <w:r>
        <w:rPr>
          <w:sz w:val="24"/>
          <w:szCs w:val="24"/>
        </w:rPr>
        <w:t>： 在最初的两年测试认证</w:t>
      </w:r>
    </w:p>
    <w:p>
      <w:pPr>
        <w:pStyle w:val="6"/>
        <w:spacing w:before="8" w:line="295" w:lineRule="auto"/>
        <w:ind w:right="97"/>
        <w:jc w:val="both"/>
        <w:rPr>
          <w:sz w:val="24"/>
          <w:szCs w:val="24"/>
        </w:rPr>
      </w:pPr>
      <w:r>
        <w:rPr>
          <w:sz w:val="24"/>
          <w:szCs w:val="24"/>
        </w:rPr>
        <w:t>计划做了哪些变化？每个级别的要求有什么变化么？教练系统有变化么？ 对于参与者在体验方面有哪些改进？</w:t>
      </w:r>
    </w:p>
    <w:p>
      <w:pPr>
        <w:spacing w:after="0" w:line="295"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7" w:firstLine="599"/>
        <w:rPr>
          <w:sz w:val="24"/>
          <w:szCs w:val="24"/>
        </w:rPr>
      </w:pPr>
      <w:r>
        <w:rPr>
          <w:rFonts w:ascii="Times New Roman" w:hAnsi="Times New Roman" w:eastAsia="Times New Roman"/>
          <w:b/>
          <w:spacing w:val="-9"/>
          <w:sz w:val="24"/>
          <w:szCs w:val="24"/>
        </w:rPr>
        <w:t>Tracy</w:t>
      </w:r>
      <w:r>
        <w:rPr>
          <w:spacing w:val="3"/>
          <w:sz w:val="24"/>
          <w:szCs w:val="24"/>
        </w:rPr>
        <w:t>： 对认证级别的数量和一些级别要求做了调整，这是最大的变化。最初我们有四个级别。从级别</w:t>
      </w:r>
      <w:r>
        <w:rPr>
          <w:rFonts w:ascii="Times New Roman" w:hAnsi="Times New Roman" w:eastAsia="Times New Roman"/>
          <w:spacing w:val="3"/>
          <w:sz w:val="24"/>
          <w:szCs w:val="24"/>
        </w:rPr>
        <w:t xml:space="preserve">0 </w:t>
      </w:r>
      <w:r>
        <w:rPr>
          <w:spacing w:val="3"/>
          <w:sz w:val="24"/>
          <w:szCs w:val="24"/>
        </w:rPr>
        <w:t>到级别</w:t>
      </w:r>
      <w:r>
        <w:rPr>
          <w:rFonts w:ascii="Times New Roman" w:hAnsi="Times New Roman" w:eastAsia="Times New Roman"/>
          <w:spacing w:val="3"/>
          <w:sz w:val="24"/>
          <w:szCs w:val="24"/>
        </w:rPr>
        <w:t>1</w:t>
      </w:r>
      <w:r>
        <w:rPr>
          <w:spacing w:val="3"/>
          <w:sz w:val="24"/>
          <w:szCs w:val="24"/>
        </w:rPr>
        <w:t xml:space="preserve">，有意地设计成比较容易就可以达到。许多团队，特别是一些可测试性比较差且有遗留代码的团队， </w:t>
      </w:r>
      <w:r>
        <w:rPr>
          <w:spacing w:val="-9"/>
          <w:sz w:val="24"/>
          <w:szCs w:val="24"/>
        </w:rPr>
        <w:t xml:space="preserve">发现从级别 </w:t>
      </w:r>
      <w:r>
        <w:rPr>
          <w:rFonts w:ascii="Times New Roman" w:hAnsi="Times New Roman" w:eastAsia="Times New Roman"/>
          <w:sz w:val="24"/>
          <w:szCs w:val="24"/>
        </w:rPr>
        <w:t xml:space="preserve">1 </w:t>
      </w:r>
      <w:r>
        <w:rPr>
          <w:spacing w:val="-16"/>
          <w:sz w:val="24"/>
          <w:szCs w:val="24"/>
        </w:rPr>
        <w:t xml:space="preserve">到级别 </w:t>
      </w:r>
      <w:r>
        <w:rPr>
          <w:rFonts w:ascii="Times New Roman" w:hAnsi="Times New Roman" w:eastAsia="Times New Roman"/>
          <w:sz w:val="24"/>
          <w:szCs w:val="24"/>
        </w:rPr>
        <w:t xml:space="preserve">2 </w:t>
      </w:r>
      <w:r>
        <w:rPr>
          <w:spacing w:val="-3"/>
          <w:sz w:val="24"/>
          <w:szCs w:val="24"/>
        </w:rPr>
        <w:t>非常困难。这</w:t>
      </w:r>
      <w:r>
        <w:rPr>
          <w:sz w:val="24"/>
          <w:szCs w:val="24"/>
        </w:rPr>
        <w:t>些团队会比较受挫，并有意向退出测</w:t>
      </w:r>
      <w:r>
        <w:rPr>
          <w:spacing w:val="-4"/>
          <w:sz w:val="24"/>
          <w:szCs w:val="24"/>
        </w:rPr>
        <w:t xml:space="preserve">试认证计划。我们在级别 </w:t>
      </w:r>
      <w:r>
        <w:rPr>
          <w:rFonts w:ascii="Times New Roman" w:hAnsi="Times New Roman" w:eastAsia="Times New Roman"/>
          <w:sz w:val="24"/>
          <w:szCs w:val="24"/>
        </w:rPr>
        <w:t xml:space="preserve">1 </w:t>
      </w:r>
      <w:r>
        <w:rPr>
          <w:spacing w:val="-10"/>
          <w:sz w:val="24"/>
          <w:szCs w:val="24"/>
        </w:rPr>
        <w:t xml:space="preserve">和级别 </w:t>
      </w:r>
      <w:r>
        <w:rPr>
          <w:rFonts w:ascii="Times New Roman" w:hAnsi="Times New Roman" w:eastAsia="Times New Roman"/>
          <w:spacing w:val="-15"/>
          <w:sz w:val="24"/>
          <w:szCs w:val="24"/>
        </w:rPr>
        <w:t xml:space="preserve">2 </w:t>
      </w:r>
      <w:r>
        <w:rPr>
          <w:sz w:val="24"/>
          <w:szCs w:val="24"/>
        </w:rPr>
        <w:t>之间增加了一个稍微简单的新级别。我们把这个新级别定义成为</w:t>
      </w:r>
      <w:r>
        <w:rPr>
          <w:rFonts w:ascii="Times New Roman" w:hAnsi="Times New Roman" w:eastAsia="Times New Roman"/>
          <w:sz w:val="24"/>
          <w:szCs w:val="24"/>
        </w:rPr>
        <w:t>“1.5”</w:t>
      </w:r>
      <w:r>
        <w:rPr>
          <w:spacing w:val="-7"/>
          <w:sz w:val="24"/>
          <w:szCs w:val="24"/>
        </w:rPr>
        <w:t>，但</w:t>
      </w:r>
      <w:r>
        <w:rPr>
          <w:sz w:val="24"/>
          <w:szCs w:val="24"/>
        </w:rPr>
        <w:t>实际上还是决定把新增的级别设定为</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2</w:t>
      </w:r>
      <w:r>
        <w:rPr>
          <w:sz w:val="24"/>
          <w:szCs w:val="24"/>
        </w:rPr>
        <w:t>，并把后面所有的级别</w:t>
      </w:r>
      <w:r>
        <w:rPr>
          <w:rFonts w:ascii="Times New Roman" w:eastAsia="Times New Roman"/>
          <w:sz w:val="24"/>
          <w:szCs w:val="24"/>
        </w:rPr>
        <w:t>+1</w:t>
      </w:r>
      <w:r>
        <w:rPr>
          <w:sz w:val="24"/>
          <w:szCs w:val="24"/>
        </w:rPr>
        <w:t>。</w:t>
      </w:r>
    </w:p>
    <w:p>
      <w:pPr>
        <w:pStyle w:val="6"/>
        <w:spacing w:before="96" w:line="297" w:lineRule="auto"/>
        <w:ind w:right="142" w:firstLine="599"/>
        <w:rPr>
          <w:sz w:val="24"/>
          <w:szCs w:val="24"/>
        </w:rPr>
      </w:pPr>
      <w:r>
        <w:rPr>
          <w:spacing w:val="-2"/>
          <w:sz w:val="24"/>
          <w:szCs w:val="24"/>
        </w:rPr>
        <w:t>我们同时发现有一些要求并不合</w:t>
      </w:r>
      <w:r>
        <w:rPr>
          <w:spacing w:val="-1"/>
          <w:sz w:val="24"/>
          <w:szCs w:val="24"/>
        </w:rPr>
        <w:t>适，例如小型测试、中型测试、大型</w:t>
      </w:r>
      <w:r>
        <w:rPr>
          <w:sz w:val="24"/>
          <w:szCs w:val="24"/>
        </w:rPr>
        <w:t xml:space="preserve">测试的比例要求并不适用于所有团 </w:t>
      </w:r>
      <w:r>
        <w:rPr>
          <w:spacing w:val="-1"/>
          <w:sz w:val="24"/>
          <w:szCs w:val="24"/>
        </w:rPr>
        <w:t>队。在我们增加了新级别之后，同时</w:t>
      </w:r>
      <w:r>
        <w:rPr>
          <w:sz w:val="24"/>
          <w:szCs w:val="24"/>
        </w:rPr>
        <w:t>也更新了级别标准。我们在新增</w:t>
      </w:r>
    </w:p>
    <w:p>
      <w:pPr>
        <w:pStyle w:val="6"/>
        <w:spacing w:before="1" w:line="304" w:lineRule="auto"/>
        <w:ind w:right="172"/>
        <w:rPr>
          <w:sz w:val="24"/>
          <w:szCs w:val="24"/>
        </w:rPr>
      </w:pPr>
      <w:r>
        <w:rPr>
          <w:sz w:val="24"/>
          <w:szCs w:val="24"/>
        </w:rPr>
        <w:t>了</w:t>
      </w:r>
      <w:r>
        <w:rPr>
          <w:rFonts w:ascii="Times New Roman" w:hAnsi="Times New Roman" w:eastAsia="Times New Roman"/>
          <w:sz w:val="24"/>
          <w:szCs w:val="24"/>
        </w:rPr>
        <w:t>“</w:t>
      </w:r>
      <w:r>
        <w:rPr>
          <w:sz w:val="24"/>
          <w:szCs w:val="24"/>
        </w:rPr>
        <w:t>增量覆盖率</w:t>
      </w:r>
      <w:r>
        <w:rPr>
          <w:rFonts w:ascii="Times New Roman" w:hAnsi="Times New Roman" w:eastAsia="Times New Roman"/>
          <w:sz w:val="24"/>
          <w:szCs w:val="24"/>
        </w:rPr>
        <w:t>”</w:t>
      </w:r>
      <w:r>
        <w:rPr>
          <w:sz w:val="24"/>
          <w:szCs w:val="24"/>
        </w:rPr>
        <w:t>的具体比例要求的同时，把各级别测试的比例也给去掉了。</w:t>
      </w:r>
    </w:p>
    <w:p>
      <w:pPr>
        <w:pStyle w:val="6"/>
        <w:spacing w:line="300" w:lineRule="auto"/>
        <w:ind w:right="142" w:firstLine="599"/>
        <w:jc w:val="both"/>
        <w:rPr>
          <w:sz w:val="24"/>
          <w:szCs w:val="24"/>
        </w:rPr>
      </w:pPr>
      <w:r>
        <w:rPr>
          <w:sz w:val="24"/>
          <w:szCs w:val="24"/>
        </w:rPr>
        <w:t>辅导教练始终都在，但许多团队已经进入</w:t>
      </w:r>
      <w:r>
        <w:rPr>
          <w:rFonts w:ascii="Times New Roman" w:hAnsi="Times New Roman" w:eastAsia="Times New Roman"/>
          <w:sz w:val="24"/>
          <w:szCs w:val="24"/>
        </w:rPr>
        <w:t>“</w:t>
      </w:r>
      <w:r>
        <w:rPr>
          <w:sz w:val="24"/>
          <w:szCs w:val="24"/>
        </w:rPr>
        <w:t>自我调教</w:t>
      </w:r>
      <w:r>
        <w:rPr>
          <w:rFonts w:ascii="Times New Roman" w:hAnsi="Times New Roman" w:eastAsia="Times New Roman"/>
          <w:sz w:val="24"/>
          <w:szCs w:val="24"/>
        </w:rPr>
        <w:t>”</w:t>
      </w:r>
      <w:r>
        <w:rPr>
          <w:sz w:val="24"/>
          <w:szCs w:val="24"/>
        </w:rPr>
        <w:t>的模式。由于测试文化已经无处不在，许多团队已经</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不需要我们再提供建议了。他们希望跟踪自己的进度。对于这些团队，我们不再指派教练，而是提供一个邮件列表用来回答他们的问题，这也是通</w:t>
      </w:r>
      <w:r>
        <w:rPr>
          <w:sz w:val="24"/>
          <w:szCs w:val="24"/>
        </w:rPr>
        <w:t>过另一双眼睛来观察他们级别的转 换。</w:t>
      </w:r>
    </w:p>
    <w:p>
      <w:pPr>
        <w:pStyle w:val="6"/>
        <w:spacing w:line="300" w:lineRule="auto"/>
        <w:ind w:right="97" w:firstLine="599"/>
        <w:jc w:val="both"/>
        <w:rPr>
          <w:sz w:val="24"/>
          <w:szCs w:val="24"/>
        </w:rPr>
      </w:pPr>
      <w:r>
        <w:rPr>
          <w:rFonts w:ascii="Times New Roman" w:eastAsia="Times New Roman"/>
          <w:b/>
          <w:sz w:val="24"/>
          <w:szCs w:val="24"/>
        </w:rPr>
        <w:t>Russ</w:t>
      </w:r>
      <w:r>
        <w:rPr>
          <w:sz w:val="24"/>
          <w:szCs w:val="24"/>
        </w:rPr>
        <w:t>： 值得注意的是，从一开始，我们就意识到测试认证标准必须要合理地制定。测试并像制作饼干， 都是一个模子里出来的。在我们选择标准的时候会发现有一些团队的测试状况跟我们心中的所想迥然不同，无</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论是用以记录测试覆盖率的工具还是用其他的度量方式，各有千秋。但每一个标准都有其背后的合理性。在这里我们比较开明的没有一刀切，而是定制化了一些多数团队可以满足的标准。</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当前如果一个团队坚持</w:t>
      </w:r>
      <w:r>
        <w:rPr>
          <w:sz w:val="24"/>
          <w:szCs w:val="24"/>
        </w:rPr>
        <w:t>参与测试认证计划会有什么收获？还需要投入什么？</w:t>
      </w:r>
    </w:p>
    <w:p>
      <w:pPr>
        <w:pStyle w:val="6"/>
        <w:spacing w:line="300" w:lineRule="auto"/>
        <w:ind w:right="97" w:firstLine="599"/>
        <w:jc w:val="both"/>
        <w:rPr>
          <w:sz w:val="24"/>
          <w:szCs w:val="24"/>
        </w:rPr>
      </w:pPr>
      <w:r>
        <w:rPr>
          <w:rFonts w:ascii="Times New Roman" w:eastAsia="Times New Roman"/>
          <w:b/>
          <w:sz w:val="24"/>
          <w:szCs w:val="24"/>
        </w:rPr>
        <w:t>Tracy</w:t>
      </w:r>
      <w:r>
        <w:rPr>
          <w:sz w:val="24"/>
          <w:szCs w:val="24"/>
        </w:rPr>
        <w:t>： 可以把这个作为炫耀吹牛的资本。清晰明确的步骤、外部的帮助、一个看起来很酷的发光球，但</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对于团队来说，真正的收获是质量方面的提升。</w:t>
      </w:r>
    </w:p>
    <w:p>
      <w:pPr>
        <w:pStyle w:val="6"/>
        <w:spacing w:line="300" w:lineRule="auto"/>
        <w:ind w:right="142" w:firstLine="599"/>
        <w:jc w:val="both"/>
        <w:rPr>
          <w:sz w:val="24"/>
          <w:szCs w:val="24"/>
        </w:rPr>
      </w:pPr>
      <w:r>
        <w:rPr>
          <w:sz w:val="24"/>
          <w:szCs w:val="24"/>
        </w:rPr>
        <w:t>实际投入非常小，但团队需要专注于改善他们的测试成熟度。我们有一个定制化的工具，教练可以用此跟踪团队进度，检查每一步目标是否达成。在一个页面展现所有按照级别排列的团队数据，可以通过鼠标点击查看指定团队的细节数据。</w:t>
      </w:r>
    </w:p>
    <w:p>
      <w:pPr>
        <w:pStyle w:val="6"/>
        <w:spacing w:line="300" w:lineRule="auto"/>
        <w:ind w:left="45" w:right="97" w:firstLine="599"/>
        <w:jc w:val="right"/>
        <w:rPr>
          <w:sz w:val="24"/>
          <w:szCs w:val="24"/>
        </w:rPr>
      </w:pPr>
      <w:r>
        <w:rPr>
          <w:rFonts w:ascii="Times New Roman" w:hAnsi="Times New Roman" w:eastAsia="Times New Roman"/>
          <w:b/>
          <w:sz w:val="24"/>
          <w:szCs w:val="24"/>
        </w:rPr>
        <w:t>HGTS</w:t>
      </w:r>
      <w:r>
        <w:rPr>
          <w:sz w:val="24"/>
          <w:szCs w:val="24"/>
        </w:rPr>
        <w:t>： 在所有的认证级别里，</w:t>
      </w:r>
      <w:r>
        <w:rPr>
          <w:w w:val="95"/>
          <w:sz w:val="24"/>
          <w:szCs w:val="24"/>
        </w:rPr>
        <w:t xml:space="preserve">哪个级别会给团队带来更多的麻烦？ </w:t>
      </w:r>
      <w:r>
        <w:rPr>
          <w:rFonts w:ascii="Times New Roman" w:hAnsi="Times New Roman" w:eastAsia="Times New Roman"/>
          <w:b/>
          <w:sz w:val="24"/>
          <w:szCs w:val="24"/>
        </w:rPr>
        <w:t>Tracy</w:t>
      </w:r>
      <w:r>
        <w:rPr>
          <w:sz w:val="24"/>
          <w:szCs w:val="24"/>
        </w:rPr>
        <w:t>： 最困难的一步是</w:t>
      </w:r>
      <w:r>
        <w:rPr>
          <w:rFonts w:ascii="Times New Roman" w:hAnsi="Times New Roman" w:eastAsia="Times New Roman"/>
          <w:sz w:val="24"/>
          <w:szCs w:val="24"/>
        </w:rPr>
        <w:t>“</w:t>
      </w:r>
      <w:r>
        <w:rPr>
          <w:sz w:val="24"/>
          <w:szCs w:val="24"/>
        </w:rPr>
        <w:t>对于所</w:t>
      </w:r>
    </w:p>
    <w:p>
      <w:pPr>
        <w:spacing w:after="0" w:line="300" w:lineRule="auto"/>
        <w:jc w:val="righ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有的重要代码变更，都需要经过测 试</w:t>
      </w:r>
      <w:r>
        <w:rPr>
          <w:rFonts w:ascii="Times New Roman" w:hAnsi="Times New Roman" w:eastAsia="Times New Roman"/>
          <w:sz w:val="24"/>
          <w:szCs w:val="24"/>
        </w:rPr>
        <w:t>”</w:t>
      </w:r>
      <w:r>
        <w:rPr>
          <w:sz w:val="24"/>
          <w:szCs w:val="24"/>
        </w:rPr>
        <w:t>。这个要求在一个可测试性很好</w:t>
      </w:r>
      <w:r>
        <w:rPr>
          <w:spacing w:val="-1"/>
          <w:sz w:val="24"/>
          <w:szCs w:val="24"/>
        </w:rPr>
        <w:t>的项目中比较容易做到，但对于一个有遗留代码的项目，特别是之前写代码的时候并没有测试意识，这就很困难。这可能需要写一个大的端到端测试并尝试通过测试验证系统的特殊代码路径，然后再自动化。从长远角度看，更好的办法是代码重构，从而获得良好的可测试性。有一些团队，在写代码的时候没有考虑到可测试性， 一样会发现很难去达到足够的测试覆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盖率，不管是单元测试，还是端到端的测试。</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1"/>
          <w:sz w:val="24"/>
          <w:szCs w:val="24"/>
        </w:rPr>
        <w:t>： 在</w:t>
      </w:r>
      <w:r>
        <w:rPr>
          <w:rFonts w:ascii="Times New Roman" w:eastAsia="Times New Roman"/>
          <w:spacing w:val="-3"/>
          <w:sz w:val="24"/>
          <w:szCs w:val="24"/>
        </w:rPr>
        <w:t>Google</w:t>
      </w:r>
      <w:r>
        <w:rPr>
          <w:sz w:val="24"/>
          <w:szCs w:val="24"/>
        </w:rPr>
        <w:t>一般的活动只会持续数周或一个季度，但是测试认证计划已经运行了近五年而且没有迹象表明会停止。是什么导致测试认证计划经过了时间的考验？测试认证之后会面临什么挑战？</w:t>
      </w:r>
    </w:p>
    <w:p>
      <w:pPr>
        <w:pStyle w:val="6"/>
        <w:spacing w:line="300" w:lineRule="auto"/>
        <w:ind w:right="97" w:firstLine="599"/>
        <w:jc w:val="both"/>
        <w:rPr>
          <w:sz w:val="24"/>
          <w:szCs w:val="24"/>
        </w:rPr>
      </w:pPr>
      <w:r>
        <w:rPr>
          <w:rFonts w:ascii="Times New Roman" w:eastAsia="Times New Roman"/>
          <w:b/>
          <w:sz w:val="24"/>
          <w:szCs w:val="24"/>
        </w:rPr>
        <w:t>Russ</w:t>
      </w:r>
      <w:r>
        <w:rPr>
          <w:sz w:val="24"/>
          <w:szCs w:val="24"/>
        </w:rPr>
        <w:t>： 能够保持活力的原因， 不是因为这是个体参与活动，而是因为这是一次公司文化的变迁。随着一系列活动，测试小团队、</w:t>
      </w:r>
      <w:r>
        <w:rPr>
          <w:rFonts w:ascii="Times New Roman" w:eastAsia="Times New Roman"/>
          <w:sz w:val="24"/>
          <w:szCs w:val="24"/>
        </w:rPr>
        <w:t>ToTT</w:t>
      </w:r>
      <w:r>
        <w:rPr>
          <w:sz w:val="24"/>
          <w:szCs w:val="24"/>
        </w:rPr>
        <w:t>、支</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持邮件列表、技术交流、晋升贡献、代码风格文档，常规的测试已经演变</w:t>
      </w:r>
      <w:r>
        <w:rPr>
          <w:sz w:val="24"/>
          <w:szCs w:val="24"/>
        </w:rPr>
        <w:t xml:space="preserve">成为公司所有工程师必须要做的事 </w:t>
      </w:r>
      <w:r>
        <w:rPr>
          <w:spacing w:val="-1"/>
          <w:sz w:val="24"/>
          <w:szCs w:val="24"/>
        </w:rPr>
        <w:t>情。不管一个团队是否参与了测试认证计划，这个团队总是希望有一个经过深思熟虑的自动化测试策略，这些策略来自于一部分测试专家，不管是</w:t>
      </w:r>
      <w:r>
        <w:rPr>
          <w:sz w:val="24"/>
          <w:szCs w:val="24"/>
        </w:rPr>
        <w:t>团队内部还是外部的专家。</w:t>
      </w:r>
    </w:p>
    <w:p>
      <w:pPr>
        <w:pStyle w:val="6"/>
        <w:spacing w:line="300" w:lineRule="auto"/>
        <w:ind w:right="142" w:firstLine="599"/>
        <w:jc w:val="both"/>
        <w:rPr>
          <w:sz w:val="24"/>
          <w:szCs w:val="24"/>
        </w:rPr>
      </w:pPr>
      <w:r>
        <w:rPr>
          <w:sz w:val="24"/>
          <w:szCs w:val="24"/>
        </w:rPr>
        <w:t>能够持续至今也证明这个计划是可行的。只有很少一部分领域在使用手动测试。在这样的情况下，测试认证计划已经完成了它的使命。它会被</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作为伟大的历史遗产，即使这个官方的草根计划某天真的结束了。</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有什么建议要给其他公</w:t>
      </w:r>
      <w:r>
        <w:rPr>
          <w:sz w:val="24"/>
          <w:szCs w:val="24"/>
        </w:rPr>
        <w:t>司的同行？如果他也想在自己的组织里考虑类似的计划？</w:t>
      </w:r>
    </w:p>
    <w:p>
      <w:pPr>
        <w:pStyle w:val="6"/>
        <w:spacing w:line="300" w:lineRule="auto"/>
        <w:ind w:right="97" w:firstLine="599"/>
        <w:jc w:val="both"/>
        <w:rPr>
          <w:sz w:val="24"/>
          <w:szCs w:val="24"/>
        </w:rPr>
      </w:pPr>
      <w:r>
        <w:rPr>
          <w:rFonts w:ascii="Times New Roman" w:eastAsia="Times New Roman"/>
          <w:b/>
          <w:sz w:val="24"/>
          <w:szCs w:val="24"/>
        </w:rPr>
        <w:t>Tracy</w:t>
      </w:r>
      <w:r>
        <w:rPr>
          <w:sz w:val="24"/>
          <w:szCs w:val="24"/>
        </w:rPr>
        <w:t>： 从一些对测试比较认可且友好的团队开始，培养一批可以从你的计划中受益的核心团队。在激励和赞美方面不要害羞，甚至要求其他人也来说好话。良好的教练是测试认证计划成功的一个重要原因。如果你想要求一个团队去尝试新的事物或者</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做某些改进，给他们提供一个联系人会更好一些，这个联系人来源于更大的社区，并可以从他那里得到帮助。一个工程师或团队如果在一个邮件列表中问了一个很傻的问题，会感觉比较尴尬，但询问对象如果是一个可以信任的测试认证教练的话，这将会好很多。</w:t>
      </w:r>
    </w:p>
    <w:p>
      <w:pPr>
        <w:pStyle w:val="6"/>
        <w:spacing w:line="300" w:lineRule="auto"/>
        <w:ind w:right="142" w:firstLine="599"/>
        <w:jc w:val="both"/>
        <w:rPr>
          <w:sz w:val="24"/>
          <w:szCs w:val="24"/>
        </w:rPr>
      </w:pPr>
      <w:r>
        <w:rPr>
          <w:sz w:val="24"/>
          <w:szCs w:val="24"/>
        </w:rPr>
        <w:t>同时，寻找一些让你的计划变得有趣的方法。为你的计划取一个好的名字，最好不要包含</w:t>
      </w:r>
      <w:r>
        <w:rPr>
          <w:rFonts w:ascii="Times New Roman" w:hAnsi="Times New Roman" w:eastAsia="Times New Roman"/>
          <w:sz w:val="24"/>
          <w:szCs w:val="24"/>
        </w:rPr>
        <w:t>“</w:t>
      </w:r>
      <w:r>
        <w:rPr>
          <w:sz w:val="24"/>
          <w:szCs w:val="24"/>
        </w:rPr>
        <w:t>认证</w:t>
      </w:r>
      <w:r>
        <w:rPr>
          <w:rFonts w:ascii="Times New Roman" w:hAnsi="Times New Roman" w:eastAsia="Times New Roman"/>
          <w:sz w:val="24"/>
          <w:szCs w:val="24"/>
        </w:rPr>
        <w:t>”</w:t>
      </w:r>
      <w:r>
        <w:rPr>
          <w:sz w:val="24"/>
          <w:szCs w:val="24"/>
        </w:rPr>
        <w:t>字样，这可能会引起见识短浅的官僚主义。或</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者像我们一样，就使用一个目光短浅的名字</w:t>
      </w:r>
      <w:r>
        <w:rPr>
          <w:rFonts w:ascii="Times New Roman" w:hAnsi="Times New Roman" w:eastAsia="Times New Roman"/>
          <w:sz w:val="24"/>
          <w:szCs w:val="24"/>
        </w:rPr>
        <w:t>“</w:t>
      </w:r>
      <w:r>
        <w:rPr>
          <w:sz w:val="24"/>
          <w:szCs w:val="24"/>
        </w:rPr>
        <w:t>测试认证</w:t>
      </w:r>
      <w:r>
        <w:rPr>
          <w:rFonts w:ascii="Times New Roman" w:hAnsi="Times New Roman" w:eastAsia="Times New Roman"/>
          <w:sz w:val="24"/>
          <w:szCs w:val="24"/>
        </w:rPr>
        <w:t>”</w:t>
      </w:r>
      <w:r>
        <w:rPr>
          <w:sz w:val="24"/>
          <w:szCs w:val="24"/>
        </w:rPr>
        <w:t>，但要不断地提醒大家注意我们知道这是一个不好的名字，这只是一个反语，用以衬托你的计划其实并不是这样的。每一个步骤包含的内容要尽可能的少，这样大家可以看见自己的进步。不要陷入尝试去创建一个包含独立指标的完美系统的陷阱中。对所有人都完美的事情是不存在的。在没有可替代的方案时， 在合理的地方达成一致并勇往直前是很重要的。需要灵活的时候就灵活一</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left="699" w:right="142" w:hanging="600"/>
        <w:rPr>
          <w:sz w:val="24"/>
          <w:szCs w:val="24"/>
        </w:rPr>
      </w:pPr>
      <w:r>
        <w:rPr>
          <w:sz w:val="24"/>
          <w:szCs w:val="24"/>
        </w:rPr>
        <w:t xml:space="preserve">些，但一定要坚持你的原则底线。 </w:t>
      </w:r>
      <w:r>
        <w:rPr>
          <w:spacing w:val="-2"/>
          <w:sz w:val="24"/>
          <w:szCs w:val="24"/>
        </w:rPr>
        <w:t>到此本章已结束。后面是可选阅</w:t>
      </w:r>
    </w:p>
    <w:p>
      <w:pPr>
        <w:pStyle w:val="6"/>
        <w:tabs>
          <w:tab w:val="left" w:pos="2319"/>
          <w:tab w:val="left" w:pos="2904"/>
        </w:tabs>
        <w:spacing w:line="300" w:lineRule="auto"/>
        <w:ind w:right="97"/>
        <w:rPr>
          <w:sz w:val="24"/>
          <w:szCs w:val="24"/>
        </w:rPr>
      </w:pPr>
      <w:r>
        <w:rPr>
          <w:sz w:val="24"/>
          <w:szCs w:val="24"/>
        </w:rPr>
        <w:t>读部分，关于</w:t>
      </w:r>
      <w:r>
        <w:rPr>
          <w:rFonts w:ascii="Times New Roman" w:eastAsia="Times New Roman"/>
          <w:spacing w:val="-3"/>
          <w:sz w:val="24"/>
          <w:szCs w:val="24"/>
        </w:rPr>
        <w:t>Google</w:t>
      </w:r>
      <w:r>
        <w:rPr>
          <w:sz w:val="24"/>
          <w:szCs w:val="24"/>
        </w:rPr>
        <w:t>如何面试</w:t>
      </w:r>
      <w:r>
        <w:rPr>
          <w:rFonts w:ascii="Times New Roman" w:eastAsia="Times New Roman"/>
          <w:spacing w:val="-4"/>
          <w:sz w:val="24"/>
          <w:szCs w:val="24"/>
        </w:rPr>
        <w:t>SET</w:t>
      </w:r>
      <w:r>
        <w:rPr>
          <w:sz w:val="24"/>
          <w:szCs w:val="24"/>
        </w:rPr>
        <w:t>、与</w:t>
      </w:r>
      <w:r>
        <w:rPr>
          <w:rFonts w:ascii="Times New Roman" w:eastAsia="Times New Roman"/>
          <w:spacing w:val="-3"/>
          <w:sz w:val="24"/>
          <w:szCs w:val="24"/>
        </w:rPr>
        <w:t>Google</w:t>
      </w:r>
      <w:r>
        <w:rPr>
          <w:sz w:val="24"/>
          <w:szCs w:val="24"/>
        </w:rPr>
        <w:t>工程师</w:t>
      </w:r>
      <w:r>
        <w:rPr>
          <w:rFonts w:ascii="Times New Roman" w:eastAsia="Times New Roman"/>
          <w:spacing w:val="-11"/>
          <w:sz w:val="24"/>
          <w:szCs w:val="24"/>
        </w:rPr>
        <w:t>Ted</w:t>
      </w:r>
      <w:r>
        <w:rPr>
          <w:rFonts w:ascii="Times New Roman" w:eastAsia="Times New Roman"/>
          <w:spacing w:val="-11"/>
          <w:sz w:val="24"/>
          <w:szCs w:val="24"/>
        </w:rPr>
        <w:tab/>
      </w:r>
      <w:r>
        <w:rPr>
          <w:rFonts w:ascii="Times New Roman" w:eastAsia="Times New Roman"/>
          <w:spacing w:val="-4"/>
          <w:sz w:val="24"/>
          <w:szCs w:val="24"/>
        </w:rPr>
        <w:t>Mao</w:t>
      </w:r>
      <w:r>
        <w:rPr>
          <w:sz w:val="24"/>
          <w:szCs w:val="24"/>
        </w:rPr>
        <w:t>的访谈，</w:t>
      </w:r>
      <w:r>
        <w:rPr>
          <w:spacing w:val="-15"/>
          <w:sz w:val="24"/>
          <w:szCs w:val="24"/>
        </w:rPr>
        <w:t>以</w:t>
      </w:r>
      <w:r>
        <w:rPr>
          <w:sz w:val="24"/>
          <w:szCs w:val="24"/>
        </w:rPr>
        <w:t>及关于</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4"/>
          <w:sz w:val="24"/>
          <w:szCs w:val="24"/>
        </w:rPr>
        <w:t>SET</w:t>
      </w:r>
      <w:r>
        <w:rPr>
          <w:sz w:val="24"/>
          <w:szCs w:val="24"/>
        </w:rPr>
        <w:t>使用的工具等</w:t>
      </w:r>
      <w:r>
        <w:rPr>
          <w:spacing w:val="-15"/>
          <w:sz w:val="24"/>
          <w:szCs w:val="24"/>
        </w:rPr>
        <w:t>资</w:t>
      </w:r>
      <w:r>
        <w:rPr>
          <w:sz w:val="24"/>
          <w:szCs w:val="24"/>
        </w:rPr>
        <w:t>料。</w:t>
      </w:r>
    </w:p>
    <w:p>
      <w:pPr>
        <w:spacing w:after="0" w:line="300" w:lineRule="auto"/>
        <w:rPr>
          <w:sz w:val="21"/>
          <w:szCs w:val="21"/>
        </w:rPr>
        <w:sectPr>
          <w:pgSz w:w="5050" w:h="6630"/>
          <w:pgMar w:top="80" w:right="0" w:bottom="360" w:left="0" w:header="0" w:footer="80" w:gutter="0"/>
          <w:pgNumType w:fmt="decimal"/>
          <w:cols w:space="720" w:num="1"/>
        </w:sectPr>
      </w:pPr>
    </w:p>
    <w:p>
      <w:pPr>
        <w:pStyle w:val="12"/>
        <w:numPr>
          <w:ilvl w:val="1"/>
          <w:numId w:val="15"/>
        </w:numPr>
        <w:tabs>
          <w:tab w:val="left" w:pos="1668"/>
        </w:tabs>
        <w:spacing w:before="24" w:after="0" w:line="240" w:lineRule="auto"/>
        <w:ind w:left="1667" w:right="0" w:hanging="751"/>
        <w:jc w:val="left"/>
        <w:rPr>
          <w:sz w:val="44"/>
          <w:szCs w:val="21"/>
        </w:rPr>
      </w:pPr>
      <w:bookmarkStart w:id="280" w:name="_bookmark153"/>
      <w:bookmarkEnd w:id="280"/>
      <w:bookmarkStart w:id="281" w:name="2.3 SET的招聘"/>
      <w:bookmarkEnd w:id="281"/>
      <w:r>
        <w:rPr>
          <w:sz w:val="21"/>
          <w:szCs w:val="21"/>
        </w:rPr>
        <w:fldChar w:fldCharType="begin"/>
      </w:r>
      <w:r>
        <w:rPr>
          <w:sz w:val="21"/>
          <w:szCs w:val="21"/>
        </w:rPr>
        <w:instrText xml:space="preserve"> HYPERLINK \l "_bookmark36" </w:instrText>
      </w:r>
      <w:r>
        <w:rPr>
          <w:sz w:val="21"/>
          <w:szCs w:val="21"/>
        </w:rPr>
        <w:fldChar w:fldCharType="separate"/>
      </w:r>
      <w:bookmarkStart w:id="282" w:name="_bookmark153"/>
      <w:bookmarkEnd w:id="282"/>
      <w:r>
        <w:rPr>
          <w:rFonts w:ascii="Times New Roman" w:eastAsia="Times New Roman"/>
          <w:b/>
          <w:color w:val="0000ED"/>
          <w:spacing w:val="-3"/>
          <w:sz w:val="44"/>
          <w:szCs w:val="21"/>
          <w:u w:val="single" w:color="0000ED"/>
        </w:rPr>
        <w:t>SET</w:t>
      </w:r>
      <w:r>
        <w:rPr>
          <w:color w:val="0000ED"/>
          <w:spacing w:val="9"/>
          <w:sz w:val="44"/>
          <w:szCs w:val="21"/>
          <w:u w:val="single" w:color="0000ED"/>
        </w:rPr>
        <w:t>的招聘</w:t>
      </w:r>
      <w:r>
        <w:rPr>
          <w:color w:val="0000ED"/>
          <w:spacing w:val="9"/>
          <w:sz w:val="44"/>
          <w:szCs w:val="21"/>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142" w:firstLine="599"/>
        <w:rPr>
          <w:sz w:val="24"/>
          <w:szCs w:val="24"/>
        </w:rPr>
      </w:pPr>
      <w:r>
        <w:rPr>
          <w:sz w:val="24"/>
          <w:szCs w:val="24"/>
        </w:rPr>
        <w:t>优秀的</w:t>
      </w:r>
      <w:r>
        <w:rPr>
          <w:rFonts w:ascii="Times New Roman" w:eastAsia="Times New Roman"/>
          <w:spacing w:val="-4"/>
          <w:sz w:val="24"/>
          <w:szCs w:val="24"/>
        </w:rPr>
        <w:t>SET</w:t>
      </w:r>
      <w:r>
        <w:rPr>
          <w:sz w:val="24"/>
          <w:szCs w:val="24"/>
        </w:rPr>
        <w:t xml:space="preserve">在各个方面都很出 </w:t>
      </w:r>
      <w:r>
        <w:rPr>
          <w:spacing w:val="-1"/>
          <w:sz w:val="24"/>
          <w:szCs w:val="24"/>
        </w:rPr>
        <w:t>色：是一个编码能力很强的程序员， 可以写功能代码；也是一个能力很强的测试者，可以测试任何产品，有能力管理他们自己的工作和工具。优秀</w:t>
      </w:r>
      <w:r>
        <w:rPr>
          <w:sz w:val="24"/>
          <w:szCs w:val="24"/>
        </w:rPr>
        <w:t>的</w:t>
      </w:r>
      <w:r>
        <w:rPr>
          <w:rFonts w:ascii="Times New Roman" w:eastAsia="Times New Roman"/>
          <w:spacing w:val="-4"/>
          <w:sz w:val="24"/>
          <w:szCs w:val="24"/>
        </w:rPr>
        <w:t>SET</w:t>
      </w:r>
      <w:r>
        <w:rPr>
          <w:sz w:val="24"/>
          <w:szCs w:val="24"/>
        </w:rPr>
        <w:t>不仅可以看到树木而且可以看</w:t>
      </w:r>
      <w:r>
        <w:rPr>
          <w:spacing w:val="-1"/>
          <w:sz w:val="24"/>
          <w:szCs w:val="24"/>
        </w:rPr>
        <w:t>到整个森林，在看到小段函数原型或</w:t>
      </w:r>
      <w:r>
        <w:rPr>
          <w:sz w:val="24"/>
          <w:szCs w:val="24"/>
        </w:rPr>
        <w:t>者</w:t>
      </w:r>
      <w:r>
        <w:rPr>
          <w:rFonts w:ascii="Times New Roman" w:eastAsia="Times New Roman"/>
          <w:spacing w:val="-7"/>
          <w:sz w:val="24"/>
          <w:szCs w:val="24"/>
        </w:rPr>
        <w:t>API</w:t>
      </w:r>
      <w:r>
        <w:rPr>
          <w:sz w:val="24"/>
          <w:szCs w:val="24"/>
        </w:rPr>
        <w:t>的时候，就能想到各种使用这段代码的方法以及怎样破坏这段代 码。</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54" w:line="300" w:lineRule="auto"/>
        <w:ind w:right="97" w:firstLine="599"/>
        <w:rPr>
          <w:sz w:val="24"/>
          <w:szCs w:val="24"/>
        </w:rPr>
      </w:pPr>
      <w:r>
        <w:rPr>
          <w:sz w:val="24"/>
          <w:szCs w:val="24"/>
        </w:rPr>
        <w:t>在</w:t>
      </w:r>
      <w:r>
        <w:rPr>
          <w:rFonts w:ascii="Times New Roman" w:eastAsia="Times New Roman"/>
          <w:sz w:val="24"/>
          <w:szCs w:val="24"/>
        </w:rPr>
        <w:t>Google</w:t>
      </w:r>
      <w:r>
        <w:rPr>
          <w:sz w:val="24"/>
          <w:szCs w:val="24"/>
        </w:rPr>
        <w:t>，所有的代码都存放在同一个代码库中，这意味着任何人可以在任何时间使用里面的任何代码， 所以代码本身一定要可靠且稳定。</w:t>
      </w:r>
      <w:r>
        <w:rPr>
          <w:rFonts w:ascii="Times New Roman" w:eastAsia="Times New Roman"/>
          <w:sz w:val="24"/>
          <w:szCs w:val="24"/>
        </w:rPr>
        <w:t xml:space="preserve">SET </w:t>
      </w:r>
      <w:r>
        <w:rPr>
          <w:sz w:val="24"/>
          <w:szCs w:val="24"/>
        </w:rPr>
        <w:t>不仅仅要发现功能开发人员遗漏的代码缺陷，而且还要去关心其他的工程师是如何使用这些代码模块，并确保这种使用方式是没有问题的，甚至还会去关心这些代码未来适用的功能。由于</w:t>
      </w:r>
      <w:r>
        <w:rPr>
          <w:rFonts w:ascii="Times New Roman" w:eastAsia="Times New Roman"/>
          <w:sz w:val="24"/>
          <w:szCs w:val="24"/>
        </w:rPr>
        <w:t>Google</w:t>
      </w:r>
      <w:r>
        <w:rPr>
          <w:sz w:val="24"/>
          <w:szCs w:val="24"/>
        </w:rPr>
        <w:t>前进变化的速度非常快，所以代码一定要保持干净、连贯一致。在最初的代码作者都不再关心</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这些代码的时候，仍要保证这些代码可以正常工作。</w:t>
      </w:r>
    </w:p>
    <w:p>
      <w:pPr>
        <w:pStyle w:val="6"/>
        <w:spacing w:line="300" w:lineRule="auto"/>
        <w:ind w:right="142" w:firstLine="599"/>
        <w:jc w:val="both"/>
        <w:rPr>
          <w:sz w:val="24"/>
          <w:szCs w:val="24"/>
        </w:rPr>
      </w:pPr>
      <w:r>
        <w:rPr>
          <w:sz w:val="24"/>
          <w:szCs w:val="24"/>
        </w:rPr>
        <w:t>在面试的过程中我们如何考察这些技能和心态呢？这可不是一件容易的事但幸运的是，我们已经找到了上百个满足条件的工程师。我们期望有这样的混合型人才：对测试有强烈兴趣和天资的开发人员。一个通用且有效的招募优秀</w:t>
      </w:r>
      <w:r>
        <w:rPr>
          <w:rFonts w:ascii="Times New Roman" w:eastAsia="Times New Roman"/>
          <w:sz w:val="24"/>
          <w:szCs w:val="24"/>
        </w:rPr>
        <w:t>SET</w:t>
      </w:r>
      <w:r>
        <w:rPr>
          <w:sz w:val="24"/>
          <w:szCs w:val="24"/>
        </w:rPr>
        <w:t>的方法是，给候选人和其他开发角色一样的编程问题， 并考察他们在处理质量与测试方面的方法。在面试过程中，</w:t>
      </w:r>
      <w:r>
        <w:rPr>
          <w:rFonts w:ascii="Times New Roman" w:eastAsia="Times New Roman"/>
          <w:sz w:val="24"/>
          <w:szCs w:val="24"/>
        </w:rPr>
        <w:t>SET</w:t>
      </w:r>
      <w:r>
        <w:rPr>
          <w:sz w:val="24"/>
          <w:szCs w:val="24"/>
        </w:rPr>
        <w:t>有两次回</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答错误的机会。</w:t>
      </w:r>
    </w:p>
    <w:p>
      <w:pPr>
        <w:pStyle w:val="6"/>
        <w:spacing w:before="96" w:line="300" w:lineRule="auto"/>
        <w:ind w:right="41" w:firstLine="599"/>
        <w:rPr>
          <w:sz w:val="24"/>
          <w:szCs w:val="24"/>
        </w:rPr>
      </w:pPr>
      <w:r>
        <w:rPr>
          <w:sz w:val="24"/>
          <w:szCs w:val="24"/>
        </w:rPr>
        <w:t xml:space="preserve">常常通过一些简单的问题就可以识别出哪些是优秀的 </w:t>
      </w:r>
      <w:r>
        <w:rPr>
          <w:rFonts w:ascii="Times New Roman" w:eastAsia="Times New Roman"/>
          <w:sz w:val="24"/>
          <w:szCs w:val="24"/>
        </w:rPr>
        <w:t>SET</w:t>
      </w:r>
      <w:r>
        <w:rPr>
          <w:sz w:val="24"/>
          <w:szCs w:val="24"/>
        </w:rPr>
        <w:t>。在一些棘手的编码问题或功能的正确性上浪费时间，不如考核他们是如何看待编码和质量的。在</w:t>
      </w:r>
      <w:r>
        <w:rPr>
          <w:rFonts w:ascii="Times New Roman" w:eastAsia="Times New Roman"/>
          <w:sz w:val="24"/>
          <w:szCs w:val="24"/>
        </w:rPr>
        <w:t>SET</w:t>
      </w:r>
      <w:r>
        <w:rPr>
          <w:sz w:val="24"/>
          <w:szCs w:val="24"/>
        </w:rPr>
        <w:t>的一轮面试中会有一个</w:t>
      </w:r>
      <w:r>
        <w:rPr>
          <w:rFonts w:ascii="Times New Roman" w:eastAsia="Times New Roman"/>
          <w:sz w:val="24"/>
          <w:szCs w:val="24"/>
        </w:rPr>
        <w:t>SWE</w:t>
      </w:r>
      <w:r>
        <w:rPr>
          <w:sz w:val="24"/>
          <w:szCs w:val="24"/>
        </w:rPr>
        <w:t>或</w:t>
      </w:r>
      <w:r>
        <w:rPr>
          <w:rFonts w:ascii="Times New Roman" w:eastAsia="Times New Roman"/>
          <w:sz w:val="24"/>
          <w:szCs w:val="24"/>
        </w:rPr>
        <w:t>SET</w:t>
      </w:r>
      <w:r>
        <w:rPr>
          <w:sz w:val="24"/>
          <w:szCs w:val="24"/>
        </w:rPr>
        <w:t>来考察算法方面的问题。对于候选者，最好去考察如何思索问题的解决方案，而不是解决方案本身的实现上体现得多么高雅。</w:t>
      </w:r>
    </w:p>
    <w:p>
      <w:pPr>
        <w:pStyle w:val="6"/>
        <w:spacing w:line="377" w:lineRule="exact"/>
        <w:ind w:left="699"/>
        <w:rPr>
          <w:sz w:val="24"/>
          <w:szCs w:val="24"/>
        </w:rPr>
      </w:pPr>
      <w:r>
        <w:rPr>
          <w:sz w:val="24"/>
          <w:szCs w:val="24"/>
        </w:rPr>
        <w:t>注意</w:t>
      </w:r>
    </w:p>
    <w:p>
      <w:pPr>
        <w:pStyle w:val="6"/>
        <w:spacing w:before="95"/>
        <w:ind w:left="699"/>
        <w:rPr>
          <w:sz w:val="24"/>
          <w:szCs w:val="24"/>
        </w:rPr>
      </w:pPr>
      <w:r>
        <w:rPr>
          <w:rFonts w:ascii="Times New Roman" w:eastAsia="Times New Roman"/>
          <w:sz w:val="24"/>
          <w:szCs w:val="24"/>
        </w:rPr>
        <w:t xml:space="preserve">SET </w:t>
      </w:r>
      <w:r>
        <w:rPr>
          <w:sz w:val="24"/>
          <w:szCs w:val="24"/>
        </w:rPr>
        <w:t>的面试重点在考察候选人如</w:t>
      </w:r>
    </w:p>
    <w:p>
      <w:pPr>
        <w:spacing w:after="0"/>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何思索问题的解决方案，而不是解决方案本身的实现上有多么高雅。</w:t>
      </w:r>
    </w:p>
    <w:p>
      <w:pPr>
        <w:pStyle w:val="6"/>
        <w:spacing w:line="300" w:lineRule="auto"/>
        <w:ind w:right="97" w:firstLine="599"/>
        <w:jc w:val="both"/>
        <w:rPr>
          <w:sz w:val="24"/>
          <w:szCs w:val="24"/>
        </w:rPr>
      </w:pPr>
      <w:r>
        <w:rPr>
          <w:sz w:val="24"/>
          <w:szCs w:val="24"/>
        </w:rPr>
        <w:t>这里有一个例子。假如这是你第一天上班，你被要求去实现一个函数</w:t>
      </w:r>
      <w:r>
        <w:rPr>
          <w:rFonts w:ascii="Times New Roman" w:eastAsia="Times New Roman"/>
          <w:spacing w:val="-3"/>
          <w:sz w:val="24"/>
          <w:szCs w:val="24"/>
        </w:rPr>
        <w:t xml:space="preserve">acount(void* </w:t>
      </w:r>
      <w:r>
        <w:rPr>
          <w:rFonts w:ascii="Times New Roman" w:eastAsia="Times New Roman"/>
          <w:spacing w:val="2"/>
          <w:sz w:val="24"/>
          <w:szCs w:val="24"/>
        </w:rPr>
        <w:t>s)</w:t>
      </w:r>
      <w:r>
        <w:rPr>
          <w:sz w:val="24"/>
          <w:szCs w:val="24"/>
        </w:rPr>
        <w:t>，返回一个字符串中大写字母</w:t>
      </w:r>
      <w:r>
        <w:rPr>
          <w:rFonts w:ascii="Times New Roman" w:eastAsia="Times New Roman"/>
          <w:spacing w:val="-7"/>
          <w:sz w:val="24"/>
          <w:szCs w:val="24"/>
        </w:rPr>
        <w:t>A</w:t>
      </w:r>
      <w:r>
        <w:rPr>
          <w:sz w:val="24"/>
          <w:szCs w:val="24"/>
        </w:rPr>
        <w:t>出现的次数。</w:t>
      </w:r>
    </w:p>
    <w:p>
      <w:pPr>
        <w:pStyle w:val="6"/>
        <w:spacing w:line="300" w:lineRule="auto"/>
        <w:ind w:right="142" w:firstLine="599"/>
        <w:jc w:val="both"/>
        <w:rPr>
          <w:sz w:val="24"/>
          <w:szCs w:val="24"/>
        </w:rPr>
      </w:pPr>
      <w:r>
        <w:rPr>
          <w:sz w:val="24"/>
          <w:szCs w:val="24"/>
        </w:rPr>
        <w:t>如果候选人上来就直接开始写代码，这无非在传递一个强烈的信息： 只有一件事情需要去做而我正在做这个事情，这个事情就是写代码。</w:t>
      </w:r>
      <w:r>
        <w:rPr>
          <w:rFonts w:ascii="Times New Roman" w:eastAsia="Times New Roman"/>
          <w:sz w:val="24"/>
          <w:szCs w:val="24"/>
        </w:rPr>
        <w:t xml:space="preserve">SET </w:t>
      </w:r>
      <w:r>
        <w:rPr>
          <w:sz w:val="24"/>
          <w:szCs w:val="24"/>
        </w:rPr>
        <w:t>不会遵循这样的世界观。我们希望先把问题搞清楚。</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这个函数是用来做什么的？我们为什么要构建它？这个函数的原型看起来正确吗？我们期望候选人可以关心函数的正确性以及如何验证期望的行为。一个问题值得更多的关注！候选人如果没头没脑地就跳进来编码， 试图解决问题，在对得测试问题上他同样会没头没脑。如果我们提出一个问题是给模块增加测试场景，我们不希望候选人上来就直接开始罗列所有可能的测试用例，直到我们强迫他停下来。其实我们只是希望他先执行最</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佳的测试用例。</w:t>
      </w:r>
    </w:p>
    <w:p>
      <w:pPr>
        <w:pStyle w:val="6"/>
        <w:spacing w:before="96" w:line="300" w:lineRule="auto"/>
        <w:ind w:right="97" w:firstLine="599"/>
        <w:rPr>
          <w:sz w:val="24"/>
          <w:szCs w:val="24"/>
        </w:rPr>
      </w:pPr>
      <w:r>
        <w:rPr>
          <w:rFonts w:ascii="Times New Roman" w:eastAsia="Times New Roman"/>
          <w:sz w:val="24"/>
          <w:szCs w:val="24"/>
        </w:rPr>
        <w:t xml:space="preserve">SET </w:t>
      </w:r>
      <w:r>
        <w:rPr>
          <w:sz w:val="24"/>
          <w:szCs w:val="24"/>
        </w:rPr>
        <w:t>的时间是有限的。我们希望候选人能够回过头来寻找最有效的解决问题的方法，为先前的函数定义可以做一些改进。优秀的</w:t>
      </w:r>
      <w:r>
        <w:rPr>
          <w:rFonts w:ascii="Times New Roman" w:eastAsia="Times New Roman"/>
          <w:sz w:val="24"/>
          <w:szCs w:val="24"/>
        </w:rPr>
        <w:t>SET</w:t>
      </w:r>
      <w:r>
        <w:rPr>
          <w:sz w:val="24"/>
          <w:szCs w:val="24"/>
        </w:rPr>
        <w:t>在面对拙劣的</w:t>
      </w:r>
      <w:r>
        <w:rPr>
          <w:rFonts w:ascii="Times New Roman" w:eastAsia="Times New Roman"/>
          <w:sz w:val="24"/>
          <w:szCs w:val="24"/>
        </w:rPr>
        <w:t>API</w:t>
      </w:r>
      <w:r>
        <w:rPr>
          <w:sz w:val="24"/>
          <w:szCs w:val="24"/>
        </w:rPr>
        <w:t>定义的情况下，在测试的过程中也可以把这个</w:t>
      </w:r>
      <w:r>
        <w:rPr>
          <w:rFonts w:ascii="Times New Roman" w:eastAsia="Times New Roman"/>
          <w:sz w:val="24"/>
          <w:szCs w:val="24"/>
        </w:rPr>
        <w:t>API</w:t>
      </w:r>
      <w:r>
        <w:rPr>
          <w:sz w:val="24"/>
          <w:szCs w:val="24"/>
        </w:rPr>
        <w:t>定义变得更漂亮一些。</w:t>
      </w:r>
    </w:p>
    <w:p>
      <w:pPr>
        <w:pStyle w:val="6"/>
        <w:spacing w:line="300" w:lineRule="auto"/>
        <w:ind w:right="142" w:firstLine="599"/>
        <w:jc w:val="both"/>
        <w:rPr>
          <w:sz w:val="24"/>
          <w:szCs w:val="24"/>
        </w:rPr>
      </w:pPr>
      <w:r>
        <w:rPr>
          <w:sz w:val="24"/>
          <w:szCs w:val="24"/>
        </w:rPr>
        <w:t>普通的候选人会花几分钟通过提问题和陈述的方式来理解需求文档， 例如以下几点。</w:t>
      </w:r>
    </w:p>
    <w:p>
      <w:pPr>
        <w:pStyle w:val="6"/>
        <w:spacing w:line="382" w:lineRule="exact"/>
        <w:ind w:left="699"/>
        <w:rPr>
          <w:sz w:val="24"/>
          <w:szCs w:val="24"/>
        </w:rPr>
      </w:pPr>
      <w:r>
        <w:rPr>
          <w:sz w:val="24"/>
          <w:szCs w:val="24"/>
        </w:rPr>
        <w:t>传入的字符串编码是什么：</w:t>
      </w:r>
    </w:p>
    <w:p>
      <w:pPr>
        <w:spacing w:after="0" w:line="382" w:lineRule="exact"/>
        <w:rPr>
          <w:sz w:val="21"/>
          <w:szCs w:val="21"/>
        </w:rPr>
        <w:sectPr>
          <w:pgSz w:w="5050" w:h="6630"/>
          <w:pgMar w:top="80" w:right="0" w:bottom="360" w:left="0" w:header="0" w:footer="80" w:gutter="0"/>
          <w:pgNumType w:fmt="decimal"/>
          <w:cols w:space="720" w:num="1"/>
        </w:sectPr>
      </w:pPr>
    </w:p>
    <w:p>
      <w:pPr>
        <w:pStyle w:val="6"/>
        <w:spacing w:before="54" w:line="300" w:lineRule="auto"/>
        <w:ind w:left="699" w:right="142" w:hanging="600"/>
        <w:rPr>
          <w:sz w:val="24"/>
          <w:szCs w:val="24"/>
        </w:rPr>
      </w:pPr>
      <w:r>
        <w:rPr>
          <w:rFonts w:ascii="Times New Roman" w:eastAsia="Times New Roman"/>
          <w:sz w:val="24"/>
          <w:szCs w:val="24"/>
        </w:rPr>
        <w:t>ASCII</w:t>
      </w:r>
      <w:r>
        <w:rPr>
          <w:sz w:val="24"/>
          <w:szCs w:val="24"/>
        </w:rPr>
        <w:t>、</w:t>
      </w:r>
      <w:r>
        <w:rPr>
          <w:rFonts w:ascii="Times New Roman" w:eastAsia="Times New Roman"/>
          <w:sz w:val="24"/>
          <w:szCs w:val="24"/>
        </w:rPr>
        <w:t>UTF-8</w:t>
      </w:r>
      <w:r>
        <w:rPr>
          <w:sz w:val="24"/>
          <w:szCs w:val="24"/>
        </w:rPr>
        <w:t>或其他的编码方式？ 函数名字比较槽糕，应该是驼峰</w:t>
      </w:r>
    </w:p>
    <w:p>
      <w:pPr>
        <w:pStyle w:val="6"/>
        <w:spacing w:line="300" w:lineRule="auto"/>
        <w:ind w:right="142"/>
        <w:jc w:val="both"/>
        <w:rPr>
          <w:sz w:val="24"/>
          <w:szCs w:val="24"/>
        </w:rPr>
      </w:pPr>
      <w:r>
        <w:rPr>
          <w:w w:val="95"/>
          <w:sz w:val="24"/>
          <w:szCs w:val="24"/>
        </w:rPr>
        <w:t>式（</w:t>
      </w:r>
      <w:r>
        <w:rPr>
          <w:rFonts w:ascii="Times New Roman" w:eastAsia="Times New Roman"/>
          <w:w w:val="95"/>
          <w:sz w:val="24"/>
          <w:szCs w:val="24"/>
        </w:rPr>
        <w:t>CamelCased</w:t>
      </w:r>
      <w:r>
        <w:rPr>
          <w:w w:val="95"/>
          <w:sz w:val="24"/>
          <w:szCs w:val="24"/>
        </w:rPr>
        <w:t>）的？需要更多说明</w:t>
      </w:r>
      <w:r>
        <w:rPr>
          <w:sz w:val="24"/>
          <w:szCs w:val="24"/>
        </w:rPr>
        <w:t>描述，还是这里应该遵循其他的什么命名规范？</w:t>
      </w:r>
    </w:p>
    <w:p>
      <w:pPr>
        <w:pStyle w:val="6"/>
        <w:spacing w:line="300" w:lineRule="auto"/>
        <w:ind w:right="97" w:firstLine="599"/>
        <w:jc w:val="both"/>
        <w:rPr>
          <w:sz w:val="24"/>
          <w:szCs w:val="24"/>
        </w:rPr>
      </w:pPr>
      <w:r>
        <w:rPr>
          <w:sz w:val="24"/>
          <w:szCs w:val="24"/>
        </w:rPr>
        <w:t xml:space="preserve">返回值类型是什么（或许面试官忘记了，所以我会增加一个 </w:t>
      </w:r>
      <w:r>
        <w:rPr>
          <w:rFonts w:ascii="Times New Roman" w:eastAsia="Times New Roman"/>
          <w:sz w:val="24"/>
          <w:szCs w:val="24"/>
        </w:rPr>
        <w:t xml:space="preserve">int </w:t>
      </w:r>
      <w:r>
        <w:rPr>
          <w:sz w:val="24"/>
          <w:szCs w:val="24"/>
        </w:rPr>
        <w:t>类型的返回值在函数原型之前）？</w:t>
      </w:r>
    </w:p>
    <w:p>
      <w:pPr>
        <w:pStyle w:val="6"/>
        <w:tabs>
          <w:tab w:val="left" w:pos="2799"/>
        </w:tabs>
        <w:spacing w:line="300" w:lineRule="auto"/>
        <w:ind w:right="97" w:firstLine="599"/>
        <w:rPr>
          <w:sz w:val="24"/>
          <w:szCs w:val="24"/>
        </w:rPr>
      </w:pPr>
      <w:r>
        <w:rPr>
          <w:rFonts w:ascii="Times New Roman" w:eastAsia="Times New Roman"/>
          <w:spacing w:val="-3"/>
          <w:sz w:val="24"/>
          <w:szCs w:val="24"/>
        </w:rPr>
        <w:t>void*</w:t>
      </w:r>
      <w:r>
        <w:rPr>
          <w:sz w:val="24"/>
          <w:szCs w:val="24"/>
        </w:rPr>
        <w:t>是危险的。我们应该考虑更合适的类型，如</w:t>
      </w:r>
      <w:r>
        <w:rPr>
          <w:sz w:val="24"/>
          <w:szCs w:val="24"/>
        </w:rPr>
        <w:tab/>
      </w:r>
      <w:r>
        <w:rPr>
          <w:rFonts w:ascii="Times New Roman" w:eastAsia="Times New Roman"/>
          <w:spacing w:val="-5"/>
          <w:sz w:val="24"/>
          <w:szCs w:val="24"/>
        </w:rPr>
        <w:t>char*</w:t>
      </w:r>
      <w:r>
        <w:rPr>
          <w:sz w:val="24"/>
          <w:szCs w:val="24"/>
        </w:rPr>
        <w:t>。在一些</w:t>
      </w:r>
      <w:r>
        <w:rPr>
          <w:spacing w:val="-15"/>
          <w:sz w:val="24"/>
          <w:szCs w:val="24"/>
        </w:rPr>
        <w:t>编</w:t>
      </w:r>
      <w:r>
        <w:rPr>
          <w:sz w:val="24"/>
          <w:szCs w:val="24"/>
        </w:rPr>
        <w:t>译时刻类型检查中可以为我们提供一些帮助。</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232" w:firstLine="599"/>
        <w:rPr>
          <w:sz w:val="24"/>
          <w:szCs w:val="24"/>
        </w:rPr>
      </w:pPr>
      <w:r>
        <w:rPr>
          <w:sz w:val="24"/>
          <w:szCs w:val="24"/>
        </w:rPr>
        <w:t>如果只有一个</w:t>
      </w:r>
      <w:r>
        <w:rPr>
          <w:rFonts w:ascii="Times New Roman" w:eastAsia="Times New Roman"/>
          <w:spacing w:val="-7"/>
          <w:sz w:val="24"/>
          <w:szCs w:val="24"/>
        </w:rPr>
        <w:t>A</w:t>
      </w:r>
      <w:r>
        <w:rPr>
          <w:spacing w:val="-3"/>
          <w:sz w:val="24"/>
          <w:szCs w:val="24"/>
        </w:rPr>
        <w:t>的情况，计数结</w:t>
      </w:r>
      <w:r>
        <w:rPr>
          <w:sz w:val="24"/>
          <w:szCs w:val="24"/>
        </w:rPr>
        <w:t>果是多少？它对小写字母</w:t>
      </w:r>
      <w:r>
        <w:rPr>
          <w:rFonts w:ascii="Times New Roman" w:eastAsia="Times New Roman"/>
          <w:sz w:val="24"/>
          <w:szCs w:val="24"/>
        </w:rPr>
        <w:t>a</w:t>
      </w:r>
      <w:r>
        <w:rPr>
          <w:sz w:val="24"/>
          <w:szCs w:val="24"/>
        </w:rPr>
        <w:t>也计数 吗？</w:t>
      </w:r>
    </w:p>
    <w:p>
      <w:pPr>
        <w:pStyle w:val="6"/>
        <w:spacing w:line="300" w:lineRule="auto"/>
        <w:ind w:right="142" w:firstLine="599"/>
        <w:jc w:val="both"/>
        <w:rPr>
          <w:sz w:val="24"/>
          <w:szCs w:val="24"/>
        </w:rPr>
      </w:pPr>
      <w:r>
        <w:rPr>
          <w:sz w:val="24"/>
          <w:szCs w:val="24"/>
        </w:rPr>
        <w:t>在标准库中不是已经有这样的函数了吗（为了面试的目的，假装你是第一个实现这个函数功能的人）？</w:t>
      </w:r>
    </w:p>
    <w:p>
      <w:pPr>
        <w:pStyle w:val="6"/>
        <w:spacing w:line="300" w:lineRule="auto"/>
        <w:ind w:right="142" w:firstLine="599"/>
        <w:rPr>
          <w:sz w:val="24"/>
          <w:szCs w:val="24"/>
        </w:rPr>
      </w:pPr>
      <w:r>
        <w:rPr>
          <w:sz w:val="24"/>
          <w:szCs w:val="24"/>
        </w:rPr>
        <w:t>更好的候选人则会考虑的更多一些。</w:t>
      </w:r>
    </w:p>
    <w:p>
      <w:pPr>
        <w:pStyle w:val="6"/>
        <w:spacing w:line="300" w:lineRule="auto"/>
        <w:ind w:right="142" w:firstLine="599"/>
        <w:rPr>
          <w:sz w:val="24"/>
          <w:szCs w:val="24"/>
        </w:rPr>
      </w:pPr>
      <w:r>
        <w:rPr>
          <w:sz w:val="24"/>
          <w:szCs w:val="24"/>
        </w:rPr>
        <w:t>考虑一下扩展性：或许返回值的类型应该是一个</w:t>
      </w:r>
      <w:r>
        <w:rPr>
          <w:rFonts w:ascii="Times New Roman" w:eastAsia="Times New Roman"/>
          <w:sz w:val="24"/>
          <w:szCs w:val="24"/>
        </w:rPr>
        <w:t>64</w:t>
      </w:r>
      <w:r>
        <w:rPr>
          <w:sz w:val="24"/>
          <w:szCs w:val="24"/>
        </w:rPr>
        <w:t>位的整形，因为</w:t>
      </w:r>
      <w:r>
        <w:rPr>
          <w:rFonts w:ascii="Times New Roman" w:eastAsia="Times New Roman"/>
          <w:sz w:val="24"/>
          <w:szCs w:val="24"/>
        </w:rPr>
        <w:t>Google</w:t>
      </w:r>
      <w:r>
        <w:rPr>
          <w:sz w:val="24"/>
          <w:szCs w:val="24"/>
        </w:rPr>
        <w:t>经常涉及海量数据。</w:t>
      </w:r>
    </w:p>
    <w:p>
      <w:pPr>
        <w:pStyle w:val="6"/>
        <w:spacing w:line="382" w:lineRule="exact"/>
        <w:ind w:left="699"/>
        <w:rPr>
          <w:sz w:val="24"/>
          <w:szCs w:val="24"/>
        </w:rPr>
      </w:pPr>
      <w:r>
        <w:rPr>
          <w:sz w:val="24"/>
          <w:szCs w:val="24"/>
        </w:rPr>
        <w:t>考虑一下复用性：为什么这个函</w:t>
      </w:r>
    </w:p>
    <w:p>
      <w:pPr>
        <w:spacing w:after="0" w:line="382" w:lineRule="exact"/>
        <w:rPr>
          <w:sz w:val="21"/>
          <w:szCs w:val="21"/>
        </w:rPr>
        <w:sectPr>
          <w:pgSz w:w="5050" w:h="6630"/>
          <w:pgMar w:top="6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数是针对大写字母</w:t>
      </w:r>
      <w:r>
        <w:rPr>
          <w:rFonts w:ascii="Times New Roman" w:eastAsia="Times New Roman"/>
          <w:sz w:val="24"/>
          <w:szCs w:val="24"/>
        </w:rPr>
        <w:t>A</w:t>
      </w:r>
      <w:r>
        <w:rPr>
          <w:sz w:val="24"/>
          <w:szCs w:val="24"/>
        </w:rPr>
        <w:t>进行计数的？一个好的办法是参数化，使得任意的字符都可以被计数，而不是使用不同的函数来实现。</w:t>
      </w:r>
    </w:p>
    <w:p>
      <w:pPr>
        <w:pStyle w:val="6"/>
        <w:spacing w:line="300" w:lineRule="auto"/>
        <w:ind w:right="142" w:firstLine="599"/>
        <w:rPr>
          <w:sz w:val="24"/>
          <w:szCs w:val="24"/>
        </w:rPr>
      </w:pPr>
      <w:r>
        <w:rPr>
          <w:sz w:val="24"/>
          <w:szCs w:val="24"/>
        </w:rPr>
        <w:t>考虑一下安全性：这些指针都是来自于可信任的地址吗？</w:t>
      </w:r>
    </w:p>
    <w:p>
      <w:pPr>
        <w:pStyle w:val="6"/>
        <w:spacing w:line="300" w:lineRule="auto"/>
        <w:ind w:left="699" w:right="742"/>
        <w:rPr>
          <w:sz w:val="24"/>
          <w:szCs w:val="24"/>
        </w:rPr>
      </w:pPr>
      <w:r>
        <w:rPr>
          <w:sz w:val="24"/>
          <w:szCs w:val="24"/>
        </w:rPr>
        <w:t>最佳的候选人会这样考虑。考虑扩展性。</w:t>
      </w:r>
    </w:p>
    <w:p>
      <w:pPr>
        <w:pStyle w:val="6"/>
        <w:tabs>
          <w:tab w:val="left" w:pos="3848"/>
        </w:tabs>
        <w:spacing w:line="302" w:lineRule="auto"/>
        <w:ind w:right="97" w:firstLine="599"/>
        <w:rPr>
          <w:sz w:val="24"/>
          <w:szCs w:val="24"/>
        </w:rPr>
      </w:pPr>
      <w:r>
        <w:rPr>
          <w:sz w:val="24"/>
          <w:szCs w:val="24"/>
        </w:rPr>
        <w:t>这个函数会在</w:t>
      </w:r>
      <w:r>
        <w:rPr>
          <w:rFonts w:ascii="Times New Roman" w:eastAsia="Times New Roman"/>
          <w:sz w:val="24"/>
          <w:szCs w:val="24"/>
        </w:rPr>
        <w:t>Shared</w:t>
      </w:r>
      <w:r>
        <w:rPr>
          <w:rFonts w:ascii="Times New Roman" w:eastAsia="Times New Roman"/>
          <w:sz w:val="24"/>
          <w:szCs w:val="24"/>
        </w:rPr>
        <w:tab/>
      </w:r>
      <w:r>
        <w:rPr>
          <w:rFonts w:ascii="Times New Roman" w:eastAsia="Times New Roman"/>
          <w:sz w:val="24"/>
          <w:szCs w:val="24"/>
        </w:rPr>
        <w:t>data</w:t>
      </w:r>
      <w:r>
        <w:rPr>
          <w:sz w:val="24"/>
          <w:szCs w:val="24"/>
        </w:rPr>
        <w:t>（</w:t>
      </w:r>
      <w:r>
        <w:rPr>
          <w:spacing w:val="-13"/>
          <w:sz w:val="24"/>
          <w:szCs w:val="24"/>
        </w:rPr>
        <w:t>译</w:t>
      </w:r>
      <w:r>
        <w:rPr>
          <w:sz w:val="24"/>
          <w:szCs w:val="24"/>
        </w:rPr>
        <w:t>注：数据分区，是数据库存储分割</w:t>
      </w:r>
    </w:p>
    <w:p>
      <w:pPr>
        <w:pStyle w:val="6"/>
        <w:spacing w:line="371" w:lineRule="exact"/>
        <w:rPr>
          <w:sz w:val="24"/>
          <w:szCs w:val="24"/>
        </w:rPr>
      </w:pPr>
      <w:r>
        <w:rPr>
          <w:sz w:val="24"/>
          <w:szCs w:val="24"/>
        </w:rPr>
        <w:t>（</w:t>
      </w:r>
      <w:r>
        <w:rPr>
          <w:rFonts w:ascii="Times New Roman" w:eastAsia="Times New Roman"/>
          <w:sz w:val="24"/>
          <w:szCs w:val="24"/>
        </w:rPr>
        <w:t>partition</w:t>
      </w:r>
      <w:r>
        <w:rPr>
          <w:sz w:val="24"/>
          <w:szCs w:val="24"/>
        </w:rPr>
        <w:t>）的一种方式。水平分割</w:t>
      </w:r>
    </w:p>
    <w:p>
      <w:pPr>
        <w:pStyle w:val="6"/>
        <w:spacing w:before="93"/>
        <w:rPr>
          <w:sz w:val="24"/>
          <w:szCs w:val="24"/>
        </w:rPr>
      </w:pPr>
      <w:r>
        <w:rPr>
          <w:sz w:val="24"/>
          <w:szCs w:val="24"/>
        </w:rPr>
        <w:t>是一个数据库的设计准则，数据以记</w:t>
      </w:r>
    </w:p>
    <w:p>
      <w:pPr>
        <w:spacing w:after="0"/>
        <w:rPr>
          <w:sz w:val="21"/>
          <w:szCs w:val="21"/>
        </w:rPr>
        <w:sectPr>
          <w:pgSz w:w="5050" w:h="6630"/>
          <w:pgMar w:top="60" w:right="0" w:bottom="360" w:left="0" w:header="0" w:footer="80" w:gutter="0"/>
          <w:pgNumType w:fmt="decimal"/>
          <w:cols w:space="720" w:num="1"/>
        </w:sectPr>
      </w:pPr>
    </w:p>
    <w:p>
      <w:pPr>
        <w:pStyle w:val="6"/>
        <w:tabs>
          <w:tab w:val="left" w:pos="4508"/>
        </w:tabs>
        <w:spacing w:before="34" w:line="290" w:lineRule="auto"/>
        <w:ind w:right="99"/>
        <w:jc w:val="both"/>
        <w:rPr>
          <w:rFonts w:ascii="Times New Roman" w:eastAsia="Times New Roman"/>
          <w:sz w:val="24"/>
          <w:szCs w:val="24"/>
        </w:rPr>
      </w:pPr>
      <w:r>
        <w:rPr>
          <w:sz w:val="24"/>
          <w:szCs w:val="24"/>
        </w:rPr>
        <w:t>录行的方式存储在不同的物理位置， 而不是通过不同列的方式存储。更多参见</w:t>
      </w:r>
      <w:r>
        <w:rPr>
          <w:sz w:val="24"/>
          <w:szCs w:val="24"/>
        </w:rPr>
        <w:tab/>
      </w:r>
      <w:r>
        <w:rPr>
          <w:rFonts w:ascii="Times New Roman" w:eastAsia="Times New Roman"/>
          <w:spacing w:val="-7"/>
          <w:sz w:val="24"/>
          <w:szCs w:val="24"/>
        </w:rPr>
        <w:t>See</w:t>
      </w:r>
    </w:p>
    <w:p>
      <w:pPr>
        <w:pStyle w:val="6"/>
        <w:spacing w:before="53" w:line="307" w:lineRule="auto"/>
        <w:ind w:right="69"/>
        <w:rPr>
          <w:sz w:val="24"/>
          <w:szCs w:val="24"/>
        </w:rPr>
      </w:pPr>
      <w:r>
        <w:rPr>
          <w:sz w:val="24"/>
          <w:szCs w:val="24"/>
        </w:rPr>
        <w:fldChar w:fldCharType="begin"/>
      </w:r>
      <w:r>
        <w:rPr>
          <w:sz w:val="24"/>
          <w:szCs w:val="24"/>
        </w:rPr>
        <w:instrText xml:space="preserve"> HYPERLINK "http://en.wikipedia.org/wiki/Shard_(data" \h </w:instrText>
      </w:r>
      <w:r>
        <w:rPr>
          <w:sz w:val="24"/>
          <w:szCs w:val="24"/>
        </w:rPr>
        <w:fldChar w:fldCharType="separate"/>
      </w:r>
      <w:r>
        <w:rPr>
          <w:rFonts w:ascii="Times New Roman" w:eastAsia="Times New Roman"/>
          <w:spacing w:val="-1"/>
          <w:sz w:val="24"/>
          <w:szCs w:val="24"/>
        </w:rPr>
        <w:t xml:space="preserve">http://en.wikipedia.org/wiki/Shard_(data </w:t>
      </w:r>
      <w:r>
        <w:rPr>
          <w:rFonts w:ascii="Times New Roman" w:eastAsia="Times New Roman"/>
          <w:spacing w:val="-1"/>
          <w:sz w:val="24"/>
          <w:szCs w:val="24"/>
        </w:rPr>
        <w:fldChar w:fldCharType="end"/>
      </w:r>
      <w:r>
        <w:rPr>
          <w:sz w:val="24"/>
          <w:szCs w:val="24"/>
        </w:rPr>
        <w:t xml:space="preserve">上 被 作 为 </w:t>
      </w:r>
      <w:r>
        <w:rPr>
          <w:rFonts w:ascii="Times New Roman" w:eastAsia="Times New Roman"/>
          <w:spacing w:val="-3"/>
          <w:sz w:val="24"/>
          <w:szCs w:val="24"/>
        </w:rPr>
        <w:t>MapReduce</w:t>
      </w:r>
      <w:r>
        <w:rPr>
          <w:spacing w:val="-3"/>
          <w:sz w:val="24"/>
          <w:szCs w:val="24"/>
        </w:rPr>
        <w:t>（</w:t>
      </w:r>
      <w:r>
        <w:rPr>
          <w:spacing w:val="-2"/>
          <w:sz w:val="24"/>
          <w:szCs w:val="24"/>
        </w:rPr>
        <w:t xml:space="preserve"> 注 ： </w:t>
      </w:r>
      <w:r>
        <w:rPr>
          <w:rFonts w:ascii="Times New Roman" w:eastAsia="Times New Roman"/>
          <w:spacing w:val="-4"/>
          <w:sz w:val="24"/>
          <w:szCs w:val="24"/>
        </w:rPr>
        <w:t>MapReduce</w:t>
      </w:r>
      <w:r>
        <w:rPr>
          <w:sz w:val="24"/>
          <w:szCs w:val="24"/>
        </w:rPr>
        <w:t>是分布式计算编程模型， 更多参见</w:t>
      </w:r>
      <w:r>
        <w:rPr>
          <w:sz w:val="24"/>
          <w:szCs w:val="24"/>
        </w:rPr>
        <w:fldChar w:fldCharType="begin"/>
      </w:r>
      <w:r>
        <w:rPr>
          <w:sz w:val="24"/>
          <w:szCs w:val="24"/>
        </w:rPr>
        <w:instrText xml:space="preserve"> HYPERLINK "http://en.wikipedia.org/wiki/Map" \h </w:instrText>
      </w:r>
      <w:r>
        <w:rPr>
          <w:sz w:val="24"/>
          <w:szCs w:val="24"/>
        </w:rPr>
        <w:fldChar w:fldCharType="separate"/>
      </w:r>
      <w:r>
        <w:rPr>
          <w:rFonts w:ascii="Times New Roman" w:eastAsia="Times New Roman"/>
          <w:sz w:val="24"/>
          <w:szCs w:val="24"/>
        </w:rPr>
        <w:t>http://en.wikipedia.org/wiki/Map</w:t>
      </w:r>
      <w:r>
        <w:rPr>
          <w:rFonts w:ascii="Times New Roman" w:eastAsia="Times New Roman"/>
          <w:sz w:val="24"/>
          <w:szCs w:val="24"/>
        </w:rPr>
        <w:fldChar w:fldCharType="end"/>
      </w:r>
      <w:r>
        <w:rPr>
          <w:rFonts w:ascii="Times New Roman" w:eastAsia="Times New Roman"/>
          <w:sz w:val="24"/>
          <w:szCs w:val="24"/>
        </w:rPr>
        <w:t xml:space="preserve"> </w:t>
      </w:r>
      <w:r>
        <w:rPr>
          <w:rFonts w:ascii="Times New Roman" w:eastAsia="Times New Roman"/>
          <w:spacing w:val="-3"/>
          <w:sz w:val="24"/>
          <w:szCs w:val="24"/>
        </w:rPr>
        <w:t>Reduce</w:t>
      </w:r>
      <w:r>
        <w:rPr>
          <w:spacing w:val="-3"/>
          <w:sz w:val="24"/>
          <w:szCs w:val="24"/>
        </w:rPr>
        <w:t>）</w:t>
      </w:r>
      <w:r>
        <w:rPr>
          <w:sz w:val="24"/>
          <w:szCs w:val="24"/>
        </w:rPr>
        <w:t>的一部分运行吗？或许这才是调用这个函数最有用的形式。在这个场景需要考虑一些什么问题吗？针对整个互联网的所有文档运行这个函</w:t>
      </w:r>
    </w:p>
    <w:p>
      <w:pPr>
        <w:spacing w:after="0" w:line="307"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数，该如何考虑性能和正确性？</w:t>
      </w:r>
    </w:p>
    <w:p>
      <w:pPr>
        <w:pStyle w:val="6"/>
        <w:spacing w:before="96" w:line="300" w:lineRule="auto"/>
        <w:ind w:right="142" w:firstLine="599"/>
        <w:rPr>
          <w:sz w:val="24"/>
          <w:szCs w:val="24"/>
        </w:rPr>
      </w:pPr>
      <w:r>
        <w:rPr>
          <w:sz w:val="24"/>
          <w:szCs w:val="24"/>
        </w:rPr>
        <w:t>如果这个子程序被每一个</w:t>
      </w:r>
      <w:r>
        <w:rPr>
          <w:rFonts w:ascii="Times New Roman" w:eastAsia="Times New Roman"/>
          <w:spacing w:val="-3"/>
          <w:sz w:val="24"/>
          <w:szCs w:val="24"/>
        </w:rPr>
        <w:t xml:space="preserve">Google </w:t>
      </w:r>
      <w:r>
        <w:rPr>
          <w:spacing w:val="-2"/>
          <w:sz w:val="24"/>
          <w:szCs w:val="24"/>
        </w:rPr>
        <w:t>查询所调用，而且由于外部的封装层面已经对参数做了验证，传递的指针是安全的，或许减少一个空指针的检</w:t>
      </w:r>
      <w:r>
        <w:rPr>
          <w:sz w:val="24"/>
          <w:szCs w:val="24"/>
        </w:rPr>
        <w:t>查会每天节省上亿次的</w:t>
      </w:r>
      <w:r>
        <w:rPr>
          <w:rFonts w:ascii="Times New Roman" w:eastAsia="Times New Roman"/>
          <w:spacing w:val="-10"/>
          <w:sz w:val="24"/>
          <w:szCs w:val="24"/>
        </w:rPr>
        <w:t>CPU</w:t>
      </w:r>
      <w:r>
        <w:rPr>
          <w:sz w:val="24"/>
          <w:szCs w:val="24"/>
        </w:rPr>
        <w:t xml:space="preserve">调用周 </w:t>
      </w:r>
      <w:r>
        <w:rPr>
          <w:spacing w:val="-2"/>
          <w:sz w:val="24"/>
          <w:szCs w:val="24"/>
        </w:rPr>
        <w:t>期，并缩短用户的响应时间。最少要理解全部参数验证带来的潜在影响。</w:t>
      </w:r>
    </w:p>
    <w:p>
      <w:pPr>
        <w:pStyle w:val="6"/>
        <w:spacing w:line="379" w:lineRule="exact"/>
        <w:ind w:left="699"/>
        <w:rPr>
          <w:sz w:val="24"/>
          <w:szCs w:val="24"/>
        </w:rPr>
      </w:pPr>
      <w:r>
        <w:rPr>
          <w:sz w:val="24"/>
          <w:szCs w:val="24"/>
        </w:rPr>
        <w:t>考虑基于常量的优化。</w:t>
      </w:r>
    </w:p>
    <w:p>
      <w:pPr>
        <w:pStyle w:val="6"/>
        <w:spacing w:before="95" w:line="300" w:lineRule="auto"/>
        <w:ind w:right="142" w:firstLine="599"/>
        <w:jc w:val="both"/>
        <w:rPr>
          <w:sz w:val="24"/>
          <w:szCs w:val="24"/>
        </w:rPr>
      </w:pPr>
      <w:r>
        <w:rPr>
          <w:sz w:val="24"/>
          <w:szCs w:val="24"/>
        </w:rPr>
        <w:t>我们可以假设输入的数据是已经排好顺序的吗？如果是那样，我们或许可以在找到第一个大写字母</w:t>
      </w:r>
      <w:r>
        <w:rPr>
          <w:rFonts w:ascii="Times New Roman" w:eastAsia="Times New Roman"/>
          <w:sz w:val="24"/>
          <w:szCs w:val="24"/>
        </w:rPr>
        <w:t>B</w:t>
      </w:r>
      <w:r>
        <w:rPr>
          <w:sz w:val="24"/>
          <w:szCs w:val="24"/>
        </w:rPr>
        <w:t>之后</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就快速退出。输入的数据是什么结 构？多数情况下都是</w:t>
      </w:r>
      <w:r>
        <w:rPr>
          <w:rFonts w:ascii="Times New Roman" w:eastAsia="Times New Roman"/>
          <w:spacing w:val="-7"/>
          <w:sz w:val="24"/>
          <w:szCs w:val="24"/>
        </w:rPr>
        <w:t>A</w:t>
      </w:r>
      <w:r>
        <w:rPr>
          <w:sz w:val="24"/>
          <w:szCs w:val="24"/>
        </w:rPr>
        <w:t>吗？多数是字符的混合，还是只包含字母</w:t>
      </w:r>
      <w:r>
        <w:rPr>
          <w:rFonts w:ascii="Times New Roman" w:eastAsia="Times New Roman"/>
          <w:spacing w:val="-7"/>
          <w:sz w:val="24"/>
          <w:szCs w:val="24"/>
        </w:rPr>
        <w:t>A</w:t>
      </w:r>
      <w:r>
        <w:rPr>
          <w:sz w:val="24"/>
          <w:szCs w:val="24"/>
        </w:rPr>
        <w:t xml:space="preserve">和空 </w:t>
      </w:r>
      <w:r>
        <w:rPr>
          <w:spacing w:val="-2"/>
          <w:sz w:val="24"/>
          <w:szCs w:val="24"/>
        </w:rPr>
        <w:t>格？如果那样，在我们比较指令的地方或许可以做些优化。当在处理大数据，甚至小数据的时候，在代码执行的时候对于真实的计算延迟也会有比</w:t>
      </w:r>
      <w:r>
        <w:rPr>
          <w:sz w:val="24"/>
          <w:szCs w:val="24"/>
        </w:rPr>
        <w:t>较显著的亚线性变化。</w:t>
      </w:r>
    </w:p>
    <w:p>
      <w:pPr>
        <w:pStyle w:val="6"/>
        <w:spacing w:line="378" w:lineRule="exact"/>
        <w:ind w:left="699"/>
        <w:rPr>
          <w:sz w:val="24"/>
          <w:szCs w:val="24"/>
        </w:rPr>
      </w:pPr>
      <w:r>
        <w:rPr>
          <w:sz w:val="24"/>
          <w:szCs w:val="24"/>
        </w:rPr>
        <w:t>考虑安全性。</w:t>
      </w:r>
    </w:p>
    <w:p>
      <w:pPr>
        <w:pStyle w:val="6"/>
        <w:spacing w:before="96" w:line="300" w:lineRule="auto"/>
        <w:ind w:right="142" w:firstLine="599"/>
        <w:jc w:val="both"/>
        <w:rPr>
          <w:sz w:val="24"/>
          <w:szCs w:val="24"/>
        </w:rPr>
      </w:pPr>
      <w:r>
        <w:rPr>
          <w:sz w:val="24"/>
          <w:szCs w:val="24"/>
        </w:rPr>
        <w:t>在许多系统上，如果这是一段对于安全敏感的代码，可以考虑更多的非空的指针做测试。在某些系统上，</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1</w:t>
      </w:r>
      <w:r>
        <w:rPr>
          <w:sz w:val="24"/>
          <w:szCs w:val="24"/>
        </w:rPr>
        <w:t>是一个非法的指针。</w:t>
      </w:r>
    </w:p>
    <w:p>
      <w:pPr>
        <w:pStyle w:val="6"/>
        <w:spacing w:before="96" w:line="300" w:lineRule="auto"/>
        <w:ind w:right="142" w:firstLine="599"/>
        <w:rPr>
          <w:sz w:val="24"/>
          <w:szCs w:val="24"/>
        </w:rPr>
      </w:pPr>
      <w:r>
        <w:rPr>
          <w:sz w:val="24"/>
          <w:szCs w:val="24"/>
        </w:rPr>
        <w:t>增加一个字符长度的参数，用以保证代码不会运行到指定字符串之外的部分。检查字符串长度，这个参数的值是否正常。那些不是以</w:t>
      </w:r>
      <w:r>
        <w:rPr>
          <w:rFonts w:ascii="Times New Roman" w:eastAsia="Times New Roman"/>
          <w:sz w:val="24"/>
          <w:szCs w:val="24"/>
        </w:rPr>
        <w:t>null</w:t>
      </w:r>
      <w:r>
        <w:rPr>
          <w:sz w:val="24"/>
          <w:szCs w:val="24"/>
        </w:rPr>
        <w:t>结尾的字符串是黑客们的最爱。</w:t>
      </w:r>
    </w:p>
    <w:p>
      <w:pPr>
        <w:pStyle w:val="6"/>
        <w:spacing w:line="300" w:lineRule="auto"/>
        <w:ind w:right="142" w:firstLine="599"/>
        <w:jc w:val="both"/>
        <w:rPr>
          <w:sz w:val="24"/>
          <w:szCs w:val="24"/>
        </w:rPr>
      </w:pPr>
      <w:r>
        <w:rPr>
          <w:sz w:val="24"/>
          <w:szCs w:val="24"/>
        </w:rPr>
        <w:t>如果指针指向的数据能被其他的线程修改，这里就有潜在的线程安全问题。</w:t>
      </w:r>
    </w:p>
    <w:p>
      <w:pPr>
        <w:pStyle w:val="6"/>
        <w:spacing w:line="300" w:lineRule="auto"/>
        <w:ind w:right="97" w:firstLine="599"/>
        <w:jc w:val="both"/>
        <w:rPr>
          <w:sz w:val="24"/>
          <w:szCs w:val="24"/>
        </w:rPr>
      </w:pPr>
      <w:r>
        <w:rPr>
          <w:spacing w:val="-4"/>
          <w:sz w:val="24"/>
          <w:szCs w:val="24"/>
        </w:rPr>
        <w:t xml:space="preserve">我们是否应该使用 </w:t>
      </w:r>
      <w:r>
        <w:rPr>
          <w:rFonts w:ascii="Times New Roman" w:eastAsia="Times New Roman"/>
          <w:spacing w:val="-3"/>
          <w:sz w:val="24"/>
          <w:szCs w:val="24"/>
        </w:rPr>
        <w:t xml:space="preserve">try/catch </w:t>
      </w:r>
      <w:r>
        <w:rPr>
          <w:sz w:val="24"/>
          <w:szCs w:val="24"/>
        </w:rPr>
        <w:t>来捕获异常的发生？或者如果未能如预期那样正常的调用代码，我们或许应该</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返回错误代码给调用者。如果有错误代码的话，这些代码经过良好的定义并有文档吗？这意味着候选人在思考大型代码库和运行时刻的上下文环境方面的问题，这样的思索可以避免错误代码的重复和遗漏。</w:t>
      </w:r>
    </w:p>
    <w:p>
      <w:pPr>
        <w:pStyle w:val="6"/>
        <w:spacing w:line="300" w:lineRule="auto"/>
        <w:ind w:right="142" w:firstLine="599"/>
        <w:jc w:val="both"/>
        <w:rPr>
          <w:sz w:val="24"/>
          <w:szCs w:val="24"/>
        </w:rPr>
      </w:pPr>
      <w:r>
        <w:rPr>
          <w:sz w:val="24"/>
          <w:szCs w:val="24"/>
        </w:rPr>
        <w:t>基本上，最佳候选人会有针对性地提出一些新观点。如果这些观点比较明智的话，它们都是值得考虑的。</w:t>
      </w:r>
    </w:p>
    <w:p>
      <w:pPr>
        <w:pStyle w:val="6"/>
        <w:spacing w:line="382" w:lineRule="exact"/>
        <w:ind w:left="699"/>
        <w:rPr>
          <w:sz w:val="24"/>
          <w:szCs w:val="24"/>
        </w:rPr>
      </w:pPr>
      <w:r>
        <w:rPr>
          <w:sz w:val="24"/>
          <w:szCs w:val="24"/>
        </w:rPr>
        <w:t>注意</w:t>
      </w:r>
    </w:p>
    <w:p>
      <w:pPr>
        <w:pStyle w:val="6"/>
        <w:spacing w:before="91" w:line="300" w:lineRule="auto"/>
        <w:ind w:right="176" w:firstLine="599"/>
        <w:rPr>
          <w:sz w:val="24"/>
          <w:szCs w:val="24"/>
        </w:rPr>
      </w:pPr>
      <w:r>
        <w:rPr>
          <w:sz w:val="24"/>
          <w:szCs w:val="24"/>
        </w:rPr>
        <w:t>一个优秀</w:t>
      </w:r>
      <w:r>
        <w:rPr>
          <w:rFonts w:ascii="Times New Roman" w:eastAsia="Times New Roman"/>
          <w:sz w:val="24"/>
          <w:szCs w:val="24"/>
        </w:rPr>
        <w:t>SET</w:t>
      </w:r>
      <w:r>
        <w:rPr>
          <w:sz w:val="24"/>
          <w:szCs w:val="24"/>
        </w:rPr>
        <w:t>候选人不应该被告之要去测试代码，这应该是</w:t>
      </w:r>
      <w:r>
        <w:rPr>
          <w:rFonts w:ascii="Times New Roman" w:eastAsia="Times New Roman"/>
          <w:sz w:val="24"/>
          <w:szCs w:val="24"/>
        </w:rPr>
        <w:t>SET</w:t>
      </w:r>
      <w:r>
        <w:rPr>
          <w:sz w:val="24"/>
          <w:szCs w:val="24"/>
        </w:rPr>
        <w:t>自然</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要考虑的地方。</w:t>
      </w:r>
    </w:p>
    <w:p>
      <w:pPr>
        <w:pStyle w:val="6"/>
        <w:spacing w:before="96" w:line="300" w:lineRule="auto"/>
        <w:ind w:right="142" w:firstLine="599"/>
        <w:rPr>
          <w:sz w:val="24"/>
          <w:szCs w:val="24"/>
        </w:rPr>
      </w:pPr>
      <w:r>
        <w:rPr>
          <w:spacing w:val="-2"/>
          <w:sz w:val="24"/>
          <w:szCs w:val="24"/>
        </w:rPr>
        <w:t>所有这些面试问题，无论是针对</w:t>
      </w:r>
      <w:r>
        <w:rPr>
          <w:spacing w:val="-1"/>
          <w:sz w:val="24"/>
          <w:szCs w:val="24"/>
        </w:rPr>
        <w:t>问题本身还是针对输入参数都有一个关键之处，那就是任何通过入门级别编程课程的工程师都可以针对这个问题写出简单的功能代码。优秀的候选人和普通的候选人在提问和思路上的表现会迥然不同。我们要确保候选人能够感觉足够舒适地去提出问题，如</w:t>
      </w:r>
      <w:r>
        <w:rPr>
          <w:sz w:val="24"/>
          <w:szCs w:val="24"/>
        </w:rPr>
        <w:t xml:space="preserve">果没有问题，我们就引导他们去提 </w:t>
      </w:r>
      <w:r>
        <w:rPr>
          <w:spacing w:val="-1"/>
          <w:sz w:val="24"/>
          <w:szCs w:val="24"/>
        </w:rPr>
        <w:t>问，确保他们不会因为当前是在面试</w:t>
      </w:r>
      <w:r>
        <w:rPr>
          <w:sz w:val="24"/>
          <w:szCs w:val="24"/>
        </w:rPr>
        <w:t>就直接去写代码。</w:t>
      </w:r>
      <w:r>
        <w:rPr>
          <w:rFonts w:ascii="Times New Roman" w:eastAsia="Times New Roman"/>
          <w:spacing w:val="-3"/>
          <w:sz w:val="24"/>
          <w:szCs w:val="24"/>
        </w:rPr>
        <w:t>Google</w:t>
      </w:r>
      <w:r>
        <w:rPr>
          <w:sz w:val="24"/>
          <w:szCs w:val="24"/>
        </w:rPr>
        <w:t>的人应该质</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疑几乎所有事情，但仍然会把问题解决掉。</w:t>
      </w:r>
    </w:p>
    <w:p>
      <w:pPr>
        <w:pStyle w:val="6"/>
        <w:spacing w:line="300" w:lineRule="auto"/>
        <w:ind w:right="142" w:firstLine="599"/>
        <w:rPr>
          <w:sz w:val="24"/>
          <w:szCs w:val="24"/>
        </w:rPr>
      </w:pPr>
      <w:r>
        <w:rPr>
          <w:spacing w:val="-2"/>
          <w:sz w:val="24"/>
          <w:szCs w:val="24"/>
        </w:rPr>
        <w:t>在这里，如果把这个面试问题的</w:t>
      </w:r>
      <w:r>
        <w:rPr>
          <w:sz w:val="24"/>
          <w:szCs w:val="24"/>
        </w:rPr>
        <w:t xml:space="preserve">所有正确实现与常见错误都罗列一 </w:t>
      </w:r>
      <w:r>
        <w:rPr>
          <w:spacing w:val="-1"/>
          <w:sz w:val="24"/>
          <w:szCs w:val="24"/>
        </w:rPr>
        <w:t>遍，肯定会招人讨厌，毕竟这不是一本关于编程或面试的书。但为了讨论的需要，让我们使用一个简单且常见</w:t>
      </w:r>
      <w:r>
        <w:rPr>
          <w:sz w:val="24"/>
          <w:szCs w:val="24"/>
        </w:rPr>
        <w:t>的代码实现方式来做讨论（</w:t>
      </w:r>
      <w:r>
        <w:rPr>
          <w:spacing w:val="-4"/>
          <w:sz w:val="24"/>
          <w:szCs w:val="24"/>
        </w:rPr>
        <w:t>译注：在</w:t>
      </w:r>
      <w:r>
        <w:rPr>
          <w:sz w:val="24"/>
          <w:szCs w:val="24"/>
        </w:rPr>
        <w:t>下面代码中，第</w:t>
      </w:r>
      <w:r>
        <w:rPr>
          <w:rFonts w:ascii="Times New Roman" w:hAnsi="Times New Roman" w:eastAsia="Times New Roman"/>
          <w:sz w:val="24"/>
          <w:szCs w:val="24"/>
        </w:rPr>
        <w:t>6</w:t>
      </w:r>
      <w:r>
        <w:rPr>
          <w:sz w:val="24"/>
          <w:szCs w:val="24"/>
        </w:rPr>
        <w:t>行代码中的</w:t>
      </w:r>
      <w:r>
        <w:rPr>
          <w:rFonts w:ascii="Times New Roman" w:hAnsi="Times New Roman" w:eastAsia="Times New Roman"/>
          <w:spacing w:val="3"/>
          <w:sz w:val="24"/>
          <w:szCs w:val="24"/>
        </w:rPr>
        <w:t>‘a’</w:t>
      </w:r>
      <w:r>
        <w:rPr>
          <w:sz w:val="24"/>
          <w:szCs w:val="24"/>
        </w:rPr>
        <w:t>应该是大写字母</w:t>
      </w:r>
      <w:r>
        <w:rPr>
          <w:rFonts w:ascii="Times New Roman" w:hAnsi="Times New Roman" w:eastAsia="Times New Roman"/>
          <w:spacing w:val="-7"/>
          <w:sz w:val="24"/>
          <w:szCs w:val="24"/>
        </w:rPr>
        <w:t>‘A’</w:t>
      </w:r>
      <w:r>
        <w:rPr>
          <w:spacing w:val="-3"/>
          <w:sz w:val="24"/>
          <w:szCs w:val="24"/>
        </w:rPr>
        <w:t>，原书有误</w:t>
      </w:r>
      <w:r>
        <w:rPr>
          <w:sz w:val="24"/>
          <w:szCs w:val="24"/>
        </w:rPr>
        <w:t>）。注</w:t>
      </w:r>
    </w:p>
    <w:p>
      <w:pPr>
        <w:pStyle w:val="6"/>
        <w:spacing w:line="295" w:lineRule="auto"/>
        <w:ind w:right="142"/>
        <w:rPr>
          <w:sz w:val="24"/>
          <w:szCs w:val="24"/>
        </w:rPr>
      </w:pPr>
      <w:r>
        <w:rPr>
          <w:sz w:val="24"/>
          <w:szCs w:val="24"/>
        </w:rPr>
        <w:t>意，候选人一般都会选择使用自己喜欢的编程语言，如</w:t>
      </w:r>
      <w:r>
        <w:rPr>
          <w:rFonts w:ascii="Times New Roman" w:eastAsia="Times New Roman"/>
          <w:sz w:val="24"/>
          <w:szCs w:val="24"/>
        </w:rPr>
        <w:t>Java</w:t>
      </w:r>
      <w:r>
        <w:rPr>
          <w:sz w:val="24"/>
          <w:szCs w:val="24"/>
        </w:rPr>
        <w:t>、</w:t>
      </w:r>
      <w:r>
        <w:rPr>
          <w:rFonts w:ascii="Times New Roman" w:eastAsia="Times New Roman"/>
          <w:sz w:val="24"/>
          <w:szCs w:val="24"/>
        </w:rPr>
        <w:t>Python</w:t>
      </w:r>
      <w:r>
        <w:rPr>
          <w:sz w:val="24"/>
          <w:szCs w:val="24"/>
        </w:rPr>
        <w:t>等，</w:t>
      </w:r>
    </w:p>
    <w:p>
      <w:pPr>
        <w:spacing w:after="0" w:line="295"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但这经常会引起一些问题，例如垃圾收集、类型安全、编译和运行时刻的不同关注点等。我们同时要确保候选人可以正确理解这些问题。</w:t>
      </w:r>
    </w:p>
    <w:p>
      <w:pPr>
        <w:pStyle w:val="6"/>
        <w:spacing w:before="17" w:line="333" w:lineRule="auto"/>
        <w:ind w:left="999" w:right="771" w:hanging="300"/>
        <w:rPr>
          <w:rFonts w:ascii="Times New Roman"/>
          <w:sz w:val="24"/>
          <w:szCs w:val="24"/>
        </w:rPr>
      </w:pPr>
      <w:r>
        <w:rPr>
          <w:rFonts w:ascii="Times New Roman"/>
          <w:sz w:val="24"/>
          <w:szCs w:val="24"/>
        </w:rPr>
        <w:t>int64 Acount(const char* s) { if (!s)</w:t>
      </w:r>
    </w:p>
    <w:p>
      <w:pPr>
        <w:pStyle w:val="6"/>
        <w:ind w:left="999"/>
        <w:rPr>
          <w:rFonts w:ascii="Times New Roman"/>
          <w:sz w:val="24"/>
          <w:szCs w:val="24"/>
        </w:rPr>
      </w:pPr>
      <w:r>
        <w:rPr>
          <w:rFonts w:ascii="Times New Roman"/>
          <w:sz w:val="24"/>
          <w:szCs w:val="24"/>
        </w:rPr>
        <w:t>return 0;</w:t>
      </w:r>
    </w:p>
    <w:p>
      <w:pPr>
        <w:pStyle w:val="6"/>
        <w:spacing w:before="135" w:line="333" w:lineRule="auto"/>
        <w:ind w:left="999" w:right="2120"/>
        <w:rPr>
          <w:rFonts w:ascii="Times New Roman"/>
          <w:sz w:val="24"/>
          <w:szCs w:val="24"/>
        </w:rPr>
      </w:pPr>
      <w:r>
        <w:rPr>
          <w:rFonts w:ascii="Times New Roman"/>
          <w:sz w:val="24"/>
          <w:szCs w:val="24"/>
        </w:rPr>
        <w:t>int64 count = 0; while (*s++) {</w:t>
      </w:r>
    </w:p>
    <w:p>
      <w:pPr>
        <w:pStyle w:val="6"/>
        <w:spacing w:line="333" w:lineRule="auto"/>
        <w:ind w:left="1299" w:right="2184"/>
        <w:rPr>
          <w:rFonts w:ascii="Times New Roman" w:hAnsi="Times New Roman"/>
          <w:sz w:val="24"/>
          <w:szCs w:val="24"/>
        </w:rPr>
      </w:pPr>
      <w:r>
        <w:rPr>
          <w:rFonts w:ascii="Times New Roman" w:hAnsi="Times New Roman"/>
          <w:sz w:val="24"/>
          <w:szCs w:val="24"/>
        </w:rPr>
        <w:t>if (*s == ‘a’) count++;</w:t>
      </w:r>
    </w:p>
    <w:p>
      <w:pPr>
        <w:pStyle w:val="6"/>
        <w:ind w:left="999"/>
        <w:rPr>
          <w:rFonts w:ascii="Times New Roman"/>
          <w:sz w:val="24"/>
          <w:szCs w:val="24"/>
        </w:rPr>
      </w:pPr>
      <w:r>
        <w:rPr>
          <w:rFonts w:ascii="Times New Roman"/>
          <w:w w:val="99"/>
          <w:sz w:val="24"/>
          <w:szCs w:val="24"/>
        </w:rPr>
        <w:t>}</w:t>
      </w:r>
    </w:p>
    <w:p>
      <w:pPr>
        <w:spacing w:after="0"/>
        <w:rPr>
          <w:rFonts w:ascii="Times New Roman"/>
          <w:sz w:val="21"/>
          <w:szCs w:val="21"/>
        </w:rPr>
        <w:sectPr>
          <w:pgSz w:w="5050" w:h="6630"/>
          <w:pgMar w:top="80" w:right="0" w:bottom="360" w:left="0" w:header="0" w:footer="80" w:gutter="0"/>
          <w:pgNumType w:fmt="decimal"/>
          <w:cols w:space="720" w:num="1"/>
        </w:sectPr>
      </w:pPr>
    </w:p>
    <w:p>
      <w:pPr>
        <w:pStyle w:val="6"/>
        <w:spacing w:before="74"/>
        <w:ind w:left="999"/>
        <w:rPr>
          <w:rFonts w:ascii="Times New Roman"/>
          <w:sz w:val="24"/>
          <w:szCs w:val="24"/>
        </w:rPr>
      </w:pPr>
      <w:r>
        <w:rPr>
          <w:rFonts w:ascii="Times New Roman"/>
          <w:sz w:val="24"/>
          <w:szCs w:val="24"/>
        </w:rPr>
        <w:t>return count;</w:t>
      </w:r>
    </w:p>
    <w:p>
      <w:pPr>
        <w:pStyle w:val="6"/>
        <w:spacing w:before="135"/>
        <w:ind w:left="699"/>
        <w:rPr>
          <w:rFonts w:ascii="Times New Roman"/>
          <w:sz w:val="24"/>
          <w:szCs w:val="24"/>
        </w:rPr>
      </w:pPr>
      <w:r>
        <w:rPr>
          <w:rFonts w:ascii="Times New Roman"/>
          <w:w w:val="99"/>
          <w:sz w:val="24"/>
          <w:szCs w:val="24"/>
        </w:rPr>
        <w:t>}</w:t>
      </w:r>
    </w:p>
    <w:p>
      <w:pPr>
        <w:pStyle w:val="6"/>
        <w:spacing w:before="115" w:line="300" w:lineRule="auto"/>
        <w:ind w:right="142" w:firstLine="599"/>
        <w:rPr>
          <w:sz w:val="24"/>
          <w:szCs w:val="24"/>
        </w:rPr>
      </w:pPr>
      <w:r>
        <w:rPr>
          <w:sz w:val="24"/>
          <w:szCs w:val="24"/>
        </w:rPr>
        <w:t xml:space="preserve">候选人应该可以走查他们的代 </w:t>
      </w:r>
      <w:r>
        <w:rPr>
          <w:spacing w:val="-1"/>
          <w:sz w:val="24"/>
          <w:szCs w:val="24"/>
        </w:rPr>
        <w:t>码，指出程序中出现的指针或计数器的值在测试数据输入之后在代码运行</w:t>
      </w:r>
      <w:r>
        <w:rPr>
          <w:sz w:val="24"/>
          <w:szCs w:val="24"/>
        </w:rPr>
        <w:t>时刻是如何变化的。</w:t>
      </w:r>
    </w:p>
    <w:p>
      <w:pPr>
        <w:pStyle w:val="6"/>
        <w:spacing w:line="300" w:lineRule="auto"/>
        <w:ind w:right="217" w:firstLine="599"/>
        <w:rPr>
          <w:sz w:val="24"/>
          <w:szCs w:val="24"/>
        </w:rPr>
      </w:pPr>
      <w:r>
        <w:rPr>
          <w:sz w:val="24"/>
          <w:szCs w:val="24"/>
        </w:rPr>
        <w:t>一般来说，普通的</w:t>
      </w:r>
      <w:r>
        <w:rPr>
          <w:rFonts w:ascii="Times New Roman" w:eastAsia="Times New Roman"/>
          <w:sz w:val="24"/>
          <w:szCs w:val="24"/>
        </w:rPr>
        <w:t>SET</w:t>
      </w:r>
      <w:r>
        <w:rPr>
          <w:sz w:val="24"/>
          <w:szCs w:val="24"/>
        </w:rPr>
        <w:t>候选人会做到以下这些。</w:t>
      </w:r>
    </w:p>
    <w:p>
      <w:pPr>
        <w:pStyle w:val="6"/>
        <w:spacing w:line="300" w:lineRule="auto"/>
        <w:ind w:right="142" w:firstLine="599"/>
        <w:rPr>
          <w:sz w:val="24"/>
          <w:szCs w:val="24"/>
        </w:rPr>
      </w:pPr>
      <w:r>
        <w:rPr>
          <w:spacing w:val="-2"/>
          <w:sz w:val="24"/>
          <w:szCs w:val="24"/>
        </w:rPr>
        <w:t>在通过编写代码解决问题的过程</w:t>
      </w:r>
      <w:r>
        <w:rPr>
          <w:spacing w:val="-1"/>
          <w:sz w:val="24"/>
          <w:szCs w:val="24"/>
        </w:rPr>
        <w:t>中很少遇到问题。在编码时，函数重</w:t>
      </w:r>
      <w:r>
        <w:rPr>
          <w:sz w:val="24"/>
          <w:szCs w:val="24"/>
        </w:rPr>
        <w:t xml:space="preserve">写没有麻烦，很少出现基本语法错 </w:t>
      </w:r>
      <w:r>
        <w:rPr>
          <w:spacing w:val="-1"/>
          <w:sz w:val="24"/>
          <w:szCs w:val="24"/>
        </w:rPr>
        <w:t>误，也不会混淆不同语言的语法和关</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键词。</w:t>
      </w:r>
    </w:p>
    <w:p>
      <w:pPr>
        <w:pStyle w:val="6"/>
        <w:spacing w:before="96" w:line="300" w:lineRule="auto"/>
        <w:ind w:right="142" w:firstLine="599"/>
        <w:rPr>
          <w:sz w:val="24"/>
          <w:szCs w:val="24"/>
        </w:rPr>
      </w:pPr>
      <w:r>
        <w:rPr>
          <w:sz w:val="24"/>
          <w:szCs w:val="24"/>
        </w:rPr>
        <w:t>在理解指针方面没有明显错误， 或者没有分配不必要的内存。</w:t>
      </w:r>
    </w:p>
    <w:p>
      <w:pPr>
        <w:pStyle w:val="6"/>
        <w:spacing w:line="300" w:lineRule="auto"/>
        <w:ind w:right="142" w:firstLine="599"/>
        <w:jc w:val="both"/>
        <w:rPr>
          <w:sz w:val="24"/>
          <w:szCs w:val="24"/>
        </w:rPr>
      </w:pPr>
      <w:r>
        <w:rPr>
          <w:sz w:val="24"/>
          <w:szCs w:val="24"/>
        </w:rPr>
        <w:t>在代码开始的地方做一些输入验证，避免由于取值到空指针等引起比较麻烦的程序崩溃。若在被问到为何不做参数验证的时候，则可以很好地解释为什么要这样做。</w:t>
      </w:r>
    </w:p>
    <w:p>
      <w:pPr>
        <w:pStyle w:val="6"/>
        <w:spacing w:line="304" w:lineRule="auto"/>
        <w:ind w:right="142" w:firstLine="599"/>
        <w:rPr>
          <w:rFonts w:ascii="Times New Roman" w:eastAsia="Times New Roman"/>
          <w:sz w:val="24"/>
          <w:szCs w:val="24"/>
        </w:rPr>
      </w:pPr>
      <w:r>
        <w:rPr>
          <w:sz w:val="24"/>
          <w:szCs w:val="24"/>
        </w:rPr>
        <w:t>理解运行时刻效率或程序代码的大</w:t>
      </w:r>
      <w:r>
        <w:rPr>
          <w:rFonts w:ascii="Times New Roman" w:eastAsia="Times New Roman"/>
          <w:sz w:val="24"/>
          <w:szCs w:val="24"/>
        </w:rPr>
        <w:t>O</w:t>
      </w:r>
      <w:r>
        <w:rPr>
          <w:sz w:val="24"/>
          <w:szCs w:val="24"/>
        </w:rPr>
        <w:t>（译注：大</w:t>
      </w:r>
      <w:r>
        <w:rPr>
          <w:rFonts w:ascii="Times New Roman" w:eastAsia="Times New Roman"/>
          <w:sz w:val="24"/>
          <w:szCs w:val="24"/>
        </w:rPr>
        <w:t>O</w:t>
      </w:r>
      <w:r>
        <w:rPr>
          <w:sz w:val="24"/>
          <w:szCs w:val="24"/>
        </w:rPr>
        <w:t>表示法描述了函数在运行时刻需要消耗的时间，参考</w:t>
      </w:r>
      <w:r>
        <w:rPr>
          <w:rFonts w:ascii="Times New Roman" w:eastAsia="Times New Roman"/>
          <w:sz w:val="24"/>
          <w:szCs w:val="24"/>
        </w:rPr>
        <w:t>See</w:t>
      </w:r>
    </w:p>
    <w:p>
      <w:pPr>
        <w:spacing w:after="0" w:line="304" w:lineRule="auto"/>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74" w:line="307" w:lineRule="auto"/>
        <w:ind w:right="84"/>
        <w:jc w:val="both"/>
        <w:rPr>
          <w:sz w:val="24"/>
          <w:szCs w:val="24"/>
        </w:rPr>
      </w:pPr>
      <w:r>
        <w:rPr>
          <w:sz w:val="24"/>
          <w:szCs w:val="24"/>
        </w:rPr>
        <w:fldChar w:fldCharType="begin"/>
      </w:r>
      <w:r>
        <w:rPr>
          <w:sz w:val="24"/>
          <w:szCs w:val="24"/>
        </w:rPr>
        <w:instrText xml:space="preserve"> HYPERLINK "http://en.wikipedia.org/wiki/Big_O_nota" \h </w:instrText>
      </w:r>
      <w:r>
        <w:rPr>
          <w:sz w:val="24"/>
          <w:szCs w:val="24"/>
        </w:rPr>
        <w:fldChar w:fldCharType="separate"/>
      </w:r>
      <w:r>
        <w:rPr>
          <w:rFonts w:ascii="Times New Roman" w:eastAsia="Times New Roman"/>
          <w:spacing w:val="-2"/>
          <w:sz w:val="24"/>
          <w:szCs w:val="24"/>
        </w:rPr>
        <w:t xml:space="preserve">http://en.wikipedia.org/wiki/Big_O_nota </w:t>
      </w:r>
      <w:r>
        <w:rPr>
          <w:rFonts w:ascii="Times New Roman" w:eastAsia="Times New Roman"/>
          <w:spacing w:val="-2"/>
          <w:sz w:val="24"/>
          <w:szCs w:val="24"/>
        </w:rPr>
        <w:fldChar w:fldCharType="end"/>
      </w:r>
      <w:r>
        <w:rPr>
          <w:sz w:val="24"/>
          <w:szCs w:val="24"/>
        </w:rPr>
        <w:t>在效率上，任何非线性的运行时间虽然说明程序可用，但都有可提升的空间。</w:t>
      </w:r>
    </w:p>
    <w:p>
      <w:pPr>
        <w:pStyle w:val="6"/>
        <w:spacing w:line="365" w:lineRule="exact"/>
        <w:ind w:left="699"/>
        <w:rPr>
          <w:sz w:val="24"/>
          <w:szCs w:val="24"/>
        </w:rPr>
      </w:pPr>
      <w:r>
        <w:rPr>
          <w:sz w:val="24"/>
          <w:szCs w:val="24"/>
        </w:rPr>
        <w:t>在被指出代码中有小的问题时，</w:t>
      </w:r>
    </w:p>
    <w:p>
      <w:pPr>
        <w:pStyle w:val="6"/>
        <w:spacing w:before="96"/>
        <w:ind w:left="36" w:right="2778"/>
        <w:jc w:val="center"/>
        <w:rPr>
          <w:sz w:val="24"/>
          <w:szCs w:val="24"/>
        </w:rPr>
      </w:pPr>
      <w:r>
        <w:rPr>
          <w:sz w:val="24"/>
          <w:szCs w:val="24"/>
        </w:rPr>
        <w:t>可以修正它们。</w:t>
      </w:r>
    </w:p>
    <w:p>
      <w:pPr>
        <w:pStyle w:val="6"/>
        <w:spacing w:before="95" w:line="300" w:lineRule="auto"/>
        <w:ind w:right="142" w:firstLine="599"/>
        <w:jc w:val="both"/>
        <w:rPr>
          <w:sz w:val="24"/>
          <w:szCs w:val="24"/>
        </w:rPr>
      </w:pPr>
      <w:r>
        <w:rPr>
          <w:sz w:val="24"/>
          <w:szCs w:val="24"/>
        </w:rPr>
        <w:t>写的代码干净易读。如果使用了位操作或把所有的代码都写在一行， 则绝对不是一个好现象。代码即使在功能上可以正常工作，读起来也会令人呕吐。</w:t>
      </w:r>
    </w:p>
    <w:p>
      <w:pPr>
        <w:pStyle w:val="6"/>
        <w:spacing w:line="380" w:lineRule="exact"/>
        <w:ind w:left="699"/>
        <w:rPr>
          <w:sz w:val="24"/>
          <w:szCs w:val="24"/>
        </w:rPr>
      </w:pPr>
      <w:r>
        <w:rPr>
          <w:sz w:val="24"/>
          <w:szCs w:val="24"/>
        </w:rPr>
        <w:t>在输入为一个</w:t>
      </w:r>
      <w:r>
        <w:rPr>
          <w:rFonts w:ascii="Times New Roman" w:eastAsia="Times New Roman"/>
          <w:sz w:val="24"/>
          <w:szCs w:val="24"/>
        </w:rPr>
        <w:t>A</w:t>
      </w:r>
      <w:r>
        <w:rPr>
          <w:sz w:val="24"/>
          <w:szCs w:val="24"/>
        </w:rPr>
        <w:t>或</w:t>
      </w:r>
      <w:r>
        <w:rPr>
          <w:rFonts w:ascii="Times New Roman" w:eastAsia="Times New Roman"/>
          <w:sz w:val="24"/>
          <w:szCs w:val="24"/>
        </w:rPr>
        <w:t>null</w:t>
      </w:r>
      <w:r>
        <w:rPr>
          <w:sz w:val="24"/>
          <w:szCs w:val="24"/>
        </w:rPr>
        <w:t>的时候，</w:t>
      </w:r>
    </w:p>
    <w:p>
      <w:pPr>
        <w:spacing w:after="0" w:line="380" w:lineRule="exact"/>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走查代码确保能正常工作。</w:t>
      </w:r>
    </w:p>
    <w:p>
      <w:pPr>
        <w:pStyle w:val="6"/>
        <w:spacing w:before="96" w:line="300" w:lineRule="auto"/>
        <w:ind w:right="442" w:firstLine="599"/>
        <w:rPr>
          <w:sz w:val="24"/>
          <w:szCs w:val="24"/>
        </w:rPr>
      </w:pPr>
      <w:r>
        <w:rPr>
          <w:sz w:val="24"/>
          <w:szCs w:val="24"/>
        </w:rPr>
        <w:t>更优秀的候选人会做的更多一些。</w:t>
      </w:r>
    </w:p>
    <w:p>
      <w:pPr>
        <w:pStyle w:val="6"/>
        <w:spacing w:line="300" w:lineRule="auto"/>
        <w:ind w:right="142" w:firstLine="599"/>
        <w:jc w:val="both"/>
        <w:rPr>
          <w:sz w:val="24"/>
          <w:szCs w:val="24"/>
        </w:rPr>
      </w:pPr>
      <w:r>
        <w:rPr>
          <w:sz w:val="24"/>
          <w:szCs w:val="24"/>
        </w:rPr>
        <w:t>考虑使用</w:t>
      </w:r>
      <w:r>
        <w:rPr>
          <w:rFonts w:ascii="Times New Roman" w:eastAsia="Times New Roman"/>
          <w:sz w:val="24"/>
          <w:szCs w:val="24"/>
        </w:rPr>
        <w:t>64</w:t>
      </w:r>
      <w:r>
        <w:rPr>
          <w:sz w:val="24"/>
          <w:szCs w:val="24"/>
        </w:rPr>
        <w:t>位整型</w:t>
      </w:r>
      <w:r>
        <w:rPr>
          <w:rFonts w:ascii="Times New Roman" w:eastAsia="Times New Roman"/>
          <w:spacing w:val="-4"/>
          <w:sz w:val="24"/>
          <w:szCs w:val="24"/>
        </w:rPr>
        <w:t>int64</w:t>
      </w:r>
      <w:r>
        <w:rPr>
          <w:spacing w:val="-3"/>
          <w:sz w:val="24"/>
          <w:szCs w:val="24"/>
        </w:rPr>
        <w:t>作为计数</w:t>
      </w:r>
      <w:r>
        <w:rPr>
          <w:spacing w:val="-1"/>
          <w:sz w:val="24"/>
          <w:szCs w:val="24"/>
        </w:rPr>
        <w:t>器变量和返回值的类型，为了以后的兼容性和避免用户使用非常长的字符</w:t>
      </w:r>
      <w:r>
        <w:rPr>
          <w:sz w:val="24"/>
          <w:szCs w:val="24"/>
        </w:rPr>
        <w:t>串而导致溢出。</w:t>
      </w:r>
    </w:p>
    <w:p>
      <w:pPr>
        <w:pStyle w:val="6"/>
        <w:spacing w:line="300" w:lineRule="auto"/>
        <w:ind w:right="142" w:firstLine="599"/>
        <w:jc w:val="right"/>
        <w:rPr>
          <w:sz w:val="24"/>
          <w:szCs w:val="24"/>
        </w:rPr>
      </w:pPr>
      <w:r>
        <w:rPr>
          <w:w w:val="95"/>
          <w:sz w:val="24"/>
          <w:szCs w:val="24"/>
        </w:rPr>
        <w:t>针对分布式的计数计算而准备一</w:t>
      </w:r>
      <w:r>
        <w:rPr>
          <w:sz w:val="24"/>
          <w:szCs w:val="24"/>
        </w:rPr>
        <w:t>些代码。一些对</w:t>
      </w:r>
      <w:r>
        <w:rPr>
          <w:rFonts w:ascii="Times New Roman" w:eastAsia="Times New Roman"/>
          <w:sz w:val="24"/>
          <w:szCs w:val="24"/>
        </w:rPr>
        <w:t>MapReduce</w:t>
      </w:r>
      <w:r>
        <w:rPr>
          <w:sz w:val="24"/>
          <w:szCs w:val="24"/>
        </w:rPr>
        <w:t>不熟悉的</w:t>
      </w:r>
      <w:r>
        <w:rPr>
          <w:w w:val="95"/>
          <w:sz w:val="24"/>
          <w:szCs w:val="24"/>
        </w:rPr>
        <w:t>候选人，会针对大字符串并行计算使用自己的简单变量来提高响应速度。在代码注释中对条件假设和常量</w:t>
      </w:r>
    </w:p>
    <w:p>
      <w:pPr>
        <w:spacing w:after="0" w:line="300" w:lineRule="auto"/>
        <w:jc w:val="righ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做解释说明。</w:t>
      </w:r>
    </w:p>
    <w:p>
      <w:pPr>
        <w:pStyle w:val="6"/>
        <w:spacing w:before="96" w:line="300" w:lineRule="auto"/>
        <w:ind w:right="142" w:firstLine="599"/>
        <w:jc w:val="both"/>
        <w:rPr>
          <w:sz w:val="24"/>
          <w:szCs w:val="24"/>
        </w:rPr>
      </w:pPr>
      <w:r>
        <w:rPr>
          <w:sz w:val="24"/>
          <w:szCs w:val="24"/>
        </w:rPr>
        <w:t>在有很多不同的数据输入时可以走查代码，修复所发现的错误。不懂得如何发现和修复缺陷的</w:t>
      </w:r>
      <w:r>
        <w:rPr>
          <w:rFonts w:ascii="Times New Roman" w:eastAsia="Times New Roman"/>
          <w:sz w:val="24"/>
          <w:szCs w:val="24"/>
        </w:rPr>
        <w:t>SET</w:t>
      </w:r>
      <w:r>
        <w:rPr>
          <w:sz w:val="24"/>
          <w:szCs w:val="24"/>
        </w:rPr>
        <w:t>候选人不是合格的候选人。</w:t>
      </w:r>
    </w:p>
    <w:p>
      <w:pPr>
        <w:pStyle w:val="6"/>
        <w:spacing w:line="300" w:lineRule="auto"/>
        <w:ind w:right="142" w:firstLine="599"/>
        <w:jc w:val="both"/>
        <w:rPr>
          <w:sz w:val="24"/>
          <w:szCs w:val="24"/>
        </w:rPr>
      </w:pPr>
      <w:r>
        <w:rPr>
          <w:sz w:val="24"/>
          <w:szCs w:val="24"/>
        </w:rPr>
        <w:t>在被要求去做功能测试之前就去做相应的测试。测试不应是被要求了才去做的事情。</w:t>
      </w:r>
    </w:p>
    <w:p>
      <w:pPr>
        <w:pStyle w:val="6"/>
        <w:spacing w:line="300" w:lineRule="auto"/>
        <w:ind w:right="142" w:firstLine="599"/>
        <w:jc w:val="both"/>
        <w:rPr>
          <w:sz w:val="24"/>
          <w:szCs w:val="24"/>
        </w:rPr>
      </w:pPr>
      <w:r>
        <w:rPr>
          <w:sz w:val="24"/>
          <w:szCs w:val="24"/>
        </w:rPr>
        <w:t>在被要求停止之前，不停地尝试优化解决方案。在经过区区几分钟的编码和简单测试之后，没人敢说他的代码就是完美的。程序的稳定性和韧</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性比功能正确要重要的多。</w:t>
      </w:r>
    </w:p>
    <w:p>
      <w:pPr>
        <w:pStyle w:val="6"/>
        <w:spacing w:before="96" w:line="300" w:lineRule="auto"/>
        <w:ind w:right="142" w:firstLine="599"/>
        <w:rPr>
          <w:sz w:val="24"/>
          <w:szCs w:val="24"/>
        </w:rPr>
      </w:pPr>
      <w:r>
        <w:rPr>
          <w:spacing w:val="-2"/>
          <w:sz w:val="24"/>
          <w:szCs w:val="24"/>
        </w:rPr>
        <w:t>现在，我们想看候选人是否可以</w:t>
      </w:r>
      <w:r>
        <w:rPr>
          <w:spacing w:val="-1"/>
          <w:sz w:val="24"/>
          <w:szCs w:val="24"/>
        </w:rPr>
        <w:t>测试他们自己写的代码。令人费解或复杂棘手的测试代码是世界上最差的代码，但这也比没有测试代码强。在</w:t>
      </w:r>
      <w:r>
        <w:rPr>
          <w:rFonts w:ascii="Times New Roman" w:eastAsia="Times New Roman"/>
          <w:spacing w:val="-3"/>
          <w:sz w:val="24"/>
          <w:szCs w:val="24"/>
        </w:rPr>
        <w:t>Google</w:t>
      </w:r>
      <w:r>
        <w:rPr>
          <w:spacing w:val="-2"/>
          <w:sz w:val="24"/>
          <w:szCs w:val="24"/>
        </w:rPr>
        <w:t>，如果测试运行失败，需要清</w:t>
      </w:r>
      <w:r>
        <w:rPr>
          <w:spacing w:val="-3"/>
          <w:sz w:val="24"/>
          <w:szCs w:val="24"/>
        </w:rPr>
        <w:t xml:space="preserve">楚地知道测试代码在做什么。否则， </w:t>
      </w:r>
      <w:r>
        <w:rPr>
          <w:spacing w:val="-1"/>
          <w:sz w:val="24"/>
          <w:szCs w:val="24"/>
        </w:rPr>
        <w:t>这个测试就应该被禁止掉，或是被标记为怪异的测试，或是忽略这个测试</w:t>
      </w:r>
      <w:r>
        <w:rPr>
          <w:sz w:val="24"/>
          <w:szCs w:val="24"/>
        </w:rPr>
        <w:t>的运行失败。如果这样的事情发生 了，这是编写出坏代码的</w:t>
      </w:r>
      <w:r>
        <w:rPr>
          <w:rFonts w:ascii="Times New Roman" w:eastAsia="Times New Roman"/>
          <w:spacing w:val="-7"/>
          <w:sz w:val="24"/>
          <w:szCs w:val="24"/>
        </w:rPr>
        <w:t>SWE</w:t>
      </w:r>
      <w:r>
        <w:rPr>
          <w:sz w:val="24"/>
          <w:szCs w:val="24"/>
        </w:rPr>
        <w:t>的责</w:t>
      </w:r>
      <w:r>
        <w:rPr>
          <w:spacing w:val="-1"/>
          <w:sz w:val="24"/>
          <w:szCs w:val="24"/>
        </w:rPr>
        <w:t>任，或是代码审查时给予通过投票的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SET/SWE</w:t>
      </w:r>
      <w:r>
        <w:rPr>
          <w:sz w:val="24"/>
          <w:szCs w:val="24"/>
        </w:rPr>
        <w:t>的失误。</w:t>
      </w:r>
    </w:p>
    <w:p>
      <w:pPr>
        <w:pStyle w:val="6"/>
        <w:spacing w:before="96" w:line="300" w:lineRule="auto"/>
        <w:ind w:right="97" w:firstLine="599"/>
        <w:rPr>
          <w:sz w:val="24"/>
          <w:szCs w:val="24"/>
        </w:rPr>
      </w:pPr>
      <w:r>
        <w:rPr>
          <w:rFonts w:ascii="Times New Roman" w:eastAsia="Times New Roman"/>
          <w:spacing w:val="-2"/>
          <w:sz w:val="24"/>
          <w:szCs w:val="24"/>
        </w:rPr>
        <w:t>SET</w:t>
      </w:r>
      <w:r>
        <w:rPr>
          <w:rFonts w:ascii="Times New Roman" w:eastAsia="Times New Roman"/>
          <w:spacing w:val="39"/>
          <w:sz w:val="24"/>
          <w:szCs w:val="24"/>
        </w:rPr>
        <w:t xml:space="preserve"> </w:t>
      </w:r>
      <w:r>
        <w:rPr>
          <w:spacing w:val="-2"/>
          <w:sz w:val="24"/>
          <w:szCs w:val="24"/>
        </w:rPr>
        <w:t>应该可以用黑盒测试方法做</w:t>
      </w:r>
      <w:r>
        <w:rPr>
          <w:sz w:val="24"/>
          <w:szCs w:val="24"/>
        </w:rPr>
        <w:t>测试，假设其他人已经实现了功能； 也可以用白盒测试的方式，考虑其内部的实现可以知道哪些用例是无关 的。</w:t>
      </w:r>
    </w:p>
    <w:p>
      <w:pPr>
        <w:pStyle w:val="6"/>
        <w:spacing w:line="300" w:lineRule="auto"/>
        <w:ind w:right="142" w:firstLine="599"/>
        <w:rPr>
          <w:sz w:val="24"/>
          <w:szCs w:val="24"/>
        </w:rPr>
      </w:pPr>
      <w:r>
        <w:rPr>
          <w:sz w:val="24"/>
          <w:szCs w:val="24"/>
        </w:rPr>
        <w:t>通常情况下，普通的候选人会这样做。</w:t>
      </w:r>
    </w:p>
    <w:p>
      <w:pPr>
        <w:pStyle w:val="6"/>
        <w:spacing w:line="300" w:lineRule="auto"/>
        <w:ind w:right="142" w:firstLine="599"/>
        <w:jc w:val="both"/>
        <w:rPr>
          <w:sz w:val="24"/>
          <w:szCs w:val="24"/>
        </w:rPr>
      </w:pPr>
      <w:r>
        <w:rPr>
          <w:sz w:val="24"/>
          <w:szCs w:val="24"/>
        </w:rPr>
        <w:t>他们会比较有条理地或体系化地提供特定的字符串（如不同的字符串大小）而不是随机的字符串。</w:t>
      </w:r>
    </w:p>
    <w:p>
      <w:pPr>
        <w:pStyle w:val="6"/>
        <w:spacing w:line="382" w:lineRule="exact"/>
        <w:ind w:left="554"/>
        <w:jc w:val="center"/>
        <w:rPr>
          <w:sz w:val="24"/>
          <w:szCs w:val="24"/>
        </w:rPr>
      </w:pPr>
      <w:r>
        <w:rPr>
          <w:sz w:val="24"/>
          <w:szCs w:val="24"/>
        </w:rPr>
        <w:t>专注于产生有意义的测试数据。</w:t>
      </w:r>
    </w:p>
    <w:p>
      <w:pPr>
        <w:spacing w:after="0" w:line="382" w:lineRule="exact"/>
        <w:jc w:val="center"/>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考虑如何去运行大型测试和使用真实环境的数据做测试。</w:t>
      </w:r>
    </w:p>
    <w:p>
      <w:pPr>
        <w:pStyle w:val="6"/>
        <w:spacing w:line="300" w:lineRule="auto"/>
        <w:ind w:right="142" w:firstLine="599"/>
        <w:rPr>
          <w:sz w:val="24"/>
          <w:szCs w:val="24"/>
        </w:rPr>
      </w:pPr>
      <w:r>
        <w:rPr>
          <w:sz w:val="24"/>
          <w:szCs w:val="24"/>
        </w:rPr>
        <w:t>更优秀的候选人会这样做的更多一些。</w:t>
      </w:r>
    </w:p>
    <w:p>
      <w:pPr>
        <w:pStyle w:val="6"/>
        <w:spacing w:line="300" w:lineRule="auto"/>
        <w:ind w:right="97" w:firstLine="599"/>
        <w:jc w:val="both"/>
        <w:rPr>
          <w:sz w:val="24"/>
          <w:szCs w:val="24"/>
        </w:rPr>
      </w:pPr>
      <w:r>
        <w:rPr>
          <w:sz w:val="24"/>
          <w:szCs w:val="24"/>
        </w:rPr>
        <w:t>在并发线程中调用这个函数，去查看在串扰（</w:t>
      </w:r>
      <w:r>
        <w:rPr>
          <w:rFonts w:ascii="Times New Roman" w:eastAsia="Times New Roman"/>
          <w:sz w:val="24"/>
          <w:szCs w:val="24"/>
        </w:rPr>
        <w:t>cross talk</w:t>
      </w:r>
      <w:r>
        <w:rPr>
          <w:sz w:val="24"/>
          <w:szCs w:val="24"/>
        </w:rPr>
        <w:t>）、死锁和内存泄露方面是否存在问题。</w:t>
      </w:r>
    </w:p>
    <w:p>
      <w:pPr>
        <w:pStyle w:val="6"/>
        <w:spacing w:line="300" w:lineRule="auto"/>
        <w:ind w:right="97" w:firstLine="599"/>
        <w:rPr>
          <w:sz w:val="24"/>
          <w:szCs w:val="24"/>
        </w:rPr>
      </w:pPr>
      <w:r>
        <w:rPr>
          <w:sz w:val="24"/>
          <w:szCs w:val="24"/>
        </w:rPr>
        <w:t xml:space="preserve">构建长时间持续运行的测试场 </w:t>
      </w:r>
      <w:r>
        <w:rPr>
          <w:spacing w:val="6"/>
          <w:sz w:val="24"/>
          <w:szCs w:val="24"/>
        </w:rPr>
        <w:t xml:space="preserve">景。例如在一个 </w:t>
      </w:r>
      <w:r>
        <w:rPr>
          <w:rFonts w:ascii="Times New Roman" w:eastAsia="Times New Roman"/>
          <w:sz w:val="24"/>
          <w:szCs w:val="24"/>
        </w:rPr>
        <w:t>while(true)</w:t>
      </w:r>
      <w:r>
        <w:rPr>
          <w:sz w:val="24"/>
          <w:szCs w:val="24"/>
        </w:rPr>
        <w:t>循环中调用函数，并确保他们在不间断地长时间运行过程中保持功能正常。</w:t>
      </w:r>
    </w:p>
    <w:p>
      <w:pPr>
        <w:pStyle w:val="6"/>
        <w:spacing w:line="381" w:lineRule="exact"/>
        <w:ind w:left="699"/>
        <w:rPr>
          <w:sz w:val="24"/>
          <w:szCs w:val="24"/>
        </w:rPr>
      </w:pPr>
      <w:r>
        <w:rPr>
          <w:sz w:val="24"/>
          <w:szCs w:val="24"/>
        </w:rPr>
        <w:t>在构建测试用例、测试数据的产</w:t>
      </w:r>
    </w:p>
    <w:p>
      <w:pPr>
        <w:spacing w:after="0" w:line="381"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group id="_x0000_s1087" o:spid="_x0000_s1087" o:spt="203" style="position:absolute;left:0pt;margin-left:5pt;margin-top:48.15pt;height:260.85pt;width:242.2pt;mso-position-horizontal-relative:page;z-index:-251604992;mso-width-relative:page;mso-height-relative:page;" coordorigin="100,964" coordsize="4844,5217">
            <o:lock v:ext="edit"/>
            <v:rect id="_x0000_s1088" o:spid="_x0000_s1088" o:spt="1" style="position:absolute;left:100;top:963;height:1080;width:4844;" fillcolor="#EDEDED" filled="t" stroked="f" coordsize="21600,21600">
              <v:path/>
              <v:fill on="t" focussize="0,0"/>
              <v:stroke on="f"/>
              <v:imagedata o:title=""/>
              <o:lock v:ext="edit"/>
            </v:rect>
            <v:rect id="_x0000_s1089" o:spid="_x0000_s1089" o:spt="1" style="position:absolute;left:100;top:2042;height:4137;width:4844;" fillcolor="#E6E6E6" filled="t" stroked="f" coordsize="21600,21600">
              <v:path/>
              <v:fill on="t" focussize="0,0"/>
              <v:stroke on="f"/>
              <v:imagedata o:title=""/>
              <o:lock v:ext="edit"/>
            </v:rect>
          </v:group>
        </w:pict>
      </w:r>
      <w:r>
        <w:rPr>
          <w:sz w:val="24"/>
          <w:szCs w:val="24"/>
        </w:rPr>
        <w:t>生方法、验证和执行上保持浓厚的兴趣。</w:t>
      </w:r>
    </w:p>
    <w:p>
      <w:pPr>
        <w:pStyle w:val="6"/>
        <w:spacing w:before="4"/>
        <w:ind w:left="0"/>
        <w:rPr>
          <w:sz w:val="21"/>
          <w:szCs w:val="24"/>
        </w:rPr>
      </w:pPr>
    </w:p>
    <w:p>
      <w:pPr>
        <w:pStyle w:val="6"/>
        <w:ind w:left="999"/>
        <w:rPr>
          <w:sz w:val="24"/>
          <w:szCs w:val="24"/>
        </w:rPr>
      </w:pPr>
      <w:r>
        <w:rPr>
          <w:sz w:val="24"/>
          <w:szCs w:val="24"/>
        </w:rPr>
        <w:t>优秀候选人的例子</w:t>
      </w:r>
    </w:p>
    <w:p>
      <w:pPr>
        <w:pStyle w:val="6"/>
        <w:spacing w:before="7"/>
        <w:ind w:left="0"/>
        <w:rPr>
          <w:sz w:val="22"/>
          <w:szCs w:val="24"/>
        </w:rPr>
      </w:pPr>
    </w:p>
    <w:p>
      <w:pPr>
        <w:pStyle w:val="6"/>
        <w:spacing w:before="87"/>
        <w:ind w:left="699"/>
        <w:rPr>
          <w:rFonts w:ascii="Times New Roman"/>
          <w:sz w:val="24"/>
          <w:szCs w:val="24"/>
        </w:rPr>
      </w:pPr>
      <w:r>
        <w:rPr>
          <w:rFonts w:ascii="Times New Roman"/>
          <w:sz w:val="24"/>
          <w:szCs w:val="24"/>
        </w:rPr>
        <w:t>by Jason Arbon</w:t>
      </w:r>
    </w:p>
    <w:p>
      <w:pPr>
        <w:pStyle w:val="6"/>
        <w:spacing w:before="115" w:line="300" w:lineRule="auto"/>
        <w:ind w:right="142" w:firstLine="599"/>
        <w:rPr>
          <w:sz w:val="24"/>
          <w:szCs w:val="24"/>
        </w:rPr>
      </w:pPr>
      <w:r>
        <w:rPr>
          <w:sz w:val="24"/>
          <w:szCs w:val="24"/>
        </w:rPr>
        <w:t>最近有一个候选人（后来被证明他在实际工作上的表现也确实令人吃惊）在被问到如何针对这个返回值为</w:t>
      </w:r>
      <w:r>
        <w:rPr>
          <w:rFonts w:ascii="Times New Roman" w:eastAsia="Times New Roman"/>
          <w:sz w:val="24"/>
          <w:szCs w:val="24"/>
        </w:rPr>
        <w:t>64</w:t>
      </w:r>
      <w:r>
        <w:rPr>
          <w:sz w:val="24"/>
          <w:szCs w:val="24"/>
        </w:rPr>
        <w:t>位整形的</w:t>
      </w:r>
      <w:r>
        <w:rPr>
          <w:rFonts w:ascii="Times New Roman" w:eastAsia="Times New Roman"/>
          <w:sz w:val="24"/>
          <w:szCs w:val="24"/>
        </w:rPr>
        <w:t>API</w:t>
      </w:r>
      <w:r>
        <w:rPr>
          <w:sz w:val="24"/>
          <w:szCs w:val="24"/>
        </w:rPr>
        <w:t>做边界测试时，他很快地意识到由于时间和空间的限制， 不可能使用物理的方法做测试。但为了做完这个题目和出于好奇心，在思</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090" o:spid="_x0000_s1090" o:spt="1" style="position:absolute;left:0pt;margin-left:5pt;margin-top:4.45pt;height:308.75pt;width:242.15pt;mso-position-horizontal-relative:page;mso-position-vertical-relative:page;z-index:-251603968;mso-width-relative:page;mso-height-relative:page;" fillcolor="#E6E6E6" filled="t" stroked="f" coordsize="21600,21600">
            <v:path/>
            <v:fill on="t" focussize="0,0"/>
            <v:stroke on="f"/>
            <v:imagedata o:title=""/>
            <o:lock v:ext="edit"/>
          </v:rect>
        </w:pict>
      </w:r>
      <w:r>
        <w:rPr>
          <w:sz w:val="24"/>
          <w:szCs w:val="24"/>
        </w:rPr>
        <w:t>考这个级别的扩展性时尝试使用非常大量的数据来做这个测试，并提出使用</w:t>
      </w:r>
      <w:r>
        <w:rPr>
          <w:rFonts w:ascii="Times New Roman" w:eastAsia="Times New Roman"/>
          <w:sz w:val="24"/>
          <w:szCs w:val="24"/>
        </w:rPr>
        <w:t>Google</w:t>
      </w:r>
      <w:r>
        <w:rPr>
          <w:sz w:val="24"/>
          <w:szCs w:val="24"/>
        </w:rPr>
        <w:t>的网页索引作为输入数据来源。</w:t>
      </w:r>
    </w:p>
    <w:p>
      <w:pPr>
        <w:pStyle w:val="6"/>
        <w:spacing w:line="300" w:lineRule="auto"/>
        <w:ind w:right="142" w:firstLine="599"/>
        <w:jc w:val="both"/>
        <w:rPr>
          <w:sz w:val="24"/>
          <w:szCs w:val="24"/>
        </w:rPr>
      </w:pPr>
      <w:r>
        <w:rPr>
          <w:sz w:val="24"/>
          <w:szCs w:val="24"/>
        </w:rPr>
        <w:t>他是如何验证这个结果的呢？他建议使用一个并行来实现，从而保证产生两份相同的结果。他也考虑到使用统计学上抽样的方法：大写字母</w:t>
      </w:r>
      <w:r>
        <w:rPr>
          <w:rFonts w:ascii="Times New Roman" w:eastAsia="Times New Roman"/>
          <w:sz w:val="24"/>
          <w:szCs w:val="24"/>
        </w:rPr>
        <w:t xml:space="preserve">A </w:t>
      </w:r>
      <w:r>
        <w:rPr>
          <w:sz w:val="24"/>
          <w:szCs w:val="24"/>
        </w:rPr>
        <w:t>在网页上出现的期望频率。由于我们知道网页索引后的数量，计算后的数字应该比较接近。这正是</w:t>
      </w:r>
      <w:r>
        <w:rPr>
          <w:rFonts w:ascii="Times New Roman" w:eastAsia="Times New Roman"/>
          <w:sz w:val="24"/>
          <w:szCs w:val="24"/>
        </w:rPr>
        <w:t>Google</w:t>
      </w:r>
      <w:r>
        <w:rPr>
          <w:sz w:val="24"/>
          <w:szCs w:val="24"/>
        </w:rPr>
        <w:t>思考测试的方式。即便我们不会真的构建</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pict>
          <v:group id="_x0000_s1091" o:spid="_x0000_s1091" o:spt="203" style="height:71.95pt;width:242.15pt;" coordsize="4843,1439">
            <o:lock v:ext="edit"/>
            <v:rect id="_x0000_s1092" o:spid="_x0000_s1092" o:spt="1" style="position:absolute;left:0;top:0;height:1439;width:4843;" fillcolor="#E6E6E6" filled="t" stroked="f" coordsize="21600,21600">
              <v:path/>
              <v:fill on="t" focussize="0,0"/>
              <v:stroke on="f"/>
              <v:imagedata o:title=""/>
              <o:lock v:ext="edit"/>
            </v:rect>
            <v:shape id="_x0000_s1093" o:spid="_x0000_s1093" o:spt="202" type="#_x0000_t202" style="position:absolute;left:0;top:0;height:1439;width:4843;" filled="f" stroked="f" coordsize="21600,21600">
              <v:path/>
              <v:fill on="f" focussize="0,0"/>
              <v:stroke on="f" joinstyle="miter"/>
              <v:imagedata o:title=""/>
              <o:lock v:ext="edit"/>
              <v:textbox inset="0mm,0mm,0mm,0mm">
                <w:txbxContent>
                  <w:p>
                    <w:pPr>
                      <w:spacing w:before="29" w:line="300" w:lineRule="auto"/>
                      <w:ind w:left="-1" w:right="42" w:firstLine="0"/>
                      <w:jc w:val="left"/>
                      <w:rPr>
                        <w:sz w:val="30"/>
                      </w:rPr>
                    </w:pPr>
                    <w:r>
                      <w:rPr>
                        <w:sz w:val="30"/>
                      </w:rPr>
                      <w:t>这样庞大的测试，思考这些解决方案一般也会对正常规模的测试工作提供</w:t>
                    </w:r>
                  </w:p>
                  <w:p>
                    <w:pPr>
                      <w:spacing w:before="0" w:line="383" w:lineRule="exact"/>
                      <w:ind w:left="-1" w:right="0" w:firstLine="0"/>
                      <w:jc w:val="left"/>
                      <w:rPr>
                        <w:sz w:val="30"/>
                      </w:rPr>
                    </w:pPr>
                    <w:r>
                      <w:rPr>
                        <w:sz w:val="30"/>
                      </w:rPr>
                      <w:t>有意义或有效的借鉴。</w:t>
                    </w:r>
                  </w:p>
                </w:txbxContent>
              </v:textbox>
            </v:shape>
            <w10:wrap type="none"/>
            <w10:anchorlock/>
          </v:group>
        </w:pict>
      </w:r>
    </w:p>
    <w:p>
      <w:pPr>
        <w:pStyle w:val="6"/>
        <w:spacing w:before="8" w:line="300" w:lineRule="auto"/>
        <w:ind w:right="97" w:firstLine="603"/>
        <w:jc w:val="both"/>
        <w:rPr>
          <w:sz w:val="24"/>
          <w:szCs w:val="24"/>
        </w:rPr>
      </w:pPr>
      <w:r>
        <w:rPr>
          <w:sz w:val="24"/>
          <w:szCs w:val="24"/>
        </w:rPr>
        <w:t>在面试中需要另外考虑的是文化上是否匹配。</w:t>
      </w:r>
      <w:r>
        <w:rPr>
          <w:rFonts w:ascii="Times New Roman" w:eastAsia="Times New Roman"/>
          <w:sz w:val="24"/>
          <w:szCs w:val="24"/>
        </w:rPr>
        <w:t xml:space="preserve">SET </w:t>
      </w:r>
      <w:r>
        <w:rPr>
          <w:sz w:val="24"/>
          <w:szCs w:val="24"/>
        </w:rPr>
        <w:t>候选人在面试过程中是否在技术上有好奇心？当面对一些新想法的时候，候选人是否能够把它融入到解决方案里呢？又是如何处理有歧义的地方的？是否熟悉质量方面的理论学术方法？是否理解质量度量或其他领域的自动化？例如土木工程或航空工程方面的自动化。当你发</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现在实现中存在缺陷时，是否心存戒备，思路又是否足够开阔？候选人不必具备所有的这些特质，但仍是越多越好。最后还要考虑在日常的工作 中，我们是否愿意和这个人一起工 作。</w:t>
      </w:r>
    </w:p>
    <w:p>
      <w:pPr>
        <w:pStyle w:val="6"/>
        <w:spacing w:line="300" w:lineRule="auto"/>
        <w:ind w:right="98" w:firstLine="599"/>
        <w:jc w:val="both"/>
        <w:rPr>
          <w:sz w:val="24"/>
          <w:szCs w:val="24"/>
        </w:rPr>
      </w:pPr>
      <w:r>
        <w:rPr>
          <w:sz w:val="24"/>
          <w:szCs w:val="24"/>
        </w:rPr>
        <w:t>需要着重强调的一点是，如果某人在应聘</w:t>
      </w:r>
      <w:r>
        <w:rPr>
          <w:rFonts w:ascii="Times New Roman" w:eastAsia="Times New Roman"/>
          <w:sz w:val="24"/>
          <w:szCs w:val="24"/>
        </w:rPr>
        <w:t>SET</w:t>
      </w:r>
      <w:r>
        <w:rPr>
          <w:sz w:val="24"/>
          <w:szCs w:val="24"/>
        </w:rPr>
        <w:t xml:space="preserve">岗位的时候没有具备足够强的编码能力，这并不意味着此人不是一个合格的 </w:t>
      </w:r>
      <w:r>
        <w:rPr>
          <w:rFonts w:ascii="Times New Roman" w:eastAsia="Times New Roman"/>
          <w:sz w:val="24"/>
          <w:szCs w:val="24"/>
        </w:rPr>
        <w:t>TE</w:t>
      </w:r>
      <w:r>
        <w:rPr>
          <w:sz w:val="24"/>
          <w:szCs w:val="24"/>
        </w:rPr>
        <w:t xml:space="preserve">。我们已雇佣到的一些优秀的 </w:t>
      </w:r>
      <w:r>
        <w:rPr>
          <w:rFonts w:ascii="Times New Roman" w:eastAsia="Times New Roman"/>
          <w:sz w:val="24"/>
          <w:szCs w:val="24"/>
        </w:rPr>
        <w:t>TE</w:t>
      </w:r>
      <w:r>
        <w:rPr>
          <w:sz w:val="24"/>
          <w:szCs w:val="24"/>
        </w:rPr>
        <w:t>，之前都是来应聘</w:t>
      </w:r>
      <w:r>
        <w:rPr>
          <w:rFonts w:ascii="Times New Roman" w:eastAsia="Times New Roman"/>
          <w:sz w:val="24"/>
          <w:szCs w:val="24"/>
        </w:rPr>
        <w:t>SET</w:t>
      </w:r>
      <w:r>
        <w:rPr>
          <w:sz w:val="24"/>
          <w:szCs w:val="24"/>
        </w:rPr>
        <w:t>岗位的。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8" w:firstLine="599"/>
        <w:rPr>
          <w:sz w:val="24"/>
          <w:szCs w:val="24"/>
        </w:rPr>
      </w:pPr>
      <w:r>
        <w:rPr>
          <w:sz w:val="24"/>
          <w:szCs w:val="24"/>
        </w:rPr>
        <w:t xml:space="preserve">一个有趣的现象值得我们注意， </w:t>
      </w:r>
      <w:r>
        <w:rPr>
          <w:rFonts w:ascii="Times New Roman" w:eastAsia="Times New Roman"/>
          <w:sz w:val="24"/>
          <w:szCs w:val="24"/>
        </w:rPr>
        <w:t>Google</w:t>
      </w:r>
      <w:r>
        <w:rPr>
          <w:sz w:val="24"/>
          <w:szCs w:val="24"/>
        </w:rPr>
        <w:t>在</w:t>
      </w:r>
      <w:r>
        <w:rPr>
          <w:rFonts w:ascii="Times New Roman" w:eastAsia="Times New Roman"/>
          <w:sz w:val="24"/>
          <w:szCs w:val="24"/>
        </w:rPr>
        <w:t>SET</w:t>
      </w:r>
      <w:r>
        <w:rPr>
          <w:sz w:val="24"/>
          <w:szCs w:val="24"/>
        </w:rPr>
        <w:t>招聘过程中经常会与优秀的候选人失之交臂，原因是这些人最后成为非测试类的</w:t>
      </w:r>
      <w:r>
        <w:rPr>
          <w:rFonts w:ascii="Times New Roman" w:eastAsia="Times New Roman"/>
          <w:sz w:val="24"/>
          <w:szCs w:val="24"/>
        </w:rPr>
        <w:t>SWE</w:t>
      </w:r>
      <w:r>
        <w:rPr>
          <w:sz w:val="24"/>
          <w:szCs w:val="24"/>
        </w:rPr>
        <w:t>或对测试过度专注的</w:t>
      </w:r>
      <w:r>
        <w:rPr>
          <w:rFonts w:ascii="Times New Roman" w:eastAsia="Times New Roman"/>
          <w:sz w:val="24"/>
          <w:szCs w:val="24"/>
        </w:rPr>
        <w:t>TE</w:t>
      </w:r>
      <w:r>
        <w:rPr>
          <w:sz w:val="24"/>
          <w:szCs w:val="24"/>
        </w:rPr>
        <w:t>。我们希望</w:t>
      </w:r>
      <w:r>
        <w:rPr>
          <w:rFonts w:ascii="Times New Roman" w:eastAsia="Times New Roman"/>
          <w:sz w:val="24"/>
          <w:szCs w:val="24"/>
        </w:rPr>
        <w:t>SET</w:t>
      </w:r>
      <w:r>
        <w:rPr>
          <w:sz w:val="24"/>
          <w:szCs w:val="24"/>
        </w:rPr>
        <w:t>的候选人具有多样性，他们可能会在以后工作上成为同事。</w:t>
      </w:r>
      <w:r>
        <w:rPr>
          <w:rFonts w:ascii="Times New Roman" w:eastAsia="Times New Roman"/>
          <w:sz w:val="24"/>
          <w:szCs w:val="24"/>
        </w:rPr>
        <w:t xml:space="preserve">SET </w:t>
      </w:r>
      <w:r>
        <w:rPr>
          <w:sz w:val="24"/>
          <w:szCs w:val="24"/>
        </w:rPr>
        <w:t>是一个真正的混合体，但有些时候这也会导致一些令人不悦的面试得分。我们想确保的一点是，这些低分是由于我们的面试官在使用严格的</w:t>
      </w:r>
      <w:r>
        <w:rPr>
          <w:rFonts w:ascii="Times New Roman" w:eastAsia="Times New Roman"/>
          <w:sz w:val="24"/>
          <w:szCs w:val="24"/>
        </w:rPr>
        <w:t>SET</w:t>
      </w:r>
      <w:r>
        <w:rPr>
          <w:sz w:val="24"/>
          <w:szCs w:val="24"/>
        </w:rPr>
        <w:t>考核标准而导致。</w:t>
      </w:r>
    </w:p>
    <w:p>
      <w:pPr>
        <w:pStyle w:val="6"/>
        <w:spacing w:line="375" w:lineRule="exact"/>
        <w:ind w:left="599"/>
        <w:jc w:val="center"/>
        <w:rPr>
          <w:sz w:val="24"/>
          <w:szCs w:val="24"/>
        </w:rPr>
      </w:pPr>
      <w:r>
        <w:rPr>
          <w:sz w:val="24"/>
          <w:szCs w:val="24"/>
        </w:rPr>
        <w:t>正如</w:t>
      </w:r>
      <w:r>
        <w:rPr>
          <w:rFonts w:ascii="Times New Roman" w:eastAsia="Times New Roman"/>
          <w:sz w:val="24"/>
          <w:szCs w:val="24"/>
        </w:rPr>
        <w:t>Patrick</w:t>
      </w:r>
      <w:r>
        <w:rPr>
          <w:rFonts w:ascii="Times New Roman" w:eastAsia="Times New Roman"/>
          <w:spacing w:val="65"/>
          <w:sz w:val="24"/>
          <w:szCs w:val="24"/>
        </w:rPr>
        <w:t xml:space="preserve"> </w:t>
      </w:r>
      <w:r>
        <w:rPr>
          <w:rFonts w:ascii="Times New Roman" w:eastAsia="Times New Roman"/>
          <w:sz w:val="24"/>
          <w:szCs w:val="24"/>
        </w:rPr>
        <w:t>Copeland</w:t>
      </w:r>
      <w:r>
        <w:rPr>
          <w:sz w:val="24"/>
          <w:szCs w:val="24"/>
        </w:rPr>
        <w:t>在序言中说</w:t>
      </w:r>
    </w:p>
    <w:p>
      <w:pPr>
        <w:spacing w:after="0" w:line="375" w:lineRule="exact"/>
        <w:jc w:val="center"/>
        <w:rPr>
          <w:sz w:val="21"/>
          <w:szCs w:val="21"/>
        </w:rPr>
        <w:sectPr>
          <w:pgSz w:w="5050" w:h="6630"/>
          <w:pgMar w:top="80" w:right="0" w:bottom="360" w:left="0" w:header="0" w:footer="80" w:gutter="0"/>
          <w:pgNumType w:fmt="decimal"/>
          <w:cols w:space="720" w:num="1"/>
        </w:sectPr>
      </w:pPr>
    </w:p>
    <w:p>
      <w:pPr>
        <w:pStyle w:val="6"/>
        <w:spacing w:before="54" w:line="300" w:lineRule="auto"/>
        <w:ind w:right="127"/>
        <w:jc w:val="both"/>
        <w:rPr>
          <w:sz w:val="24"/>
          <w:szCs w:val="24"/>
        </w:rPr>
      </w:pPr>
      <w:r>
        <w:rPr>
          <w:sz w:val="24"/>
          <w:szCs w:val="24"/>
        </w:rPr>
        <w:t>的那样，关于</w:t>
      </w:r>
      <w:r>
        <w:rPr>
          <w:rFonts w:ascii="Times New Roman" w:eastAsia="Times New Roman"/>
          <w:spacing w:val="-4"/>
          <w:sz w:val="24"/>
          <w:szCs w:val="24"/>
        </w:rPr>
        <w:t>SET</w:t>
      </w:r>
      <w:r>
        <w:rPr>
          <w:sz w:val="24"/>
          <w:szCs w:val="24"/>
        </w:rPr>
        <w:t>的招聘目前还有一些不同的观点。如果</w:t>
      </w:r>
      <w:r>
        <w:rPr>
          <w:rFonts w:ascii="Times New Roman" w:eastAsia="Times New Roman"/>
          <w:spacing w:val="-4"/>
          <w:sz w:val="24"/>
          <w:szCs w:val="24"/>
        </w:rPr>
        <w:t>SET</w:t>
      </w:r>
      <w:r>
        <w:rPr>
          <w:sz w:val="24"/>
          <w:szCs w:val="24"/>
        </w:rPr>
        <w:t>是一个优秀的编程者，他就应该只去做功能开发</w:t>
      </w:r>
      <w:r>
        <w:rPr>
          <w:spacing w:val="-2"/>
          <w:sz w:val="24"/>
          <w:szCs w:val="24"/>
        </w:rPr>
        <w:t>的工作吗？</w:t>
      </w:r>
      <w:r>
        <w:rPr>
          <w:rFonts w:ascii="Times New Roman" w:eastAsia="Times New Roman"/>
          <w:spacing w:val="-6"/>
          <w:sz w:val="24"/>
          <w:szCs w:val="24"/>
        </w:rPr>
        <w:t>SWE</w:t>
      </w:r>
      <w:r>
        <w:rPr>
          <w:sz w:val="24"/>
          <w:szCs w:val="24"/>
        </w:rPr>
        <w:t>也是很难雇佣到的。如果他们擅长做测试，就应该只是专注于解决纯粹的测试问题么？事实总是存在于两者之间。</w:t>
      </w:r>
    </w:p>
    <w:p>
      <w:pPr>
        <w:pStyle w:val="6"/>
        <w:spacing w:line="300" w:lineRule="auto"/>
        <w:ind w:right="142" w:firstLine="599"/>
        <w:rPr>
          <w:sz w:val="24"/>
          <w:szCs w:val="24"/>
        </w:rPr>
      </w:pPr>
      <w:r>
        <w:rPr>
          <w:sz w:val="24"/>
          <w:szCs w:val="24"/>
        </w:rPr>
        <w:t>招聘优秀的</w:t>
      </w:r>
      <w:r>
        <w:rPr>
          <w:rFonts w:ascii="Times New Roman" w:eastAsia="Times New Roman"/>
          <w:spacing w:val="-4"/>
          <w:sz w:val="24"/>
          <w:szCs w:val="24"/>
        </w:rPr>
        <w:t>SET</w:t>
      </w:r>
      <w:r>
        <w:rPr>
          <w:sz w:val="24"/>
          <w:szCs w:val="24"/>
        </w:rPr>
        <w:t>是一件很麻烦的事情，但这是值得的。一个明星级的</w:t>
      </w:r>
      <w:r>
        <w:rPr>
          <w:rFonts w:ascii="Times New Roman" w:eastAsia="Times New Roman"/>
          <w:spacing w:val="-4"/>
          <w:sz w:val="24"/>
          <w:szCs w:val="24"/>
        </w:rPr>
        <w:t>SET</w:t>
      </w:r>
      <w:r>
        <w:rPr>
          <w:sz w:val="24"/>
          <w:szCs w:val="24"/>
        </w:rPr>
        <w:t>能够对一个团队产生巨大的影 响。</w:t>
      </w:r>
    </w:p>
    <w:p>
      <w:pPr>
        <w:spacing w:after="0" w:line="300" w:lineRule="auto"/>
        <w:rPr>
          <w:sz w:val="21"/>
          <w:szCs w:val="21"/>
        </w:rPr>
        <w:sectPr>
          <w:pgSz w:w="5050" w:h="6630"/>
          <w:pgMar w:top="60" w:right="0" w:bottom="360" w:left="0" w:header="0" w:footer="80" w:gutter="0"/>
          <w:pgNumType w:fmt="decimal"/>
          <w:cols w:space="720" w:num="1"/>
        </w:sectPr>
      </w:pPr>
    </w:p>
    <w:p>
      <w:pPr>
        <w:pStyle w:val="12"/>
        <w:numPr>
          <w:ilvl w:val="1"/>
          <w:numId w:val="15"/>
        </w:numPr>
        <w:tabs>
          <w:tab w:val="left" w:pos="858"/>
        </w:tabs>
        <w:spacing w:before="24" w:after="0" w:line="304" w:lineRule="auto"/>
        <w:ind w:left="819" w:right="120" w:hanging="712"/>
        <w:jc w:val="left"/>
        <w:rPr>
          <w:sz w:val="44"/>
          <w:szCs w:val="21"/>
        </w:rPr>
      </w:pPr>
      <w:bookmarkStart w:id="283" w:name="_bookmark154"/>
      <w:bookmarkEnd w:id="283"/>
      <w:bookmarkStart w:id="284" w:name="2.4 与工具开发工程师Ted Mao的访谈"/>
      <w:bookmarkEnd w:id="284"/>
      <w:r>
        <w:rPr>
          <w:sz w:val="21"/>
          <w:szCs w:val="21"/>
        </w:rPr>
        <w:fldChar w:fldCharType="begin"/>
      </w:r>
      <w:r>
        <w:rPr>
          <w:sz w:val="21"/>
          <w:szCs w:val="21"/>
        </w:rPr>
        <w:instrText xml:space="preserve"> HYPERLINK \l "_bookmark37" </w:instrText>
      </w:r>
      <w:r>
        <w:rPr>
          <w:sz w:val="21"/>
          <w:szCs w:val="21"/>
        </w:rPr>
        <w:fldChar w:fldCharType="separate"/>
      </w:r>
      <w:bookmarkStart w:id="285" w:name="_bookmark154"/>
      <w:bookmarkEnd w:id="285"/>
      <w:r>
        <w:rPr>
          <w:color w:val="0000ED"/>
          <w:spacing w:val="10"/>
          <w:sz w:val="44"/>
          <w:szCs w:val="21"/>
          <w:u w:val="single" w:color="0000ED"/>
        </w:rPr>
        <w:t>与工具开发工程师</w:t>
      </w:r>
      <w:r>
        <w:rPr>
          <w:rFonts w:ascii="Times New Roman" w:eastAsia="Times New Roman"/>
          <w:b/>
          <w:color w:val="0000ED"/>
          <w:spacing w:val="-14"/>
          <w:sz w:val="44"/>
          <w:szCs w:val="21"/>
          <w:u w:val="single" w:color="0000ED"/>
        </w:rPr>
        <w:t>Ted</w:t>
      </w:r>
      <w:r>
        <w:rPr>
          <w:rFonts w:ascii="Times New Roman" w:eastAsia="Times New Roman"/>
          <w:b/>
          <w:color w:val="0000ED"/>
          <w:spacing w:val="-4"/>
          <w:sz w:val="44"/>
          <w:szCs w:val="21"/>
          <w:u w:val="single" w:color="0000ED"/>
        </w:rPr>
        <w:t xml:space="preserve"> </w:t>
      </w:r>
      <w:r>
        <w:rPr>
          <w:rFonts w:ascii="Times New Roman" w:eastAsia="Times New Roman"/>
          <w:b/>
          <w:color w:val="0000ED"/>
          <w:spacing w:val="3"/>
          <w:sz w:val="44"/>
          <w:szCs w:val="21"/>
          <w:u w:val="single" w:color="0000ED"/>
        </w:rPr>
        <w:t>Mao</w:t>
      </w:r>
      <w:r>
        <w:rPr>
          <w:color w:val="0000ED"/>
          <w:spacing w:val="9"/>
          <w:sz w:val="44"/>
          <w:szCs w:val="21"/>
          <w:u w:val="single" w:color="0000ED"/>
        </w:rPr>
        <w:t>的访谈</w:t>
      </w:r>
      <w:r>
        <w:rPr>
          <w:color w:val="0000ED"/>
          <w:spacing w:val="9"/>
          <w:sz w:val="44"/>
          <w:szCs w:val="21"/>
          <w:u w:val="single" w:color="0000ED"/>
        </w:rPr>
        <w:fldChar w:fldCharType="end"/>
      </w:r>
    </w:p>
    <w:p>
      <w:pPr>
        <w:pStyle w:val="6"/>
        <w:ind w:left="0"/>
        <w:rPr>
          <w:sz w:val="24"/>
          <w:szCs w:val="24"/>
        </w:rPr>
      </w:pPr>
    </w:p>
    <w:p>
      <w:pPr>
        <w:pStyle w:val="6"/>
        <w:tabs>
          <w:tab w:val="left" w:pos="1434"/>
        </w:tabs>
        <w:spacing w:before="68" w:line="300" w:lineRule="auto"/>
        <w:ind w:right="97" w:firstLine="599"/>
        <w:rPr>
          <w:sz w:val="24"/>
          <w:szCs w:val="24"/>
        </w:rPr>
      </w:pPr>
      <w:r>
        <w:rPr>
          <w:rFonts w:ascii="Times New Roman" w:eastAsia="Times New Roman"/>
          <w:spacing w:val="-11"/>
          <w:sz w:val="24"/>
          <w:szCs w:val="24"/>
        </w:rPr>
        <w:t>Ted</w:t>
      </w:r>
      <w:r>
        <w:rPr>
          <w:rFonts w:ascii="Times New Roman" w:eastAsia="Times New Roman"/>
          <w:spacing w:val="-11"/>
          <w:sz w:val="24"/>
          <w:szCs w:val="24"/>
        </w:rPr>
        <w:tab/>
      </w:r>
      <w:r>
        <w:rPr>
          <w:rFonts w:ascii="Times New Roman" w:eastAsia="Times New Roman"/>
          <w:spacing w:val="-4"/>
          <w:sz w:val="24"/>
          <w:szCs w:val="24"/>
        </w:rPr>
        <w:t>Mao</w:t>
      </w:r>
      <w:r>
        <w:rPr>
          <w:sz w:val="24"/>
          <w:szCs w:val="24"/>
        </w:rPr>
        <w:t>是一位</w:t>
      </w:r>
      <w:r>
        <w:rPr>
          <w:rFonts w:ascii="Times New Roman" w:eastAsia="Times New Roman"/>
          <w:spacing w:val="-3"/>
          <w:sz w:val="24"/>
          <w:szCs w:val="24"/>
        </w:rPr>
        <w:t>Google</w:t>
      </w:r>
      <w:r>
        <w:rPr>
          <w:sz w:val="24"/>
          <w:szCs w:val="24"/>
        </w:rPr>
        <w:t>的开发工程师，但</w:t>
      </w:r>
      <w:r>
        <w:rPr>
          <w:rFonts w:ascii="Times New Roman" w:eastAsia="Times New Roman"/>
          <w:spacing w:val="-11"/>
          <w:sz w:val="24"/>
          <w:szCs w:val="24"/>
        </w:rPr>
        <w:t>Ted</w:t>
      </w:r>
      <w:r>
        <w:rPr>
          <w:sz w:val="24"/>
          <w:szCs w:val="24"/>
        </w:rPr>
        <w:t xml:space="preserve">的主要工作专注于测试工具的开发方面。特别要提到的是， </w:t>
      </w:r>
      <w:r>
        <w:rPr>
          <w:rFonts w:ascii="Times New Roman" w:eastAsia="Times New Roman"/>
          <w:spacing w:val="-11"/>
          <w:sz w:val="24"/>
          <w:szCs w:val="24"/>
        </w:rPr>
        <w:t>Ted</w:t>
      </w:r>
      <w:r>
        <w:rPr>
          <w:sz w:val="24"/>
          <w:szCs w:val="24"/>
        </w:rPr>
        <w:t>制作的</w:t>
      </w:r>
      <w:r>
        <w:rPr>
          <w:rFonts w:ascii="Times New Roman" w:eastAsia="Times New Roman"/>
          <w:spacing w:val="-15"/>
          <w:sz w:val="24"/>
          <w:szCs w:val="24"/>
        </w:rPr>
        <w:t>Web</w:t>
      </w:r>
      <w:r>
        <w:rPr>
          <w:sz w:val="24"/>
          <w:szCs w:val="24"/>
        </w:rPr>
        <w:t>应用程序方面的测试工具，所有的</w:t>
      </w:r>
      <w:r>
        <w:rPr>
          <w:rFonts w:ascii="Times New Roman" w:eastAsia="Times New Roman"/>
          <w:spacing w:val="-3"/>
          <w:sz w:val="24"/>
          <w:szCs w:val="24"/>
        </w:rPr>
        <w:t>Google</w:t>
      </w:r>
      <w:r>
        <w:rPr>
          <w:sz w:val="24"/>
          <w:szCs w:val="24"/>
        </w:rPr>
        <w:t>内部应用上都在使用。</w:t>
      </w:r>
      <w:r>
        <w:rPr>
          <w:rFonts w:ascii="Times New Roman" w:eastAsia="Times New Roman"/>
          <w:spacing w:val="-11"/>
          <w:sz w:val="24"/>
          <w:szCs w:val="24"/>
        </w:rPr>
        <w:t>Ted</w:t>
      </w:r>
      <w:r>
        <w:rPr>
          <w:sz w:val="24"/>
          <w:szCs w:val="24"/>
        </w:rPr>
        <w:t>本身在</w:t>
      </w:r>
      <w:r>
        <w:rPr>
          <w:rFonts w:ascii="Times New Roman" w:eastAsia="Times New Roman"/>
          <w:spacing w:val="-4"/>
          <w:sz w:val="24"/>
          <w:szCs w:val="24"/>
        </w:rPr>
        <w:t>SET</w:t>
      </w:r>
      <w:r>
        <w:rPr>
          <w:sz w:val="24"/>
          <w:szCs w:val="24"/>
        </w:rPr>
        <w:t>这个圈子里也很有名气，一般情况下</w:t>
      </w:r>
      <w:r>
        <w:rPr>
          <w:rFonts w:ascii="Times New Roman" w:eastAsia="Times New Roman"/>
          <w:spacing w:val="-4"/>
          <w:sz w:val="24"/>
          <w:szCs w:val="24"/>
        </w:rPr>
        <w:t>SET</w:t>
      </w:r>
      <w:r>
        <w:rPr>
          <w:sz w:val="24"/>
          <w:szCs w:val="24"/>
        </w:rPr>
        <w:t>都对优秀工具有需求，否则效率就会非常低</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49" w:line="302" w:lineRule="auto"/>
        <w:ind w:right="33"/>
        <w:rPr>
          <w:sz w:val="24"/>
          <w:szCs w:val="24"/>
        </w:rPr>
      </w:pPr>
      <w:r>
        <w:rPr>
          <w:sz w:val="24"/>
          <w:szCs w:val="24"/>
        </w:rPr>
        <w:t>下。</w:t>
      </w:r>
      <w:r>
        <w:rPr>
          <w:rFonts w:ascii="Times New Roman" w:eastAsia="Times New Roman"/>
          <w:sz w:val="24"/>
          <w:szCs w:val="24"/>
        </w:rPr>
        <w:t>Ted</w:t>
      </w:r>
      <w:r>
        <w:rPr>
          <w:sz w:val="24"/>
          <w:szCs w:val="24"/>
        </w:rPr>
        <w:t>可能是</w:t>
      </w:r>
      <w:r>
        <w:rPr>
          <w:rFonts w:ascii="Times New Roman" w:eastAsia="Times New Roman"/>
          <w:sz w:val="24"/>
          <w:szCs w:val="24"/>
        </w:rPr>
        <w:t>Google</w:t>
      </w:r>
      <w:r>
        <w:rPr>
          <w:sz w:val="24"/>
          <w:szCs w:val="24"/>
        </w:rPr>
        <w:t>内部对通用</w:t>
      </w:r>
      <w:r>
        <w:rPr>
          <w:rFonts w:ascii="Times New Roman" w:eastAsia="Times New Roman"/>
          <w:sz w:val="24"/>
          <w:szCs w:val="24"/>
        </w:rPr>
        <w:t xml:space="preserve">Web </w:t>
      </w:r>
      <w:r>
        <w:rPr>
          <w:sz w:val="24"/>
          <w:szCs w:val="24"/>
        </w:rPr>
        <w:t>测试基础框架最熟悉的人员。</w:t>
      </w:r>
    </w:p>
    <w:p>
      <w:pPr>
        <w:pStyle w:val="6"/>
        <w:spacing w:line="300" w:lineRule="auto"/>
        <w:ind w:right="97" w:firstLine="599"/>
        <w:jc w:val="both"/>
        <w:rPr>
          <w:sz w:val="24"/>
          <w:szCs w:val="24"/>
        </w:rPr>
      </w:pPr>
      <w:r>
        <w:rPr>
          <w:rFonts w:ascii="Times New Roman" w:eastAsia="Times New Roman"/>
          <w:b/>
          <w:sz w:val="24"/>
          <w:szCs w:val="24"/>
        </w:rPr>
        <w:t>HGTS</w:t>
      </w:r>
      <w:r>
        <w:rPr>
          <w:sz w:val="24"/>
          <w:szCs w:val="24"/>
        </w:rPr>
        <w:t>： 你是什么时候加入</w:t>
      </w:r>
      <w:r>
        <w:rPr>
          <w:rFonts w:ascii="Times New Roman" w:eastAsia="Times New Roman"/>
          <w:sz w:val="24"/>
          <w:szCs w:val="24"/>
        </w:rPr>
        <w:t>Google</w:t>
      </w:r>
      <w:r>
        <w:rPr>
          <w:sz w:val="24"/>
          <w:szCs w:val="24"/>
        </w:rPr>
        <w:t>的？是什么吸引你来这里工作的？</w:t>
      </w:r>
    </w:p>
    <w:p>
      <w:pPr>
        <w:pStyle w:val="6"/>
        <w:tabs>
          <w:tab w:val="left" w:pos="2394"/>
        </w:tabs>
        <w:spacing w:line="300" w:lineRule="auto"/>
        <w:ind w:right="97" w:firstLine="599"/>
        <w:rPr>
          <w:sz w:val="24"/>
          <w:szCs w:val="24"/>
        </w:rPr>
      </w:pPr>
      <w:r>
        <w:rPr>
          <w:rFonts w:ascii="Times New Roman" w:eastAsia="Times New Roman"/>
          <w:b/>
          <w:spacing w:val="-10"/>
          <w:sz w:val="24"/>
          <w:szCs w:val="24"/>
        </w:rPr>
        <w:t>Ted</w:t>
      </w:r>
      <w:r>
        <w:rPr>
          <w:spacing w:val="-10"/>
          <w:sz w:val="24"/>
          <w:szCs w:val="24"/>
        </w:rPr>
        <w:t>：</w:t>
      </w:r>
      <w:r>
        <w:rPr>
          <w:spacing w:val="-10"/>
          <w:sz w:val="24"/>
          <w:szCs w:val="24"/>
        </w:rPr>
        <w:tab/>
      </w:r>
      <w:r>
        <w:rPr>
          <w:sz w:val="24"/>
          <w:szCs w:val="24"/>
        </w:rPr>
        <w:t>我是</w:t>
      </w:r>
      <w:r>
        <w:rPr>
          <w:rFonts w:ascii="Times New Roman" w:eastAsia="Times New Roman"/>
          <w:sz w:val="24"/>
          <w:szCs w:val="24"/>
        </w:rPr>
        <w:t>2004</w:t>
      </w:r>
      <w:r>
        <w:rPr>
          <w:sz w:val="24"/>
          <w:szCs w:val="24"/>
        </w:rPr>
        <w:t>年</w:t>
      </w:r>
      <w:r>
        <w:rPr>
          <w:rFonts w:ascii="Times New Roman" w:eastAsia="Times New Roman"/>
          <w:sz w:val="24"/>
          <w:szCs w:val="24"/>
        </w:rPr>
        <w:t>6</w:t>
      </w:r>
      <w:r>
        <w:rPr>
          <w:spacing w:val="-5"/>
          <w:sz w:val="24"/>
          <w:szCs w:val="24"/>
        </w:rPr>
        <w:t>月加入</w:t>
      </w:r>
      <w:r>
        <w:rPr>
          <w:rFonts w:ascii="Times New Roman" w:eastAsia="Times New Roman"/>
          <w:spacing w:val="-3"/>
          <w:sz w:val="24"/>
          <w:szCs w:val="24"/>
        </w:rPr>
        <w:t>Google</w:t>
      </w:r>
      <w:r>
        <w:rPr>
          <w:sz w:val="24"/>
          <w:szCs w:val="24"/>
        </w:rPr>
        <w:t>的。在那之前，我只在一些大公司里待过，像</w:t>
      </w:r>
      <w:r>
        <w:rPr>
          <w:rFonts w:ascii="Times New Roman" w:eastAsia="Times New Roman"/>
          <w:spacing w:val="-10"/>
          <w:sz w:val="24"/>
          <w:szCs w:val="24"/>
        </w:rPr>
        <w:t>IBM</w:t>
      </w:r>
      <w:r>
        <w:rPr>
          <w:sz w:val="24"/>
          <w:szCs w:val="24"/>
        </w:rPr>
        <w:t>和</w:t>
      </w:r>
      <w:r>
        <w:rPr>
          <w:rFonts w:ascii="Times New Roman" w:eastAsia="Times New Roman"/>
          <w:sz w:val="24"/>
          <w:szCs w:val="24"/>
        </w:rPr>
        <w:t>Microsoft</w:t>
      </w:r>
      <w:r>
        <w:rPr>
          <w:sz w:val="24"/>
          <w:szCs w:val="24"/>
        </w:rPr>
        <w:t>，那个时候</w:t>
      </w:r>
      <w:r>
        <w:rPr>
          <w:rFonts w:ascii="Times New Roman" w:eastAsia="Times New Roman"/>
          <w:spacing w:val="-3"/>
          <w:sz w:val="24"/>
          <w:szCs w:val="24"/>
        </w:rPr>
        <w:t>Google</w:t>
      </w:r>
      <w:r>
        <w:rPr>
          <w:sz w:val="24"/>
          <w:szCs w:val="24"/>
        </w:rPr>
        <w:t>是最热门的创业型公 司，吸引了大量非常有天赋的工程师加入。</w:t>
      </w:r>
      <w:r>
        <w:rPr>
          <w:rFonts w:ascii="Times New Roman" w:eastAsia="Times New Roman"/>
          <w:spacing w:val="-3"/>
          <w:sz w:val="24"/>
          <w:szCs w:val="24"/>
        </w:rPr>
        <w:t>Google</w:t>
      </w:r>
      <w:r>
        <w:rPr>
          <w:rFonts w:ascii="Times New Roman" w:eastAsia="Times New Roman"/>
          <w:spacing w:val="-5"/>
          <w:sz w:val="24"/>
          <w:szCs w:val="24"/>
        </w:rPr>
        <w:t xml:space="preserve"> </w:t>
      </w:r>
      <w:r>
        <w:rPr>
          <w:sz w:val="24"/>
          <w:szCs w:val="24"/>
        </w:rPr>
        <w:t>尝试去解决许多有趣且有挑战性的问题，我想参与进来，与</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这个世界上最优秀的工程师们一起去解决这些问题。</w:t>
      </w:r>
    </w:p>
    <w:p>
      <w:pPr>
        <w:pStyle w:val="6"/>
        <w:spacing w:line="304" w:lineRule="auto"/>
        <w:ind w:right="74" w:firstLine="599"/>
        <w:rPr>
          <w:sz w:val="24"/>
          <w:szCs w:val="24"/>
        </w:rPr>
      </w:pPr>
      <w:r>
        <w:rPr>
          <w:rFonts w:ascii="Times New Roman" w:eastAsia="Times New Roman"/>
          <w:b/>
          <w:spacing w:val="-3"/>
          <w:sz w:val="24"/>
          <w:szCs w:val="24"/>
        </w:rPr>
        <w:t>HGTS</w:t>
      </w:r>
      <w:r>
        <w:rPr>
          <w:spacing w:val="-2"/>
          <w:sz w:val="24"/>
          <w:szCs w:val="24"/>
        </w:rPr>
        <w:t>： 你是</w:t>
      </w:r>
      <w:r>
        <w:rPr>
          <w:rFonts w:ascii="Times New Roman" w:eastAsia="Times New Roman"/>
          <w:spacing w:val="-3"/>
          <w:sz w:val="24"/>
          <w:szCs w:val="24"/>
        </w:rPr>
        <w:t>Google</w:t>
      </w:r>
      <w:r>
        <w:rPr>
          <w:sz w:val="24"/>
          <w:szCs w:val="24"/>
        </w:rPr>
        <w:t>缺陷管理库</w:t>
      </w:r>
      <w:r>
        <w:rPr>
          <w:rFonts w:ascii="Times New Roman" w:eastAsia="Times New Roman"/>
          <w:spacing w:val="-6"/>
          <w:sz w:val="24"/>
          <w:szCs w:val="24"/>
        </w:rPr>
        <w:t>Buganizer</w:t>
      </w:r>
      <w:r>
        <w:rPr>
          <w:spacing w:val="-6"/>
          <w:sz w:val="24"/>
          <w:szCs w:val="24"/>
        </w:rPr>
        <w:t>（</w:t>
      </w:r>
      <w:r>
        <w:rPr>
          <w:spacing w:val="-3"/>
          <w:sz w:val="24"/>
          <w:szCs w:val="24"/>
        </w:rPr>
        <w:t>注：</w:t>
      </w:r>
      <w:r>
        <w:rPr>
          <w:rFonts w:ascii="Times New Roman" w:eastAsia="Times New Roman"/>
          <w:spacing w:val="-6"/>
          <w:sz w:val="24"/>
          <w:szCs w:val="24"/>
        </w:rPr>
        <w:t>Buganizer</w:t>
      </w:r>
      <w:r>
        <w:rPr>
          <w:sz w:val="24"/>
          <w:szCs w:val="24"/>
        </w:rPr>
        <w:t>是</w:t>
      </w:r>
      <w:r>
        <w:rPr>
          <w:rFonts w:ascii="Times New Roman" w:eastAsia="Times New Roman"/>
          <w:spacing w:val="-3"/>
          <w:sz w:val="24"/>
          <w:szCs w:val="24"/>
        </w:rPr>
        <w:t>Google</w:t>
      </w:r>
      <w:r>
        <w:rPr>
          <w:sz w:val="24"/>
          <w:szCs w:val="24"/>
        </w:rPr>
        <w:t>内部使用的缺陷管理系统，开源版本的</w:t>
      </w:r>
      <w:r>
        <w:rPr>
          <w:rFonts w:ascii="Times New Roman" w:eastAsia="Times New Roman"/>
          <w:spacing w:val="-6"/>
          <w:sz w:val="24"/>
          <w:szCs w:val="24"/>
        </w:rPr>
        <w:t>Buganizer</w:t>
      </w:r>
      <w:r>
        <w:rPr>
          <w:sz w:val="24"/>
          <w:szCs w:val="24"/>
        </w:rPr>
        <w:t>被称为问题跟踪工具，在</w:t>
      </w:r>
      <w:r>
        <w:rPr>
          <w:rFonts w:ascii="Times New Roman" w:eastAsia="Times New Roman"/>
          <w:spacing w:val="-10"/>
          <w:sz w:val="24"/>
          <w:szCs w:val="24"/>
        </w:rPr>
        <w:t>Chromium</w:t>
      </w:r>
      <w:r>
        <w:rPr>
          <w:sz w:val="24"/>
          <w:szCs w:val="24"/>
        </w:rPr>
        <w:t>项目中有使用，参见</w:t>
      </w:r>
      <w:r>
        <w:rPr>
          <w:sz w:val="24"/>
          <w:szCs w:val="24"/>
        </w:rPr>
        <w:fldChar w:fldCharType="begin"/>
      </w:r>
      <w:r>
        <w:rPr>
          <w:sz w:val="24"/>
          <w:szCs w:val="24"/>
        </w:rPr>
        <w:instrText xml:space="preserve"> HYPERLINK "http://code.google.com/chromium/issues/" \h </w:instrText>
      </w:r>
      <w:r>
        <w:rPr>
          <w:sz w:val="24"/>
          <w:szCs w:val="24"/>
        </w:rPr>
        <w:fldChar w:fldCharType="separate"/>
      </w:r>
      <w:r>
        <w:rPr>
          <w:rFonts w:ascii="Times New Roman" w:eastAsia="Times New Roman"/>
          <w:spacing w:val="-3"/>
          <w:sz w:val="24"/>
          <w:szCs w:val="24"/>
        </w:rPr>
        <w:t xml:space="preserve">http://code.google.com/chromium/issues/ </w:t>
      </w:r>
      <w:r>
        <w:rPr>
          <w:rFonts w:ascii="Times New Roman" w:eastAsia="Times New Roman"/>
          <w:spacing w:val="-3"/>
          <w:sz w:val="24"/>
          <w:szCs w:val="24"/>
        </w:rPr>
        <w:fldChar w:fldCharType="end"/>
      </w:r>
      <w:r>
        <w:rPr>
          <w:spacing w:val="3"/>
          <w:sz w:val="24"/>
          <w:szCs w:val="24"/>
        </w:rPr>
        <w:t xml:space="preserve">的创建者。与之前的 </w:t>
      </w:r>
      <w:r>
        <w:rPr>
          <w:rFonts w:ascii="Times New Roman" w:eastAsia="Times New Roman"/>
          <w:spacing w:val="-9"/>
          <w:sz w:val="24"/>
          <w:szCs w:val="24"/>
        </w:rPr>
        <w:t xml:space="preserve">BugDB </w:t>
      </w:r>
      <w:r>
        <w:rPr>
          <w:sz w:val="24"/>
          <w:szCs w:val="24"/>
        </w:rPr>
        <w:t xml:space="preserve">相比， </w:t>
      </w:r>
      <w:r>
        <w:rPr>
          <w:rFonts w:ascii="Times New Roman" w:eastAsia="Times New Roman"/>
          <w:spacing w:val="-6"/>
          <w:sz w:val="24"/>
          <w:szCs w:val="24"/>
        </w:rPr>
        <w:t>Buganizer</w:t>
      </w:r>
      <w:r>
        <w:rPr>
          <w:sz w:val="24"/>
          <w:szCs w:val="24"/>
        </w:rPr>
        <w:t>尝试去解决了哪些核心问题呢？</w:t>
      </w:r>
    </w:p>
    <w:p>
      <w:pPr>
        <w:pStyle w:val="6"/>
        <w:spacing w:line="358" w:lineRule="exact"/>
        <w:ind w:left="599"/>
        <w:jc w:val="center"/>
        <w:rPr>
          <w:sz w:val="24"/>
          <w:szCs w:val="24"/>
        </w:rPr>
      </w:pPr>
      <w:r>
        <w:rPr>
          <w:rFonts w:ascii="Times New Roman" w:eastAsia="Times New Roman"/>
          <w:b/>
          <w:sz w:val="24"/>
          <w:szCs w:val="24"/>
        </w:rPr>
        <w:t>Ted</w:t>
      </w:r>
      <w:r>
        <w:rPr>
          <w:sz w:val="24"/>
          <w:szCs w:val="24"/>
        </w:rPr>
        <w:t xml:space="preserve">： </w:t>
      </w:r>
      <w:r>
        <w:rPr>
          <w:rFonts w:ascii="Times New Roman" w:eastAsia="Times New Roman"/>
          <w:sz w:val="24"/>
          <w:szCs w:val="24"/>
        </w:rPr>
        <w:t xml:space="preserve">BugDB </w:t>
      </w:r>
      <w:r>
        <w:rPr>
          <w:sz w:val="24"/>
          <w:szCs w:val="24"/>
        </w:rPr>
        <w:t>当时是在阻碍我们</w:t>
      </w:r>
    </w:p>
    <w:p>
      <w:pPr>
        <w:spacing w:after="0" w:line="358" w:lineRule="exact"/>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89"/>
        <w:rPr>
          <w:sz w:val="24"/>
          <w:szCs w:val="24"/>
        </w:rPr>
      </w:pPr>
      <w:r>
        <w:rPr>
          <w:sz w:val="24"/>
          <w:szCs w:val="24"/>
        </w:rPr>
        <w:t>的开发流程的运转，而不是为之提供支持帮助。老实说，它浪费了许多宝贵的工程开发时间，这使得使用这个工具的团队负担更加沉重。它的问题表现在许多方面，像</w:t>
      </w:r>
      <w:r>
        <w:rPr>
          <w:rFonts w:ascii="Times New Roman" w:eastAsia="Times New Roman"/>
          <w:sz w:val="24"/>
          <w:szCs w:val="24"/>
        </w:rPr>
        <w:t>UI</w:t>
      </w:r>
      <w:r>
        <w:rPr>
          <w:sz w:val="24"/>
          <w:szCs w:val="24"/>
        </w:rPr>
        <w:t>延迟、笨拙的工作流模式、在非结构化的文本字段中使用特殊字符串等。在设计</w:t>
      </w:r>
      <w:r>
        <w:rPr>
          <w:rFonts w:ascii="Times New Roman" w:eastAsia="Times New Roman"/>
          <w:sz w:val="24"/>
          <w:szCs w:val="24"/>
        </w:rPr>
        <w:t>Buganizer</w:t>
      </w:r>
      <w:r>
        <w:rPr>
          <w:sz w:val="24"/>
          <w:szCs w:val="24"/>
        </w:rPr>
        <w:t>的时候，我们确保我们的数据模型和</w:t>
      </w:r>
      <w:r>
        <w:rPr>
          <w:rFonts w:ascii="Times New Roman" w:eastAsia="Times New Roman"/>
          <w:sz w:val="24"/>
          <w:szCs w:val="24"/>
        </w:rPr>
        <w:t>UI</w:t>
      </w:r>
      <w:r>
        <w:rPr>
          <w:sz w:val="24"/>
          <w:szCs w:val="24"/>
        </w:rPr>
        <w:t>可以反应出用户的真实开发过程。在核心产品团队与集成过程中，这个系统通过使用扩展的模式， 经受住了考验。</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25" w:firstLine="599"/>
        <w:rPr>
          <w:sz w:val="24"/>
          <w:szCs w:val="24"/>
        </w:rPr>
      </w:pPr>
      <w:r>
        <w:rPr>
          <w:rFonts w:ascii="Times New Roman" w:eastAsia="Times New Roman"/>
          <w:b/>
          <w:sz w:val="24"/>
          <w:szCs w:val="24"/>
        </w:rPr>
        <w:t>HGTS</w:t>
      </w:r>
      <w:r>
        <w:rPr>
          <w:sz w:val="24"/>
          <w:szCs w:val="24"/>
        </w:rPr>
        <w:t>： 你在</w:t>
      </w:r>
      <w:r>
        <w:rPr>
          <w:rFonts w:ascii="Times New Roman" w:eastAsia="Times New Roman"/>
          <w:sz w:val="24"/>
          <w:szCs w:val="24"/>
        </w:rPr>
        <w:t>Buganizer</w:t>
      </w:r>
      <w:r>
        <w:rPr>
          <w:sz w:val="24"/>
          <w:szCs w:val="24"/>
        </w:rPr>
        <w:t>上做的非常出色。这真是我们用过最好的缺陷管理数据库了。你又怎么开始去搞</w:t>
      </w:r>
      <w:r>
        <w:rPr>
          <w:rFonts w:ascii="Times New Roman" w:eastAsia="Times New Roman"/>
          <w:sz w:val="24"/>
          <w:szCs w:val="24"/>
        </w:rPr>
        <w:t>Web</w:t>
      </w:r>
      <w:r>
        <w:rPr>
          <w:sz w:val="24"/>
          <w:szCs w:val="24"/>
        </w:rPr>
        <w:t>自动化方面的测试呢？是你看到这方面有强烈的需求吗？还是有人请求你去帮助解决这方面的问题呢？</w:t>
      </w:r>
    </w:p>
    <w:p>
      <w:pPr>
        <w:pStyle w:val="6"/>
        <w:tabs>
          <w:tab w:val="left" w:pos="1734"/>
        </w:tabs>
        <w:spacing w:line="300" w:lineRule="auto"/>
        <w:ind w:right="101" w:firstLine="599"/>
        <w:rPr>
          <w:sz w:val="24"/>
          <w:szCs w:val="24"/>
        </w:rPr>
      </w:pPr>
      <w:r>
        <w:rPr>
          <w:rFonts w:ascii="Times New Roman" w:eastAsia="Times New Roman"/>
          <w:b/>
          <w:spacing w:val="-10"/>
          <w:sz w:val="24"/>
          <w:szCs w:val="24"/>
        </w:rPr>
        <w:t>Ted</w:t>
      </w:r>
      <w:r>
        <w:rPr>
          <w:spacing w:val="-10"/>
          <w:sz w:val="24"/>
          <w:szCs w:val="24"/>
        </w:rPr>
        <w:t>：</w:t>
      </w:r>
      <w:r>
        <w:rPr>
          <w:spacing w:val="-10"/>
          <w:sz w:val="24"/>
          <w:szCs w:val="24"/>
        </w:rPr>
        <w:tab/>
      </w:r>
      <w:r>
        <w:rPr>
          <w:sz w:val="24"/>
          <w:szCs w:val="24"/>
        </w:rPr>
        <w:t>在为</w:t>
      </w:r>
      <w:r>
        <w:rPr>
          <w:rFonts w:ascii="Times New Roman" w:eastAsia="Times New Roman"/>
          <w:spacing w:val="-6"/>
          <w:sz w:val="24"/>
          <w:szCs w:val="24"/>
        </w:rPr>
        <w:t>Buganizer</w:t>
      </w:r>
      <w:r>
        <w:rPr>
          <w:sz w:val="24"/>
          <w:szCs w:val="24"/>
        </w:rPr>
        <w:t>、</w:t>
      </w:r>
      <w:r>
        <w:rPr>
          <w:rFonts w:ascii="Times New Roman" w:eastAsia="Times New Roman"/>
          <w:spacing w:val="-7"/>
          <w:sz w:val="24"/>
          <w:szCs w:val="24"/>
        </w:rPr>
        <w:t xml:space="preserve">AdWords </w:t>
      </w:r>
      <w:r>
        <w:rPr>
          <w:sz w:val="24"/>
          <w:szCs w:val="24"/>
        </w:rPr>
        <w:t>和其他</w:t>
      </w:r>
      <w:r>
        <w:rPr>
          <w:rFonts w:ascii="Times New Roman" w:eastAsia="Times New Roman"/>
          <w:spacing w:val="-3"/>
          <w:sz w:val="24"/>
          <w:szCs w:val="24"/>
        </w:rPr>
        <w:t>Google</w:t>
      </w:r>
      <w:r>
        <w:rPr>
          <w:sz w:val="24"/>
          <w:szCs w:val="24"/>
        </w:rPr>
        <w:t>产品工作期间，我经常发现已有的</w:t>
      </w:r>
      <w:r>
        <w:rPr>
          <w:rFonts w:ascii="Times New Roman" w:eastAsia="Times New Roman"/>
          <w:spacing w:val="-15"/>
          <w:sz w:val="24"/>
          <w:szCs w:val="24"/>
        </w:rPr>
        <w:t>Web</w:t>
      </w:r>
      <w:r>
        <w:rPr>
          <w:sz w:val="24"/>
          <w:szCs w:val="24"/>
        </w:rPr>
        <w:t>自动化测试工具不能满足我的实际需求，他们并不像我期望的那样快速、扩展性强、健壮且有用。当工具团队宣布去寻找这个领域</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的技术人才时，我抓住了这个机会。这方面的尝试就是我们知道的</w:t>
      </w:r>
      <w:r>
        <w:rPr>
          <w:rFonts w:ascii="Times New Roman" w:eastAsia="Times New Roman"/>
          <w:sz w:val="24"/>
          <w:szCs w:val="24"/>
        </w:rPr>
        <w:t xml:space="preserve">Matrix </w:t>
      </w:r>
      <w:r>
        <w:rPr>
          <w:sz w:val="24"/>
          <w:szCs w:val="24"/>
        </w:rPr>
        <w:t>项目，而我是这个项目的技术负责 人。</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如今有多少个测试团队在使用</w:t>
      </w:r>
      <w:r>
        <w:rPr>
          <w:rFonts w:ascii="Times New Roman" w:eastAsia="Times New Roman"/>
          <w:spacing w:val="-4"/>
          <w:sz w:val="24"/>
          <w:szCs w:val="24"/>
        </w:rPr>
        <w:t>Matrix</w:t>
      </w:r>
      <w:r>
        <w:rPr>
          <w:sz w:val="24"/>
          <w:szCs w:val="24"/>
        </w:rPr>
        <w:t>做测试执行？</w:t>
      </w:r>
    </w:p>
    <w:p>
      <w:pPr>
        <w:pStyle w:val="6"/>
        <w:spacing w:line="300" w:lineRule="auto"/>
        <w:ind w:right="97" w:firstLine="599"/>
        <w:jc w:val="both"/>
        <w:rPr>
          <w:sz w:val="24"/>
          <w:szCs w:val="24"/>
        </w:rPr>
      </w:pPr>
      <w:r>
        <w:rPr>
          <w:rFonts w:ascii="Times New Roman" w:hAnsi="Times New Roman" w:eastAsia="Times New Roman"/>
          <w:b/>
          <w:sz w:val="24"/>
          <w:szCs w:val="24"/>
        </w:rPr>
        <w:t>Ted</w:t>
      </w:r>
      <w:r>
        <w:rPr>
          <w:sz w:val="24"/>
          <w:szCs w:val="24"/>
        </w:rPr>
        <w:t>： 这个取决于你如何度量测试的执行。例如，我们在使用的一个指标，我们称为</w:t>
      </w:r>
      <w:r>
        <w:rPr>
          <w:rFonts w:ascii="Times New Roman" w:hAnsi="Times New Roman" w:eastAsia="Times New Roman"/>
          <w:sz w:val="24"/>
          <w:szCs w:val="24"/>
        </w:rPr>
        <w:t>“</w:t>
      </w:r>
      <w:r>
        <w:rPr>
          <w:sz w:val="24"/>
          <w:szCs w:val="24"/>
        </w:rPr>
        <w:t>浏览器会话</w:t>
      </w:r>
      <w:r>
        <w:rPr>
          <w:rFonts w:ascii="Times New Roman" w:hAnsi="Times New Roman" w:eastAsia="Times New Roman"/>
          <w:sz w:val="24"/>
          <w:szCs w:val="24"/>
        </w:rPr>
        <w:t>”</w:t>
      </w:r>
      <w:r>
        <w:rPr>
          <w:sz w:val="24"/>
          <w:szCs w:val="24"/>
        </w:rPr>
        <w:t>。针对所有浏览器，每一次新的浏览器会话都会保证从同样的状态开始运行。这样的话，在这个浏览器上运行的测试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只由测试本身、浏览器和操作系统来决定，其行为也就是可以确定的。</w:t>
      </w:r>
      <w:r>
        <w:rPr>
          <w:rFonts w:ascii="Times New Roman" w:eastAsia="Times New Roman"/>
          <w:sz w:val="24"/>
          <w:szCs w:val="24"/>
        </w:rPr>
        <w:t>Matrix</w:t>
      </w:r>
      <w:r>
        <w:rPr>
          <w:sz w:val="24"/>
          <w:szCs w:val="24"/>
        </w:rPr>
        <w:t>在</w:t>
      </w:r>
      <w:r>
        <w:rPr>
          <w:rFonts w:ascii="Times New Roman" w:eastAsia="Times New Roman"/>
          <w:sz w:val="24"/>
          <w:szCs w:val="24"/>
        </w:rPr>
        <w:t>Google</w:t>
      </w:r>
      <w:r>
        <w:rPr>
          <w:sz w:val="24"/>
          <w:szCs w:val="24"/>
        </w:rPr>
        <w:t>的每个</w:t>
      </w:r>
      <w:r>
        <w:rPr>
          <w:rFonts w:ascii="Times New Roman" w:eastAsia="Times New Roman"/>
          <w:sz w:val="24"/>
          <w:szCs w:val="24"/>
        </w:rPr>
        <w:t>Web</w:t>
      </w:r>
      <w:r>
        <w:rPr>
          <w:sz w:val="24"/>
          <w:szCs w:val="24"/>
        </w:rPr>
        <w:t>前端团队都有实践应用，每天提供大于一百万个新浏览器会话。</w:t>
      </w:r>
    </w:p>
    <w:p>
      <w:pPr>
        <w:pStyle w:val="6"/>
        <w:tabs>
          <w:tab w:val="left" w:pos="2064"/>
        </w:tabs>
        <w:spacing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rFonts w:ascii="Times New Roman" w:eastAsia="Times New Roman"/>
          <w:spacing w:val="-6"/>
          <w:sz w:val="24"/>
          <w:szCs w:val="24"/>
        </w:rPr>
        <w:t>Buganizer</w:t>
      </w:r>
      <w:r>
        <w:rPr>
          <w:sz w:val="24"/>
          <w:szCs w:val="24"/>
        </w:rPr>
        <w:t>和</w:t>
      </w:r>
      <w:r>
        <w:rPr>
          <w:rFonts w:ascii="Times New Roman" w:eastAsia="Times New Roman"/>
          <w:spacing w:val="-4"/>
          <w:sz w:val="24"/>
          <w:szCs w:val="24"/>
        </w:rPr>
        <w:t>Matrix</w:t>
      </w:r>
      <w:r>
        <w:rPr>
          <w:sz w:val="24"/>
          <w:szCs w:val="24"/>
        </w:rPr>
        <w:t>这两个项目，曾有多少人为之工作？</w:t>
      </w:r>
    </w:p>
    <w:p>
      <w:pPr>
        <w:pStyle w:val="6"/>
        <w:tabs>
          <w:tab w:val="left" w:pos="1944"/>
        </w:tabs>
        <w:spacing w:line="300" w:lineRule="auto"/>
        <w:ind w:right="97" w:firstLine="599"/>
        <w:rPr>
          <w:sz w:val="24"/>
          <w:szCs w:val="24"/>
        </w:rPr>
      </w:pPr>
      <w:r>
        <w:rPr>
          <w:rFonts w:ascii="Times New Roman" w:eastAsia="Times New Roman"/>
          <w:b/>
          <w:spacing w:val="-10"/>
          <w:sz w:val="24"/>
          <w:szCs w:val="24"/>
        </w:rPr>
        <w:t>Ted</w:t>
      </w:r>
      <w:r>
        <w:rPr>
          <w:spacing w:val="-10"/>
          <w:sz w:val="24"/>
          <w:szCs w:val="24"/>
        </w:rPr>
        <w:t>：</w:t>
      </w:r>
      <w:r>
        <w:rPr>
          <w:spacing w:val="-10"/>
          <w:sz w:val="24"/>
          <w:szCs w:val="24"/>
        </w:rPr>
        <w:tab/>
      </w:r>
      <w:r>
        <w:rPr>
          <w:spacing w:val="-2"/>
          <w:sz w:val="24"/>
          <w:szCs w:val="24"/>
        </w:rPr>
        <w:t xml:space="preserve">在项目开发高峰时期， </w:t>
      </w:r>
      <w:r>
        <w:rPr>
          <w:rFonts w:ascii="Times New Roman" w:eastAsia="Times New Roman"/>
          <w:spacing w:val="-6"/>
          <w:sz w:val="24"/>
          <w:szCs w:val="24"/>
        </w:rPr>
        <w:t>Buganizer</w:t>
      </w:r>
      <w:r>
        <w:rPr>
          <w:sz w:val="24"/>
          <w:szCs w:val="24"/>
        </w:rPr>
        <w:t>有</w:t>
      </w:r>
      <w:r>
        <w:rPr>
          <w:rFonts w:ascii="Times New Roman" w:eastAsia="Times New Roman"/>
          <w:sz w:val="24"/>
          <w:szCs w:val="24"/>
        </w:rPr>
        <w:t>5</w:t>
      </w:r>
      <w:r>
        <w:rPr>
          <w:spacing w:val="-1"/>
          <w:sz w:val="24"/>
          <w:szCs w:val="24"/>
        </w:rPr>
        <w:t>个工程师，</w:t>
      </w:r>
      <w:r>
        <w:rPr>
          <w:rFonts w:ascii="Times New Roman" w:eastAsia="Times New Roman"/>
          <w:spacing w:val="-4"/>
          <w:sz w:val="24"/>
          <w:szCs w:val="24"/>
        </w:rPr>
        <w:t>Matrix</w:t>
      </w:r>
      <w:r>
        <w:rPr>
          <w:sz w:val="24"/>
          <w:szCs w:val="24"/>
        </w:rPr>
        <w:t>有</w:t>
      </w:r>
      <w:r>
        <w:rPr>
          <w:rFonts w:ascii="Times New Roman" w:eastAsia="Times New Roman"/>
          <w:sz w:val="24"/>
          <w:szCs w:val="24"/>
        </w:rPr>
        <w:t>4</w:t>
      </w:r>
      <w:r>
        <w:rPr>
          <w:sz w:val="24"/>
          <w:szCs w:val="24"/>
        </w:rPr>
        <w:t>个工程师。当时我们的团队本可以拥有更多的人，让团队存活地更长久一 些。虽然这令我有些伤感，但我觉得</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t>在当时的情况下我们已经做的足够棒了。</w:t>
      </w:r>
    </w:p>
    <w:p>
      <w:pPr>
        <w:pStyle w:val="6"/>
        <w:spacing w:line="300" w:lineRule="auto"/>
        <w:ind w:right="98" w:firstLine="599"/>
        <w:jc w:val="both"/>
        <w:rPr>
          <w:sz w:val="24"/>
          <w:szCs w:val="24"/>
        </w:rPr>
      </w:pPr>
      <w:r>
        <w:rPr>
          <w:rFonts w:ascii="Times New Roman" w:eastAsia="Times New Roman"/>
          <w:b/>
          <w:spacing w:val="-3"/>
          <w:sz w:val="24"/>
          <w:szCs w:val="24"/>
        </w:rPr>
        <w:t>HGTS</w:t>
      </w:r>
      <w:r>
        <w:rPr>
          <w:spacing w:val="-6"/>
          <w:sz w:val="24"/>
          <w:szCs w:val="24"/>
        </w:rPr>
        <w:t>： 在你打造这些工具的时候，你面临过的最难的技术挑战是什么？</w:t>
      </w:r>
    </w:p>
    <w:p>
      <w:pPr>
        <w:pStyle w:val="6"/>
        <w:spacing w:line="300" w:lineRule="auto"/>
        <w:ind w:right="98" w:firstLine="599"/>
        <w:jc w:val="both"/>
        <w:rPr>
          <w:sz w:val="24"/>
          <w:szCs w:val="24"/>
        </w:rPr>
      </w:pPr>
      <w:r>
        <w:rPr>
          <w:rFonts w:ascii="Times New Roman" w:eastAsia="Times New Roman"/>
          <w:b/>
          <w:sz w:val="24"/>
          <w:szCs w:val="24"/>
        </w:rPr>
        <w:t>Ted</w:t>
      </w:r>
      <w:r>
        <w:rPr>
          <w:sz w:val="24"/>
          <w:szCs w:val="24"/>
        </w:rPr>
        <w:t>： 对于我而言，我认为最艰难和最有趣的挑战总是出现在设计阶段。理解一个问题领域，权衡不同的解决方案和它们的利弊，并从中选一个最优的方案。实现阶段一般按照选定的方案去做即可。这样的选择决定和功能实现一样会贯穿项目的整个生</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命周期，决定项目的成败。</w:t>
      </w:r>
    </w:p>
    <w:p>
      <w:pPr>
        <w:pStyle w:val="6"/>
        <w:spacing w:before="96" w:line="300" w:lineRule="auto"/>
        <w:ind w:right="98" w:firstLine="599"/>
        <w:jc w:val="both"/>
        <w:rPr>
          <w:sz w:val="24"/>
          <w:szCs w:val="24"/>
        </w:rPr>
      </w:pPr>
      <w:r>
        <w:rPr>
          <w:rFonts w:ascii="Times New Roman" w:eastAsia="Times New Roman"/>
          <w:b/>
          <w:spacing w:val="-3"/>
          <w:sz w:val="24"/>
          <w:szCs w:val="24"/>
        </w:rPr>
        <w:t>HGTS</w:t>
      </w:r>
      <w:r>
        <w:rPr>
          <w:spacing w:val="-6"/>
          <w:sz w:val="24"/>
          <w:szCs w:val="24"/>
        </w:rPr>
        <w:t>： 对于世界上其他专注于测试工具方面的工程师，你有什么一般性的建议吗？</w:t>
      </w:r>
    </w:p>
    <w:p>
      <w:pPr>
        <w:pStyle w:val="6"/>
        <w:spacing w:line="300" w:lineRule="auto"/>
        <w:ind w:right="98" w:firstLine="599"/>
        <w:jc w:val="right"/>
        <w:rPr>
          <w:sz w:val="24"/>
          <w:szCs w:val="24"/>
        </w:rPr>
      </w:pPr>
      <w:r>
        <w:rPr>
          <w:rFonts w:ascii="Times New Roman" w:eastAsia="Times New Roman"/>
          <w:b/>
          <w:spacing w:val="-10"/>
          <w:sz w:val="24"/>
          <w:szCs w:val="24"/>
        </w:rPr>
        <w:t>Ted</w:t>
      </w:r>
      <w:r>
        <w:rPr>
          <w:sz w:val="24"/>
          <w:szCs w:val="24"/>
        </w:rPr>
        <w:t>： 专注于你的用户，理解他</w:t>
      </w:r>
      <w:r>
        <w:rPr>
          <w:spacing w:val="-1"/>
          <w:w w:val="95"/>
          <w:sz w:val="24"/>
          <w:szCs w:val="24"/>
        </w:rPr>
        <w:t>们的需求并解决他们的问题。不要忽视一些看不见的功能，如可用性和响应速度。工程师在解决他们问题方面有自己独特的能力，要允许他们使用你无法预料的方式来使用你的工具。</w:t>
      </w:r>
      <w:r>
        <w:rPr>
          <w:rFonts w:ascii="Times New Roman" w:eastAsia="Times New Roman"/>
          <w:b/>
          <w:spacing w:val="-3"/>
          <w:sz w:val="24"/>
          <w:szCs w:val="24"/>
        </w:rPr>
        <w:t>HGTS</w:t>
      </w:r>
      <w:r>
        <w:rPr>
          <w:spacing w:val="-3"/>
          <w:sz w:val="24"/>
          <w:szCs w:val="24"/>
        </w:rPr>
        <w:t>：</w:t>
      </w:r>
      <w:r>
        <w:rPr>
          <w:spacing w:val="-34"/>
          <w:sz w:val="24"/>
          <w:szCs w:val="24"/>
        </w:rPr>
        <w:t xml:space="preserve"> </w:t>
      </w:r>
      <w:r>
        <w:rPr>
          <w:sz w:val="24"/>
          <w:szCs w:val="24"/>
        </w:rPr>
        <w:t>在测试工具框架领域，</w:t>
      </w:r>
    </w:p>
    <w:p>
      <w:pPr>
        <w:pStyle w:val="6"/>
        <w:spacing w:line="379" w:lineRule="exact"/>
        <w:ind w:left="0" w:right="143"/>
        <w:jc w:val="right"/>
        <w:rPr>
          <w:sz w:val="24"/>
          <w:szCs w:val="24"/>
        </w:rPr>
      </w:pPr>
      <w:r>
        <w:rPr>
          <w:w w:val="95"/>
          <w:sz w:val="24"/>
          <w:szCs w:val="24"/>
        </w:rPr>
        <w:t>下一个最大的问题，或者是你最感兴</w:t>
      </w:r>
    </w:p>
    <w:p>
      <w:pPr>
        <w:spacing w:after="0" w:line="379" w:lineRule="exact"/>
        <w:jc w:val="righ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趣的且最想去解决的问题是什么？</w:t>
      </w:r>
    </w:p>
    <w:p>
      <w:pPr>
        <w:pStyle w:val="6"/>
        <w:spacing w:before="96" w:line="300" w:lineRule="auto"/>
        <w:ind w:right="34" w:firstLine="599"/>
        <w:rPr>
          <w:sz w:val="24"/>
          <w:szCs w:val="24"/>
        </w:rPr>
      </w:pPr>
      <w:r>
        <w:rPr>
          <w:rFonts w:ascii="Times New Roman" w:eastAsia="Times New Roman"/>
          <w:b/>
          <w:sz w:val="24"/>
          <w:szCs w:val="24"/>
        </w:rPr>
        <w:t>Ted</w:t>
      </w:r>
      <w:r>
        <w:rPr>
          <w:sz w:val="24"/>
          <w:szCs w:val="24"/>
        </w:rPr>
        <w:t>： 有一个问题我最近一直在思索，我们的工具变的越来越强大和复杂，但相应地，在理解和使用这些工具上也变得越来越困难。例如，使用</w:t>
      </w:r>
      <w:r>
        <w:rPr>
          <w:rFonts w:ascii="Times New Roman" w:eastAsia="Times New Roman"/>
          <w:sz w:val="24"/>
          <w:szCs w:val="24"/>
        </w:rPr>
        <w:t xml:space="preserve">Google </w:t>
      </w:r>
      <w:r>
        <w:rPr>
          <w:sz w:val="24"/>
          <w:szCs w:val="24"/>
        </w:rPr>
        <w:t>当前的</w:t>
      </w:r>
      <w:r>
        <w:rPr>
          <w:rFonts w:ascii="Times New Roman" w:eastAsia="Times New Roman"/>
          <w:sz w:val="24"/>
          <w:szCs w:val="24"/>
        </w:rPr>
        <w:t xml:space="preserve">Web </w:t>
      </w:r>
      <w:r>
        <w:rPr>
          <w:sz w:val="24"/>
          <w:szCs w:val="24"/>
        </w:rPr>
        <w:t>测试框架，工程师可以一键运行上千个</w:t>
      </w:r>
      <w:r>
        <w:rPr>
          <w:rFonts w:ascii="Times New Roman" w:eastAsia="Times New Roman"/>
          <w:sz w:val="24"/>
          <w:szCs w:val="24"/>
        </w:rPr>
        <w:t>Web</w:t>
      </w:r>
      <w:r>
        <w:rPr>
          <w:sz w:val="24"/>
          <w:szCs w:val="24"/>
        </w:rPr>
        <w:t>测试，并发地运行，针对不同的浏览器。我们抽象封装了如何运行的细节，例如这些测试是在哪里开始真正运行的，浏览器是从哪里得到的，测试环境是如何配置的等细节。从某方面上讲，这</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3"/>
        <w:jc w:val="both"/>
        <w:rPr>
          <w:sz w:val="24"/>
          <w:szCs w:val="24"/>
        </w:rPr>
      </w:pPr>
      <w:r>
        <w:rPr>
          <w:sz w:val="24"/>
          <w:szCs w:val="24"/>
        </w:rPr>
        <w:t>是好事儿。但是，如果测试运行失败之后，工程师又必须去做调试，这些隐藏的细节就必须要去了解。我们已经在这个领域有所举措，但仍然有很多可以去做且必须去完成的事情，它们在等待着我们去解决。</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12"/>
        <w:numPr>
          <w:ilvl w:val="1"/>
          <w:numId w:val="15"/>
        </w:numPr>
        <w:tabs>
          <w:tab w:val="left" w:pos="888"/>
        </w:tabs>
        <w:spacing w:before="24" w:after="0" w:line="304" w:lineRule="auto"/>
        <w:ind w:left="137" w:right="150" w:firstLine="0"/>
        <w:jc w:val="left"/>
        <w:rPr>
          <w:sz w:val="44"/>
          <w:szCs w:val="21"/>
        </w:rPr>
      </w:pPr>
      <w:bookmarkStart w:id="286" w:name="2.5 与Web Driver的创建者Simon Stewart的对话"/>
      <w:bookmarkEnd w:id="286"/>
      <w:bookmarkStart w:id="287" w:name="_bookmark155"/>
      <w:bookmarkEnd w:id="287"/>
      <w:r>
        <w:rPr>
          <w:sz w:val="21"/>
          <w:szCs w:val="21"/>
        </w:rPr>
        <w:fldChar w:fldCharType="begin"/>
      </w:r>
      <w:r>
        <w:rPr>
          <w:sz w:val="21"/>
          <w:szCs w:val="21"/>
        </w:rPr>
        <w:instrText xml:space="preserve"> HYPERLINK \l "_bookmark38" </w:instrText>
      </w:r>
      <w:r>
        <w:rPr>
          <w:sz w:val="21"/>
          <w:szCs w:val="21"/>
        </w:rPr>
        <w:fldChar w:fldCharType="separate"/>
      </w:r>
      <w:bookmarkStart w:id="288" w:name="_bookmark155"/>
      <w:bookmarkEnd w:id="288"/>
      <w:r>
        <w:rPr>
          <w:color w:val="0000ED"/>
          <w:spacing w:val="14"/>
          <w:sz w:val="44"/>
          <w:szCs w:val="21"/>
          <w:u w:val="single" w:color="0000ED"/>
        </w:rPr>
        <w:t>与</w:t>
      </w:r>
      <w:r>
        <w:rPr>
          <w:rFonts w:ascii="Times New Roman" w:eastAsia="Times New Roman"/>
          <w:b/>
          <w:color w:val="0000ED"/>
          <w:spacing w:val="-14"/>
          <w:sz w:val="44"/>
          <w:szCs w:val="21"/>
          <w:u w:val="single" w:color="0000ED"/>
        </w:rPr>
        <w:t>Web</w:t>
      </w:r>
      <w:r>
        <w:rPr>
          <w:rFonts w:ascii="Times New Roman" w:eastAsia="Times New Roman"/>
          <w:b/>
          <w:color w:val="0000ED"/>
          <w:spacing w:val="38"/>
          <w:sz w:val="44"/>
          <w:szCs w:val="21"/>
          <w:u w:val="single" w:color="0000ED"/>
        </w:rPr>
        <w:t xml:space="preserve"> </w:t>
      </w:r>
      <w:r>
        <w:rPr>
          <w:rFonts w:ascii="Times New Roman" w:eastAsia="Times New Roman"/>
          <w:b/>
          <w:color w:val="0000ED"/>
          <w:spacing w:val="3"/>
          <w:sz w:val="44"/>
          <w:szCs w:val="21"/>
          <w:u w:val="single" w:color="0000ED"/>
        </w:rPr>
        <w:t>Driver</w:t>
      </w:r>
      <w:r>
        <w:rPr>
          <w:color w:val="0000ED"/>
          <w:spacing w:val="1"/>
          <w:sz w:val="44"/>
          <w:szCs w:val="21"/>
          <w:u w:val="single" w:color="0000ED"/>
        </w:rPr>
        <w:t>的创</w:t>
      </w:r>
      <w:r>
        <w:rPr>
          <w:color w:val="0000ED"/>
          <w:spacing w:val="-475"/>
          <w:sz w:val="44"/>
          <w:szCs w:val="21"/>
          <w:u w:val="single" w:color="0000ED"/>
        </w:rPr>
        <w:t>建</w:t>
      </w:r>
      <w:r>
        <w:rPr>
          <w:color w:val="0000ED"/>
          <w:spacing w:val="15"/>
          <w:sz w:val="44"/>
          <w:szCs w:val="21"/>
          <w:u w:val="single" w:color="0000ED"/>
        </w:rPr>
        <w:t>者</w:t>
      </w:r>
      <w:r>
        <w:rPr>
          <w:rFonts w:ascii="Times New Roman" w:eastAsia="Times New Roman"/>
          <w:b/>
          <w:color w:val="0000ED"/>
          <w:sz w:val="44"/>
          <w:szCs w:val="21"/>
          <w:u w:val="single" w:color="0000ED"/>
        </w:rPr>
        <w:t>Simon</w:t>
      </w:r>
      <w:r>
        <w:rPr>
          <w:rFonts w:ascii="Times New Roman" w:eastAsia="Times New Roman"/>
          <w:b/>
          <w:color w:val="0000ED"/>
          <w:spacing w:val="43"/>
          <w:sz w:val="44"/>
          <w:szCs w:val="21"/>
          <w:u w:val="single" w:color="0000ED"/>
        </w:rPr>
        <w:t xml:space="preserve">  </w:t>
      </w:r>
      <w:r>
        <w:rPr>
          <w:rFonts w:ascii="Times New Roman" w:eastAsia="Times New Roman"/>
          <w:b/>
          <w:color w:val="0000ED"/>
          <w:spacing w:val="-5"/>
          <w:sz w:val="44"/>
          <w:szCs w:val="21"/>
          <w:u w:val="single" w:color="0000ED"/>
        </w:rPr>
        <w:t>Stewart</w:t>
      </w:r>
      <w:r>
        <w:rPr>
          <w:color w:val="0000ED"/>
          <w:spacing w:val="7"/>
          <w:sz w:val="44"/>
          <w:szCs w:val="21"/>
          <w:u w:val="single" w:color="0000ED"/>
        </w:rPr>
        <w:t>的对</w:t>
      </w:r>
      <w:r>
        <w:rPr>
          <w:color w:val="0000ED"/>
          <w:sz w:val="44"/>
          <w:szCs w:val="21"/>
          <w:u w:val="single" w:color="0000ED"/>
        </w:rPr>
        <w:t>话</w:t>
      </w:r>
      <w:r>
        <w:rPr>
          <w:color w:val="0000ED"/>
          <w:sz w:val="44"/>
          <w:szCs w:val="21"/>
          <w:u w:val="single" w:color="0000ED"/>
        </w:rPr>
        <w:fldChar w:fldCharType="end"/>
      </w:r>
    </w:p>
    <w:p>
      <w:pPr>
        <w:pStyle w:val="6"/>
        <w:spacing w:before="10"/>
        <w:ind w:left="0"/>
        <w:rPr>
          <w:sz w:val="24"/>
          <w:szCs w:val="24"/>
        </w:rPr>
      </w:pPr>
    </w:p>
    <w:p>
      <w:pPr>
        <w:pStyle w:val="6"/>
        <w:tabs>
          <w:tab w:val="left" w:pos="1809"/>
        </w:tabs>
        <w:spacing w:before="67" w:line="300" w:lineRule="auto"/>
        <w:ind w:right="98" w:firstLine="599"/>
        <w:rPr>
          <w:sz w:val="24"/>
          <w:szCs w:val="24"/>
        </w:rPr>
      </w:pPr>
      <w:r>
        <w:rPr>
          <w:rFonts w:ascii="Times New Roman" w:eastAsia="Times New Roman"/>
          <w:spacing w:val="-4"/>
          <w:sz w:val="24"/>
          <w:szCs w:val="24"/>
        </w:rPr>
        <w:t>Simon</w:t>
      </w:r>
      <w:r>
        <w:rPr>
          <w:rFonts w:ascii="Times New Roman" w:eastAsia="Times New Roman"/>
          <w:spacing w:val="-4"/>
          <w:sz w:val="24"/>
          <w:szCs w:val="24"/>
        </w:rPr>
        <w:tab/>
      </w:r>
      <w:r>
        <w:rPr>
          <w:rFonts w:ascii="Times New Roman" w:eastAsia="Times New Roman"/>
          <w:sz w:val="24"/>
          <w:szCs w:val="24"/>
        </w:rPr>
        <w:t>Stewart</w:t>
      </w:r>
      <w:r>
        <w:rPr>
          <w:sz w:val="24"/>
          <w:szCs w:val="24"/>
        </w:rPr>
        <w:t>是</w:t>
      </w:r>
      <w:r>
        <w:rPr>
          <w:rFonts w:ascii="Times New Roman" w:eastAsia="Times New Roman"/>
          <w:spacing w:val="-4"/>
          <w:sz w:val="24"/>
          <w:szCs w:val="24"/>
        </w:rPr>
        <w:t>WebDriver</w:t>
      </w:r>
      <w:r>
        <w:rPr>
          <w:sz w:val="24"/>
          <w:szCs w:val="24"/>
        </w:rPr>
        <w:t>的创建者，也是</w:t>
      </w:r>
      <w:r>
        <w:rPr>
          <w:rFonts w:ascii="Times New Roman" w:eastAsia="Times New Roman"/>
          <w:spacing w:val="-3"/>
          <w:sz w:val="24"/>
          <w:szCs w:val="24"/>
        </w:rPr>
        <w:t>Google</w:t>
      </w:r>
      <w:r>
        <w:rPr>
          <w:sz w:val="24"/>
          <w:szCs w:val="24"/>
        </w:rPr>
        <w:t>在浏览器自动化领域的专家（</w:t>
      </w:r>
      <w:r>
        <w:rPr>
          <w:spacing w:val="-2"/>
          <w:sz w:val="24"/>
          <w:szCs w:val="24"/>
        </w:rPr>
        <w:t>译注：</w:t>
      </w:r>
      <w:r>
        <w:rPr>
          <w:rFonts w:ascii="Times New Roman" w:eastAsia="Times New Roman"/>
          <w:spacing w:val="-6"/>
          <w:sz w:val="24"/>
          <w:szCs w:val="24"/>
        </w:rPr>
        <w:t>Simon</w:t>
      </w:r>
      <w:r>
        <w:rPr>
          <w:sz w:val="24"/>
          <w:szCs w:val="24"/>
        </w:rPr>
        <w:t>于</w:t>
      </w:r>
      <w:r>
        <w:rPr>
          <w:rFonts w:ascii="Times New Roman" w:eastAsia="Times New Roman"/>
          <w:sz w:val="24"/>
          <w:szCs w:val="24"/>
        </w:rPr>
        <w:t>2013</w:t>
      </w:r>
      <w:r>
        <w:rPr>
          <w:sz w:val="24"/>
          <w:szCs w:val="24"/>
        </w:rPr>
        <w:t>年离开</w:t>
      </w:r>
      <w:r>
        <w:rPr>
          <w:rFonts w:ascii="Times New Roman" w:eastAsia="Times New Roman"/>
          <w:spacing w:val="-3"/>
          <w:sz w:val="24"/>
          <w:szCs w:val="24"/>
        </w:rPr>
        <w:t>Google</w:t>
      </w:r>
      <w:r>
        <w:rPr>
          <w:sz w:val="24"/>
          <w:szCs w:val="24"/>
        </w:rPr>
        <w:t>加盟</w:t>
      </w:r>
      <w:r>
        <w:rPr>
          <w:rFonts w:ascii="Times New Roman" w:eastAsia="Times New Roman"/>
          <w:sz w:val="24"/>
          <w:szCs w:val="24"/>
        </w:rPr>
        <w:t>Facebook</w:t>
      </w:r>
      <w:r>
        <w:rPr>
          <w:sz w:val="24"/>
          <w:szCs w:val="24"/>
        </w:rPr>
        <w:t>）。</w:t>
      </w:r>
      <w:r>
        <w:rPr>
          <w:rFonts w:ascii="Times New Roman" w:eastAsia="Times New Roman"/>
          <w:spacing w:val="-5"/>
          <w:sz w:val="24"/>
          <w:szCs w:val="24"/>
        </w:rPr>
        <w:t xml:space="preserve">WebDriver </w:t>
      </w:r>
      <w:r>
        <w:rPr>
          <w:sz w:val="24"/>
          <w:szCs w:val="24"/>
        </w:rPr>
        <w:t>是开源</w:t>
      </w:r>
      <w:r>
        <w:rPr>
          <w:rFonts w:ascii="Times New Roman" w:eastAsia="Times New Roman"/>
          <w:spacing w:val="-15"/>
          <w:sz w:val="24"/>
          <w:szCs w:val="24"/>
        </w:rPr>
        <w:t>Web</w:t>
      </w:r>
      <w:r>
        <w:rPr>
          <w:sz w:val="24"/>
          <w:szCs w:val="24"/>
        </w:rPr>
        <w:t>应用自动化测试工具，不仅在</w:t>
      </w:r>
      <w:r>
        <w:rPr>
          <w:rFonts w:ascii="Times New Roman" w:eastAsia="Times New Roman"/>
          <w:spacing w:val="-3"/>
          <w:sz w:val="24"/>
          <w:szCs w:val="24"/>
        </w:rPr>
        <w:t>Google</w:t>
      </w:r>
      <w:r>
        <w:rPr>
          <w:sz w:val="24"/>
          <w:szCs w:val="24"/>
        </w:rPr>
        <w:t>内部，在业内也广受欢</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49" w:line="300" w:lineRule="auto"/>
        <w:ind w:right="142"/>
        <w:rPr>
          <w:sz w:val="24"/>
          <w:szCs w:val="24"/>
        </w:rPr>
      </w:pPr>
      <w:r>
        <w:rPr>
          <w:sz w:val="24"/>
          <w:szCs w:val="24"/>
        </w:rPr>
        <w:t>迎，也是</w:t>
      </w:r>
      <w:r>
        <w:rPr>
          <w:rFonts w:ascii="Times New Roman" w:eastAsia="Times New Roman"/>
          <w:sz w:val="24"/>
          <w:szCs w:val="24"/>
        </w:rPr>
        <w:t>GTAC</w:t>
      </w:r>
      <w:r>
        <w:rPr>
          <w:sz w:val="24"/>
          <w:szCs w:val="24"/>
        </w:rPr>
        <w:t>（</w:t>
      </w:r>
      <w:r>
        <w:rPr>
          <w:rFonts w:ascii="Times New Roman" w:eastAsia="Times New Roman"/>
          <w:sz w:val="24"/>
          <w:szCs w:val="24"/>
        </w:rPr>
        <w:t>Google</w:t>
      </w:r>
      <w:r>
        <w:rPr>
          <w:sz w:val="24"/>
          <w:szCs w:val="24"/>
        </w:rPr>
        <w:t>测试自动化大会）历史上最热门的话题之一。我们的采访记者和</w:t>
      </w:r>
      <w:r>
        <w:rPr>
          <w:rFonts w:ascii="Times New Roman" w:eastAsia="Times New Roman"/>
          <w:sz w:val="24"/>
          <w:szCs w:val="24"/>
        </w:rPr>
        <w:t>Simon</w:t>
      </w:r>
      <w:r>
        <w:rPr>
          <w:sz w:val="24"/>
          <w:szCs w:val="24"/>
        </w:rPr>
        <w:t>一起做了这个访谈，</w:t>
      </w:r>
      <w:r>
        <w:rPr>
          <w:rFonts w:ascii="Times New Roman" w:eastAsia="Times New Roman"/>
          <w:sz w:val="24"/>
          <w:szCs w:val="24"/>
        </w:rPr>
        <w:t>Simon</w:t>
      </w:r>
      <w:r>
        <w:rPr>
          <w:sz w:val="24"/>
          <w:szCs w:val="24"/>
        </w:rPr>
        <w:t>在这里讨论了</w:t>
      </w:r>
      <w:r>
        <w:rPr>
          <w:rFonts w:ascii="Times New Roman" w:eastAsia="Times New Roman"/>
          <w:sz w:val="24"/>
          <w:szCs w:val="24"/>
        </w:rPr>
        <w:t>Web</w:t>
      </w:r>
      <w:r>
        <w:rPr>
          <w:sz w:val="24"/>
          <w:szCs w:val="24"/>
        </w:rPr>
        <w:t>应用自动化的话题和关于</w:t>
      </w:r>
      <w:r>
        <w:rPr>
          <w:rFonts w:ascii="Times New Roman" w:eastAsia="Times New Roman"/>
          <w:sz w:val="24"/>
          <w:szCs w:val="24"/>
        </w:rPr>
        <w:t>WebDriver</w:t>
      </w:r>
      <w:r>
        <w:rPr>
          <w:sz w:val="24"/>
          <w:szCs w:val="24"/>
        </w:rPr>
        <w:t>未来的一些想法。</w:t>
      </w:r>
    </w:p>
    <w:p>
      <w:pPr>
        <w:pStyle w:val="6"/>
        <w:spacing w:line="300" w:lineRule="auto"/>
        <w:ind w:right="98" w:firstLine="599"/>
        <w:jc w:val="both"/>
        <w:rPr>
          <w:sz w:val="24"/>
          <w:szCs w:val="24"/>
        </w:rPr>
      </w:pPr>
      <w:r>
        <w:rPr>
          <w:rFonts w:ascii="Times New Roman" w:eastAsia="Times New Roman"/>
          <w:b/>
          <w:spacing w:val="-3"/>
          <w:sz w:val="24"/>
          <w:szCs w:val="24"/>
        </w:rPr>
        <w:t>HGTS</w:t>
      </w:r>
      <w:r>
        <w:rPr>
          <w:spacing w:val="8"/>
          <w:sz w:val="24"/>
          <w:szCs w:val="24"/>
        </w:rPr>
        <w:t>： 好像很多人并不清楚</w:t>
      </w:r>
      <w:r>
        <w:rPr>
          <w:rFonts w:ascii="Times New Roman" w:eastAsia="Times New Roman"/>
          <w:spacing w:val="-6"/>
          <w:sz w:val="24"/>
          <w:szCs w:val="24"/>
        </w:rPr>
        <w:t>Selenium</w:t>
      </w:r>
      <w:r>
        <w:rPr>
          <w:sz w:val="24"/>
          <w:szCs w:val="24"/>
        </w:rPr>
        <w:t>和</w:t>
      </w:r>
      <w:r>
        <w:rPr>
          <w:rFonts w:ascii="Times New Roman" w:eastAsia="Times New Roman"/>
          <w:spacing w:val="-4"/>
          <w:sz w:val="24"/>
          <w:szCs w:val="24"/>
        </w:rPr>
        <w:t>WebDriver</w:t>
      </w:r>
      <w:r>
        <w:rPr>
          <w:sz w:val="24"/>
          <w:szCs w:val="24"/>
        </w:rPr>
        <w:t>之间的区别，你能解释一下吗？</w:t>
      </w:r>
    </w:p>
    <w:p>
      <w:pPr>
        <w:pStyle w:val="6"/>
        <w:spacing w:line="300" w:lineRule="auto"/>
        <w:ind w:right="98" w:firstLine="599"/>
        <w:rPr>
          <w:sz w:val="24"/>
          <w:szCs w:val="24"/>
        </w:rPr>
      </w:pPr>
      <w:r>
        <w:rPr>
          <w:rFonts w:ascii="Times New Roman" w:eastAsia="Times New Roman"/>
          <w:b/>
          <w:spacing w:val="-9"/>
          <w:sz w:val="24"/>
          <w:szCs w:val="24"/>
        </w:rPr>
        <w:t>Simon</w:t>
      </w:r>
      <w:r>
        <w:rPr>
          <w:spacing w:val="-32"/>
          <w:sz w:val="24"/>
          <w:szCs w:val="24"/>
        </w:rPr>
        <w:t xml:space="preserve">： </w:t>
      </w:r>
      <w:r>
        <w:rPr>
          <w:rFonts w:ascii="Times New Roman" w:eastAsia="Times New Roman"/>
          <w:spacing w:val="-6"/>
          <w:sz w:val="24"/>
          <w:szCs w:val="24"/>
        </w:rPr>
        <w:t>Selenium</w:t>
      </w:r>
      <w:r>
        <w:rPr>
          <w:sz w:val="24"/>
          <w:szCs w:val="24"/>
        </w:rPr>
        <w:t>是</w:t>
      </w:r>
      <w:r>
        <w:rPr>
          <w:rFonts w:ascii="Times New Roman" w:eastAsia="Times New Roman"/>
          <w:sz w:val="24"/>
          <w:szCs w:val="24"/>
        </w:rPr>
        <w:t xml:space="preserve">Jason </w:t>
      </w:r>
      <w:r>
        <w:rPr>
          <w:rFonts w:ascii="Times New Roman" w:eastAsia="Times New Roman"/>
          <w:spacing w:val="-9"/>
          <w:sz w:val="24"/>
          <w:szCs w:val="24"/>
        </w:rPr>
        <w:t xml:space="preserve">Huggins </w:t>
      </w:r>
      <w:r>
        <w:rPr>
          <w:sz w:val="24"/>
          <w:szCs w:val="24"/>
        </w:rPr>
        <w:t>在</w:t>
      </w:r>
      <w:r>
        <w:rPr>
          <w:rFonts w:ascii="Times New Roman" w:eastAsia="Times New Roman"/>
          <w:spacing w:val="-11"/>
          <w:sz w:val="24"/>
          <w:szCs w:val="24"/>
        </w:rPr>
        <w:t>ThoughtWorks</w:t>
      </w:r>
      <w:r>
        <w:rPr>
          <w:sz w:val="24"/>
          <w:szCs w:val="24"/>
        </w:rPr>
        <w:t>时创建的一个项目。</w:t>
      </w:r>
      <w:r>
        <w:rPr>
          <w:rFonts w:ascii="Times New Roman" w:eastAsia="Times New Roman"/>
          <w:sz w:val="24"/>
          <w:szCs w:val="24"/>
        </w:rPr>
        <w:t>Jason</w:t>
      </w:r>
      <w:r>
        <w:rPr>
          <w:spacing w:val="2"/>
          <w:sz w:val="24"/>
          <w:szCs w:val="24"/>
        </w:rPr>
        <w:t xml:space="preserve">那个时候写了一个 </w:t>
      </w:r>
      <w:r>
        <w:rPr>
          <w:rFonts w:ascii="Times New Roman" w:eastAsia="Times New Roman"/>
          <w:spacing w:val="-15"/>
          <w:sz w:val="24"/>
          <w:szCs w:val="24"/>
        </w:rPr>
        <w:t>Web</w:t>
      </w:r>
      <w:r>
        <w:rPr>
          <w:rFonts w:ascii="Times New Roman" w:eastAsia="Times New Roman"/>
          <w:spacing w:val="39"/>
          <w:sz w:val="24"/>
          <w:szCs w:val="24"/>
        </w:rPr>
        <w:t xml:space="preserve"> </w:t>
      </w:r>
      <w:r>
        <w:rPr>
          <w:sz w:val="24"/>
          <w:szCs w:val="24"/>
        </w:rPr>
        <w:t>应用，</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97"/>
        <w:rPr>
          <w:sz w:val="24"/>
          <w:szCs w:val="24"/>
        </w:rPr>
      </w:pPr>
      <w:r>
        <w:rPr>
          <w:spacing w:val="-7"/>
          <w:sz w:val="24"/>
          <w:szCs w:val="24"/>
        </w:rPr>
        <w:t xml:space="preserve">假定用户使用的浏览器是 </w:t>
      </w:r>
      <w:r>
        <w:rPr>
          <w:rFonts w:ascii="Times New Roman" w:eastAsia="Times New Roman"/>
          <w:spacing w:val="-7"/>
          <w:sz w:val="24"/>
          <w:szCs w:val="24"/>
        </w:rPr>
        <w:t>IE</w:t>
      </w:r>
      <w:r>
        <w:rPr>
          <w:sz w:val="24"/>
          <w:szCs w:val="24"/>
        </w:rPr>
        <w:t>。这样做</w:t>
      </w:r>
      <w:r>
        <w:rPr>
          <w:spacing w:val="-7"/>
          <w:sz w:val="24"/>
          <w:szCs w:val="24"/>
        </w:rPr>
        <w:t xml:space="preserve">可以理解，因为那个时候 </w:t>
      </w:r>
      <w:r>
        <w:rPr>
          <w:rFonts w:ascii="Times New Roman" w:eastAsia="Times New Roman"/>
          <w:spacing w:val="-7"/>
          <w:sz w:val="24"/>
          <w:szCs w:val="24"/>
        </w:rPr>
        <w:t>IE</w:t>
      </w:r>
      <w:r>
        <w:rPr>
          <w:sz w:val="24"/>
          <w:szCs w:val="24"/>
        </w:rPr>
        <w:t>有百分之九十多的市场占有率。但是他持续不断的得到用户反馈，指出这个应用在</w:t>
      </w:r>
      <w:r>
        <w:rPr>
          <w:rFonts w:ascii="Times New Roman" w:eastAsia="Times New Roman"/>
          <w:spacing w:val="-3"/>
          <w:sz w:val="24"/>
          <w:szCs w:val="24"/>
        </w:rPr>
        <w:t>Firefox</w:t>
      </w:r>
      <w:r>
        <w:rPr>
          <w:sz w:val="24"/>
          <w:szCs w:val="24"/>
        </w:rPr>
        <w:t>浏览器上有</w:t>
      </w:r>
      <w:r>
        <w:rPr>
          <w:rFonts w:ascii="Times New Roman" w:eastAsia="Times New Roman"/>
          <w:spacing w:val="-8"/>
          <w:sz w:val="24"/>
          <w:szCs w:val="24"/>
        </w:rPr>
        <w:t>bug</w:t>
      </w:r>
      <w:r>
        <w:rPr>
          <w:spacing w:val="-3"/>
          <w:sz w:val="24"/>
          <w:szCs w:val="24"/>
        </w:rPr>
        <w:t>，这个时候他就碰到一个问题，当他修复</w:t>
      </w:r>
      <w:r>
        <w:rPr>
          <w:rFonts w:ascii="Times New Roman" w:eastAsia="Times New Roman"/>
          <w:spacing w:val="-3"/>
          <w:sz w:val="24"/>
          <w:szCs w:val="24"/>
        </w:rPr>
        <w:t>Firefox</w:t>
      </w:r>
      <w:r>
        <w:rPr>
          <w:sz w:val="24"/>
          <w:szCs w:val="24"/>
        </w:rPr>
        <w:t>上的</w:t>
      </w:r>
      <w:r>
        <w:rPr>
          <w:rFonts w:ascii="Times New Roman" w:eastAsia="Times New Roman"/>
          <w:spacing w:val="-10"/>
          <w:sz w:val="24"/>
          <w:szCs w:val="24"/>
        </w:rPr>
        <w:t>bug</w:t>
      </w:r>
      <w:r>
        <w:rPr>
          <w:sz w:val="24"/>
          <w:szCs w:val="24"/>
        </w:rPr>
        <w:t>的时候会导致在</w:t>
      </w:r>
      <w:r>
        <w:rPr>
          <w:rFonts w:ascii="Times New Roman" w:eastAsia="Times New Roman"/>
          <w:spacing w:val="-7"/>
          <w:sz w:val="24"/>
          <w:szCs w:val="24"/>
        </w:rPr>
        <w:t>IE</w:t>
      </w:r>
      <w:r>
        <w:rPr>
          <w:sz w:val="24"/>
          <w:szCs w:val="24"/>
        </w:rPr>
        <w:t>上出现另外</w:t>
      </w:r>
      <w:r>
        <w:rPr>
          <w:spacing w:val="-1"/>
          <w:sz w:val="24"/>
          <w:szCs w:val="24"/>
        </w:rPr>
        <w:t>的问题。对他来说，</w:t>
      </w:r>
      <w:r>
        <w:rPr>
          <w:rFonts w:ascii="Times New Roman" w:eastAsia="Times New Roman"/>
          <w:spacing w:val="-5"/>
          <w:sz w:val="24"/>
          <w:szCs w:val="24"/>
        </w:rPr>
        <w:t>Selenium</w:t>
      </w:r>
      <w:r>
        <w:rPr>
          <w:sz w:val="24"/>
          <w:szCs w:val="24"/>
        </w:rPr>
        <w:t>是一个可以加速开发应用程序的工具，可以确保每次变更在两个浏览器上都可以正常工作。</w:t>
      </w:r>
    </w:p>
    <w:p>
      <w:pPr>
        <w:pStyle w:val="6"/>
        <w:spacing w:line="375" w:lineRule="exact"/>
        <w:ind w:left="699"/>
        <w:rPr>
          <w:sz w:val="24"/>
          <w:szCs w:val="24"/>
        </w:rPr>
      </w:pPr>
      <w:r>
        <w:rPr>
          <w:sz w:val="24"/>
          <w:szCs w:val="24"/>
        </w:rPr>
        <w:t>大概在一年前，或者不到一年的</w:t>
      </w:r>
    </w:p>
    <w:p>
      <w:pPr>
        <w:spacing w:after="0" w:line="375" w:lineRule="exact"/>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样子，我真正开始去创建</w:t>
      </w:r>
    </w:p>
    <w:p>
      <w:pPr>
        <w:pStyle w:val="6"/>
        <w:tabs>
          <w:tab w:val="left" w:pos="2649"/>
        </w:tabs>
        <w:spacing w:before="81" w:line="300" w:lineRule="auto"/>
        <w:ind w:right="97"/>
        <w:rPr>
          <w:rFonts w:ascii="Times New Roman" w:eastAsia="Times New Roman"/>
          <w:sz w:val="24"/>
          <w:szCs w:val="24"/>
        </w:rPr>
      </w:pPr>
      <w:r>
        <w:rPr>
          <w:rFonts w:ascii="Times New Roman" w:eastAsia="Times New Roman"/>
          <w:spacing w:val="-4"/>
          <w:sz w:val="24"/>
          <w:szCs w:val="24"/>
        </w:rPr>
        <w:t>WebDriver</w:t>
      </w:r>
      <w:r>
        <w:rPr>
          <w:sz w:val="24"/>
          <w:szCs w:val="24"/>
        </w:rPr>
        <w:t>。但在</w:t>
      </w:r>
      <w:r>
        <w:rPr>
          <w:sz w:val="24"/>
          <w:szCs w:val="24"/>
        </w:rPr>
        <w:tab/>
      </w:r>
      <w:r>
        <w:rPr>
          <w:rFonts w:ascii="Times New Roman" w:eastAsia="Times New Roman"/>
          <w:spacing w:val="-6"/>
          <w:sz w:val="24"/>
          <w:szCs w:val="24"/>
        </w:rPr>
        <w:t>Selenium</w:t>
      </w:r>
      <w:r>
        <w:rPr>
          <w:sz w:val="24"/>
          <w:szCs w:val="24"/>
        </w:rPr>
        <w:t>真正稳</w:t>
      </w:r>
      <w:r>
        <w:rPr>
          <w:spacing w:val="-12"/>
          <w:sz w:val="24"/>
          <w:szCs w:val="24"/>
        </w:rPr>
        <w:t>定</w:t>
      </w:r>
      <w:r>
        <w:rPr>
          <w:sz w:val="24"/>
          <w:szCs w:val="24"/>
        </w:rPr>
        <w:t>之前，我的主要精力集中在更加通用的</w:t>
      </w:r>
      <w:r>
        <w:rPr>
          <w:rFonts w:ascii="Times New Roman" w:eastAsia="Times New Roman"/>
          <w:spacing w:val="-15"/>
          <w:sz w:val="24"/>
          <w:szCs w:val="24"/>
        </w:rPr>
        <w:t>Web</w:t>
      </w:r>
      <w:r>
        <w:rPr>
          <w:sz w:val="24"/>
          <w:szCs w:val="24"/>
        </w:rPr>
        <w:t>应用测试上。这并不奇怪，我们两个使用了不同的方法来实现</w:t>
      </w:r>
      <w:r>
        <w:rPr>
          <w:spacing w:val="-37"/>
          <w:sz w:val="24"/>
          <w:szCs w:val="24"/>
        </w:rPr>
        <w:t xml:space="preserve"> </w:t>
      </w:r>
      <w:r>
        <w:rPr>
          <w:rFonts w:ascii="Times New Roman" w:eastAsia="Times New Roman"/>
          <w:spacing w:val="-15"/>
          <w:sz w:val="24"/>
          <w:szCs w:val="24"/>
        </w:rPr>
        <w:t xml:space="preserve">Web </w:t>
      </w:r>
      <w:r>
        <w:rPr>
          <w:sz w:val="24"/>
          <w:szCs w:val="24"/>
        </w:rPr>
        <w:t>自动化。</w:t>
      </w:r>
      <w:r>
        <w:rPr>
          <w:rFonts w:ascii="Times New Roman" w:eastAsia="Times New Roman"/>
          <w:spacing w:val="-3"/>
          <w:sz w:val="24"/>
          <w:szCs w:val="24"/>
        </w:rPr>
        <w:t>Selenium</w:t>
      </w:r>
      <w:r>
        <w:rPr>
          <w:rFonts w:ascii="Times New Roman" w:eastAsia="Times New Roman"/>
          <w:spacing w:val="50"/>
          <w:sz w:val="24"/>
          <w:szCs w:val="24"/>
        </w:rPr>
        <w:t xml:space="preserve"> </w:t>
      </w:r>
      <w:r>
        <w:rPr>
          <w:sz w:val="24"/>
          <w:szCs w:val="24"/>
        </w:rPr>
        <w:t>在浏览器内部使用</w:t>
      </w:r>
      <w:r>
        <w:rPr>
          <w:rFonts w:ascii="Times New Roman" w:eastAsia="Times New Roman"/>
          <w:sz w:val="24"/>
          <w:szCs w:val="24"/>
        </w:rPr>
        <w:t>JavaScript</w:t>
      </w:r>
      <w:r>
        <w:rPr>
          <w:rFonts w:ascii="Times New Roman" w:eastAsia="Times New Roman"/>
          <w:spacing w:val="17"/>
          <w:sz w:val="24"/>
          <w:szCs w:val="24"/>
        </w:rPr>
        <w:t xml:space="preserve"> </w:t>
      </w:r>
      <w:r>
        <w:rPr>
          <w:sz w:val="24"/>
          <w:szCs w:val="24"/>
        </w:rPr>
        <w:t>实现，而</w:t>
      </w:r>
      <w:r>
        <w:rPr>
          <w:rFonts w:ascii="Times New Roman" w:eastAsia="Times New Roman"/>
          <w:spacing w:val="-4"/>
          <w:sz w:val="24"/>
          <w:szCs w:val="24"/>
        </w:rPr>
        <w:t>WebDriver</w:t>
      </w:r>
      <w:r>
        <w:rPr>
          <w:sz w:val="24"/>
          <w:szCs w:val="24"/>
        </w:rPr>
        <w:t>使用浏览器本身的</w:t>
      </w:r>
      <w:r>
        <w:rPr>
          <w:rFonts w:ascii="Times New Roman" w:eastAsia="Times New Roman"/>
          <w:spacing w:val="-7"/>
          <w:sz w:val="24"/>
          <w:szCs w:val="24"/>
        </w:rPr>
        <w:t>API</w:t>
      </w:r>
      <w:r>
        <w:rPr>
          <w:sz w:val="24"/>
          <w:szCs w:val="24"/>
        </w:rPr>
        <w:t>集成到浏览器内部。两种方法各有优劣。例如</w:t>
      </w:r>
      <w:r>
        <w:rPr>
          <w:spacing w:val="-3"/>
          <w:sz w:val="24"/>
          <w:szCs w:val="24"/>
        </w:rPr>
        <w:t>，</w:t>
      </w:r>
      <w:r>
        <w:rPr>
          <w:rFonts w:ascii="Times New Roman" w:eastAsia="Times New Roman"/>
          <w:spacing w:val="-3"/>
          <w:sz w:val="24"/>
          <w:szCs w:val="24"/>
        </w:rPr>
        <w:t xml:space="preserve">Selenium </w:t>
      </w:r>
      <w:r>
        <w:rPr>
          <w:sz w:val="24"/>
          <w:szCs w:val="24"/>
        </w:rPr>
        <w:t>可以在瞬间打开一个新的</w:t>
      </w:r>
      <w:r>
        <w:rPr>
          <w:spacing w:val="4"/>
          <w:sz w:val="24"/>
          <w:szCs w:val="24"/>
        </w:rPr>
        <w:t xml:space="preserve"> </w:t>
      </w:r>
      <w:r>
        <w:rPr>
          <w:rFonts w:ascii="Times New Roman" w:eastAsia="Times New Roman"/>
          <w:spacing w:val="-7"/>
          <w:sz w:val="24"/>
          <w:szCs w:val="24"/>
        </w:rPr>
        <w:t>Chrome</w:t>
      </w:r>
      <w:r>
        <w:rPr>
          <w:rFonts w:ascii="Times New Roman" w:eastAsia="Times New Roman"/>
          <w:spacing w:val="14"/>
          <w:sz w:val="24"/>
          <w:szCs w:val="24"/>
        </w:rPr>
        <w:t xml:space="preserve"> </w:t>
      </w:r>
      <w:r>
        <w:rPr>
          <w:sz w:val="24"/>
          <w:szCs w:val="24"/>
        </w:rPr>
        <w:t>浏览器，但却不能上传文件或者很好地处理用户交互，因为它是</w:t>
      </w:r>
      <w:r>
        <w:rPr>
          <w:rFonts w:ascii="Times New Roman" w:eastAsia="Times New Roman"/>
          <w:sz w:val="24"/>
          <w:szCs w:val="24"/>
        </w:rPr>
        <w:t>JavaScript</w:t>
      </w:r>
    </w:p>
    <w:p>
      <w:pPr>
        <w:spacing w:after="0" w:line="300" w:lineRule="auto"/>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实现，必须限定在</w:t>
      </w:r>
      <w:r>
        <w:rPr>
          <w:rFonts w:ascii="Times New Roman" w:eastAsia="Times New Roman"/>
          <w:sz w:val="24"/>
          <w:szCs w:val="24"/>
        </w:rPr>
        <w:t>JS</w:t>
      </w:r>
      <w:r>
        <w:rPr>
          <w:sz w:val="24"/>
          <w:szCs w:val="24"/>
        </w:rPr>
        <w:t>沙箱之内。由于</w:t>
      </w:r>
      <w:r>
        <w:rPr>
          <w:rFonts w:ascii="Times New Roman" w:eastAsia="Times New Roman"/>
          <w:sz w:val="24"/>
          <w:szCs w:val="24"/>
        </w:rPr>
        <w:t>WebDriver</w:t>
      </w:r>
      <w:r>
        <w:rPr>
          <w:sz w:val="24"/>
          <w:szCs w:val="24"/>
        </w:rPr>
        <w:t>构建在浏览器里面，它可以突破这些限制，但打开一个新的浏览器却比较痛苦。在我们都开始为</w:t>
      </w:r>
      <w:r>
        <w:rPr>
          <w:rFonts w:ascii="Times New Roman" w:eastAsia="Times New Roman"/>
          <w:sz w:val="24"/>
          <w:szCs w:val="24"/>
        </w:rPr>
        <w:t>Google</w:t>
      </w:r>
      <w:r>
        <w:rPr>
          <w:sz w:val="24"/>
          <w:szCs w:val="24"/>
        </w:rPr>
        <w:t>工作的时候，我们决定把这两个集成到一起。</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但我还是听到人们在分别谈论它们。它们还依然是两个独立的项目吗？</w:t>
      </w:r>
    </w:p>
    <w:p>
      <w:pPr>
        <w:pStyle w:val="6"/>
        <w:spacing w:line="300" w:lineRule="auto"/>
        <w:ind w:right="97" w:firstLine="599"/>
        <w:jc w:val="both"/>
        <w:rPr>
          <w:sz w:val="24"/>
          <w:szCs w:val="24"/>
        </w:rPr>
      </w:pPr>
      <w:r>
        <w:rPr>
          <w:rFonts w:ascii="Times New Roman" w:eastAsia="Times New Roman"/>
          <w:b/>
          <w:spacing w:val="-9"/>
          <w:sz w:val="24"/>
          <w:szCs w:val="24"/>
        </w:rPr>
        <w:t>Simon</w:t>
      </w:r>
      <w:r>
        <w:rPr>
          <w:sz w:val="24"/>
          <w:szCs w:val="24"/>
        </w:rPr>
        <w:t>： 对于所有浏览器自动化工具集，我称为</w:t>
      </w:r>
      <w:r>
        <w:rPr>
          <w:rFonts w:ascii="Times New Roman" w:eastAsia="Times New Roman"/>
          <w:spacing w:val="-6"/>
          <w:sz w:val="24"/>
          <w:szCs w:val="24"/>
        </w:rPr>
        <w:t>Selenium</w:t>
      </w:r>
      <w:r>
        <w:rPr>
          <w:sz w:val="24"/>
          <w:szCs w:val="24"/>
        </w:rPr>
        <w:t>。</w:t>
      </w:r>
      <w:r>
        <w:rPr>
          <w:rFonts w:ascii="Times New Roman" w:eastAsia="Times New Roman"/>
          <w:spacing w:val="-5"/>
          <w:sz w:val="24"/>
          <w:szCs w:val="24"/>
        </w:rPr>
        <w:t xml:space="preserve">WebDriver </w:t>
      </w:r>
      <w:r>
        <w:rPr>
          <w:sz w:val="24"/>
          <w:szCs w:val="24"/>
        </w:rPr>
        <w:t>只是其中的一个工具，官方的名字</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rPr>
          <w:sz w:val="24"/>
          <w:szCs w:val="24"/>
        </w:rPr>
      </w:pPr>
      <w:r>
        <w:rPr>
          <w:sz w:val="24"/>
          <w:szCs w:val="24"/>
        </w:rPr>
        <w:t>是</w:t>
      </w:r>
      <w:r>
        <w:rPr>
          <w:rFonts w:ascii="Times New Roman" w:hAnsi="Times New Roman" w:eastAsia="Times New Roman"/>
          <w:sz w:val="24"/>
          <w:szCs w:val="24"/>
        </w:rPr>
        <w:t>“Selenium WebDriver”</w:t>
      </w:r>
      <w:r>
        <w:rPr>
          <w:sz w:val="24"/>
          <w:szCs w:val="24"/>
        </w:rPr>
        <w:t>。</w:t>
      </w:r>
    </w:p>
    <w:p>
      <w:pPr>
        <w:pStyle w:val="6"/>
        <w:spacing w:before="96" w:line="300" w:lineRule="auto"/>
        <w:ind w:right="50" w:firstLine="599"/>
        <w:rPr>
          <w:sz w:val="24"/>
          <w:szCs w:val="24"/>
        </w:rPr>
      </w:pPr>
      <w:r>
        <w:rPr>
          <w:rFonts w:ascii="Times New Roman" w:eastAsia="Times New Roman"/>
          <w:b/>
          <w:sz w:val="24"/>
          <w:szCs w:val="24"/>
        </w:rPr>
        <w:t>HGTS</w:t>
      </w:r>
      <w:r>
        <w:rPr>
          <w:sz w:val="24"/>
          <w:szCs w:val="24"/>
        </w:rPr>
        <w:t>： 那么</w:t>
      </w:r>
      <w:r>
        <w:rPr>
          <w:rFonts w:ascii="Times New Roman" w:eastAsia="Times New Roman"/>
          <w:sz w:val="24"/>
          <w:szCs w:val="24"/>
        </w:rPr>
        <w:t>Google</w:t>
      </w:r>
      <w:r>
        <w:rPr>
          <w:sz w:val="24"/>
          <w:szCs w:val="24"/>
        </w:rPr>
        <w:t>是如何介入进来的呢？</w:t>
      </w:r>
    </w:p>
    <w:p>
      <w:pPr>
        <w:pStyle w:val="6"/>
        <w:tabs>
          <w:tab w:val="left" w:pos="1554"/>
        </w:tabs>
        <w:spacing w:line="300" w:lineRule="auto"/>
        <w:ind w:right="97" w:firstLine="599"/>
        <w:rPr>
          <w:sz w:val="24"/>
          <w:szCs w:val="24"/>
        </w:rPr>
      </w:pPr>
      <w:r>
        <w:rPr>
          <w:rFonts w:ascii="Times New Roman" w:eastAsia="Times New Roman"/>
          <w:b/>
          <w:spacing w:val="-9"/>
          <w:sz w:val="24"/>
          <w:szCs w:val="24"/>
        </w:rPr>
        <w:t>Simon</w:t>
      </w:r>
      <w:r>
        <w:rPr>
          <w:spacing w:val="-9"/>
          <w:sz w:val="24"/>
          <w:szCs w:val="24"/>
        </w:rPr>
        <w:t>：</w:t>
      </w:r>
      <w:r>
        <w:rPr>
          <w:spacing w:val="59"/>
          <w:sz w:val="24"/>
          <w:szCs w:val="24"/>
        </w:rPr>
        <w:t xml:space="preserve"> </w:t>
      </w:r>
      <w:r>
        <w:rPr>
          <w:sz w:val="24"/>
          <w:szCs w:val="24"/>
        </w:rPr>
        <w:t>几年前</w:t>
      </w:r>
      <w:r>
        <w:rPr>
          <w:spacing w:val="-3"/>
          <w:sz w:val="24"/>
          <w:szCs w:val="24"/>
        </w:rPr>
        <w:t>，</w:t>
      </w:r>
      <w:r>
        <w:rPr>
          <w:rFonts w:ascii="Times New Roman" w:eastAsia="Times New Roman"/>
          <w:spacing w:val="-3"/>
          <w:sz w:val="24"/>
          <w:szCs w:val="24"/>
        </w:rPr>
        <w:t>Google</w:t>
      </w:r>
      <w:r>
        <w:rPr>
          <w:sz w:val="24"/>
          <w:szCs w:val="24"/>
        </w:rPr>
        <w:t>在创建了</w:t>
      </w:r>
      <w:r>
        <w:rPr>
          <w:rFonts w:ascii="Times New Roman" w:eastAsia="Times New Roman"/>
          <w:spacing w:val="-6"/>
          <w:sz w:val="24"/>
          <w:szCs w:val="24"/>
        </w:rPr>
        <w:t>London</w:t>
      </w:r>
      <w:r>
        <w:rPr>
          <w:rFonts w:ascii="Times New Roman" w:eastAsia="Times New Roman"/>
          <w:spacing w:val="-6"/>
          <w:sz w:val="24"/>
          <w:szCs w:val="24"/>
        </w:rPr>
        <w:tab/>
      </w:r>
      <w:r>
        <w:rPr>
          <w:rFonts w:ascii="Times New Roman" w:eastAsia="Times New Roman"/>
          <w:spacing w:val="-1"/>
          <w:sz w:val="24"/>
          <w:szCs w:val="24"/>
        </w:rPr>
        <w:t>office</w:t>
      </w:r>
      <w:r>
        <w:rPr>
          <w:sz w:val="24"/>
          <w:szCs w:val="24"/>
        </w:rPr>
        <w:t>的时候，雇佣了一些</w:t>
      </w:r>
      <w:r>
        <w:rPr>
          <w:rFonts w:ascii="Times New Roman" w:eastAsia="Times New Roman"/>
          <w:spacing w:val="-7"/>
          <w:sz w:val="24"/>
          <w:szCs w:val="24"/>
        </w:rPr>
        <w:t>Thoughtworks</w:t>
      </w:r>
      <w:r>
        <w:rPr>
          <w:sz w:val="24"/>
          <w:szCs w:val="24"/>
        </w:rPr>
        <w:t>的前员工，这些人邀请我去做一个关于</w:t>
      </w:r>
      <w:r>
        <w:rPr>
          <w:spacing w:val="-38"/>
          <w:sz w:val="24"/>
          <w:szCs w:val="24"/>
        </w:rPr>
        <w:t xml:space="preserve"> </w:t>
      </w:r>
      <w:r>
        <w:rPr>
          <w:rFonts w:ascii="Times New Roman" w:eastAsia="Times New Roman"/>
          <w:spacing w:val="-5"/>
          <w:sz w:val="24"/>
          <w:szCs w:val="24"/>
        </w:rPr>
        <w:t>WebDriver</w:t>
      </w:r>
      <w:r>
        <w:rPr>
          <w:rFonts w:ascii="Times New Roman" w:eastAsia="Times New Roman"/>
          <w:spacing w:val="42"/>
          <w:sz w:val="24"/>
          <w:szCs w:val="24"/>
        </w:rPr>
        <w:t xml:space="preserve"> </w:t>
      </w:r>
      <w:r>
        <w:rPr>
          <w:sz w:val="24"/>
          <w:szCs w:val="24"/>
        </w:rPr>
        <w:t>的技术分享。这次分享并没有给我带来什么信心，前排的一个家伙听着听着居然睡着了，我在分享的过程中必须与他的鼾声做斗争。碰巧的是，这个分享的录制设备也坏了。但还是有很多人对</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29"/>
        <w:rPr>
          <w:sz w:val="24"/>
          <w:szCs w:val="24"/>
        </w:rPr>
      </w:pPr>
      <w:r>
        <w:rPr>
          <w:sz w:val="24"/>
          <w:szCs w:val="24"/>
        </w:rPr>
        <w:t>此感兴趣，于是我们再次被邀请在</w:t>
      </w:r>
      <w:r>
        <w:rPr>
          <w:rFonts w:ascii="Times New Roman" w:eastAsia="Times New Roman"/>
          <w:sz w:val="24"/>
          <w:szCs w:val="24"/>
        </w:rPr>
        <w:t>GTAC</w:t>
      </w:r>
      <w:r>
        <w:rPr>
          <w:sz w:val="24"/>
          <w:szCs w:val="24"/>
        </w:rPr>
        <w:t>上做一个没有鼾声的分享。之后我很快就加入了</w:t>
      </w:r>
      <w:r>
        <w:rPr>
          <w:rFonts w:ascii="Times New Roman" w:eastAsia="Times New Roman"/>
          <w:sz w:val="24"/>
          <w:szCs w:val="24"/>
        </w:rPr>
        <w:t>Google</w:t>
      </w:r>
      <w:r>
        <w:rPr>
          <w:sz w:val="24"/>
          <w:szCs w:val="24"/>
        </w:rPr>
        <w:t>。现在我也知道那个事情的真相了。</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确实，每个人有自己的秘密。说正经的，我们之前也看过你的分享，很难想象有人会睡着。他是我们认识的人吗？</w:t>
      </w:r>
    </w:p>
    <w:p>
      <w:pPr>
        <w:pStyle w:val="6"/>
        <w:spacing w:line="300" w:lineRule="auto"/>
        <w:ind w:right="99" w:firstLine="599"/>
        <w:jc w:val="both"/>
        <w:rPr>
          <w:sz w:val="24"/>
          <w:szCs w:val="24"/>
        </w:rPr>
      </w:pPr>
      <w:r>
        <w:rPr>
          <w:rFonts w:ascii="Times New Roman" w:eastAsia="Times New Roman"/>
          <w:b/>
          <w:sz w:val="24"/>
          <w:szCs w:val="24"/>
        </w:rPr>
        <w:t>Simon</w:t>
      </w:r>
      <w:r>
        <w:rPr>
          <w:sz w:val="24"/>
          <w:szCs w:val="24"/>
        </w:rPr>
        <w:t>： 不，他已经离开</w:t>
      </w:r>
      <w:r>
        <w:rPr>
          <w:rFonts w:ascii="Times New Roman" w:eastAsia="Times New Roman"/>
          <w:sz w:val="24"/>
          <w:szCs w:val="24"/>
        </w:rPr>
        <w:t xml:space="preserve">Google </w:t>
      </w:r>
      <w:r>
        <w:rPr>
          <w:sz w:val="24"/>
          <w:szCs w:val="24"/>
        </w:rPr>
        <w:t>很久了。我们还是假设他前一天晚上熬夜了比较好。</w:t>
      </w:r>
    </w:p>
    <w:p>
      <w:pPr>
        <w:spacing w:before="0" w:line="382" w:lineRule="exact"/>
        <w:ind w:left="699" w:right="0" w:firstLine="0"/>
        <w:jc w:val="both"/>
        <w:rPr>
          <w:sz w:val="24"/>
          <w:szCs w:val="21"/>
        </w:rPr>
      </w:pPr>
      <w:r>
        <w:rPr>
          <w:rFonts w:ascii="Times New Roman" w:eastAsia="Times New Roman"/>
          <w:b/>
          <w:sz w:val="24"/>
          <w:szCs w:val="21"/>
        </w:rPr>
        <w:t>HGTS</w:t>
      </w:r>
      <w:r>
        <w:rPr>
          <w:sz w:val="24"/>
          <w:szCs w:val="21"/>
        </w:rPr>
        <w:t>： 我们必须从中吸取教</w:t>
      </w:r>
    </w:p>
    <w:p>
      <w:pPr>
        <w:spacing w:after="0" w:line="382" w:lineRule="exact"/>
        <w:jc w:val="both"/>
        <w:rPr>
          <w:sz w:val="24"/>
          <w:szCs w:val="21"/>
        </w:rPr>
        <w:sectPr>
          <w:pgSz w:w="5050" w:h="6630"/>
          <w:pgMar w:top="80" w:right="0" w:bottom="360" w:left="0" w:header="0" w:footer="80" w:gutter="0"/>
          <w:pgNumType w:fmt="decimal"/>
          <w:cols w:space="720" w:num="1"/>
        </w:sectPr>
      </w:pPr>
    </w:p>
    <w:p>
      <w:pPr>
        <w:pStyle w:val="6"/>
        <w:spacing w:before="54" w:line="300" w:lineRule="auto"/>
        <w:ind w:right="89"/>
        <w:rPr>
          <w:sz w:val="24"/>
          <w:szCs w:val="24"/>
        </w:rPr>
      </w:pPr>
      <w:r>
        <w:rPr>
          <w:sz w:val="24"/>
          <w:szCs w:val="24"/>
        </w:rPr>
        <w:t>训。大家需要明白，在</w:t>
      </w:r>
      <w:r>
        <w:rPr>
          <w:rFonts w:ascii="Times New Roman" w:eastAsia="Times New Roman"/>
          <w:sz w:val="24"/>
          <w:szCs w:val="24"/>
        </w:rPr>
        <w:t xml:space="preserve">Simon Stewart </w:t>
      </w:r>
      <w:r>
        <w:rPr>
          <w:sz w:val="24"/>
          <w:szCs w:val="24"/>
        </w:rPr>
        <w:t>的分享过程中睡觉，对你的职业生涯是非常不利的。自从你加入了</w:t>
      </w:r>
      <w:r>
        <w:rPr>
          <w:rFonts w:ascii="Times New Roman" w:eastAsia="Times New Roman"/>
          <w:sz w:val="24"/>
          <w:szCs w:val="24"/>
        </w:rPr>
        <w:t>Google</w:t>
      </w:r>
      <w:r>
        <w:rPr>
          <w:sz w:val="24"/>
          <w:szCs w:val="24"/>
        </w:rPr>
        <w:t>，</w:t>
      </w:r>
      <w:r>
        <w:rPr>
          <w:rFonts w:ascii="Times New Roman" w:eastAsia="Times New Roman"/>
          <w:sz w:val="24"/>
          <w:szCs w:val="24"/>
        </w:rPr>
        <w:t>WebDriver</w:t>
      </w:r>
      <w:r>
        <w:rPr>
          <w:sz w:val="24"/>
          <w:szCs w:val="24"/>
        </w:rPr>
        <w:t>是你的全职工作吗？</w:t>
      </w:r>
    </w:p>
    <w:p>
      <w:pPr>
        <w:pStyle w:val="6"/>
        <w:tabs>
          <w:tab w:val="left" w:pos="1644"/>
        </w:tabs>
        <w:spacing w:line="300" w:lineRule="auto"/>
        <w:ind w:right="97" w:firstLine="599"/>
        <w:rPr>
          <w:sz w:val="24"/>
          <w:szCs w:val="24"/>
        </w:rPr>
      </w:pPr>
      <w:r>
        <w:rPr>
          <w:rFonts w:ascii="Times New Roman" w:eastAsia="Times New Roman"/>
          <w:b/>
          <w:spacing w:val="-9"/>
          <w:sz w:val="24"/>
          <w:szCs w:val="24"/>
        </w:rPr>
        <w:t>Simon</w:t>
      </w:r>
      <w:r>
        <w:rPr>
          <w:spacing w:val="-9"/>
          <w:sz w:val="24"/>
          <w:szCs w:val="24"/>
        </w:rPr>
        <w:t>：</w:t>
      </w:r>
      <w:r>
        <w:rPr>
          <w:spacing w:val="-30"/>
          <w:sz w:val="24"/>
          <w:szCs w:val="24"/>
        </w:rPr>
        <w:t xml:space="preserve"> </w:t>
      </w:r>
      <w:r>
        <w:rPr>
          <w:sz w:val="24"/>
          <w:szCs w:val="24"/>
        </w:rPr>
        <w:t>不，这只是我</w:t>
      </w:r>
      <w:r>
        <w:rPr>
          <w:spacing w:val="-45"/>
          <w:sz w:val="24"/>
          <w:szCs w:val="24"/>
        </w:rPr>
        <w:t xml:space="preserve"> </w:t>
      </w:r>
      <w:r>
        <w:rPr>
          <w:rFonts w:ascii="Times New Roman" w:eastAsia="Times New Roman"/>
          <w:sz w:val="24"/>
          <w:szCs w:val="24"/>
        </w:rPr>
        <w:t>20%</w:t>
      </w:r>
      <w:r>
        <w:rPr>
          <w:sz w:val="24"/>
          <w:szCs w:val="24"/>
        </w:rPr>
        <w:t>的</w:t>
      </w:r>
      <w:r>
        <w:rPr>
          <w:spacing w:val="-11"/>
          <w:sz w:val="24"/>
          <w:szCs w:val="24"/>
        </w:rPr>
        <w:t>工</w:t>
      </w:r>
      <w:r>
        <w:rPr>
          <w:sz w:val="24"/>
          <w:szCs w:val="24"/>
        </w:rPr>
        <w:t>作。我的主要工作是一个产品的</w:t>
      </w:r>
      <w:r>
        <w:rPr>
          <w:rFonts w:ascii="Times New Roman" w:eastAsia="Times New Roman"/>
          <w:spacing w:val="-3"/>
          <w:sz w:val="24"/>
          <w:szCs w:val="24"/>
        </w:rPr>
        <w:t>SET</w:t>
      </w:r>
      <w:r>
        <w:rPr>
          <w:spacing w:val="-3"/>
          <w:sz w:val="24"/>
          <w:szCs w:val="24"/>
        </w:rPr>
        <w:t>，</w:t>
      </w:r>
      <w:r>
        <w:rPr>
          <w:sz w:val="24"/>
          <w:szCs w:val="24"/>
        </w:rPr>
        <w:t>虽然我现在还在负责推进</w:t>
      </w:r>
      <w:r>
        <w:rPr>
          <w:rFonts w:ascii="Times New Roman" w:eastAsia="Times New Roman"/>
          <w:spacing w:val="-5"/>
          <w:sz w:val="24"/>
          <w:szCs w:val="24"/>
        </w:rPr>
        <w:t>WebDriver</w:t>
      </w:r>
      <w:r>
        <w:rPr>
          <w:rFonts w:ascii="Times New Roman" w:eastAsia="Times New Roman"/>
          <w:spacing w:val="-5"/>
          <w:sz w:val="24"/>
          <w:szCs w:val="24"/>
        </w:rPr>
        <w:tab/>
      </w:r>
      <w:r>
        <w:rPr>
          <w:sz w:val="24"/>
          <w:szCs w:val="24"/>
        </w:rPr>
        <w:t>的前进，但已经有外部</w:t>
      </w:r>
      <w:r>
        <w:rPr>
          <w:spacing w:val="-12"/>
          <w:sz w:val="24"/>
          <w:szCs w:val="24"/>
        </w:rPr>
        <w:t>的</w:t>
      </w:r>
      <w:r>
        <w:rPr>
          <w:sz w:val="24"/>
          <w:szCs w:val="24"/>
        </w:rPr>
        <w:t>贡献者了，他们做的非常棒。在一个开源项目的早期阶段，人们拿过来使用，因为他们需要这样的项目，而且</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4343"/>
        </w:tabs>
        <w:spacing w:before="34" w:line="300" w:lineRule="auto"/>
        <w:ind w:right="97"/>
        <w:rPr>
          <w:sz w:val="24"/>
          <w:szCs w:val="24"/>
        </w:rPr>
      </w:pPr>
      <w:r>
        <w:rPr>
          <w:sz w:val="24"/>
          <w:szCs w:val="24"/>
        </w:rPr>
        <w:t>也没有其他可以替代的。内在的激励就是要去贡献。现在许多</w:t>
      </w:r>
      <w:r>
        <w:rPr>
          <w:rFonts w:ascii="Times New Roman" w:eastAsia="Times New Roman"/>
          <w:spacing w:val="-5"/>
          <w:sz w:val="24"/>
          <w:szCs w:val="24"/>
        </w:rPr>
        <w:t xml:space="preserve">WebDriver </w:t>
      </w:r>
      <w:r>
        <w:rPr>
          <w:sz w:val="24"/>
          <w:szCs w:val="24"/>
        </w:rPr>
        <w:t>的用户都在口口相传如何去使用操 作，这些用户更像是消费者，而不是贡献者。但在早期</w:t>
      </w:r>
      <w:r>
        <w:rPr>
          <w:spacing w:val="-5"/>
          <w:sz w:val="24"/>
          <w:szCs w:val="24"/>
        </w:rPr>
        <w:t>，</w:t>
      </w:r>
      <w:r>
        <w:rPr>
          <w:rFonts w:ascii="Times New Roman" w:eastAsia="Times New Roman"/>
          <w:spacing w:val="-5"/>
          <w:sz w:val="24"/>
          <w:szCs w:val="24"/>
        </w:rPr>
        <w:t>WebDriver</w:t>
      </w:r>
      <w:r>
        <w:rPr>
          <w:rFonts w:ascii="Times New Roman" w:eastAsia="Times New Roman"/>
          <w:spacing w:val="-5"/>
          <w:sz w:val="24"/>
          <w:szCs w:val="24"/>
        </w:rPr>
        <w:tab/>
      </w:r>
      <w:r>
        <w:rPr>
          <w:sz w:val="24"/>
          <w:szCs w:val="24"/>
        </w:rPr>
        <w:t>社</w:t>
      </w:r>
      <w:r>
        <w:rPr>
          <w:spacing w:val="-16"/>
          <w:sz w:val="24"/>
          <w:szCs w:val="24"/>
        </w:rPr>
        <w:t>区</w:t>
      </w:r>
      <w:r>
        <w:rPr>
          <w:sz w:val="24"/>
          <w:szCs w:val="24"/>
        </w:rPr>
        <w:t>的草根却在真正地推进这个工具向前发展。</w:t>
      </w:r>
    </w:p>
    <w:p>
      <w:pPr>
        <w:pStyle w:val="6"/>
        <w:spacing w:line="300" w:lineRule="auto"/>
        <w:ind w:right="97" w:firstLine="599"/>
        <w:rPr>
          <w:sz w:val="24"/>
          <w:szCs w:val="24"/>
        </w:rPr>
      </w:pPr>
      <w:r>
        <w:rPr>
          <w:rFonts w:ascii="Times New Roman" w:eastAsia="Times New Roman"/>
          <w:b/>
          <w:spacing w:val="-3"/>
          <w:sz w:val="24"/>
          <w:szCs w:val="24"/>
        </w:rPr>
        <w:t>HGTS</w:t>
      </w:r>
      <w:r>
        <w:rPr>
          <w:spacing w:val="-6"/>
          <w:sz w:val="24"/>
          <w:szCs w:val="24"/>
        </w:rPr>
        <w:t>： 我们知道故事的来龙去脉了。</w:t>
      </w:r>
      <w:r>
        <w:rPr>
          <w:rFonts w:ascii="Times New Roman" w:eastAsia="Times New Roman"/>
          <w:spacing w:val="-4"/>
          <w:sz w:val="24"/>
          <w:szCs w:val="24"/>
        </w:rPr>
        <w:t>WebDriver</w:t>
      </w:r>
      <w:r>
        <w:rPr>
          <w:sz w:val="24"/>
          <w:szCs w:val="24"/>
        </w:rPr>
        <w:t>在</w:t>
      </w:r>
      <w:r>
        <w:rPr>
          <w:rFonts w:ascii="Times New Roman" w:eastAsia="Times New Roman"/>
          <w:spacing w:val="-3"/>
          <w:sz w:val="24"/>
          <w:szCs w:val="24"/>
        </w:rPr>
        <w:t>Google</w:t>
      </w:r>
      <w:r>
        <w:rPr>
          <w:sz w:val="24"/>
          <w:szCs w:val="24"/>
        </w:rPr>
        <w:t>内部非常受欢迎，这是怎么开始的？是有试点的项目吗？有没有一些错误的教训 呢？</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2244"/>
          <w:tab w:val="left" w:pos="4043"/>
          <w:tab w:val="left" w:pos="4343"/>
        </w:tabs>
        <w:spacing w:before="54" w:line="300" w:lineRule="auto"/>
        <w:ind w:right="97" w:firstLine="599"/>
        <w:rPr>
          <w:sz w:val="24"/>
          <w:szCs w:val="24"/>
        </w:rPr>
      </w:pPr>
      <w:r>
        <w:rPr>
          <w:rFonts w:ascii="Times New Roman" w:eastAsia="Times New Roman"/>
          <w:b/>
          <w:spacing w:val="-9"/>
          <w:sz w:val="24"/>
          <w:szCs w:val="24"/>
        </w:rPr>
        <w:t>Simon</w:t>
      </w:r>
      <w:r>
        <w:rPr>
          <w:spacing w:val="-9"/>
          <w:sz w:val="24"/>
          <w:szCs w:val="24"/>
        </w:rPr>
        <w:t>：</w:t>
      </w:r>
      <w:r>
        <w:rPr>
          <w:spacing w:val="-9"/>
          <w:sz w:val="24"/>
          <w:szCs w:val="24"/>
        </w:rPr>
        <w:tab/>
      </w:r>
      <w:r>
        <w:rPr>
          <w:sz w:val="24"/>
          <w:szCs w:val="24"/>
        </w:rPr>
        <w:t>这是一个社交网络</w:t>
      </w:r>
      <w:r>
        <w:rPr>
          <w:spacing w:val="-13"/>
          <w:sz w:val="24"/>
          <w:szCs w:val="24"/>
        </w:rPr>
        <w:t>产</w:t>
      </w:r>
      <w:r>
        <w:rPr>
          <w:sz w:val="24"/>
          <w:szCs w:val="24"/>
        </w:rPr>
        <w:t>品，在</w:t>
      </w:r>
      <w:r>
        <w:rPr>
          <w:rFonts w:ascii="Times New Roman" w:eastAsia="Times New Roman"/>
          <w:spacing w:val="-11"/>
          <w:sz w:val="24"/>
          <w:szCs w:val="24"/>
        </w:rPr>
        <w:t>Wave</w:t>
      </w:r>
      <w:r>
        <w:rPr>
          <w:sz w:val="24"/>
          <w:szCs w:val="24"/>
        </w:rPr>
        <w:t>团队最先开始使用。该团队位于</w:t>
      </w:r>
      <w:r>
        <w:rPr>
          <w:rFonts w:ascii="Times New Roman" w:eastAsia="Times New Roman"/>
          <w:spacing w:val="-8"/>
          <w:sz w:val="24"/>
          <w:szCs w:val="24"/>
        </w:rPr>
        <w:t>Sydney</w:t>
      </w:r>
      <w:r>
        <w:rPr>
          <w:sz w:val="24"/>
          <w:szCs w:val="24"/>
        </w:rPr>
        <w:t>的办公室，但这个团队现在却已经不存在了。</w:t>
      </w:r>
      <w:r>
        <w:rPr>
          <w:rFonts w:ascii="Times New Roman" w:eastAsia="Times New Roman"/>
          <w:spacing w:val="-11"/>
          <w:sz w:val="24"/>
          <w:szCs w:val="24"/>
        </w:rPr>
        <w:t>Wave</w:t>
      </w:r>
      <w:r>
        <w:rPr>
          <w:rFonts w:ascii="Times New Roman" w:eastAsia="Times New Roman"/>
          <w:spacing w:val="-11"/>
          <w:sz w:val="24"/>
          <w:szCs w:val="24"/>
        </w:rPr>
        <w:tab/>
      </w:r>
      <w:r>
        <w:rPr>
          <w:sz w:val="24"/>
          <w:szCs w:val="24"/>
        </w:rPr>
        <w:t>的</w:t>
      </w:r>
      <w:r>
        <w:rPr>
          <w:spacing w:val="-16"/>
          <w:sz w:val="24"/>
          <w:szCs w:val="24"/>
        </w:rPr>
        <w:t>工</w:t>
      </w:r>
      <w:r>
        <w:rPr>
          <w:sz w:val="24"/>
          <w:szCs w:val="24"/>
        </w:rPr>
        <w:t>程师尝试去使用</w:t>
      </w:r>
      <w:r>
        <w:rPr>
          <w:spacing w:val="-77"/>
          <w:sz w:val="24"/>
          <w:szCs w:val="24"/>
        </w:rPr>
        <w:t xml:space="preserve"> </w:t>
      </w:r>
      <w:r>
        <w:rPr>
          <w:rFonts w:ascii="Times New Roman" w:eastAsia="Times New Roman"/>
          <w:spacing w:val="-3"/>
          <w:sz w:val="24"/>
          <w:szCs w:val="24"/>
        </w:rPr>
        <w:t>Selenium</w:t>
      </w:r>
      <w:r>
        <w:rPr>
          <w:rFonts w:ascii="Times New Roman" w:eastAsia="Times New Roman"/>
          <w:spacing w:val="-24"/>
          <w:sz w:val="24"/>
          <w:szCs w:val="24"/>
        </w:rPr>
        <w:t xml:space="preserve"> </w:t>
      </w:r>
      <w:r>
        <w:rPr>
          <w:sz w:val="24"/>
          <w:szCs w:val="24"/>
        </w:rPr>
        <w:t>作为他们的测试框架，但是却无法解决一些问 题。</w:t>
      </w:r>
      <w:r>
        <w:rPr>
          <w:rFonts w:ascii="Times New Roman" w:eastAsia="Times New Roman"/>
          <w:spacing w:val="-11"/>
          <w:sz w:val="24"/>
          <w:szCs w:val="24"/>
        </w:rPr>
        <w:t>Wave</w:t>
      </w:r>
      <w:r>
        <w:rPr>
          <w:sz w:val="24"/>
          <w:szCs w:val="24"/>
        </w:rPr>
        <w:t>实在是太复杂了。工程师们很勤奋，找到了</w:t>
      </w:r>
      <w:r>
        <w:rPr>
          <w:rFonts w:ascii="Times New Roman" w:eastAsia="Times New Roman"/>
          <w:spacing w:val="-5"/>
          <w:sz w:val="24"/>
          <w:szCs w:val="24"/>
        </w:rPr>
        <w:t>WebDriver</w:t>
      </w:r>
      <w:r>
        <w:rPr>
          <w:rFonts w:ascii="Times New Roman" w:eastAsia="Times New Roman"/>
          <w:spacing w:val="-5"/>
          <w:sz w:val="24"/>
          <w:szCs w:val="24"/>
        </w:rPr>
        <w:tab/>
      </w:r>
      <w:r>
        <w:rPr>
          <w:sz w:val="24"/>
          <w:szCs w:val="24"/>
        </w:rPr>
        <w:t>并开</w:t>
      </w:r>
      <w:r>
        <w:rPr>
          <w:spacing w:val="-16"/>
          <w:sz w:val="24"/>
          <w:szCs w:val="24"/>
        </w:rPr>
        <w:t>始</w:t>
      </w:r>
      <w:r>
        <w:rPr>
          <w:sz w:val="24"/>
          <w:szCs w:val="24"/>
        </w:rPr>
        <w:t>问许多优秀的问题，然后这变成了我</w:t>
      </w:r>
      <w:r>
        <w:rPr>
          <w:rFonts w:ascii="Times New Roman" w:eastAsia="Times New Roman"/>
          <w:sz w:val="24"/>
          <w:szCs w:val="24"/>
        </w:rPr>
        <w:t>20%</w:t>
      </w:r>
      <w:r>
        <w:rPr>
          <w:sz w:val="24"/>
          <w:szCs w:val="24"/>
        </w:rPr>
        <w:t>的时间要处理的事情。他们找到我的老板，希望我能在去</w:t>
      </w:r>
      <w:r>
        <w:rPr>
          <w:rFonts w:ascii="Times New Roman" w:eastAsia="Times New Roman"/>
          <w:spacing w:val="-8"/>
          <w:sz w:val="24"/>
          <w:szCs w:val="24"/>
        </w:rPr>
        <w:t>Sydney</w:t>
      </w:r>
      <w:r>
        <w:rPr>
          <w:sz w:val="24"/>
          <w:szCs w:val="24"/>
        </w:rPr>
        <w:t>待上一个月，帮助他们建立自己的测试框</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架。</w:t>
      </w:r>
    </w:p>
    <w:p>
      <w:pPr>
        <w:spacing w:before="96"/>
        <w:ind w:left="699" w:right="0" w:firstLine="0"/>
        <w:jc w:val="left"/>
        <w:rPr>
          <w:sz w:val="24"/>
          <w:szCs w:val="21"/>
        </w:rPr>
      </w:pPr>
      <w:r>
        <w:rPr>
          <w:rFonts w:ascii="Times New Roman" w:eastAsia="Times New Roman"/>
          <w:b/>
          <w:sz w:val="24"/>
          <w:szCs w:val="21"/>
        </w:rPr>
        <w:t>HGTS</w:t>
      </w:r>
      <w:r>
        <w:rPr>
          <w:sz w:val="24"/>
          <w:szCs w:val="21"/>
        </w:rPr>
        <w:t>： 我想你当时成功了。</w:t>
      </w:r>
    </w:p>
    <w:p>
      <w:pPr>
        <w:pStyle w:val="6"/>
        <w:tabs>
          <w:tab w:val="left" w:pos="2844"/>
        </w:tabs>
        <w:spacing w:before="95" w:line="300" w:lineRule="auto"/>
        <w:ind w:right="97" w:firstLine="599"/>
        <w:rPr>
          <w:sz w:val="24"/>
          <w:szCs w:val="24"/>
        </w:rPr>
      </w:pPr>
      <w:r>
        <w:rPr>
          <w:rFonts w:ascii="Times New Roman" w:eastAsia="Times New Roman"/>
          <w:b/>
          <w:spacing w:val="-9"/>
          <w:sz w:val="24"/>
          <w:szCs w:val="24"/>
        </w:rPr>
        <w:t>Simon</w:t>
      </w:r>
      <w:r>
        <w:rPr>
          <w:spacing w:val="-9"/>
          <w:sz w:val="24"/>
          <w:szCs w:val="24"/>
        </w:rPr>
        <w:t>：</w:t>
      </w:r>
      <w:r>
        <w:rPr>
          <w:spacing w:val="23"/>
          <w:sz w:val="24"/>
          <w:szCs w:val="24"/>
        </w:rPr>
        <w:t xml:space="preserve"> </w:t>
      </w:r>
      <w:r>
        <w:rPr>
          <w:sz w:val="24"/>
          <w:szCs w:val="24"/>
        </w:rPr>
        <w:t>是的，那个团队很棒， 我们把框架做出来了。提出了大量针对</w:t>
      </w:r>
      <w:r>
        <w:rPr>
          <w:spacing w:val="-38"/>
          <w:sz w:val="24"/>
          <w:szCs w:val="24"/>
        </w:rPr>
        <w:t xml:space="preserve"> </w:t>
      </w:r>
      <w:r>
        <w:rPr>
          <w:rFonts w:ascii="Times New Roman" w:eastAsia="Times New Roman"/>
          <w:spacing w:val="-5"/>
          <w:sz w:val="24"/>
          <w:szCs w:val="24"/>
        </w:rPr>
        <w:t>WebDriver</w:t>
      </w:r>
      <w:r>
        <w:rPr>
          <w:rFonts w:ascii="Times New Roman" w:eastAsia="Times New Roman"/>
          <w:spacing w:val="42"/>
          <w:sz w:val="24"/>
          <w:szCs w:val="24"/>
        </w:rPr>
        <w:t xml:space="preserve"> </w:t>
      </w:r>
      <w:r>
        <w:rPr>
          <w:sz w:val="24"/>
          <w:szCs w:val="24"/>
        </w:rPr>
        <w:t>的新需求，这对于其他的团队也是一个榜样</w:t>
      </w:r>
      <w:r>
        <w:rPr>
          <w:spacing w:val="-4"/>
          <w:sz w:val="24"/>
          <w:szCs w:val="24"/>
        </w:rPr>
        <w:t>，</w:t>
      </w:r>
      <w:r>
        <w:rPr>
          <w:rFonts w:ascii="Times New Roman" w:eastAsia="Times New Roman"/>
          <w:spacing w:val="-4"/>
          <w:sz w:val="24"/>
          <w:szCs w:val="24"/>
        </w:rPr>
        <w:t>WebDriver</w:t>
      </w:r>
      <w:r>
        <w:rPr>
          <w:sz w:val="24"/>
          <w:szCs w:val="24"/>
        </w:rPr>
        <w:t>在</w:t>
      </w:r>
      <w:r>
        <w:rPr>
          <w:rFonts w:ascii="Times New Roman" w:eastAsia="Times New Roman"/>
          <w:spacing w:val="-15"/>
          <w:sz w:val="24"/>
          <w:szCs w:val="24"/>
        </w:rPr>
        <w:t>Web</w:t>
      </w:r>
      <w:r>
        <w:rPr>
          <w:sz w:val="24"/>
          <w:szCs w:val="24"/>
        </w:rPr>
        <w:t>应用方面处于领先地位。从那一刻开始</w:t>
      </w:r>
      <w:r>
        <w:rPr>
          <w:spacing w:val="-5"/>
          <w:sz w:val="24"/>
          <w:szCs w:val="24"/>
        </w:rPr>
        <w:t>，</w:t>
      </w:r>
      <w:r>
        <w:rPr>
          <w:rFonts w:ascii="Times New Roman" w:eastAsia="Times New Roman"/>
          <w:spacing w:val="-5"/>
          <w:sz w:val="24"/>
          <w:szCs w:val="24"/>
        </w:rPr>
        <w:t>WebDriver</w:t>
      </w:r>
      <w:r>
        <w:rPr>
          <w:rFonts w:ascii="Times New Roman" w:eastAsia="Times New Roman"/>
          <w:spacing w:val="-5"/>
          <w:sz w:val="24"/>
          <w:szCs w:val="24"/>
        </w:rPr>
        <w:tab/>
      </w:r>
      <w:r>
        <w:rPr>
          <w:sz w:val="24"/>
          <w:szCs w:val="24"/>
        </w:rPr>
        <w:t>就再也没有缺</w:t>
      </w:r>
      <w:r>
        <w:rPr>
          <w:spacing w:val="-14"/>
          <w:sz w:val="24"/>
          <w:szCs w:val="24"/>
        </w:rPr>
        <w:t>少</w:t>
      </w:r>
      <w:r>
        <w:rPr>
          <w:sz w:val="24"/>
          <w:szCs w:val="24"/>
        </w:rPr>
        <w:t>过用户，对于我来说，全身心的投入进去也更有意义。</w:t>
      </w:r>
    </w:p>
    <w:p>
      <w:pPr>
        <w:pStyle w:val="6"/>
        <w:tabs>
          <w:tab w:val="left" w:pos="2244"/>
        </w:tabs>
        <w:spacing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pacing w:val="-2"/>
          <w:sz w:val="24"/>
          <w:szCs w:val="24"/>
        </w:rPr>
        <w:t>第一个用户总是最难</w:t>
      </w:r>
      <w:r>
        <w:rPr>
          <w:sz w:val="24"/>
          <w:szCs w:val="24"/>
        </w:rPr>
        <w:t>的。你是怎么改进</w:t>
      </w:r>
      <w:r>
        <w:rPr>
          <w:rFonts w:ascii="Times New Roman" w:eastAsia="Times New Roman"/>
          <w:spacing w:val="-4"/>
          <w:sz w:val="24"/>
          <w:szCs w:val="24"/>
        </w:rPr>
        <w:t>WebDriver</w:t>
      </w:r>
      <w:r>
        <w:rPr>
          <w:spacing w:val="-2"/>
          <w:sz w:val="24"/>
          <w:szCs w:val="24"/>
        </w:rPr>
        <w:t>，并让</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sz w:val="24"/>
          <w:szCs w:val="24"/>
        </w:rPr>
        <w:t>它可以在</w:t>
      </w:r>
      <w:r>
        <w:rPr>
          <w:rFonts w:ascii="Times New Roman" w:eastAsia="Times New Roman"/>
          <w:sz w:val="24"/>
          <w:szCs w:val="24"/>
        </w:rPr>
        <w:t>Wave</w:t>
      </w:r>
      <w:r>
        <w:rPr>
          <w:sz w:val="24"/>
          <w:szCs w:val="24"/>
        </w:rPr>
        <w:t>团队工作的？</w:t>
      </w:r>
    </w:p>
    <w:p>
      <w:pPr>
        <w:pStyle w:val="6"/>
        <w:tabs>
          <w:tab w:val="left" w:pos="2244"/>
        </w:tabs>
        <w:spacing w:before="96" w:line="300" w:lineRule="auto"/>
        <w:ind w:right="98" w:firstLine="599"/>
        <w:rPr>
          <w:sz w:val="24"/>
          <w:szCs w:val="24"/>
        </w:rPr>
      </w:pPr>
      <w:r>
        <w:rPr>
          <w:rFonts w:ascii="Times New Roman" w:eastAsia="Times New Roman"/>
          <w:b/>
          <w:spacing w:val="-9"/>
          <w:sz w:val="24"/>
          <w:szCs w:val="24"/>
        </w:rPr>
        <w:t>Simon</w:t>
      </w:r>
      <w:r>
        <w:rPr>
          <w:spacing w:val="-9"/>
          <w:sz w:val="24"/>
          <w:szCs w:val="24"/>
        </w:rPr>
        <w:t>：</w:t>
      </w:r>
      <w:r>
        <w:rPr>
          <w:spacing w:val="-9"/>
          <w:sz w:val="24"/>
          <w:szCs w:val="24"/>
        </w:rPr>
        <w:tab/>
      </w:r>
      <w:r>
        <w:rPr>
          <w:spacing w:val="-2"/>
          <w:sz w:val="24"/>
          <w:szCs w:val="24"/>
        </w:rPr>
        <w:t>我使用了一个被称为</w:t>
      </w:r>
      <w:r>
        <w:rPr>
          <w:rFonts w:ascii="Times New Roman" w:eastAsia="Times New Roman"/>
          <w:spacing w:val="-6"/>
          <w:sz w:val="24"/>
          <w:szCs w:val="24"/>
        </w:rPr>
        <w:t>DDD</w:t>
      </w:r>
      <w:r>
        <w:rPr>
          <w:spacing w:val="-6"/>
          <w:sz w:val="24"/>
          <w:szCs w:val="24"/>
        </w:rPr>
        <w:t>（</w:t>
      </w:r>
      <w:r>
        <w:rPr>
          <w:spacing w:val="-2"/>
          <w:sz w:val="24"/>
          <w:szCs w:val="24"/>
        </w:rPr>
        <w:t xml:space="preserve"> 译 注 ：</w:t>
      </w:r>
      <w:r>
        <w:rPr>
          <w:rFonts w:ascii="Times New Roman" w:eastAsia="Times New Roman"/>
          <w:sz w:val="24"/>
          <w:szCs w:val="24"/>
        </w:rPr>
        <w:t xml:space="preserve">defect-driven </w:t>
      </w:r>
      <w:r>
        <w:rPr>
          <w:rFonts w:ascii="Times New Roman" w:eastAsia="Times New Roman"/>
          <w:spacing w:val="-4"/>
          <w:sz w:val="24"/>
          <w:szCs w:val="24"/>
        </w:rPr>
        <w:t>development</w:t>
      </w:r>
      <w:r>
        <w:rPr>
          <w:spacing w:val="-4"/>
          <w:sz w:val="24"/>
          <w:szCs w:val="24"/>
        </w:rPr>
        <w:t>）</w:t>
      </w:r>
      <w:r>
        <w:rPr>
          <w:sz w:val="24"/>
          <w:szCs w:val="24"/>
        </w:rPr>
        <w:t xml:space="preserve">的流程，缺陷驱动开 </w:t>
      </w:r>
      <w:r>
        <w:rPr>
          <w:spacing w:val="-5"/>
          <w:sz w:val="24"/>
          <w:szCs w:val="24"/>
        </w:rPr>
        <w:t xml:space="preserve">发。我总是宣称 </w:t>
      </w:r>
      <w:r>
        <w:rPr>
          <w:rFonts w:ascii="Times New Roman" w:eastAsia="Times New Roman"/>
          <w:spacing w:val="-5"/>
          <w:sz w:val="24"/>
          <w:szCs w:val="24"/>
        </w:rPr>
        <w:t>WebDriver</w:t>
      </w:r>
      <w:r>
        <w:rPr>
          <w:rFonts w:ascii="Times New Roman" w:eastAsia="Times New Roman"/>
          <w:spacing w:val="41"/>
          <w:sz w:val="24"/>
          <w:szCs w:val="24"/>
        </w:rPr>
        <w:t xml:space="preserve"> </w:t>
      </w:r>
      <w:r>
        <w:rPr>
          <w:sz w:val="24"/>
          <w:szCs w:val="24"/>
        </w:rPr>
        <w:t>是完美无</w:t>
      </w:r>
      <w:r>
        <w:rPr>
          <w:spacing w:val="5"/>
          <w:sz w:val="24"/>
          <w:szCs w:val="24"/>
        </w:rPr>
        <w:t xml:space="preserve">瑕的，一旦用户发现了一个 </w:t>
      </w:r>
      <w:r>
        <w:rPr>
          <w:rFonts w:ascii="Times New Roman" w:eastAsia="Times New Roman"/>
          <w:spacing w:val="-8"/>
          <w:sz w:val="24"/>
          <w:szCs w:val="24"/>
        </w:rPr>
        <w:t>bug</w:t>
      </w:r>
      <w:r>
        <w:rPr>
          <w:spacing w:val="-4"/>
          <w:sz w:val="24"/>
          <w:szCs w:val="24"/>
        </w:rPr>
        <w:t>，我就立刻去修复它，然后再宣布它没有问题了，更加完美无瑕。这样的话， 可以确定我修复的</w:t>
      </w:r>
      <w:r>
        <w:rPr>
          <w:rFonts w:ascii="Times New Roman" w:eastAsia="Times New Roman"/>
          <w:spacing w:val="-11"/>
          <w:sz w:val="24"/>
          <w:szCs w:val="24"/>
        </w:rPr>
        <w:t>bug</w:t>
      </w:r>
      <w:r>
        <w:rPr>
          <w:sz w:val="24"/>
          <w:szCs w:val="24"/>
        </w:rPr>
        <w:t>是一些人们真</w:t>
      </w:r>
      <w:r>
        <w:rPr>
          <w:spacing w:val="13"/>
          <w:sz w:val="24"/>
          <w:szCs w:val="24"/>
        </w:rPr>
        <w:t xml:space="preserve">正关心的 </w:t>
      </w:r>
      <w:r>
        <w:rPr>
          <w:rFonts w:ascii="Times New Roman" w:eastAsia="Times New Roman"/>
          <w:spacing w:val="-11"/>
          <w:sz w:val="24"/>
          <w:szCs w:val="24"/>
        </w:rPr>
        <w:t>bug</w:t>
      </w:r>
      <w:r>
        <w:rPr>
          <w:sz w:val="24"/>
          <w:szCs w:val="24"/>
        </w:rPr>
        <w:t>。这对于改善一个已有产品是非常有用的，这可以确保你是在修复最重要的</w:t>
      </w:r>
      <w:r>
        <w:rPr>
          <w:rFonts w:ascii="Times New Roman" w:eastAsia="Times New Roman"/>
          <w:spacing w:val="-8"/>
          <w:sz w:val="24"/>
          <w:szCs w:val="24"/>
        </w:rPr>
        <w:t>bug</w:t>
      </w:r>
      <w:r>
        <w:rPr>
          <w:spacing w:val="-3"/>
          <w:sz w:val="24"/>
          <w:szCs w:val="24"/>
        </w:rPr>
        <w:t>，而不是修复人</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rPr>
          <w:sz w:val="24"/>
          <w:szCs w:val="24"/>
        </w:rPr>
      </w:pPr>
      <w:r>
        <w:rPr>
          <w:sz w:val="24"/>
          <w:szCs w:val="24"/>
        </w:rPr>
        <w:t>们并不关心的</w:t>
      </w:r>
      <w:r>
        <w:rPr>
          <w:rFonts w:ascii="Times New Roman" w:eastAsia="Times New Roman"/>
          <w:sz w:val="24"/>
          <w:szCs w:val="24"/>
        </w:rPr>
        <w:t>bug</w:t>
      </w:r>
      <w:r>
        <w:rPr>
          <w:sz w:val="24"/>
          <w:szCs w:val="24"/>
        </w:rPr>
        <w:t>。</w:t>
      </w:r>
    </w:p>
    <w:p>
      <w:pPr>
        <w:pStyle w:val="6"/>
        <w:tabs>
          <w:tab w:val="left" w:pos="2124"/>
        </w:tabs>
        <w:spacing w:before="96" w:line="300" w:lineRule="auto"/>
        <w:ind w:right="98"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z w:val="24"/>
          <w:szCs w:val="24"/>
        </w:rPr>
        <w:t>你还是</w:t>
      </w:r>
      <w:r>
        <w:rPr>
          <w:rFonts w:ascii="Times New Roman" w:eastAsia="Times New Roman"/>
          <w:spacing w:val="-4"/>
          <w:sz w:val="24"/>
          <w:szCs w:val="24"/>
        </w:rPr>
        <w:t>WebDriver</w:t>
      </w:r>
      <w:r>
        <w:rPr>
          <w:sz w:val="24"/>
          <w:szCs w:val="24"/>
        </w:rPr>
        <w:t>里唯一的工程师吗？</w:t>
      </w:r>
    </w:p>
    <w:p>
      <w:pPr>
        <w:pStyle w:val="6"/>
        <w:tabs>
          <w:tab w:val="left" w:pos="2844"/>
        </w:tabs>
        <w:spacing w:line="300" w:lineRule="auto"/>
        <w:ind w:right="98" w:firstLine="599"/>
        <w:rPr>
          <w:sz w:val="24"/>
          <w:szCs w:val="24"/>
        </w:rPr>
      </w:pPr>
      <w:r>
        <w:rPr>
          <w:rFonts w:ascii="Times New Roman" w:eastAsia="Times New Roman"/>
          <w:b/>
          <w:spacing w:val="-9"/>
          <w:sz w:val="24"/>
          <w:szCs w:val="24"/>
        </w:rPr>
        <w:t>Simon</w:t>
      </w:r>
      <w:r>
        <w:rPr>
          <w:spacing w:val="-9"/>
          <w:sz w:val="24"/>
          <w:szCs w:val="24"/>
        </w:rPr>
        <w:t>：</w:t>
      </w:r>
      <w:r>
        <w:rPr>
          <w:spacing w:val="23"/>
          <w:sz w:val="24"/>
          <w:szCs w:val="24"/>
        </w:rPr>
        <w:t xml:space="preserve"> </w:t>
      </w:r>
      <w:r>
        <w:rPr>
          <w:sz w:val="24"/>
          <w:szCs w:val="24"/>
        </w:rPr>
        <w:t xml:space="preserve">不，我们有一个团队， </w:t>
      </w:r>
      <w:r>
        <w:rPr>
          <w:rFonts w:ascii="Times New Roman" w:eastAsia="Times New Roman"/>
          <w:spacing w:val="-4"/>
          <w:sz w:val="24"/>
          <w:szCs w:val="24"/>
        </w:rPr>
        <w:t>WebDriver</w:t>
      </w:r>
      <w:r>
        <w:rPr>
          <w:sz w:val="24"/>
          <w:szCs w:val="24"/>
        </w:rPr>
        <w:t>是</w:t>
      </w:r>
      <w:r>
        <w:rPr>
          <w:rFonts w:ascii="Times New Roman" w:eastAsia="Times New Roman"/>
          <w:spacing w:val="-3"/>
          <w:sz w:val="24"/>
          <w:szCs w:val="24"/>
        </w:rPr>
        <w:t>Google</w:t>
      </w:r>
      <w:r>
        <w:rPr>
          <w:rFonts w:ascii="Times New Roman" w:eastAsia="Times New Roman"/>
          <w:spacing w:val="-3"/>
          <w:sz w:val="24"/>
          <w:szCs w:val="24"/>
        </w:rPr>
        <w:tab/>
      </w:r>
      <w:r>
        <w:rPr>
          <w:sz w:val="24"/>
          <w:szCs w:val="24"/>
        </w:rPr>
        <w:t>内部的一个正</w:t>
      </w:r>
      <w:r>
        <w:rPr>
          <w:spacing w:val="-14"/>
          <w:sz w:val="24"/>
          <w:szCs w:val="24"/>
        </w:rPr>
        <w:t>式</w:t>
      </w:r>
      <w:r>
        <w:rPr>
          <w:sz w:val="24"/>
          <w:szCs w:val="24"/>
        </w:rPr>
        <w:t>项目，并在开源方面非常活跃。随着浏览器数量、版本和平台的不断增 加，我们告诉大家我们必须很疯狂， 我们每天都在把不可能的事情变成可能。有时候我觉得比较理智的人其实并不适合做我们这个项目。</w:t>
      </w:r>
    </w:p>
    <w:p>
      <w:pPr>
        <w:tabs>
          <w:tab w:val="left" w:pos="2084"/>
        </w:tabs>
        <w:spacing w:before="0" w:line="378" w:lineRule="exact"/>
        <w:ind w:left="599" w:right="0" w:firstLine="0"/>
        <w:jc w:val="center"/>
        <w:rPr>
          <w:sz w:val="24"/>
          <w:szCs w:val="21"/>
        </w:rPr>
      </w:pPr>
      <w:r>
        <w:rPr>
          <w:rFonts w:ascii="Times New Roman" w:eastAsia="Times New Roman"/>
          <w:b/>
          <w:spacing w:val="-3"/>
          <w:sz w:val="24"/>
          <w:szCs w:val="21"/>
        </w:rPr>
        <w:t>HGTS</w:t>
      </w:r>
      <w:r>
        <w:rPr>
          <w:spacing w:val="-3"/>
          <w:sz w:val="24"/>
          <w:szCs w:val="21"/>
        </w:rPr>
        <w:t>：</w:t>
      </w:r>
      <w:r>
        <w:rPr>
          <w:spacing w:val="-3"/>
          <w:sz w:val="24"/>
          <w:szCs w:val="21"/>
        </w:rPr>
        <w:tab/>
      </w:r>
      <w:r>
        <w:rPr>
          <w:sz w:val="24"/>
          <w:szCs w:val="21"/>
        </w:rPr>
        <w:t>在</w:t>
      </w:r>
      <w:r>
        <w:rPr>
          <w:rFonts w:ascii="Times New Roman" w:eastAsia="Times New Roman"/>
          <w:spacing w:val="-11"/>
          <w:sz w:val="24"/>
          <w:szCs w:val="21"/>
        </w:rPr>
        <w:t>Wave</w:t>
      </w:r>
      <w:r>
        <w:rPr>
          <w:sz w:val="24"/>
          <w:szCs w:val="21"/>
        </w:rPr>
        <w:t>项目之后你得</w:t>
      </w:r>
    </w:p>
    <w:p>
      <w:pPr>
        <w:spacing w:after="0" w:line="378" w:lineRule="exact"/>
        <w:jc w:val="center"/>
        <w:rPr>
          <w:sz w:val="24"/>
          <w:szCs w:val="21"/>
        </w:rPr>
        <w:sectPr>
          <w:pgSz w:w="5050" w:h="6630"/>
          <w:pgMar w:top="60" w:right="0" w:bottom="360" w:left="0" w:header="0" w:footer="80" w:gutter="0"/>
          <w:pgNumType w:fmt="decimal"/>
          <w:cols w:space="720" w:num="1"/>
        </w:sectPr>
      </w:pPr>
    </w:p>
    <w:p>
      <w:pPr>
        <w:pStyle w:val="6"/>
        <w:spacing w:before="34" w:line="300" w:lineRule="auto"/>
        <w:ind w:right="104"/>
        <w:jc w:val="both"/>
        <w:rPr>
          <w:sz w:val="24"/>
          <w:szCs w:val="24"/>
        </w:rPr>
      </w:pPr>
      <w:r>
        <w:rPr>
          <w:sz w:val="24"/>
          <w:szCs w:val="24"/>
        </w:rPr>
        <w:t>到了很多动力。对于用户来说，是否意味着</w:t>
      </w:r>
      <w:r>
        <w:rPr>
          <w:rFonts w:ascii="Times New Roman" w:eastAsia="Times New Roman"/>
          <w:spacing w:val="-4"/>
          <w:sz w:val="24"/>
          <w:szCs w:val="24"/>
        </w:rPr>
        <w:t>WebDriver</w:t>
      </w:r>
      <w:r>
        <w:rPr>
          <w:sz w:val="24"/>
          <w:szCs w:val="24"/>
        </w:rPr>
        <w:t>替代了旧的</w:t>
      </w:r>
      <w:r>
        <w:rPr>
          <w:rFonts w:ascii="Times New Roman" w:eastAsia="Times New Roman"/>
          <w:spacing w:val="-3"/>
          <w:sz w:val="24"/>
          <w:szCs w:val="24"/>
        </w:rPr>
        <w:t xml:space="preserve">Selenium </w:t>
      </w:r>
      <w:r>
        <w:rPr>
          <w:sz w:val="24"/>
          <w:szCs w:val="24"/>
        </w:rPr>
        <w:t>的地位？</w:t>
      </w:r>
    </w:p>
    <w:p>
      <w:pPr>
        <w:pStyle w:val="6"/>
        <w:tabs>
          <w:tab w:val="left" w:pos="1644"/>
          <w:tab w:val="left" w:pos="2244"/>
          <w:tab w:val="left" w:pos="2649"/>
        </w:tabs>
        <w:spacing w:line="300" w:lineRule="auto"/>
        <w:ind w:right="98" w:firstLine="599"/>
        <w:rPr>
          <w:sz w:val="24"/>
          <w:szCs w:val="24"/>
        </w:rPr>
      </w:pPr>
      <w:r>
        <w:rPr>
          <w:rFonts w:ascii="Times New Roman" w:eastAsia="Times New Roman"/>
          <w:b/>
          <w:spacing w:val="-9"/>
          <w:sz w:val="24"/>
          <w:szCs w:val="24"/>
        </w:rPr>
        <w:t>Simon</w:t>
      </w:r>
      <w:r>
        <w:rPr>
          <w:spacing w:val="-9"/>
          <w:sz w:val="24"/>
          <w:szCs w:val="24"/>
        </w:rPr>
        <w:t>：</w:t>
      </w:r>
      <w:r>
        <w:rPr>
          <w:spacing w:val="-9"/>
          <w:sz w:val="24"/>
          <w:szCs w:val="24"/>
        </w:rPr>
        <w:tab/>
      </w:r>
      <w:r>
        <w:rPr>
          <w:sz w:val="24"/>
          <w:szCs w:val="24"/>
        </w:rPr>
        <w:t>我想是的。许多原</w:t>
      </w:r>
      <w:r>
        <w:rPr>
          <w:spacing w:val="-13"/>
          <w:sz w:val="24"/>
          <w:szCs w:val="24"/>
        </w:rPr>
        <w:t>来</w:t>
      </w:r>
      <w:r>
        <w:rPr>
          <w:rFonts w:ascii="Times New Roman" w:eastAsia="Times New Roman"/>
          <w:spacing w:val="-6"/>
          <w:sz w:val="24"/>
          <w:szCs w:val="24"/>
        </w:rPr>
        <w:t>Selenium</w:t>
      </w:r>
      <w:r>
        <w:rPr>
          <w:sz w:val="24"/>
          <w:szCs w:val="24"/>
        </w:rPr>
        <w:t>工程师都去做其他事情了。由于在</w:t>
      </w:r>
      <w:r>
        <w:rPr>
          <w:rFonts w:ascii="Times New Roman" w:eastAsia="Times New Roman"/>
          <w:spacing w:val="-11"/>
          <w:sz w:val="24"/>
          <w:szCs w:val="24"/>
        </w:rPr>
        <w:t>Wave</w:t>
      </w:r>
      <w:r>
        <w:rPr>
          <w:sz w:val="24"/>
          <w:szCs w:val="24"/>
        </w:rPr>
        <w:t>上的成功，我对</w:t>
      </w:r>
      <w:r>
        <w:rPr>
          <w:rFonts w:ascii="Times New Roman" w:eastAsia="Times New Roman"/>
          <w:spacing w:val="-5"/>
          <w:sz w:val="24"/>
          <w:szCs w:val="24"/>
        </w:rPr>
        <w:t>WebDriver</w:t>
      </w:r>
      <w:r>
        <w:rPr>
          <w:rFonts w:ascii="Times New Roman" w:eastAsia="Times New Roman"/>
          <w:spacing w:val="-5"/>
          <w:sz w:val="24"/>
          <w:szCs w:val="24"/>
        </w:rPr>
        <w:tab/>
      </w:r>
      <w:r>
        <w:rPr>
          <w:sz w:val="24"/>
          <w:szCs w:val="24"/>
        </w:rPr>
        <w:t>也充满了信心和能量。</w:t>
      </w:r>
      <w:r>
        <w:rPr>
          <w:spacing w:val="-12"/>
          <w:sz w:val="24"/>
          <w:szCs w:val="24"/>
        </w:rPr>
        <w:t>一</w:t>
      </w:r>
      <w:r>
        <w:rPr>
          <w:sz w:val="24"/>
          <w:szCs w:val="24"/>
        </w:rPr>
        <w:t>些我从来没有见过的人，如来自德国的</w:t>
      </w:r>
      <w:r>
        <w:rPr>
          <w:rFonts w:ascii="Times New Roman" w:eastAsia="Times New Roman"/>
          <w:spacing w:val="-3"/>
          <w:sz w:val="24"/>
          <w:szCs w:val="24"/>
        </w:rPr>
        <w:t>Michael</w:t>
      </w:r>
      <w:r>
        <w:rPr>
          <w:rFonts w:ascii="Times New Roman" w:eastAsia="Times New Roman"/>
          <w:spacing w:val="-3"/>
          <w:sz w:val="24"/>
          <w:szCs w:val="24"/>
        </w:rPr>
        <w:tab/>
      </w:r>
      <w:r>
        <w:rPr>
          <w:rFonts w:ascii="Times New Roman" w:eastAsia="Times New Roman"/>
          <w:spacing w:val="-3"/>
          <w:sz w:val="24"/>
          <w:szCs w:val="24"/>
        </w:rPr>
        <w:tab/>
      </w:r>
      <w:r>
        <w:rPr>
          <w:rFonts w:ascii="Times New Roman" w:eastAsia="Times New Roman"/>
          <w:spacing w:val="-3"/>
          <w:sz w:val="24"/>
          <w:szCs w:val="24"/>
        </w:rPr>
        <w:tab/>
      </w:r>
      <w:r>
        <w:rPr>
          <w:rFonts w:ascii="Times New Roman" w:eastAsia="Times New Roman"/>
          <w:spacing w:val="-15"/>
          <w:sz w:val="24"/>
          <w:szCs w:val="24"/>
        </w:rPr>
        <w:t>Tam</w:t>
      </w:r>
      <w:r>
        <w:rPr>
          <w:spacing w:val="-15"/>
          <w:sz w:val="24"/>
          <w:szCs w:val="24"/>
        </w:rPr>
        <w:t>，</w:t>
      </w:r>
      <w:r>
        <w:rPr>
          <w:sz w:val="24"/>
          <w:szCs w:val="24"/>
        </w:rPr>
        <w:t>已经开始</w:t>
      </w:r>
      <w:r>
        <w:rPr>
          <w:spacing w:val="-13"/>
          <w:sz w:val="24"/>
          <w:szCs w:val="24"/>
        </w:rPr>
        <w:t>在</w:t>
      </w:r>
      <w:r>
        <w:rPr>
          <w:rFonts w:ascii="Times New Roman" w:eastAsia="Times New Roman"/>
          <w:spacing w:val="-4"/>
          <w:sz w:val="24"/>
          <w:szCs w:val="24"/>
        </w:rPr>
        <w:t>WebDriver</w:t>
      </w:r>
      <w:r>
        <w:rPr>
          <w:sz w:val="24"/>
          <w:szCs w:val="24"/>
        </w:rPr>
        <w:t>上做一些重要的工作了， 我也很小心地鼓励这样的关系模式。</w:t>
      </w:r>
      <w:r>
        <w:rPr>
          <w:rFonts w:ascii="Times New Roman" w:eastAsia="Times New Roman"/>
          <w:sz w:val="24"/>
          <w:szCs w:val="24"/>
        </w:rPr>
        <w:t>Michael</w:t>
      </w:r>
      <w:r>
        <w:rPr>
          <w:sz w:val="24"/>
          <w:szCs w:val="24"/>
        </w:rPr>
        <w:t>是第一个我没有真正见过就</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有提交代码权限的人。</w:t>
      </w:r>
    </w:p>
    <w:p>
      <w:pPr>
        <w:pStyle w:val="6"/>
        <w:tabs>
          <w:tab w:val="left" w:pos="1644"/>
          <w:tab w:val="left" w:pos="2079"/>
        </w:tabs>
        <w:spacing w:before="96" w:line="300" w:lineRule="auto"/>
        <w:ind w:right="98" w:firstLine="599"/>
        <w:rPr>
          <w:sz w:val="24"/>
          <w:szCs w:val="24"/>
        </w:rPr>
      </w:pPr>
      <w:r>
        <w:rPr>
          <w:sz w:val="24"/>
          <w:szCs w:val="24"/>
        </w:rPr>
        <w:t>其实我并没有特别地跟进</w:t>
      </w:r>
      <w:r>
        <w:rPr>
          <w:rFonts w:ascii="Times New Roman" w:eastAsia="Times New Roman"/>
          <w:spacing w:val="-5"/>
          <w:sz w:val="24"/>
          <w:szCs w:val="24"/>
        </w:rPr>
        <w:t>WebDriver</w:t>
      </w:r>
      <w:r>
        <w:rPr>
          <w:rFonts w:ascii="Times New Roman" w:eastAsia="Times New Roman"/>
          <w:spacing w:val="-5"/>
          <w:sz w:val="24"/>
          <w:szCs w:val="24"/>
        </w:rPr>
        <w:tab/>
      </w:r>
      <w:r>
        <w:rPr>
          <w:sz w:val="24"/>
          <w:szCs w:val="24"/>
        </w:rPr>
        <w:t>的扩张。比较明确的是</w:t>
      </w:r>
      <w:r>
        <w:rPr>
          <w:spacing w:val="-12"/>
          <w:sz w:val="24"/>
          <w:szCs w:val="24"/>
        </w:rPr>
        <w:t xml:space="preserve">， </w:t>
      </w:r>
      <w:r>
        <w:rPr>
          <w:sz w:val="24"/>
          <w:szCs w:val="24"/>
        </w:rPr>
        <w:t>在物理位置上离我近的团队，更愿意去使用</w:t>
      </w:r>
      <w:r>
        <w:rPr>
          <w:spacing w:val="-34"/>
          <w:sz w:val="24"/>
          <w:szCs w:val="24"/>
        </w:rPr>
        <w:t xml:space="preserve"> </w:t>
      </w:r>
      <w:r>
        <w:rPr>
          <w:rFonts w:ascii="Times New Roman" w:eastAsia="Times New Roman"/>
          <w:spacing w:val="-4"/>
          <w:sz w:val="24"/>
          <w:szCs w:val="24"/>
        </w:rPr>
        <w:t>WebDriver</w:t>
      </w:r>
      <w:r>
        <w:rPr>
          <w:sz w:val="24"/>
          <w:szCs w:val="24"/>
        </w:rPr>
        <w:t>。我想</w:t>
      </w:r>
      <w:r>
        <w:rPr>
          <w:spacing w:val="-33"/>
          <w:sz w:val="24"/>
          <w:szCs w:val="24"/>
        </w:rPr>
        <w:t xml:space="preserve"> </w:t>
      </w:r>
      <w:r>
        <w:rPr>
          <w:rFonts w:ascii="Times New Roman" w:eastAsia="Times New Roman"/>
          <w:sz w:val="24"/>
          <w:szCs w:val="24"/>
        </w:rPr>
        <w:t>Picasa</w:t>
      </w:r>
      <w:r>
        <w:rPr>
          <w:rFonts w:ascii="Times New Roman" w:eastAsia="Times New Roman"/>
          <w:spacing w:val="43"/>
          <w:sz w:val="24"/>
          <w:szCs w:val="24"/>
        </w:rPr>
        <w:t xml:space="preserve"> </w:t>
      </w:r>
      <w:r>
        <w:rPr>
          <w:sz w:val="24"/>
          <w:szCs w:val="24"/>
        </w:rPr>
        <w:t>网络相册团队事实上是第一个真正使用</w:t>
      </w:r>
      <w:r>
        <w:rPr>
          <w:rFonts w:ascii="Times New Roman" w:eastAsia="Times New Roman"/>
          <w:spacing w:val="-4"/>
          <w:sz w:val="24"/>
          <w:szCs w:val="24"/>
        </w:rPr>
        <w:t>WebDriver</w:t>
      </w:r>
      <w:r>
        <w:rPr>
          <w:sz w:val="24"/>
          <w:szCs w:val="24"/>
        </w:rPr>
        <w:t>的团队，而且是在</w:t>
      </w:r>
      <w:r>
        <w:rPr>
          <w:rFonts w:ascii="Times New Roman" w:eastAsia="Times New Roman"/>
          <w:spacing w:val="-11"/>
          <w:sz w:val="24"/>
          <w:szCs w:val="24"/>
        </w:rPr>
        <w:t>Wave</w:t>
      </w:r>
      <w:r>
        <w:rPr>
          <w:sz w:val="24"/>
          <w:szCs w:val="24"/>
        </w:rPr>
        <w:t>团队之前，然后</w:t>
      </w:r>
      <w:r>
        <w:rPr>
          <w:rFonts w:ascii="Times New Roman" w:eastAsia="Times New Roman"/>
          <w:sz w:val="24"/>
          <w:szCs w:val="24"/>
        </w:rPr>
        <w:t>Ads</w:t>
      </w:r>
      <w:r>
        <w:rPr>
          <w:sz w:val="24"/>
          <w:szCs w:val="24"/>
        </w:rPr>
        <w:t>也开始使用了。在</w:t>
      </w:r>
      <w:r>
        <w:rPr>
          <w:rFonts w:ascii="Times New Roman" w:eastAsia="Times New Roman"/>
          <w:spacing w:val="-3"/>
          <w:sz w:val="24"/>
          <w:szCs w:val="24"/>
        </w:rPr>
        <w:t>Google</w:t>
      </w:r>
      <w:r>
        <w:rPr>
          <w:spacing w:val="-3"/>
          <w:sz w:val="24"/>
          <w:szCs w:val="24"/>
        </w:rPr>
        <w:t>，</w:t>
      </w:r>
      <w:r>
        <w:rPr>
          <w:sz w:val="24"/>
          <w:szCs w:val="24"/>
        </w:rPr>
        <w:t>不同团队在使用各自的</w:t>
      </w:r>
      <w:r>
        <w:rPr>
          <w:rFonts w:ascii="Times New Roman" w:eastAsia="Times New Roman"/>
          <w:spacing w:val="-15"/>
          <w:sz w:val="24"/>
          <w:szCs w:val="24"/>
        </w:rPr>
        <w:t xml:space="preserve">Web </w:t>
      </w:r>
      <w:r>
        <w:rPr>
          <w:sz w:val="24"/>
          <w:szCs w:val="24"/>
        </w:rPr>
        <w:t>自动化框架。</w:t>
      </w:r>
      <w:r>
        <w:rPr>
          <w:rFonts w:ascii="Times New Roman" w:eastAsia="Times New Roman"/>
          <w:spacing w:val="-7"/>
          <w:sz w:val="24"/>
          <w:szCs w:val="24"/>
        </w:rPr>
        <w:t>Chrome</w:t>
      </w:r>
      <w:r>
        <w:rPr>
          <w:sz w:val="24"/>
          <w:szCs w:val="24"/>
        </w:rPr>
        <w:t>在使用</w:t>
      </w:r>
      <w:r>
        <w:rPr>
          <w:rFonts w:ascii="Times New Roman" w:eastAsia="Times New Roman"/>
          <w:spacing w:val="-7"/>
          <w:sz w:val="24"/>
          <w:szCs w:val="24"/>
        </w:rPr>
        <w:t>PyAuto</w:t>
      </w:r>
      <w:r>
        <w:rPr>
          <w:spacing w:val="-7"/>
          <w:sz w:val="24"/>
          <w:szCs w:val="24"/>
        </w:rPr>
        <w:t xml:space="preserve">， </w:t>
      </w:r>
      <w:r>
        <w:rPr>
          <w:rFonts w:ascii="Times New Roman" w:eastAsia="Times New Roman"/>
          <w:sz w:val="24"/>
          <w:szCs w:val="24"/>
        </w:rPr>
        <w:t>Search</w:t>
      </w:r>
      <w:r>
        <w:rPr>
          <w:sz w:val="24"/>
          <w:szCs w:val="24"/>
        </w:rPr>
        <w:t>在使用</w:t>
      </w:r>
      <w:r>
        <w:rPr>
          <w:rFonts w:ascii="Times New Roman" w:eastAsia="Times New Roman"/>
          <w:spacing w:val="-4"/>
          <w:sz w:val="24"/>
          <w:szCs w:val="24"/>
        </w:rPr>
        <w:t>Puppet</w:t>
      </w:r>
      <w:r>
        <w:rPr>
          <w:spacing w:val="-4"/>
          <w:sz w:val="24"/>
          <w:szCs w:val="24"/>
        </w:rPr>
        <w:t>（</w:t>
      </w:r>
      <w:r>
        <w:rPr>
          <w:sz w:val="24"/>
          <w:szCs w:val="24"/>
        </w:rPr>
        <w:t>有一个开源的版本叫做</w:t>
      </w:r>
      <w:r>
        <w:rPr>
          <w:rFonts w:ascii="Times New Roman" w:eastAsia="Times New Roman"/>
          <w:spacing w:val="-15"/>
          <w:sz w:val="24"/>
          <w:szCs w:val="24"/>
        </w:rPr>
        <w:t>Web</w:t>
      </w:r>
      <w:r>
        <w:rPr>
          <w:rFonts w:ascii="Times New Roman" w:eastAsia="Times New Roman"/>
          <w:spacing w:val="-15"/>
          <w:sz w:val="24"/>
          <w:szCs w:val="24"/>
        </w:rPr>
        <w:tab/>
      </w:r>
      <w:r>
        <w:rPr>
          <w:rFonts w:ascii="Times New Roman" w:eastAsia="Times New Roman"/>
          <w:spacing w:val="-1"/>
          <w:sz w:val="24"/>
          <w:szCs w:val="24"/>
        </w:rPr>
        <w:t>Puppeteer</w:t>
      </w:r>
      <w:r>
        <w:rPr>
          <w:spacing w:val="-1"/>
          <w:sz w:val="24"/>
          <w:szCs w:val="24"/>
        </w:rPr>
        <w:t>），</w:t>
      </w:r>
      <w:r>
        <w:rPr>
          <w:rFonts w:ascii="Times New Roman" w:eastAsia="Times New Roman"/>
          <w:spacing w:val="-1"/>
          <w:sz w:val="24"/>
          <w:szCs w:val="24"/>
        </w:rPr>
        <w:t>Ads</w:t>
      </w:r>
      <w:r>
        <w:rPr>
          <w:sz w:val="24"/>
          <w:szCs w:val="24"/>
        </w:rPr>
        <w:t>使</w:t>
      </w:r>
      <w:r>
        <w:rPr>
          <w:spacing w:val="-11"/>
          <w:sz w:val="24"/>
          <w:szCs w:val="24"/>
        </w:rPr>
        <w:t>用</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WebDriver</w:t>
      </w:r>
      <w:r>
        <w:rPr>
          <w:sz w:val="24"/>
          <w:szCs w:val="24"/>
        </w:rPr>
        <w:t>，等等。</w:t>
      </w:r>
    </w:p>
    <w:p>
      <w:pPr>
        <w:pStyle w:val="6"/>
        <w:tabs>
          <w:tab w:val="left" w:pos="2124"/>
        </w:tabs>
        <w:spacing w:before="96" w:line="300" w:lineRule="auto"/>
        <w:ind w:right="98"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rFonts w:ascii="Times New Roman" w:eastAsia="Times New Roman"/>
          <w:spacing w:val="-4"/>
          <w:sz w:val="24"/>
          <w:szCs w:val="24"/>
        </w:rPr>
        <w:t>WebDriver</w:t>
      </w:r>
      <w:r>
        <w:rPr>
          <w:spacing w:val="-3"/>
          <w:sz w:val="24"/>
          <w:szCs w:val="24"/>
        </w:rPr>
        <w:t>的未来会怎</w:t>
      </w:r>
      <w:r>
        <w:rPr>
          <w:sz w:val="24"/>
          <w:szCs w:val="24"/>
        </w:rPr>
        <w:t>样？你们团队有什么目标吗？</w:t>
      </w:r>
    </w:p>
    <w:p>
      <w:pPr>
        <w:pStyle w:val="6"/>
        <w:spacing w:line="300" w:lineRule="auto"/>
        <w:ind w:right="98" w:firstLine="599"/>
        <w:rPr>
          <w:sz w:val="24"/>
          <w:szCs w:val="24"/>
        </w:rPr>
      </w:pPr>
      <w:r>
        <w:rPr>
          <w:rFonts w:ascii="Times New Roman" w:eastAsia="Times New Roman"/>
          <w:b/>
          <w:spacing w:val="-9"/>
          <w:sz w:val="24"/>
          <w:szCs w:val="24"/>
        </w:rPr>
        <w:t>Simon</w:t>
      </w:r>
      <w:r>
        <w:rPr>
          <w:spacing w:val="-1"/>
          <w:sz w:val="24"/>
          <w:szCs w:val="24"/>
        </w:rPr>
        <w:t>： 好吧，目前看起来还有</w:t>
      </w:r>
      <w:r>
        <w:rPr>
          <w:sz w:val="24"/>
          <w:szCs w:val="24"/>
        </w:rPr>
        <w:t>点乱。即便是在几年前，在市场上还有一个主流的浏览器，但现在没有 了。</w:t>
      </w:r>
      <w:r>
        <w:rPr>
          <w:rFonts w:ascii="Times New Roman" w:eastAsia="Times New Roman"/>
          <w:spacing w:val="-7"/>
          <w:sz w:val="24"/>
          <w:szCs w:val="24"/>
        </w:rPr>
        <w:t>IE</w:t>
      </w:r>
      <w:r>
        <w:rPr>
          <w:sz w:val="24"/>
          <w:szCs w:val="24"/>
        </w:rPr>
        <w:t>、</w:t>
      </w:r>
      <w:r>
        <w:rPr>
          <w:rFonts w:ascii="Times New Roman" w:eastAsia="Times New Roman"/>
          <w:spacing w:val="-3"/>
          <w:sz w:val="24"/>
          <w:szCs w:val="24"/>
        </w:rPr>
        <w:t>Firefox</w:t>
      </w:r>
      <w:r>
        <w:rPr>
          <w:sz w:val="24"/>
          <w:szCs w:val="24"/>
        </w:rPr>
        <w:t>、</w:t>
      </w:r>
      <w:r>
        <w:rPr>
          <w:rFonts w:ascii="Times New Roman" w:eastAsia="Times New Roman"/>
          <w:spacing w:val="-7"/>
          <w:sz w:val="24"/>
          <w:szCs w:val="24"/>
        </w:rPr>
        <w:t>Chrome</w:t>
      </w:r>
      <w:r>
        <w:rPr>
          <w:sz w:val="24"/>
          <w:szCs w:val="24"/>
        </w:rPr>
        <w:t>、</w:t>
      </w:r>
      <w:r>
        <w:rPr>
          <w:rFonts w:ascii="Times New Roman" w:eastAsia="Times New Roman"/>
          <w:sz w:val="24"/>
          <w:szCs w:val="24"/>
        </w:rPr>
        <w:t>Safari</w:t>
      </w:r>
      <w:r>
        <w:rPr>
          <w:sz w:val="24"/>
          <w:szCs w:val="24"/>
        </w:rPr>
        <w:t>、</w:t>
      </w:r>
      <w:r>
        <w:rPr>
          <w:rFonts w:ascii="Times New Roman" w:eastAsia="Times New Roman"/>
          <w:sz w:val="24"/>
          <w:szCs w:val="24"/>
        </w:rPr>
        <w:t>Opera</w:t>
      </w:r>
      <w:r>
        <w:rPr>
          <w:sz w:val="24"/>
          <w:szCs w:val="24"/>
        </w:rPr>
        <w:t>等都拥有了自己的市场。但这还只是桌面版的而已。在移动端的浏览器引擎也正在疯狂地扩张。在</w:t>
      </w:r>
      <w:r>
        <w:rPr>
          <w:rFonts w:ascii="Times New Roman" w:eastAsia="Times New Roman"/>
          <w:sz w:val="24"/>
          <w:szCs w:val="24"/>
        </w:rPr>
        <w:t xml:space="preserve">2008 </w:t>
      </w:r>
      <w:r>
        <w:rPr>
          <w:sz w:val="24"/>
          <w:szCs w:val="24"/>
        </w:rPr>
        <w:t>年以后，许多商用的浏览器自动化工</w:t>
      </w:r>
      <w:r>
        <w:rPr>
          <w:spacing w:val="-1"/>
          <w:sz w:val="24"/>
          <w:szCs w:val="24"/>
        </w:rPr>
        <w:t>具把他们都给忽略了，</w:t>
      </w:r>
      <w:r>
        <w:rPr>
          <w:rFonts w:ascii="Times New Roman" w:eastAsia="Times New Roman"/>
          <w:spacing w:val="-5"/>
          <w:sz w:val="24"/>
          <w:szCs w:val="24"/>
        </w:rPr>
        <w:t>IE</w:t>
      </w:r>
      <w:r>
        <w:rPr>
          <w:sz w:val="24"/>
          <w:szCs w:val="24"/>
        </w:rPr>
        <w:t>除外，这其</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1644"/>
        </w:tabs>
        <w:spacing w:before="34" w:line="300" w:lineRule="auto"/>
        <w:ind w:right="97"/>
        <w:rPr>
          <w:sz w:val="24"/>
          <w:szCs w:val="24"/>
        </w:rPr>
      </w:pPr>
      <w:r>
        <w:rPr>
          <w:sz w:val="24"/>
          <w:szCs w:val="24"/>
        </w:rPr>
        <w:t xml:space="preserve">实是非常不明智的做法。下一步， </w:t>
      </w:r>
      <w:r>
        <w:rPr>
          <w:rFonts w:ascii="Times New Roman" w:eastAsia="Times New Roman"/>
          <w:spacing w:val="-5"/>
          <w:sz w:val="24"/>
          <w:szCs w:val="24"/>
        </w:rPr>
        <w:t>WebDriver</w:t>
      </w:r>
      <w:r>
        <w:rPr>
          <w:rFonts w:ascii="Times New Roman" w:eastAsia="Times New Roman"/>
          <w:spacing w:val="-5"/>
          <w:sz w:val="24"/>
          <w:szCs w:val="24"/>
        </w:rPr>
        <w:tab/>
      </w:r>
      <w:r>
        <w:rPr>
          <w:sz w:val="24"/>
          <w:szCs w:val="24"/>
        </w:rPr>
        <w:t>会在标准化上发力，这</w:t>
      </w:r>
      <w:r>
        <w:rPr>
          <w:spacing w:val="-12"/>
          <w:sz w:val="24"/>
          <w:szCs w:val="24"/>
        </w:rPr>
        <w:t>样</w:t>
      </w:r>
      <w:r>
        <w:rPr>
          <w:sz w:val="24"/>
          <w:szCs w:val="24"/>
        </w:rPr>
        <w:t>可以保证相同的网络应用代码在不同的浏览器上都可以工作。当然，这也需要浏览器厂商一起参与进来，支持我们的</w:t>
      </w:r>
      <w:r>
        <w:rPr>
          <w:rFonts w:ascii="Times New Roman" w:eastAsia="Times New Roman"/>
          <w:spacing w:val="-5"/>
          <w:sz w:val="24"/>
          <w:szCs w:val="24"/>
        </w:rPr>
        <w:t>WebDriver</w:t>
      </w:r>
      <w:r>
        <w:rPr>
          <w:rFonts w:ascii="Times New Roman" w:eastAsia="Times New Roman"/>
          <w:spacing w:val="5"/>
          <w:sz w:val="24"/>
          <w:szCs w:val="24"/>
        </w:rPr>
        <w:t xml:space="preserve"> </w:t>
      </w:r>
      <w:r>
        <w:rPr>
          <w:rFonts w:ascii="Times New Roman" w:eastAsia="Times New Roman"/>
          <w:spacing w:val="-7"/>
          <w:sz w:val="24"/>
          <w:szCs w:val="24"/>
        </w:rPr>
        <w:t>API</w:t>
      </w:r>
      <w:r>
        <w:rPr>
          <w:sz w:val="24"/>
          <w:szCs w:val="24"/>
        </w:rPr>
        <w:t>。</w:t>
      </w:r>
    </w:p>
    <w:p>
      <w:pPr>
        <w:pStyle w:val="6"/>
        <w:spacing w:line="300" w:lineRule="auto"/>
        <w:ind w:right="97" w:firstLine="599"/>
        <w:rPr>
          <w:sz w:val="24"/>
          <w:szCs w:val="24"/>
        </w:rPr>
      </w:pPr>
      <w:r>
        <w:rPr>
          <w:rFonts w:ascii="Times New Roman" w:eastAsia="Times New Roman"/>
          <w:b/>
          <w:spacing w:val="-3"/>
          <w:sz w:val="24"/>
          <w:szCs w:val="24"/>
        </w:rPr>
        <w:t>HGTS</w:t>
      </w:r>
      <w:r>
        <w:rPr>
          <w:spacing w:val="-6"/>
          <w:sz w:val="24"/>
          <w:szCs w:val="24"/>
        </w:rPr>
        <w:t>： 这听起来好像是标准委员会要做的事情。目前有什么进展 吗？</w:t>
      </w:r>
    </w:p>
    <w:p>
      <w:pPr>
        <w:pStyle w:val="6"/>
        <w:spacing w:line="300" w:lineRule="auto"/>
        <w:ind w:right="97" w:firstLine="599"/>
        <w:jc w:val="both"/>
        <w:rPr>
          <w:sz w:val="24"/>
          <w:szCs w:val="24"/>
        </w:rPr>
      </w:pPr>
      <w:r>
        <w:rPr>
          <w:rFonts w:ascii="Times New Roman" w:eastAsia="Times New Roman"/>
          <w:b/>
          <w:spacing w:val="-9"/>
          <w:sz w:val="24"/>
          <w:szCs w:val="24"/>
        </w:rPr>
        <w:t>Simon</w:t>
      </w:r>
      <w:r>
        <w:rPr>
          <w:spacing w:val="-1"/>
          <w:sz w:val="24"/>
          <w:szCs w:val="24"/>
        </w:rPr>
        <w:t>： 是的，有一些。很不幸</w:t>
      </w:r>
      <w:r>
        <w:rPr>
          <w:sz w:val="24"/>
          <w:szCs w:val="24"/>
        </w:rPr>
        <w:t>地是，我必须去写一些英文文档，而不是编写代码了，在</w:t>
      </w:r>
      <w:r>
        <w:rPr>
          <w:rFonts w:ascii="Times New Roman" w:eastAsia="Times New Roman"/>
          <w:spacing w:val="-7"/>
          <w:sz w:val="24"/>
          <w:szCs w:val="24"/>
        </w:rPr>
        <w:t>W3C</w:t>
      </w:r>
      <w:r>
        <w:rPr>
          <w:sz w:val="24"/>
          <w:szCs w:val="24"/>
        </w:rPr>
        <w:t>里有一个文</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档，所有的浏览器开发商都会参与进去。</w:t>
      </w:r>
    </w:p>
    <w:p>
      <w:pPr>
        <w:pStyle w:val="6"/>
        <w:spacing w:line="300" w:lineRule="auto"/>
        <w:ind w:right="97" w:firstLine="599"/>
        <w:jc w:val="both"/>
        <w:rPr>
          <w:sz w:val="24"/>
          <w:szCs w:val="24"/>
        </w:rPr>
      </w:pPr>
      <w:r>
        <w:rPr>
          <w:rFonts w:ascii="Times New Roman" w:eastAsia="Times New Roman"/>
          <w:b/>
          <w:sz w:val="24"/>
          <w:szCs w:val="24"/>
        </w:rPr>
        <w:t>HGTS</w:t>
      </w:r>
      <w:r>
        <w:rPr>
          <w:sz w:val="24"/>
          <w:szCs w:val="24"/>
        </w:rPr>
        <w:t>： 你希望的未来是怎样的？未来的浏览器自动化工具又是如何工作的呢？</w:t>
      </w:r>
    </w:p>
    <w:p>
      <w:pPr>
        <w:pStyle w:val="6"/>
        <w:spacing w:line="300" w:lineRule="auto"/>
        <w:ind w:right="29" w:firstLine="599"/>
        <w:rPr>
          <w:sz w:val="24"/>
          <w:szCs w:val="24"/>
        </w:rPr>
      </w:pPr>
      <w:r>
        <w:rPr>
          <w:rFonts w:ascii="Times New Roman" w:eastAsia="Times New Roman"/>
          <w:b/>
          <w:sz w:val="24"/>
          <w:szCs w:val="24"/>
        </w:rPr>
        <w:t>Simon</w:t>
      </w:r>
      <w:r>
        <w:rPr>
          <w:sz w:val="24"/>
          <w:szCs w:val="24"/>
        </w:rPr>
        <w:t xml:space="preserve">： 我希望他们都消失到后台之中。自动化的 </w:t>
      </w:r>
      <w:r>
        <w:rPr>
          <w:rFonts w:ascii="Times New Roman" w:eastAsia="Times New Roman"/>
          <w:sz w:val="24"/>
          <w:szCs w:val="24"/>
        </w:rPr>
        <w:t xml:space="preserve">API </w:t>
      </w:r>
      <w:r>
        <w:rPr>
          <w:sz w:val="24"/>
          <w:szCs w:val="24"/>
        </w:rPr>
        <w:t>会对所有浏览器适用，人们不用去担心这些基础框架，他们仅仅去使用即可。希望人们能把更多的精力放在他们</w:t>
      </w:r>
      <w:r>
        <w:rPr>
          <w:rFonts w:ascii="Times New Roman" w:eastAsia="Times New Roman"/>
          <w:sz w:val="24"/>
          <w:szCs w:val="24"/>
        </w:rPr>
        <w:t>Web</w:t>
      </w:r>
      <w:r>
        <w:rPr>
          <w:sz w:val="24"/>
          <w:szCs w:val="24"/>
        </w:rPr>
        <w:t>应用本身，而不是如何去自动化上。在人们真正忘了</w:t>
      </w:r>
      <w:r>
        <w:rPr>
          <w:rFonts w:ascii="Times New Roman" w:eastAsia="Times New Roman"/>
          <w:sz w:val="24"/>
          <w:szCs w:val="24"/>
        </w:rPr>
        <w:t>WebDriver</w:t>
      </w:r>
      <w:r>
        <w:rPr>
          <w:sz w:val="24"/>
          <w:szCs w:val="24"/>
        </w:rPr>
        <w:t>的存在之后，我</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们就成功了。</w:t>
      </w:r>
    </w:p>
    <w:p>
      <w:pPr>
        <w:spacing w:after="0"/>
        <w:rPr>
          <w:sz w:val="21"/>
          <w:szCs w:val="21"/>
        </w:rPr>
        <w:sectPr>
          <w:pgSz w:w="5050" w:h="6630"/>
          <w:pgMar w:top="80" w:right="0" w:bottom="360" w:left="0" w:header="0" w:footer="80" w:gutter="0"/>
          <w:pgNumType w:fmt="decimal"/>
          <w:cols w:space="720" w:num="1"/>
        </w:sectPr>
      </w:pPr>
    </w:p>
    <w:p>
      <w:pPr>
        <w:pStyle w:val="2"/>
        <w:spacing w:before="19" w:line="240" w:lineRule="auto"/>
        <w:ind w:left="144"/>
        <w:rPr>
          <w:sz w:val="52"/>
          <w:szCs w:val="52"/>
          <w:u w:val="none"/>
        </w:rPr>
      </w:pPr>
      <w:bookmarkStart w:id="289" w:name="_bookmark156"/>
      <w:bookmarkEnd w:id="289"/>
      <w:r>
        <w:rPr>
          <w:sz w:val="52"/>
          <w:szCs w:val="52"/>
        </w:rPr>
        <w:fldChar w:fldCharType="begin"/>
      </w:r>
      <w:r>
        <w:rPr>
          <w:sz w:val="52"/>
          <w:szCs w:val="52"/>
        </w:rPr>
        <w:instrText xml:space="preserve"> HYPERLINK \l "_bookmark39" </w:instrText>
      </w:r>
      <w:r>
        <w:rPr>
          <w:sz w:val="52"/>
          <w:szCs w:val="52"/>
        </w:rPr>
        <w:fldChar w:fldCharType="separate"/>
      </w:r>
      <w:r>
        <w:rPr>
          <w:color w:val="0000ED"/>
          <w:spacing w:val="14"/>
          <w:sz w:val="52"/>
          <w:szCs w:val="52"/>
          <w:u w:val="single" w:color="0000ED"/>
        </w:rPr>
        <w:t>第</w:t>
      </w:r>
      <w:r>
        <w:rPr>
          <w:rFonts w:ascii="Times New Roman" w:eastAsia="Times New Roman"/>
          <w:b/>
          <w:color w:val="0000ED"/>
          <w:sz w:val="52"/>
          <w:szCs w:val="52"/>
          <w:u w:val="single" w:color="0000ED"/>
        </w:rPr>
        <w:t>3</w:t>
      </w:r>
      <w:r>
        <w:rPr>
          <w:color w:val="0000ED"/>
          <w:spacing w:val="-13"/>
          <w:sz w:val="52"/>
          <w:szCs w:val="52"/>
          <w:u w:val="single" w:color="0000ED"/>
        </w:rPr>
        <w:t>章 测试工程师</w:t>
      </w:r>
      <w:r>
        <w:rPr>
          <w:color w:val="0000ED"/>
          <w:spacing w:val="-13"/>
          <w:sz w:val="52"/>
          <w:szCs w:val="52"/>
          <w:u w:val="single" w:color="0000ED"/>
        </w:rPr>
        <w:fldChar w:fldCharType="end"/>
      </w:r>
    </w:p>
    <w:p>
      <w:pPr>
        <w:pStyle w:val="6"/>
        <w:ind w:left="0"/>
        <w:rPr>
          <w:sz w:val="18"/>
          <w:szCs w:val="24"/>
        </w:rPr>
      </w:pPr>
    </w:p>
    <w:p>
      <w:pPr>
        <w:pStyle w:val="6"/>
        <w:ind w:left="0"/>
        <w:rPr>
          <w:sz w:val="18"/>
          <w:szCs w:val="24"/>
        </w:rPr>
      </w:pPr>
    </w:p>
    <w:p>
      <w:pPr>
        <w:pStyle w:val="6"/>
        <w:spacing w:before="8"/>
        <w:ind w:left="0"/>
        <w:rPr>
          <w:sz w:val="15"/>
          <w:szCs w:val="24"/>
        </w:rPr>
      </w:pPr>
    </w:p>
    <w:p>
      <w:pPr>
        <w:pStyle w:val="6"/>
        <w:spacing w:before="67" w:line="300" w:lineRule="auto"/>
        <w:ind w:right="142" w:firstLine="599"/>
        <w:rPr>
          <w:sz w:val="24"/>
          <w:szCs w:val="24"/>
        </w:rPr>
      </w:pPr>
      <w:r>
        <w:rPr>
          <w:sz w:val="24"/>
          <w:szCs w:val="24"/>
        </w:rPr>
        <w:t>软件测试开发工程师</w:t>
      </w:r>
      <w:r>
        <w:rPr>
          <w:spacing w:val="-3"/>
          <w:sz w:val="24"/>
          <w:szCs w:val="24"/>
        </w:rPr>
        <w:t>（</w:t>
      </w:r>
      <w:r>
        <w:rPr>
          <w:rFonts w:ascii="Times New Roman" w:eastAsia="Times New Roman"/>
          <w:spacing w:val="-3"/>
          <w:sz w:val="24"/>
          <w:szCs w:val="24"/>
        </w:rPr>
        <w:t>SET</w:t>
      </w:r>
      <w:r>
        <w:rPr>
          <w:spacing w:val="-3"/>
          <w:sz w:val="24"/>
          <w:szCs w:val="24"/>
        </w:rPr>
        <w:t>）</w:t>
      </w:r>
      <w:r>
        <w:rPr>
          <w:sz w:val="24"/>
          <w:szCs w:val="24"/>
        </w:rPr>
        <w:t>负</w:t>
      </w:r>
      <w:r>
        <w:rPr>
          <w:spacing w:val="-2"/>
          <w:sz w:val="24"/>
          <w:szCs w:val="24"/>
        </w:rPr>
        <w:t>责可测试性和测试自动化体系的长期</w:t>
      </w:r>
      <w:r>
        <w:rPr>
          <w:sz w:val="24"/>
          <w:szCs w:val="24"/>
        </w:rPr>
        <w:t>有效性。测试工程师</w:t>
      </w:r>
      <w:r>
        <w:rPr>
          <w:spacing w:val="-7"/>
          <w:sz w:val="24"/>
          <w:szCs w:val="24"/>
        </w:rPr>
        <w:t>（</w:t>
      </w:r>
      <w:r>
        <w:rPr>
          <w:rFonts w:ascii="Times New Roman" w:eastAsia="Times New Roman"/>
          <w:spacing w:val="-7"/>
          <w:sz w:val="24"/>
          <w:szCs w:val="24"/>
        </w:rPr>
        <w:t xml:space="preserve">Test </w:t>
      </w:r>
      <w:r>
        <w:rPr>
          <w:rFonts w:ascii="Times New Roman" w:eastAsia="Times New Roman"/>
          <w:spacing w:val="-4"/>
          <w:sz w:val="24"/>
          <w:szCs w:val="24"/>
        </w:rPr>
        <w:t>Engineer</w:t>
      </w:r>
      <w:r>
        <w:rPr>
          <w:spacing w:val="-2"/>
          <w:sz w:val="24"/>
          <w:szCs w:val="24"/>
        </w:rPr>
        <w:t>，后文简写</w:t>
      </w:r>
      <w:r>
        <w:rPr>
          <w:rFonts w:ascii="Times New Roman" w:eastAsia="Times New Roman"/>
          <w:spacing w:val="-3"/>
          <w:sz w:val="24"/>
          <w:szCs w:val="24"/>
        </w:rPr>
        <w:t>TE</w:t>
      </w:r>
      <w:r>
        <w:rPr>
          <w:spacing w:val="-3"/>
          <w:sz w:val="24"/>
          <w:szCs w:val="24"/>
        </w:rPr>
        <w:t>）</w:t>
      </w:r>
      <w:r>
        <w:rPr>
          <w:sz w:val="24"/>
          <w:szCs w:val="24"/>
        </w:rPr>
        <w:t>的职责与之</w:t>
      </w:r>
      <w:r>
        <w:rPr>
          <w:spacing w:val="-1"/>
          <w:sz w:val="24"/>
          <w:szCs w:val="24"/>
        </w:rPr>
        <w:t>有所不同，</w:t>
      </w:r>
      <w:r>
        <w:rPr>
          <w:rFonts w:ascii="Times New Roman" w:eastAsia="Times New Roman"/>
          <w:spacing w:val="-3"/>
          <w:sz w:val="24"/>
          <w:szCs w:val="24"/>
        </w:rPr>
        <w:t>TE</w:t>
      </w:r>
      <w:r>
        <w:rPr>
          <w:sz w:val="24"/>
          <w:szCs w:val="24"/>
        </w:rPr>
        <w:t>的重点在于评估对用</w:t>
      </w:r>
      <w:r>
        <w:rPr>
          <w:spacing w:val="-2"/>
          <w:sz w:val="24"/>
          <w:szCs w:val="24"/>
        </w:rPr>
        <w:t>户的影响以及软件产品整体目标上的</w:t>
      </w:r>
      <w:r>
        <w:rPr>
          <w:sz w:val="24"/>
          <w:szCs w:val="24"/>
        </w:rPr>
        <w:t>风险。与</w:t>
      </w:r>
      <w:r>
        <w:rPr>
          <w:rFonts w:ascii="Times New Roman" w:eastAsia="Times New Roman"/>
          <w:spacing w:val="-3"/>
          <w:sz w:val="24"/>
          <w:szCs w:val="24"/>
        </w:rPr>
        <w:t>Google</w:t>
      </w:r>
      <w:r>
        <w:rPr>
          <w:sz w:val="24"/>
          <w:szCs w:val="24"/>
        </w:rPr>
        <w:t>的其他大多数技术岗</w:t>
      </w:r>
      <w:r>
        <w:rPr>
          <w:spacing w:val="-1"/>
          <w:sz w:val="24"/>
          <w:szCs w:val="24"/>
        </w:rPr>
        <w:t>位一样，</w:t>
      </w:r>
      <w:r>
        <w:rPr>
          <w:rFonts w:ascii="Times New Roman" w:eastAsia="Times New Roman"/>
          <w:spacing w:val="-3"/>
          <w:sz w:val="24"/>
          <w:szCs w:val="24"/>
        </w:rPr>
        <w:t>TE</w:t>
      </w:r>
      <w:r>
        <w:rPr>
          <w:sz w:val="24"/>
          <w:szCs w:val="24"/>
        </w:rPr>
        <w:t xml:space="preserve">的工作涉及一些编程， </w:t>
      </w:r>
      <w:r>
        <w:rPr>
          <w:spacing w:val="-2"/>
          <w:w w:val="95"/>
          <w:sz w:val="24"/>
          <w:szCs w:val="24"/>
        </w:rPr>
        <w:t>但编程只是一小部分，实际上，在所</w:t>
      </w:r>
    </w:p>
    <w:p>
      <w:pPr>
        <w:spacing w:after="0" w:line="300" w:lineRule="auto"/>
        <w:rPr>
          <w:sz w:val="21"/>
          <w:szCs w:val="21"/>
        </w:rPr>
        <w:sectPr>
          <w:pgSz w:w="5050" w:h="6630"/>
          <w:pgMar w:top="200" w:right="0" w:bottom="360" w:left="0" w:header="0" w:footer="80" w:gutter="0"/>
          <w:pgNumType w:fmt="decimal"/>
          <w:cols w:space="720" w:num="1"/>
        </w:sectPr>
      </w:pPr>
    </w:p>
    <w:p>
      <w:pPr>
        <w:pStyle w:val="6"/>
        <w:spacing w:before="34" w:line="300" w:lineRule="auto"/>
        <w:ind w:right="142"/>
        <w:rPr>
          <w:sz w:val="24"/>
          <w:szCs w:val="24"/>
        </w:rPr>
      </w:pPr>
      <w:r>
        <w:rPr>
          <w:sz w:val="24"/>
          <w:szCs w:val="24"/>
        </w:rPr>
        <w:t>有工程师中他们的职责范围堪称最 广。</w:t>
      </w:r>
      <w:r>
        <w:rPr>
          <w:rFonts w:ascii="Times New Roman" w:eastAsia="Times New Roman"/>
          <w:spacing w:val="-4"/>
          <w:sz w:val="24"/>
          <w:szCs w:val="24"/>
        </w:rPr>
        <w:t>TE</w:t>
      </w:r>
      <w:r>
        <w:rPr>
          <w:sz w:val="24"/>
          <w:szCs w:val="24"/>
        </w:rPr>
        <w:t>对产品的贡献很大，但他们承担的很多任务不需要编程（</w:t>
      </w:r>
      <w:r>
        <w:rPr>
          <w:spacing w:val="-6"/>
          <w:sz w:val="24"/>
          <w:szCs w:val="24"/>
        </w:rPr>
        <w:t>注：这</w:t>
      </w:r>
      <w:r>
        <w:rPr>
          <w:sz w:val="24"/>
          <w:szCs w:val="24"/>
        </w:rPr>
        <w:t>只是通常的说法。许多</w:t>
      </w:r>
      <w:r>
        <w:rPr>
          <w:rFonts w:ascii="Times New Roman" w:eastAsia="Times New Roman"/>
          <w:spacing w:val="-4"/>
          <w:sz w:val="24"/>
          <w:szCs w:val="24"/>
        </w:rPr>
        <w:t>TE</w:t>
      </w:r>
      <w:r>
        <w:rPr>
          <w:sz w:val="24"/>
          <w:szCs w:val="24"/>
        </w:rPr>
        <w:t>所从事的工作与</w:t>
      </w:r>
      <w:r>
        <w:rPr>
          <w:rFonts w:ascii="Times New Roman" w:eastAsia="Times New Roman"/>
          <w:spacing w:val="-4"/>
          <w:sz w:val="24"/>
          <w:szCs w:val="24"/>
        </w:rPr>
        <w:t>SET</w:t>
      </w:r>
      <w:r>
        <w:rPr>
          <w:sz w:val="24"/>
          <w:szCs w:val="24"/>
        </w:rPr>
        <w:t>非常类似，需要编写大量的代码，而另外一些</w:t>
      </w:r>
      <w:r>
        <w:rPr>
          <w:rFonts w:ascii="Times New Roman" w:eastAsia="Times New Roman"/>
          <w:spacing w:val="-4"/>
          <w:sz w:val="24"/>
          <w:szCs w:val="24"/>
        </w:rPr>
        <w:t>TE</w:t>
      </w:r>
      <w:r>
        <w:rPr>
          <w:sz w:val="24"/>
          <w:szCs w:val="24"/>
        </w:rPr>
        <w:t>的职责更类</w:t>
      </w:r>
      <w:r>
        <w:rPr>
          <w:spacing w:val="-2"/>
          <w:sz w:val="24"/>
          <w:szCs w:val="24"/>
        </w:rPr>
        <w:t>似发布工程师，只需要编写很少量的</w:t>
      </w:r>
      <w:r>
        <w:rPr>
          <w:sz w:val="24"/>
          <w:szCs w:val="24"/>
        </w:rPr>
        <w:t>代码）。</w:t>
      </w:r>
    </w:p>
    <w:p>
      <w:pPr>
        <w:spacing w:after="0" w:line="300" w:lineRule="auto"/>
        <w:rPr>
          <w:sz w:val="21"/>
          <w:szCs w:val="21"/>
        </w:rPr>
        <w:sectPr>
          <w:pgSz w:w="5050" w:h="6630"/>
          <w:pgMar w:top="80" w:right="0" w:bottom="360" w:left="0" w:header="0" w:footer="80" w:gutter="0"/>
          <w:pgNumType w:fmt="decimal"/>
          <w:cols w:space="720" w:num="1"/>
        </w:sectPr>
      </w:pPr>
    </w:p>
    <w:p>
      <w:pPr>
        <w:pStyle w:val="3"/>
        <w:numPr>
          <w:ilvl w:val="1"/>
          <w:numId w:val="20"/>
        </w:numPr>
        <w:tabs>
          <w:tab w:val="left" w:pos="858"/>
        </w:tabs>
        <w:spacing w:before="24" w:after="0" w:line="304" w:lineRule="auto"/>
        <w:ind w:left="1757" w:right="120" w:hanging="1650"/>
        <w:jc w:val="left"/>
        <w:rPr>
          <w:sz w:val="44"/>
          <w:szCs w:val="44"/>
          <w:u w:val="none"/>
        </w:rPr>
      </w:pPr>
      <w:bookmarkStart w:id="290" w:name="3.1 一种面向用户的测试角色"/>
      <w:bookmarkEnd w:id="290"/>
      <w:bookmarkStart w:id="291" w:name="_bookmark157"/>
      <w:bookmarkEnd w:id="291"/>
      <w:r>
        <w:rPr>
          <w:sz w:val="44"/>
          <w:szCs w:val="44"/>
        </w:rPr>
        <w:fldChar w:fldCharType="begin"/>
      </w:r>
      <w:r>
        <w:rPr>
          <w:sz w:val="44"/>
          <w:szCs w:val="44"/>
        </w:rPr>
        <w:instrText xml:space="preserve"> HYPERLINK \l "_bookmark41" </w:instrText>
      </w:r>
      <w:r>
        <w:rPr>
          <w:sz w:val="44"/>
          <w:szCs w:val="44"/>
        </w:rPr>
        <w:fldChar w:fldCharType="separate"/>
      </w:r>
      <w:bookmarkStart w:id="292" w:name="_bookmark157"/>
      <w:bookmarkEnd w:id="292"/>
      <w:r>
        <w:rPr>
          <w:color w:val="0000ED"/>
          <w:spacing w:val="11"/>
          <w:sz w:val="44"/>
          <w:szCs w:val="44"/>
          <w:u w:val="single" w:color="0000ED"/>
        </w:rPr>
        <w:t>一种面向用户的测</w:t>
      </w:r>
      <w:r>
        <w:rPr>
          <w:color w:val="0000ED"/>
          <w:spacing w:val="10"/>
          <w:sz w:val="44"/>
          <w:szCs w:val="44"/>
          <w:u w:val="single" w:color="0000ED"/>
        </w:rPr>
        <w:t>试角色</w:t>
      </w:r>
      <w:r>
        <w:rPr>
          <w:color w:val="0000ED"/>
          <w:spacing w:val="10"/>
          <w:sz w:val="44"/>
          <w:szCs w:val="44"/>
          <w:u w:val="single" w:color="0000ED"/>
        </w:rPr>
        <w:fldChar w:fldCharType="end"/>
      </w:r>
    </w:p>
    <w:p>
      <w:pPr>
        <w:pStyle w:val="6"/>
        <w:ind w:left="0"/>
        <w:rPr>
          <w:sz w:val="24"/>
          <w:szCs w:val="24"/>
        </w:rPr>
      </w:pPr>
    </w:p>
    <w:p>
      <w:pPr>
        <w:pStyle w:val="6"/>
        <w:spacing w:before="68"/>
        <w:ind w:left="699"/>
        <w:rPr>
          <w:sz w:val="24"/>
          <w:szCs w:val="24"/>
        </w:rPr>
      </w:pPr>
      <w:r>
        <w:rPr>
          <w:sz w:val="24"/>
          <w:szCs w:val="24"/>
        </w:rPr>
        <w:t>在前一章里，我们说</w:t>
      </w:r>
      <w:r>
        <w:rPr>
          <w:rFonts w:ascii="Times New Roman" w:eastAsia="Times New Roman"/>
          <w:sz w:val="24"/>
          <w:szCs w:val="24"/>
        </w:rPr>
        <w:t>TE</w:t>
      </w:r>
      <w:r>
        <w:rPr>
          <w:sz w:val="24"/>
          <w:szCs w:val="24"/>
        </w:rPr>
        <w:t>是一</w:t>
      </w:r>
    </w:p>
    <w:p>
      <w:pPr>
        <w:pStyle w:val="6"/>
        <w:spacing w:before="115" w:line="297" w:lineRule="auto"/>
        <w:ind w:right="142"/>
        <w:jc w:val="both"/>
        <w:rPr>
          <w:sz w:val="24"/>
          <w:szCs w:val="24"/>
        </w:rPr>
      </w:pPr>
      <w:r>
        <w:rPr>
          <w:sz w:val="24"/>
          <w:szCs w:val="24"/>
        </w:rPr>
        <w:t>种</w:t>
      </w:r>
      <w:r>
        <w:rPr>
          <w:rFonts w:ascii="Times New Roman" w:hAnsi="Times New Roman" w:eastAsia="Times New Roman"/>
          <w:sz w:val="24"/>
          <w:szCs w:val="24"/>
        </w:rPr>
        <w:t>“</w:t>
      </w:r>
      <w:r>
        <w:rPr>
          <w:sz w:val="24"/>
          <w:szCs w:val="24"/>
        </w:rPr>
        <w:t>用户开发者（</w:t>
      </w:r>
      <w:r>
        <w:rPr>
          <w:rFonts w:ascii="Times New Roman" w:hAnsi="Times New Roman" w:eastAsia="Times New Roman"/>
          <w:sz w:val="24"/>
          <w:szCs w:val="24"/>
        </w:rPr>
        <w:t>user-developer</w:t>
      </w:r>
      <w:r>
        <w:rPr>
          <w:sz w:val="24"/>
          <w:szCs w:val="24"/>
        </w:rPr>
        <w:t>）</w:t>
      </w:r>
      <w:r>
        <w:rPr>
          <w:rFonts w:ascii="Times New Roman" w:hAnsi="Times New Roman" w:eastAsia="Times New Roman"/>
          <w:sz w:val="24"/>
          <w:szCs w:val="24"/>
        </w:rPr>
        <w:t>”</w:t>
      </w:r>
      <w:r>
        <w:rPr>
          <w:sz w:val="24"/>
          <w:szCs w:val="24"/>
        </w:rPr>
        <w:t>， 这不是一个容易理解的概念。一个产品团队的所有工程师都是某种类型的开发者，这个思想是团队成员地位平等的一个重要体现。在</w:t>
      </w:r>
      <w:r>
        <w:rPr>
          <w:rFonts w:ascii="Times New Roman" w:hAnsi="Times New Roman" w:eastAsia="Times New Roman"/>
          <w:sz w:val="24"/>
          <w:szCs w:val="24"/>
        </w:rPr>
        <w:t>Google</w:t>
      </w:r>
      <w:r>
        <w:rPr>
          <w:sz w:val="24"/>
          <w:szCs w:val="24"/>
        </w:rPr>
        <w:t>这样的公司里，对于编码的敬意是公司文化中相当重要的一点。为了成为一等公</w:t>
      </w:r>
    </w:p>
    <w:p>
      <w:pPr>
        <w:spacing w:after="0" w:line="297" w:lineRule="auto"/>
        <w:jc w:val="both"/>
        <w:rPr>
          <w:sz w:val="21"/>
          <w:szCs w:val="21"/>
        </w:rPr>
        <w:sectPr>
          <w:pgSz w:w="5050" w:h="6630"/>
          <w:pgMar w:top="140" w:right="0" w:bottom="360" w:left="0" w:header="0" w:footer="80" w:gutter="0"/>
          <w:pgNumType w:fmt="decimal"/>
          <w:cols w:space="720" w:num="1"/>
        </w:sectPr>
      </w:pPr>
    </w:p>
    <w:p>
      <w:pPr>
        <w:pStyle w:val="6"/>
        <w:spacing w:before="49"/>
        <w:rPr>
          <w:sz w:val="24"/>
          <w:szCs w:val="24"/>
        </w:rPr>
      </w:pPr>
      <w:r>
        <w:rPr>
          <w:sz w:val="24"/>
          <w:szCs w:val="24"/>
        </w:rPr>
        <w:t>民，</w:t>
      </w:r>
      <w:r>
        <w:rPr>
          <w:rFonts w:ascii="Times New Roman" w:eastAsia="Times New Roman"/>
          <w:sz w:val="24"/>
          <w:szCs w:val="24"/>
        </w:rPr>
        <w:t>TE</w:t>
      </w:r>
      <w:r>
        <w:rPr>
          <w:sz w:val="24"/>
          <w:szCs w:val="24"/>
        </w:rPr>
        <w:t>必须首先是工程师的一部</w:t>
      </w:r>
    </w:p>
    <w:p>
      <w:pPr>
        <w:pStyle w:val="6"/>
        <w:spacing w:before="118" w:line="297" w:lineRule="auto"/>
        <w:ind w:right="112"/>
        <w:jc w:val="both"/>
        <w:rPr>
          <w:sz w:val="24"/>
          <w:szCs w:val="24"/>
        </w:rPr>
      </w:pPr>
      <w:r>
        <w:rPr>
          <w:sz w:val="24"/>
          <w:szCs w:val="24"/>
        </w:rPr>
        <w:t>分。</w:t>
      </w:r>
      <w:r>
        <w:rPr>
          <w:rFonts w:ascii="Times New Roman" w:eastAsia="Times New Roman"/>
          <w:spacing w:val="-3"/>
          <w:sz w:val="24"/>
          <w:szCs w:val="24"/>
        </w:rPr>
        <w:t>Google</w:t>
      </w:r>
      <w:r>
        <w:rPr>
          <w:sz w:val="24"/>
          <w:szCs w:val="24"/>
        </w:rPr>
        <w:t>的</w:t>
      </w:r>
      <w:r>
        <w:rPr>
          <w:rFonts w:ascii="Times New Roman" w:eastAsia="Times New Roman"/>
          <w:spacing w:val="-4"/>
          <w:sz w:val="24"/>
          <w:szCs w:val="24"/>
        </w:rPr>
        <w:t>TE</w:t>
      </w:r>
      <w:r>
        <w:rPr>
          <w:spacing w:val="-2"/>
          <w:sz w:val="24"/>
          <w:szCs w:val="24"/>
        </w:rPr>
        <w:t>综合了开发者仰慕的</w:t>
      </w:r>
      <w:r>
        <w:rPr>
          <w:sz w:val="24"/>
          <w:szCs w:val="24"/>
        </w:rPr>
        <w:t>技术能力和以用户为中心检查软件质量而对开发者产生一定制约的能力。哇，我们简直是在谈论一种分裂人格嘛！</w:t>
      </w:r>
    </w:p>
    <w:p>
      <w:pPr>
        <w:pStyle w:val="6"/>
        <w:spacing w:line="382" w:lineRule="exact"/>
        <w:ind w:left="699"/>
        <w:rPr>
          <w:sz w:val="24"/>
          <w:szCs w:val="24"/>
        </w:rPr>
      </w:pPr>
      <w:r>
        <w:rPr>
          <w:sz w:val="24"/>
          <w:szCs w:val="24"/>
        </w:rPr>
        <w:t>注意</w:t>
      </w:r>
    </w:p>
    <w:p>
      <w:pPr>
        <w:pStyle w:val="6"/>
        <w:spacing w:before="95" w:line="300" w:lineRule="auto"/>
        <w:ind w:right="99" w:firstLine="599"/>
        <w:rPr>
          <w:sz w:val="24"/>
          <w:szCs w:val="24"/>
        </w:rPr>
      </w:pPr>
      <w:r>
        <w:rPr>
          <w:sz w:val="24"/>
          <w:szCs w:val="24"/>
        </w:rPr>
        <w:t>为了成为一等公民，</w:t>
      </w:r>
      <w:r>
        <w:rPr>
          <w:rFonts w:ascii="Times New Roman" w:eastAsia="Times New Roman"/>
          <w:sz w:val="24"/>
          <w:szCs w:val="24"/>
        </w:rPr>
        <w:t>TE</w:t>
      </w:r>
      <w:r>
        <w:rPr>
          <w:sz w:val="24"/>
          <w:szCs w:val="24"/>
        </w:rPr>
        <w:t>必须首先是工程师的一部分。</w:t>
      </w:r>
      <w:r>
        <w:rPr>
          <w:rFonts w:ascii="Times New Roman" w:eastAsia="Times New Roman"/>
          <w:sz w:val="24"/>
          <w:szCs w:val="24"/>
        </w:rPr>
        <w:t>Google</w:t>
      </w:r>
      <w:r>
        <w:rPr>
          <w:sz w:val="24"/>
          <w:szCs w:val="24"/>
        </w:rPr>
        <w:t>的</w:t>
      </w:r>
      <w:r>
        <w:rPr>
          <w:rFonts w:ascii="Times New Roman" w:eastAsia="Times New Roman"/>
          <w:sz w:val="24"/>
          <w:szCs w:val="24"/>
        </w:rPr>
        <w:t>TE</w:t>
      </w:r>
      <w:r>
        <w:rPr>
          <w:sz w:val="24"/>
          <w:szCs w:val="24"/>
        </w:rPr>
        <w:t>综合了开发者仰慕的技术能力和以用户为中心检查软件质量而对开发者产生一定制约的能力。</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297" w:lineRule="auto"/>
        <w:ind w:right="142" w:firstLine="599"/>
        <w:rPr>
          <w:sz w:val="24"/>
          <w:szCs w:val="24"/>
        </w:rPr>
      </w:pPr>
      <w:r>
        <w:rPr>
          <w:rFonts w:ascii="Times New Roman" w:eastAsia="Times New Roman"/>
          <w:sz w:val="24"/>
          <w:szCs w:val="24"/>
        </w:rPr>
        <w:t>TE</w:t>
      </w:r>
      <w:r>
        <w:rPr>
          <w:sz w:val="24"/>
          <w:szCs w:val="24"/>
        </w:rPr>
        <w:t>的职位描述是最难定义的， 因为其职责范围很广而且不确定。人们期望</w:t>
      </w:r>
      <w:r>
        <w:rPr>
          <w:rFonts w:ascii="Times New Roman" w:eastAsia="Times New Roman"/>
          <w:sz w:val="24"/>
          <w:szCs w:val="24"/>
        </w:rPr>
        <w:t>TE</w:t>
      </w:r>
      <w:r>
        <w:rPr>
          <w:sz w:val="24"/>
          <w:szCs w:val="24"/>
        </w:rPr>
        <w:t>在各种各样的构建物的完成、集成、最终形成完整的产品过程中监督所有产物的质量。因此，大多数的</w:t>
      </w:r>
      <w:r>
        <w:rPr>
          <w:rFonts w:ascii="Times New Roman" w:eastAsia="Times New Roman"/>
          <w:sz w:val="24"/>
          <w:szCs w:val="24"/>
        </w:rPr>
        <w:t>TE</w:t>
      </w:r>
      <w:r>
        <w:rPr>
          <w:sz w:val="24"/>
          <w:szCs w:val="24"/>
        </w:rPr>
        <w:t>都会从事一些基础技术层</w:t>
      </w:r>
    </w:p>
    <w:p>
      <w:pPr>
        <w:pStyle w:val="6"/>
        <w:tabs>
          <w:tab w:val="left" w:pos="1944"/>
        </w:tabs>
        <w:spacing w:before="18" w:line="300" w:lineRule="auto"/>
        <w:ind w:right="94"/>
        <w:rPr>
          <w:sz w:val="24"/>
          <w:szCs w:val="24"/>
        </w:rPr>
      </w:pPr>
      <w:r>
        <w:rPr>
          <w:sz w:val="24"/>
          <w:szCs w:val="24"/>
        </w:rPr>
        <w:t>的、需要另外一种视角和较强的专业技术能力的工作。这一切都与风险有关</w:t>
      </w:r>
      <w:r>
        <w:rPr>
          <w:spacing w:val="-3"/>
          <w:sz w:val="24"/>
          <w:szCs w:val="24"/>
        </w:rPr>
        <w:t>：</w:t>
      </w:r>
      <w:r>
        <w:rPr>
          <w:rFonts w:ascii="Times New Roman" w:eastAsia="Times New Roman"/>
          <w:spacing w:val="-3"/>
          <w:sz w:val="24"/>
          <w:szCs w:val="24"/>
        </w:rPr>
        <w:t>TE</w:t>
      </w:r>
      <w:r>
        <w:rPr>
          <w:sz w:val="24"/>
          <w:szCs w:val="24"/>
        </w:rPr>
        <w:t>以对某种特定的产品最合适的方式发现软件中风险最大的地方并尝试减少或消除它。如果需要做</w:t>
      </w:r>
      <w:r>
        <w:rPr>
          <w:spacing w:val="-30"/>
          <w:sz w:val="24"/>
          <w:szCs w:val="24"/>
        </w:rPr>
        <w:t xml:space="preserve"> </w:t>
      </w:r>
      <w:r>
        <w:rPr>
          <w:rFonts w:ascii="Times New Roman" w:eastAsia="Times New Roman"/>
          <w:spacing w:val="-8"/>
          <w:sz w:val="24"/>
          <w:szCs w:val="24"/>
        </w:rPr>
        <w:t xml:space="preserve">SET </w:t>
      </w:r>
      <w:r>
        <w:rPr>
          <w:sz w:val="24"/>
          <w:szCs w:val="24"/>
        </w:rPr>
        <w:t>的工作，</w:t>
      </w:r>
      <w:r>
        <w:rPr>
          <w:rFonts w:ascii="Times New Roman" w:eastAsia="Times New Roman"/>
          <w:sz w:val="24"/>
          <w:szCs w:val="24"/>
        </w:rPr>
        <w:t>TE</w:t>
      </w:r>
      <w:r>
        <w:rPr>
          <w:rFonts w:ascii="Times New Roman" w:eastAsia="Times New Roman"/>
          <w:sz w:val="24"/>
          <w:szCs w:val="24"/>
        </w:rPr>
        <w:tab/>
      </w:r>
      <w:r>
        <w:rPr>
          <w:sz w:val="24"/>
          <w:szCs w:val="24"/>
        </w:rPr>
        <w:t>就去做；如果需要代</w:t>
      </w:r>
      <w:r>
        <w:rPr>
          <w:spacing w:val="-14"/>
          <w:sz w:val="24"/>
          <w:szCs w:val="24"/>
        </w:rPr>
        <w:t>码</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审查，那就只管去做。如果缺少测试工具，那就花一些时间在上面。</w:t>
      </w:r>
    </w:p>
    <w:p>
      <w:pPr>
        <w:pStyle w:val="6"/>
        <w:spacing w:line="300" w:lineRule="auto"/>
        <w:ind w:right="94" w:firstLine="599"/>
        <w:rPr>
          <w:sz w:val="24"/>
          <w:szCs w:val="24"/>
        </w:rPr>
      </w:pPr>
      <w:r>
        <w:rPr>
          <w:sz w:val="24"/>
          <w:szCs w:val="24"/>
        </w:rPr>
        <w:t>接下来，同一个人还会在项目的其他时段去领导探索式测试，或者管理内部试用版（或</w:t>
      </w:r>
      <w:r>
        <w:rPr>
          <w:rFonts w:ascii="Times New Roman" w:eastAsia="Times New Roman"/>
          <w:sz w:val="24"/>
          <w:szCs w:val="24"/>
        </w:rPr>
        <w:t>beta</w:t>
      </w:r>
      <w:r>
        <w:rPr>
          <w:rFonts w:ascii="Times New Roman" w:eastAsia="Times New Roman"/>
          <w:spacing w:val="67"/>
          <w:sz w:val="24"/>
          <w:szCs w:val="24"/>
        </w:rPr>
        <w:t xml:space="preserve"> </w:t>
      </w:r>
      <w:r>
        <w:rPr>
          <w:sz w:val="24"/>
          <w:szCs w:val="24"/>
        </w:rPr>
        <w:t>版）</w:t>
      </w:r>
      <w:r>
        <w:rPr>
          <w:spacing w:val="-3"/>
          <w:sz w:val="24"/>
          <w:szCs w:val="24"/>
        </w:rPr>
        <w:t>的测试工</w:t>
      </w:r>
      <w:r>
        <w:rPr>
          <w:sz w:val="24"/>
          <w:szCs w:val="24"/>
        </w:rPr>
        <w:t>作。在不同的项目阶段，</w:t>
      </w:r>
      <w:r>
        <w:rPr>
          <w:rFonts w:ascii="Times New Roman" w:eastAsia="Times New Roman"/>
          <w:sz w:val="24"/>
          <w:szCs w:val="24"/>
        </w:rPr>
        <w:t xml:space="preserve">SET </w:t>
      </w:r>
      <w:r>
        <w:rPr>
          <w:spacing w:val="13"/>
          <w:sz w:val="24"/>
          <w:szCs w:val="24"/>
        </w:rPr>
        <w:t xml:space="preserve">和 </w:t>
      </w:r>
      <w:r>
        <w:rPr>
          <w:rFonts w:ascii="Times New Roman" w:eastAsia="Times New Roman"/>
          <w:spacing w:val="-9"/>
          <w:sz w:val="24"/>
          <w:szCs w:val="24"/>
        </w:rPr>
        <w:t xml:space="preserve">TE </w:t>
      </w:r>
      <w:r>
        <w:rPr>
          <w:sz w:val="24"/>
          <w:szCs w:val="24"/>
        </w:rPr>
        <w:t>的重点不同，早期的工作涉及更多的面向</w:t>
      </w:r>
      <w:r>
        <w:rPr>
          <w:rFonts w:ascii="Times New Roman" w:eastAsia="Times New Roman"/>
          <w:spacing w:val="-4"/>
          <w:sz w:val="24"/>
          <w:szCs w:val="24"/>
        </w:rPr>
        <w:t>SET</w:t>
      </w:r>
      <w:r>
        <w:rPr>
          <w:sz w:val="24"/>
          <w:szCs w:val="24"/>
        </w:rPr>
        <w:t>的任务，而项目后期才是面向</w:t>
      </w:r>
      <w:r>
        <w:rPr>
          <w:rFonts w:ascii="Times New Roman" w:eastAsia="Times New Roman"/>
          <w:spacing w:val="-4"/>
          <w:sz w:val="24"/>
          <w:szCs w:val="24"/>
        </w:rPr>
        <w:t>TE</w:t>
      </w:r>
      <w:r>
        <w:rPr>
          <w:sz w:val="24"/>
          <w:szCs w:val="24"/>
        </w:rPr>
        <w:t>的任务。还有一些情况是</w:t>
      </w:r>
      <w:r>
        <w:rPr>
          <w:rFonts w:ascii="Times New Roman" w:eastAsia="Times New Roman"/>
          <w:spacing w:val="-4"/>
          <w:sz w:val="24"/>
          <w:szCs w:val="24"/>
        </w:rPr>
        <w:t>TE</w:t>
      </w:r>
      <w:r>
        <w:rPr>
          <w:sz w:val="24"/>
          <w:szCs w:val="24"/>
        </w:rPr>
        <w:t>的个人选择，他们可以在不同的角色间切换。但凡事没有绝对，我们在下面所做的描述，只是代表了理想的情</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况。</w:t>
      </w:r>
    </w:p>
    <w:p>
      <w:pPr>
        <w:spacing w:after="0"/>
        <w:rPr>
          <w:sz w:val="21"/>
          <w:szCs w:val="21"/>
        </w:rPr>
        <w:sectPr>
          <w:pgSz w:w="5050" w:h="6630"/>
          <w:pgMar w:top="80" w:right="0" w:bottom="360" w:left="0" w:header="0" w:footer="80" w:gutter="0"/>
          <w:pgNumType w:fmt="decimal"/>
          <w:cols w:space="720" w:num="1"/>
        </w:sectPr>
      </w:pPr>
    </w:p>
    <w:p>
      <w:pPr>
        <w:pStyle w:val="3"/>
        <w:numPr>
          <w:ilvl w:val="1"/>
          <w:numId w:val="20"/>
        </w:numPr>
        <w:tabs>
          <w:tab w:val="left" w:pos="858"/>
        </w:tabs>
        <w:spacing w:before="24" w:after="0" w:line="240" w:lineRule="auto"/>
        <w:ind w:left="857" w:right="0" w:hanging="751"/>
        <w:jc w:val="left"/>
        <w:rPr>
          <w:sz w:val="44"/>
          <w:szCs w:val="44"/>
          <w:u w:val="none"/>
        </w:rPr>
      </w:pPr>
      <w:bookmarkStart w:id="293" w:name="_bookmark158"/>
      <w:bookmarkEnd w:id="293"/>
      <w:bookmarkStart w:id="294" w:name="3.2 测试工程师的工作"/>
      <w:bookmarkEnd w:id="294"/>
      <w:r>
        <w:rPr>
          <w:sz w:val="44"/>
          <w:szCs w:val="44"/>
        </w:rPr>
        <w:fldChar w:fldCharType="begin"/>
      </w:r>
      <w:r>
        <w:rPr>
          <w:sz w:val="44"/>
          <w:szCs w:val="44"/>
        </w:rPr>
        <w:instrText xml:space="preserve"> HYPERLINK \l "_bookmark42" </w:instrText>
      </w:r>
      <w:r>
        <w:rPr>
          <w:sz w:val="44"/>
          <w:szCs w:val="44"/>
        </w:rPr>
        <w:fldChar w:fldCharType="separate"/>
      </w:r>
      <w:bookmarkStart w:id="295" w:name="_bookmark158"/>
      <w:bookmarkEnd w:id="295"/>
      <w:r>
        <w:rPr>
          <w:color w:val="0000ED"/>
          <w:spacing w:val="13"/>
          <w:sz w:val="44"/>
          <w:szCs w:val="44"/>
          <w:u w:val="single" w:color="0000ED"/>
        </w:rPr>
        <w:t>测试工程师的工作</w:t>
      </w:r>
      <w:r>
        <w:rPr>
          <w:color w:val="0000ED"/>
          <w:spacing w:val="13"/>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97" w:firstLine="599"/>
        <w:jc w:val="both"/>
        <w:rPr>
          <w:sz w:val="24"/>
          <w:szCs w:val="24"/>
        </w:rPr>
      </w:pPr>
      <w:r>
        <w:rPr>
          <w:sz w:val="24"/>
          <w:szCs w:val="24"/>
        </w:rPr>
        <w:t>在</w:t>
      </w:r>
      <w:r>
        <w:rPr>
          <w:rFonts w:ascii="Times New Roman" w:eastAsia="Times New Roman"/>
          <w:sz w:val="24"/>
          <w:szCs w:val="24"/>
        </w:rPr>
        <w:t>Google</w:t>
      </w:r>
      <w:r>
        <w:rPr>
          <w:sz w:val="24"/>
          <w:szCs w:val="24"/>
        </w:rPr>
        <w:t>，相比软件开发工程师或软件测试开发工程师而言，测试工程师是一个较新的角色，目前还在形成中。现在这一代的</w:t>
      </w:r>
      <w:r>
        <w:rPr>
          <w:rFonts w:ascii="Times New Roman" w:eastAsia="Times New Roman"/>
          <w:sz w:val="24"/>
          <w:szCs w:val="24"/>
        </w:rPr>
        <w:t>Google TE</w:t>
      </w:r>
      <w:r>
        <w:rPr>
          <w:sz w:val="24"/>
          <w:szCs w:val="24"/>
        </w:rPr>
        <w:t>们所做的，无疑是在披荆斩棘，为将来的新人铺好道路。我们在这里所讲述的是</w:t>
      </w:r>
      <w:r>
        <w:rPr>
          <w:rFonts w:ascii="Times New Roman" w:eastAsia="Times New Roman"/>
          <w:sz w:val="24"/>
          <w:szCs w:val="24"/>
        </w:rPr>
        <w:t>Google</w:t>
      </w:r>
      <w:r>
        <w:rPr>
          <w:sz w:val="24"/>
          <w:szCs w:val="24"/>
        </w:rPr>
        <w:t>最新的</w:t>
      </w:r>
      <w:r>
        <w:rPr>
          <w:rFonts w:ascii="Times New Roman" w:eastAsia="Times New Roman"/>
          <w:sz w:val="24"/>
          <w:szCs w:val="24"/>
        </w:rPr>
        <w:t>TE</w:t>
      </w:r>
      <w:r>
        <w:rPr>
          <w:sz w:val="24"/>
          <w:szCs w:val="24"/>
        </w:rPr>
        <w:t>相关的流程。</w:t>
      </w:r>
    </w:p>
    <w:p>
      <w:pPr>
        <w:pStyle w:val="6"/>
        <w:spacing w:line="300" w:lineRule="auto"/>
        <w:ind w:right="97" w:firstLine="599"/>
        <w:jc w:val="both"/>
        <w:rPr>
          <w:sz w:val="24"/>
          <w:szCs w:val="24"/>
        </w:rPr>
      </w:pPr>
      <w:r>
        <w:rPr>
          <w:spacing w:val="-1"/>
          <w:sz w:val="24"/>
          <w:szCs w:val="24"/>
        </w:rPr>
        <w:t xml:space="preserve">并非所有的产品都需要 </w:t>
      </w:r>
      <w:r>
        <w:rPr>
          <w:rFonts w:ascii="Times New Roman" w:eastAsia="Times New Roman"/>
          <w:sz w:val="24"/>
          <w:szCs w:val="24"/>
        </w:rPr>
        <w:t>TE</w:t>
      </w:r>
      <w:r>
        <w:rPr>
          <w:rFonts w:ascii="Times New Roman" w:eastAsia="Times New Roman"/>
          <w:spacing w:val="62"/>
          <w:sz w:val="24"/>
          <w:szCs w:val="24"/>
        </w:rPr>
        <w:t xml:space="preserve"> </w:t>
      </w:r>
      <w:r>
        <w:rPr>
          <w:spacing w:val="-8"/>
          <w:sz w:val="24"/>
          <w:szCs w:val="24"/>
        </w:rPr>
        <w:t>的介</w:t>
      </w:r>
      <w:r>
        <w:rPr>
          <w:sz w:val="24"/>
          <w:szCs w:val="24"/>
        </w:rPr>
        <w:t>入。试验性工作、尚无明确目标或用</w:t>
      </w:r>
      <w:r>
        <w:rPr>
          <w:spacing w:val="-1"/>
          <w:sz w:val="24"/>
          <w:szCs w:val="24"/>
        </w:rPr>
        <w:t>户故事的早期产品，</w:t>
      </w:r>
      <w:r>
        <w:rPr>
          <w:rFonts w:ascii="Times New Roman" w:eastAsia="Times New Roman"/>
          <w:spacing w:val="-3"/>
          <w:sz w:val="24"/>
          <w:szCs w:val="24"/>
        </w:rPr>
        <w:t>TE</w:t>
      </w:r>
      <w:r>
        <w:rPr>
          <w:sz w:val="24"/>
          <w:szCs w:val="24"/>
        </w:rPr>
        <w:t>很少参与，</w:t>
      </w:r>
    </w:p>
    <w:p>
      <w:pPr>
        <w:spacing w:after="0" w:line="300" w:lineRule="auto"/>
        <w:jc w:val="both"/>
        <w:rPr>
          <w:sz w:val="21"/>
          <w:szCs w:val="21"/>
        </w:rPr>
        <w:sectPr>
          <w:pgSz w:w="5050" w:h="6630"/>
          <w:pgMar w:top="140" w:right="0" w:bottom="360" w:left="0" w:header="0" w:footer="80" w:gutter="0"/>
          <w:pgNumType w:fmt="decimal"/>
          <w:cols w:space="720" w:num="1"/>
        </w:sectPr>
      </w:pPr>
    </w:p>
    <w:p>
      <w:pPr>
        <w:pStyle w:val="6"/>
        <w:spacing w:before="29" w:line="300" w:lineRule="auto"/>
        <w:ind w:right="142"/>
        <w:jc w:val="both"/>
        <w:rPr>
          <w:sz w:val="24"/>
          <w:szCs w:val="24"/>
        </w:rPr>
      </w:pPr>
      <w:r>
        <w:rPr>
          <w:sz w:val="24"/>
          <w:szCs w:val="24"/>
        </w:rPr>
        <w:t>甚至不参与。如果产品有很大的可能被取消（就是说作为一个概念验证没有最终通过），或者还没能吸引用户使用，或者功能还没有定型，那么测试工作一般都应该由产品的开发人员自己完成。</w:t>
      </w:r>
    </w:p>
    <w:p>
      <w:pPr>
        <w:pStyle w:val="6"/>
        <w:spacing w:line="300" w:lineRule="auto"/>
        <w:ind w:right="142" w:firstLine="599"/>
        <w:rPr>
          <w:sz w:val="24"/>
          <w:szCs w:val="24"/>
        </w:rPr>
      </w:pPr>
      <w:r>
        <w:rPr>
          <w:sz w:val="24"/>
          <w:szCs w:val="24"/>
        </w:rPr>
        <w:t>即使对于一个已经确定要发布的产品，在其研发的早期阶段，功能还在不断变化，最终功能列表和范畴也还没有确定，</w:t>
      </w:r>
      <w:r>
        <w:rPr>
          <w:rFonts w:ascii="Times New Roman" w:eastAsia="Times New Roman"/>
          <w:sz w:val="24"/>
          <w:szCs w:val="24"/>
        </w:rPr>
        <w:t>TE</w:t>
      </w:r>
      <w:r>
        <w:rPr>
          <w:sz w:val="24"/>
          <w:szCs w:val="24"/>
        </w:rPr>
        <w:t>通常没有太多的工作可做。早期过度地投入测试意味着资源的浪费，尤其是在</w:t>
      </w:r>
      <w:r>
        <w:rPr>
          <w:rFonts w:ascii="Times New Roman" w:eastAsia="Times New Roman"/>
          <w:sz w:val="24"/>
          <w:szCs w:val="24"/>
        </w:rPr>
        <w:t>SET</w:t>
      </w:r>
      <w:r>
        <w:rPr>
          <w:sz w:val="24"/>
          <w:szCs w:val="24"/>
        </w:rPr>
        <w:t>已经深度</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介入的时候。过早完成的测试产物可能会被丢弃，也可能出现最糟糕的情况：虽然继续维护，但是毫无附加价值。早期的测试计划需要较少</w:t>
      </w:r>
      <w:r>
        <w:rPr>
          <w:rFonts w:ascii="Times New Roman" w:eastAsia="Times New Roman"/>
          <w:sz w:val="24"/>
          <w:szCs w:val="24"/>
        </w:rPr>
        <w:t>TE</w:t>
      </w:r>
      <w:r>
        <w:rPr>
          <w:sz w:val="24"/>
          <w:szCs w:val="24"/>
        </w:rPr>
        <w:t>， 而在产品接近尾声、寻找</w:t>
      </w:r>
      <w:r>
        <w:rPr>
          <w:rFonts w:ascii="Times New Roman" w:eastAsia="Times New Roman"/>
          <w:sz w:val="24"/>
          <w:szCs w:val="24"/>
        </w:rPr>
        <w:t>bug</w:t>
      </w:r>
      <w:r>
        <w:rPr>
          <w:sz w:val="24"/>
          <w:szCs w:val="24"/>
        </w:rPr>
        <w:t>变得更加紧急的时候，需要较多的资源投入到测试上进行探索式测试。</w:t>
      </w:r>
    </w:p>
    <w:p>
      <w:pPr>
        <w:pStyle w:val="6"/>
        <w:spacing w:line="379" w:lineRule="exact"/>
        <w:ind w:left="699"/>
        <w:rPr>
          <w:sz w:val="24"/>
          <w:szCs w:val="24"/>
        </w:rPr>
      </w:pPr>
      <w:r>
        <w:rPr>
          <w:sz w:val="24"/>
          <w:szCs w:val="24"/>
        </w:rPr>
        <w:t>注意</w:t>
      </w:r>
    </w:p>
    <w:p>
      <w:pPr>
        <w:pStyle w:val="6"/>
        <w:spacing w:before="96" w:line="295" w:lineRule="auto"/>
        <w:ind w:right="142" w:firstLine="599"/>
        <w:jc w:val="both"/>
        <w:rPr>
          <w:sz w:val="24"/>
          <w:szCs w:val="24"/>
        </w:rPr>
      </w:pPr>
      <w:r>
        <w:rPr>
          <w:sz w:val="24"/>
          <w:szCs w:val="24"/>
        </w:rPr>
        <w:t>在研发的早期阶段，功能还在不断变化，最终功能列表和范畴还没有确定，</w:t>
      </w:r>
      <w:r>
        <w:rPr>
          <w:rFonts w:ascii="Times New Roman" w:eastAsia="Times New Roman"/>
          <w:sz w:val="24"/>
          <w:szCs w:val="24"/>
        </w:rPr>
        <w:t>TE</w:t>
      </w:r>
      <w:r>
        <w:rPr>
          <w:sz w:val="24"/>
          <w:szCs w:val="24"/>
        </w:rPr>
        <w:t>通常没有太多的工作可</w:t>
      </w:r>
    </w:p>
    <w:p>
      <w:pPr>
        <w:pStyle w:val="6"/>
        <w:spacing w:before="20"/>
        <w:rPr>
          <w:sz w:val="24"/>
          <w:szCs w:val="24"/>
        </w:rPr>
      </w:pPr>
      <w:r>
        <w:rPr>
          <w:sz w:val="24"/>
          <w:szCs w:val="24"/>
        </w:rPr>
        <w:t>做。</w:t>
      </w:r>
    </w:p>
    <w:p>
      <w:pPr>
        <w:spacing w:after="0"/>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以策略上讲，给一个项目配备多少测试人员，取决于项目风险和投资回报率。对客户和公司的风险大，意味着在测试上投入的资源也要多，但投入的资源应该与其潜在的回报成正比。我们需要在正确的时间，投入正确数量的</w:t>
      </w:r>
      <w:r>
        <w:rPr>
          <w:rFonts w:ascii="Times New Roman" w:eastAsia="Times New Roman"/>
          <w:sz w:val="24"/>
          <w:szCs w:val="24"/>
        </w:rPr>
        <w:t>TE</w:t>
      </w:r>
      <w:r>
        <w:rPr>
          <w:sz w:val="24"/>
          <w:szCs w:val="24"/>
        </w:rPr>
        <w:t>，并带来足够的价值。</w:t>
      </w:r>
    </w:p>
    <w:p>
      <w:pPr>
        <w:pStyle w:val="6"/>
        <w:spacing w:line="300" w:lineRule="auto"/>
        <w:ind w:right="142" w:firstLine="599"/>
        <w:rPr>
          <w:sz w:val="24"/>
          <w:szCs w:val="24"/>
        </w:rPr>
      </w:pPr>
      <w:r>
        <w:rPr>
          <w:sz w:val="24"/>
          <w:szCs w:val="24"/>
        </w:rPr>
        <w:t>当</w:t>
      </w:r>
      <w:r>
        <w:rPr>
          <w:rFonts w:ascii="Times New Roman" w:eastAsia="Times New Roman"/>
          <w:sz w:val="24"/>
          <w:szCs w:val="24"/>
        </w:rPr>
        <w:t>TE</w:t>
      </w:r>
      <w:r>
        <w:rPr>
          <w:sz w:val="24"/>
          <w:szCs w:val="24"/>
        </w:rPr>
        <w:t>进入产品的时候，并不需要从零开始。</w:t>
      </w:r>
      <w:r>
        <w:rPr>
          <w:rFonts w:ascii="Times New Roman" w:eastAsia="Times New Roman"/>
          <w:sz w:val="24"/>
          <w:szCs w:val="24"/>
        </w:rPr>
        <w:t>SWE</w:t>
      </w:r>
      <w:r>
        <w:rPr>
          <w:sz w:val="24"/>
          <w:szCs w:val="24"/>
        </w:rPr>
        <w:t>和</w:t>
      </w:r>
      <w:r>
        <w:rPr>
          <w:rFonts w:ascii="Times New Roman" w:eastAsia="Times New Roman"/>
          <w:sz w:val="24"/>
          <w:szCs w:val="24"/>
        </w:rPr>
        <w:t>SET</w:t>
      </w:r>
      <w:r>
        <w:rPr>
          <w:sz w:val="24"/>
          <w:szCs w:val="24"/>
        </w:rPr>
        <w:t>已经在测试技术和质量方面做了大量的工作，可以作为</w:t>
      </w:r>
      <w:r>
        <w:rPr>
          <w:rFonts w:ascii="Times New Roman" w:eastAsia="Times New Roman"/>
          <w:sz w:val="24"/>
          <w:szCs w:val="24"/>
        </w:rPr>
        <w:t>TE</w:t>
      </w:r>
      <w:r>
        <w:rPr>
          <w:sz w:val="24"/>
          <w:szCs w:val="24"/>
        </w:rPr>
        <w:t>的起点。</w:t>
      </w:r>
      <w:r>
        <w:rPr>
          <w:rFonts w:ascii="Times New Roman" w:eastAsia="Times New Roman"/>
          <w:sz w:val="24"/>
          <w:szCs w:val="24"/>
        </w:rPr>
        <w:t>TE</w:t>
      </w:r>
      <w:r>
        <w:rPr>
          <w:sz w:val="24"/>
          <w:szCs w:val="24"/>
        </w:rPr>
        <w:t>在进入产品</w:t>
      </w:r>
    </w:p>
    <w:p>
      <w:pPr>
        <w:pStyle w:val="6"/>
        <w:spacing w:line="381" w:lineRule="exact"/>
        <w:rPr>
          <w:sz w:val="24"/>
          <w:szCs w:val="24"/>
        </w:rPr>
      </w:pPr>
      <w:r>
        <w:rPr>
          <w:sz w:val="24"/>
          <w:szCs w:val="24"/>
        </w:rPr>
        <w:t>时，需要考虑以下一些问题。</w:t>
      </w:r>
    </w:p>
    <w:p>
      <w:pPr>
        <w:spacing w:after="0" w:line="381" w:lineRule="exact"/>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t>当前软件的薄弱点在哪里？</w:t>
      </w:r>
    </w:p>
    <w:p>
      <w:pPr>
        <w:pStyle w:val="6"/>
        <w:spacing w:before="96" w:line="300" w:lineRule="auto"/>
        <w:ind w:right="142" w:firstLine="599"/>
        <w:jc w:val="both"/>
        <w:rPr>
          <w:sz w:val="24"/>
          <w:szCs w:val="24"/>
        </w:rPr>
      </w:pPr>
      <w:r>
        <w:rPr>
          <w:sz w:val="24"/>
          <w:szCs w:val="24"/>
        </w:rPr>
        <w:t>有没有安全、隐私、性能、可靠性、可用性、兼容性、全球化和其他方面的问题？</w:t>
      </w:r>
    </w:p>
    <w:p>
      <w:pPr>
        <w:pStyle w:val="6"/>
        <w:spacing w:line="300" w:lineRule="auto"/>
        <w:ind w:right="142" w:firstLine="599"/>
        <w:rPr>
          <w:sz w:val="24"/>
          <w:szCs w:val="24"/>
        </w:rPr>
      </w:pPr>
      <w:r>
        <w:rPr>
          <w:spacing w:val="-2"/>
          <w:sz w:val="24"/>
          <w:szCs w:val="24"/>
        </w:rPr>
        <w:t>主要用户场景是否功能正常？对</w:t>
      </w:r>
      <w:r>
        <w:rPr>
          <w:sz w:val="24"/>
          <w:szCs w:val="24"/>
        </w:rPr>
        <w:t>于全世界不同国家的用户都是这样 吗？</w:t>
      </w:r>
    </w:p>
    <w:p>
      <w:pPr>
        <w:pStyle w:val="6"/>
        <w:spacing w:line="300" w:lineRule="auto"/>
        <w:ind w:right="142" w:firstLine="599"/>
        <w:rPr>
          <w:sz w:val="24"/>
          <w:szCs w:val="24"/>
        </w:rPr>
      </w:pPr>
      <w:r>
        <w:rPr>
          <w:sz w:val="24"/>
          <w:szCs w:val="24"/>
        </w:rPr>
        <w:t>这个产品能与其他产品（软件和硬件）互操作吗？</w:t>
      </w:r>
    </w:p>
    <w:p>
      <w:pPr>
        <w:pStyle w:val="6"/>
        <w:spacing w:line="300" w:lineRule="auto"/>
        <w:ind w:right="142" w:firstLine="599"/>
        <w:rPr>
          <w:sz w:val="24"/>
          <w:szCs w:val="24"/>
        </w:rPr>
      </w:pPr>
      <w:r>
        <w:rPr>
          <w:sz w:val="24"/>
          <w:szCs w:val="24"/>
        </w:rPr>
        <w:t>当发生问题的时候，是否容易诊断问题所在？</w:t>
      </w:r>
    </w:p>
    <w:p>
      <w:pPr>
        <w:pStyle w:val="6"/>
        <w:spacing w:line="383" w:lineRule="exact"/>
        <w:ind w:left="699"/>
        <w:rPr>
          <w:sz w:val="24"/>
          <w:szCs w:val="24"/>
        </w:rPr>
      </w:pPr>
      <w:r>
        <w:rPr>
          <w:sz w:val="24"/>
          <w:szCs w:val="24"/>
        </w:rPr>
        <w:t>当然这只是一个不完全列表。所</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95"/>
        <w:rPr>
          <w:sz w:val="24"/>
          <w:szCs w:val="24"/>
        </w:rPr>
      </w:pPr>
      <w:r>
        <w:rPr>
          <w:sz w:val="24"/>
          <w:szCs w:val="24"/>
        </w:rPr>
        <w:t>有这些加起来，构成发布待评估软件的风险概要。</w:t>
      </w:r>
      <w:r>
        <w:rPr>
          <w:rFonts w:ascii="Times New Roman" w:eastAsia="Times New Roman"/>
          <w:sz w:val="24"/>
          <w:szCs w:val="24"/>
        </w:rPr>
        <w:t>TE</w:t>
      </w:r>
      <w:r>
        <w:rPr>
          <w:sz w:val="24"/>
          <w:szCs w:val="24"/>
        </w:rPr>
        <w:t>并不需要自己去解决所有这些问题，但必须保证这些问题被解决掉，他们可以请其他人帮忙评估还有多少工作需要去做。</w:t>
      </w:r>
      <w:r>
        <w:rPr>
          <w:rFonts w:ascii="Times New Roman" w:eastAsia="Times New Roman"/>
          <w:sz w:val="24"/>
          <w:szCs w:val="24"/>
        </w:rPr>
        <w:t>TE</w:t>
      </w:r>
      <w:r>
        <w:rPr>
          <w:sz w:val="24"/>
          <w:szCs w:val="24"/>
        </w:rPr>
        <w:t>的根本使命是保护用户和业务的利益， 使之不受到糟糕的设计、令人困惑的用户体验、功能</w:t>
      </w:r>
      <w:r>
        <w:rPr>
          <w:rFonts w:ascii="Times New Roman" w:eastAsia="Times New Roman"/>
          <w:sz w:val="24"/>
          <w:szCs w:val="24"/>
        </w:rPr>
        <w:t>bug</w:t>
      </w:r>
      <w:r>
        <w:rPr>
          <w:sz w:val="24"/>
          <w:szCs w:val="24"/>
        </w:rPr>
        <w:t>、安全和隐私等问题的困扰。在</w:t>
      </w:r>
      <w:r>
        <w:rPr>
          <w:rFonts w:ascii="Times New Roman" w:eastAsia="Times New Roman"/>
          <w:sz w:val="24"/>
          <w:szCs w:val="24"/>
        </w:rPr>
        <w:t>Google</w:t>
      </w:r>
      <w:r>
        <w:rPr>
          <w:sz w:val="24"/>
          <w:szCs w:val="24"/>
        </w:rPr>
        <w:t>，</w:t>
      </w:r>
      <w:r>
        <w:rPr>
          <w:rFonts w:ascii="Times New Roman" w:eastAsia="Times New Roman"/>
          <w:sz w:val="24"/>
          <w:szCs w:val="24"/>
        </w:rPr>
        <w:t>TE</w:t>
      </w:r>
      <w:r>
        <w:rPr>
          <w:sz w:val="24"/>
          <w:szCs w:val="24"/>
        </w:rPr>
        <w:t>是一个团队中全职地负责从整体角度发现产品或服务弱点的唯一角色。因此，与</w:t>
      </w:r>
      <w:r>
        <w:rPr>
          <w:rFonts w:ascii="Times New Roman" w:eastAsia="Times New Roman"/>
          <w:sz w:val="24"/>
          <w:szCs w:val="24"/>
        </w:rPr>
        <w:t>SET</w:t>
      </w:r>
      <w:r>
        <w:rPr>
          <w:sz w:val="24"/>
          <w:szCs w:val="24"/>
        </w:rPr>
        <w:t>相比，</w:t>
      </w:r>
      <w:r>
        <w:rPr>
          <w:rFonts w:ascii="Times New Roman" w:eastAsia="Times New Roman"/>
          <w:sz w:val="24"/>
          <w:szCs w:val="24"/>
        </w:rPr>
        <w:t>TE</w:t>
      </w:r>
      <w:r>
        <w:rPr>
          <w:sz w:val="24"/>
          <w:szCs w:val="24"/>
        </w:rPr>
        <w:t>的工作并不是那么确</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744"/>
        </w:tabs>
        <w:spacing w:before="54" w:line="300" w:lineRule="auto"/>
        <w:ind w:right="97"/>
        <w:rPr>
          <w:sz w:val="24"/>
          <w:szCs w:val="24"/>
        </w:rPr>
      </w:pPr>
      <w:r>
        <w:rPr>
          <w:sz w:val="24"/>
          <w:szCs w:val="24"/>
        </w:rPr>
        <w:t>定。</w:t>
      </w:r>
      <w:r>
        <w:rPr>
          <w:rFonts w:ascii="Times New Roman" w:eastAsia="Times New Roman"/>
          <w:spacing w:val="-4"/>
          <w:sz w:val="24"/>
          <w:szCs w:val="24"/>
        </w:rPr>
        <w:t>TE</w:t>
      </w:r>
      <w:r>
        <w:rPr>
          <w:sz w:val="24"/>
          <w:szCs w:val="24"/>
        </w:rPr>
        <w:t>会介入项目的各个阶段：从产品的构思阶段到第</w:t>
      </w:r>
      <w:r>
        <w:rPr>
          <w:rFonts w:ascii="Times New Roman" w:eastAsia="Times New Roman"/>
          <w:sz w:val="24"/>
          <w:szCs w:val="24"/>
        </w:rPr>
        <w:t>8</w:t>
      </w:r>
      <w:r>
        <w:rPr>
          <w:sz w:val="24"/>
          <w:szCs w:val="24"/>
        </w:rPr>
        <w:t>个版本，甚至是照看一个已经下线的项目。一个</w:t>
      </w:r>
      <w:r>
        <w:rPr>
          <w:rFonts w:ascii="Times New Roman" w:eastAsia="Times New Roman"/>
          <w:sz w:val="24"/>
          <w:szCs w:val="24"/>
        </w:rPr>
        <w:t>TE</w:t>
      </w:r>
      <w:r>
        <w:rPr>
          <w:rFonts w:ascii="Times New Roman" w:eastAsia="Times New Roman"/>
          <w:sz w:val="24"/>
          <w:szCs w:val="24"/>
        </w:rPr>
        <w:tab/>
      </w:r>
      <w:r>
        <w:rPr>
          <w:sz w:val="24"/>
          <w:szCs w:val="24"/>
        </w:rPr>
        <w:t>同时参与几个项目也很常见，</w:t>
      </w:r>
      <w:r>
        <w:rPr>
          <w:spacing w:val="-17"/>
          <w:sz w:val="24"/>
          <w:szCs w:val="24"/>
        </w:rPr>
        <w:t>尤</w:t>
      </w:r>
      <w:r>
        <w:rPr>
          <w:sz w:val="24"/>
          <w:szCs w:val="24"/>
        </w:rPr>
        <w:t>其是那些具备安全、隐私或全球化等专门技能的</w:t>
      </w:r>
      <w:r>
        <w:rPr>
          <w:rFonts w:ascii="Times New Roman" w:eastAsia="Times New Roman"/>
          <w:spacing w:val="-4"/>
          <w:sz w:val="24"/>
          <w:szCs w:val="24"/>
        </w:rPr>
        <w:t>TE</w:t>
      </w:r>
      <w:r>
        <w:rPr>
          <w:sz w:val="24"/>
          <w:szCs w:val="24"/>
        </w:rPr>
        <w:t>。</w:t>
      </w:r>
    </w:p>
    <w:p>
      <w:pPr>
        <w:pStyle w:val="6"/>
        <w:spacing w:line="300" w:lineRule="auto"/>
        <w:ind w:right="97" w:firstLine="599"/>
        <w:rPr>
          <w:sz w:val="24"/>
          <w:szCs w:val="24"/>
        </w:rPr>
      </w:pPr>
      <w:r>
        <w:rPr>
          <w:spacing w:val="-1"/>
          <w:sz w:val="24"/>
          <w:szCs w:val="24"/>
        </w:rPr>
        <w:t>显然，在不同的项目中，</w:t>
      </w:r>
      <w:r>
        <w:rPr>
          <w:rFonts w:ascii="Times New Roman" w:eastAsia="Times New Roman"/>
          <w:spacing w:val="-3"/>
          <w:sz w:val="24"/>
          <w:szCs w:val="24"/>
        </w:rPr>
        <w:t>TE</w:t>
      </w:r>
      <w:r>
        <w:rPr>
          <w:sz w:val="24"/>
          <w:szCs w:val="24"/>
        </w:rPr>
        <w:t>的工作内容也会有较大的不同。一些</w:t>
      </w:r>
      <w:r>
        <w:rPr>
          <w:rFonts w:ascii="Times New Roman" w:eastAsia="Times New Roman"/>
          <w:spacing w:val="-4"/>
          <w:sz w:val="24"/>
          <w:szCs w:val="24"/>
        </w:rPr>
        <w:t>TE</w:t>
      </w:r>
      <w:r>
        <w:rPr>
          <w:sz w:val="24"/>
          <w:szCs w:val="24"/>
        </w:rPr>
        <w:t>会在编码方面投入较多的时间， 但主要是写中到大型的测试（如端到端的用户场景）而非小型测试。其他</w:t>
      </w:r>
      <w:r>
        <w:rPr>
          <w:spacing w:val="-4"/>
          <w:sz w:val="24"/>
          <w:szCs w:val="24"/>
        </w:rPr>
        <w:t xml:space="preserve">一些 </w:t>
      </w:r>
      <w:r>
        <w:rPr>
          <w:rFonts w:ascii="Times New Roman" w:eastAsia="Times New Roman"/>
          <w:sz w:val="24"/>
          <w:szCs w:val="24"/>
        </w:rPr>
        <w:t>TE</w:t>
      </w:r>
      <w:r>
        <w:rPr>
          <w:rFonts w:ascii="Times New Roman" w:eastAsia="Times New Roman"/>
          <w:spacing w:val="62"/>
          <w:sz w:val="24"/>
          <w:szCs w:val="24"/>
        </w:rPr>
        <w:t xml:space="preserve"> </w:t>
      </w:r>
      <w:r>
        <w:rPr>
          <w:spacing w:val="-2"/>
          <w:sz w:val="24"/>
          <w:szCs w:val="24"/>
        </w:rPr>
        <w:t>会检查代码和系统设计以确</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1644"/>
          <w:tab w:val="left" w:pos="3743"/>
        </w:tabs>
        <w:spacing w:before="34" w:line="297" w:lineRule="auto"/>
        <w:ind w:right="97"/>
        <w:rPr>
          <w:sz w:val="24"/>
          <w:szCs w:val="24"/>
        </w:rPr>
      </w:pPr>
      <w:r>
        <w:rPr>
          <w:sz w:val="24"/>
          <w:szCs w:val="24"/>
        </w:rPr>
        <w:t>定失效模式，并寻找导致失效的错误路径。在这种情况下，</w:t>
      </w:r>
      <w:r>
        <w:rPr>
          <w:rFonts w:ascii="Times New Roman" w:eastAsia="Times New Roman"/>
          <w:sz w:val="24"/>
          <w:szCs w:val="24"/>
        </w:rPr>
        <w:t>TE</w:t>
      </w:r>
      <w:r>
        <w:rPr>
          <w:rFonts w:ascii="Times New Roman" w:eastAsia="Times New Roman"/>
          <w:sz w:val="24"/>
          <w:szCs w:val="24"/>
        </w:rPr>
        <w:tab/>
      </w:r>
      <w:r>
        <w:rPr>
          <w:sz w:val="24"/>
          <w:szCs w:val="24"/>
        </w:rPr>
        <w:t>可能会</w:t>
      </w:r>
      <w:r>
        <w:rPr>
          <w:spacing w:val="-17"/>
          <w:sz w:val="24"/>
          <w:szCs w:val="24"/>
        </w:rPr>
        <w:t>去</w:t>
      </w:r>
      <w:r>
        <w:rPr>
          <w:sz w:val="24"/>
          <w:szCs w:val="24"/>
        </w:rPr>
        <w:t>修改代码，但这与从头编写代码是不同的。</w:t>
      </w:r>
      <w:r>
        <w:rPr>
          <w:rFonts w:ascii="Times New Roman" w:eastAsia="Times New Roman"/>
          <w:sz w:val="24"/>
          <w:szCs w:val="24"/>
        </w:rPr>
        <w:t>TE</w:t>
      </w:r>
      <w:r>
        <w:rPr>
          <w:rFonts w:ascii="Times New Roman" w:eastAsia="Times New Roman"/>
          <w:sz w:val="24"/>
          <w:szCs w:val="24"/>
        </w:rPr>
        <w:tab/>
      </w:r>
      <w:r>
        <w:rPr>
          <w:sz w:val="24"/>
          <w:szCs w:val="24"/>
        </w:rPr>
        <w:t>在测试计划及测试完整</w:t>
      </w:r>
      <w:r>
        <w:rPr>
          <w:spacing w:val="-17"/>
          <w:sz w:val="24"/>
          <w:szCs w:val="24"/>
        </w:rPr>
        <w:t>性</w:t>
      </w:r>
      <w:r>
        <w:rPr>
          <w:sz w:val="24"/>
          <w:szCs w:val="24"/>
        </w:rPr>
        <w:t>上必须更加系统和周密，重点在真实用户的使用方式和系统级别的体验 上。</w:t>
      </w:r>
      <w:r>
        <w:rPr>
          <w:rFonts w:ascii="Times New Roman" w:eastAsia="Times New Roman"/>
          <w:spacing w:val="-4"/>
          <w:sz w:val="24"/>
          <w:szCs w:val="24"/>
        </w:rPr>
        <w:t>TE</w:t>
      </w:r>
      <w:r>
        <w:rPr>
          <w:sz w:val="24"/>
          <w:szCs w:val="24"/>
        </w:rPr>
        <w:t>擅长发现需求中的模糊之</w:t>
      </w:r>
    </w:p>
    <w:p>
      <w:pPr>
        <w:pStyle w:val="6"/>
        <w:spacing w:before="21"/>
        <w:rPr>
          <w:sz w:val="24"/>
          <w:szCs w:val="24"/>
        </w:rPr>
      </w:pPr>
      <w:r>
        <w:rPr>
          <w:sz w:val="24"/>
          <w:szCs w:val="24"/>
        </w:rPr>
        <w:t>处，分析沟通不明确的问题。</w:t>
      </w:r>
    </w:p>
    <w:p>
      <w:pPr>
        <w:pStyle w:val="6"/>
        <w:spacing w:before="96" w:line="300" w:lineRule="auto"/>
        <w:ind w:right="97" w:firstLine="599"/>
        <w:jc w:val="both"/>
        <w:rPr>
          <w:sz w:val="24"/>
          <w:szCs w:val="24"/>
        </w:rPr>
      </w:pPr>
      <w:r>
        <w:rPr>
          <w:spacing w:val="-3"/>
          <w:sz w:val="24"/>
          <w:szCs w:val="24"/>
        </w:rPr>
        <w:t xml:space="preserve">成功的 </w:t>
      </w:r>
      <w:r>
        <w:rPr>
          <w:rFonts w:ascii="Times New Roman" w:eastAsia="Times New Roman"/>
          <w:sz w:val="24"/>
          <w:szCs w:val="24"/>
        </w:rPr>
        <w:t>TE</w:t>
      </w:r>
      <w:r>
        <w:rPr>
          <w:rFonts w:ascii="Times New Roman" w:eastAsia="Times New Roman"/>
          <w:spacing w:val="62"/>
          <w:sz w:val="24"/>
          <w:szCs w:val="24"/>
        </w:rPr>
        <w:t xml:space="preserve"> </w:t>
      </w:r>
      <w:r>
        <w:rPr>
          <w:spacing w:val="-2"/>
          <w:sz w:val="24"/>
          <w:szCs w:val="24"/>
        </w:rPr>
        <w:t>游走于这些微妙且敏</w:t>
      </w:r>
      <w:r>
        <w:rPr>
          <w:sz w:val="24"/>
          <w:szCs w:val="24"/>
        </w:rPr>
        <w:t>感的地方，有时候还要与个性很强的开发和产品人员打交道。一旦找到薄</w:t>
      </w:r>
      <w:r>
        <w:rPr>
          <w:spacing w:val="-1"/>
          <w:sz w:val="24"/>
          <w:szCs w:val="24"/>
        </w:rPr>
        <w:t>弱点，</w:t>
      </w:r>
      <w:r>
        <w:rPr>
          <w:rFonts w:ascii="Times New Roman" w:eastAsia="Times New Roman"/>
          <w:spacing w:val="-3"/>
          <w:sz w:val="24"/>
          <w:szCs w:val="24"/>
        </w:rPr>
        <w:t>TE</w:t>
      </w:r>
      <w:r>
        <w:rPr>
          <w:sz w:val="24"/>
          <w:szCs w:val="24"/>
        </w:rPr>
        <w:t>就会通过测试使软件出</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错，然后与开发、产品、</w:t>
      </w:r>
      <w:r>
        <w:rPr>
          <w:rFonts w:ascii="Times New Roman" w:eastAsia="Times New Roman"/>
          <w:sz w:val="24"/>
          <w:szCs w:val="24"/>
        </w:rPr>
        <w:t>SET</w:t>
      </w:r>
      <w:r>
        <w:rPr>
          <w:sz w:val="24"/>
          <w:szCs w:val="24"/>
        </w:rPr>
        <w:t>一起推动解决这些</w:t>
      </w:r>
      <w:r>
        <w:rPr>
          <w:rFonts w:ascii="Times New Roman" w:eastAsia="Times New Roman"/>
          <w:sz w:val="24"/>
          <w:szCs w:val="24"/>
        </w:rPr>
        <w:t>bug</w:t>
      </w:r>
      <w:r>
        <w:rPr>
          <w:sz w:val="24"/>
          <w:szCs w:val="24"/>
        </w:rPr>
        <w:t>。</w:t>
      </w:r>
      <w:r>
        <w:rPr>
          <w:rFonts w:ascii="Times New Roman" w:eastAsia="Times New Roman"/>
          <w:sz w:val="24"/>
          <w:szCs w:val="24"/>
        </w:rPr>
        <w:t>TE</w:t>
      </w:r>
      <w:r>
        <w:rPr>
          <w:sz w:val="24"/>
          <w:szCs w:val="24"/>
        </w:rPr>
        <w:t>通常是团队里最出名的人，因为他们需要与各种角色沟通。</w:t>
      </w:r>
    </w:p>
    <w:p>
      <w:pPr>
        <w:pStyle w:val="6"/>
        <w:spacing w:line="300" w:lineRule="auto"/>
        <w:ind w:right="142" w:firstLine="599"/>
        <w:rPr>
          <w:sz w:val="24"/>
          <w:szCs w:val="24"/>
        </w:rPr>
      </w:pPr>
      <w:r>
        <w:rPr>
          <w:sz w:val="24"/>
          <w:szCs w:val="24"/>
        </w:rPr>
        <w:t xml:space="preserve">考虑到技术能力、领导力、深刻理解产品的能力等多方面的要求， </w:t>
      </w:r>
      <w:r>
        <w:rPr>
          <w:rFonts w:ascii="Times New Roman" w:eastAsia="Times New Roman"/>
          <w:sz w:val="24"/>
          <w:szCs w:val="24"/>
        </w:rPr>
        <w:t>TE</w:t>
      </w:r>
      <w:r>
        <w:rPr>
          <w:sz w:val="24"/>
          <w:szCs w:val="24"/>
        </w:rPr>
        <w:t>的职位描述有点吓人。事实上， 如果没有合适的指导，很多人难以胜任这个工作。幸运的是，在</w:t>
      </w:r>
      <w:r>
        <w:rPr>
          <w:rFonts w:ascii="Times New Roman" w:eastAsia="Times New Roman"/>
          <w:sz w:val="24"/>
          <w:szCs w:val="24"/>
        </w:rPr>
        <w:t>Google</w:t>
      </w:r>
      <w:r>
        <w:rPr>
          <w:sz w:val="24"/>
          <w:szCs w:val="24"/>
        </w:rPr>
        <w:t>， 一个由</w:t>
      </w:r>
      <w:r>
        <w:rPr>
          <w:rFonts w:ascii="Times New Roman" w:eastAsia="Times New Roman"/>
          <w:sz w:val="24"/>
          <w:szCs w:val="24"/>
        </w:rPr>
        <w:t>TE</w:t>
      </w:r>
      <w:r>
        <w:rPr>
          <w:sz w:val="24"/>
          <w:szCs w:val="24"/>
        </w:rPr>
        <w:t xml:space="preserve">组成的强大社区的出现解决了这个问题。在所有的工种里， </w:t>
      </w:r>
      <w:r>
        <w:rPr>
          <w:rFonts w:ascii="Times New Roman" w:eastAsia="Times New Roman"/>
          <w:sz w:val="24"/>
          <w:szCs w:val="24"/>
        </w:rPr>
        <w:t>TE</w:t>
      </w:r>
      <w:r>
        <w:rPr>
          <w:sz w:val="24"/>
          <w:szCs w:val="24"/>
        </w:rPr>
        <w:t>可能是在互帮互助方面做得最好</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的了。这个角色需要敏锐的洞察力和领导力，因此很多</w:t>
      </w:r>
      <w:r>
        <w:rPr>
          <w:rFonts w:ascii="Times New Roman" w:eastAsia="Times New Roman"/>
          <w:sz w:val="24"/>
          <w:szCs w:val="24"/>
        </w:rPr>
        <w:t>Google</w:t>
      </w:r>
      <w:r>
        <w:rPr>
          <w:sz w:val="24"/>
          <w:szCs w:val="24"/>
        </w:rPr>
        <w:t>的高级测试经理们都来自于</w:t>
      </w:r>
      <w:r>
        <w:rPr>
          <w:rFonts w:ascii="Times New Roman" w:eastAsia="Times New Roman"/>
          <w:sz w:val="24"/>
          <w:szCs w:val="24"/>
        </w:rPr>
        <w:t>TE</w:t>
      </w:r>
      <w:r>
        <w:rPr>
          <w:sz w:val="24"/>
          <w:szCs w:val="24"/>
        </w:rPr>
        <w:t>。</w:t>
      </w:r>
    </w:p>
    <w:p>
      <w:pPr>
        <w:pStyle w:val="6"/>
        <w:spacing w:line="382" w:lineRule="exact"/>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这个角色需要敏锐的洞察力和领导力，因此很多</w:t>
      </w:r>
      <w:r>
        <w:rPr>
          <w:rFonts w:ascii="Times New Roman" w:eastAsia="Times New Roman"/>
          <w:sz w:val="24"/>
          <w:szCs w:val="24"/>
        </w:rPr>
        <w:t>Google</w:t>
      </w:r>
      <w:r>
        <w:rPr>
          <w:sz w:val="24"/>
          <w:szCs w:val="24"/>
        </w:rPr>
        <w:t>的高级测试经理们都来自于</w:t>
      </w:r>
      <w:r>
        <w:rPr>
          <w:rFonts w:ascii="Times New Roman" w:eastAsia="Times New Roman"/>
          <w:sz w:val="24"/>
          <w:szCs w:val="24"/>
        </w:rPr>
        <w:t>TE</w:t>
      </w:r>
      <w:r>
        <w:rPr>
          <w:sz w:val="24"/>
          <w:szCs w:val="24"/>
        </w:rPr>
        <w:t>。</w:t>
      </w:r>
    </w:p>
    <w:p>
      <w:pPr>
        <w:pStyle w:val="6"/>
        <w:spacing w:line="300" w:lineRule="auto"/>
        <w:ind w:right="97" w:firstLine="599"/>
        <w:jc w:val="both"/>
        <w:rPr>
          <w:sz w:val="24"/>
          <w:szCs w:val="24"/>
        </w:rPr>
      </w:pPr>
      <w:r>
        <w:rPr>
          <w:rFonts w:ascii="Times New Roman" w:eastAsia="Times New Roman"/>
          <w:sz w:val="24"/>
          <w:szCs w:val="24"/>
        </w:rPr>
        <w:t>TE</w:t>
      </w:r>
      <w:r>
        <w:rPr>
          <w:rFonts w:ascii="Times New Roman" w:eastAsia="Times New Roman"/>
          <w:spacing w:val="51"/>
          <w:sz w:val="24"/>
          <w:szCs w:val="24"/>
        </w:rPr>
        <w:t xml:space="preserve"> </w:t>
      </w:r>
      <w:r>
        <w:rPr>
          <w:spacing w:val="-2"/>
          <w:sz w:val="24"/>
          <w:szCs w:val="24"/>
        </w:rPr>
        <w:t>的工作经常需要去打破常规</w:t>
      </w:r>
      <w:r>
        <w:rPr>
          <w:sz w:val="24"/>
          <w:szCs w:val="24"/>
        </w:rPr>
        <w:t>流程。</w:t>
      </w:r>
      <w:r>
        <w:rPr>
          <w:rFonts w:ascii="Times New Roman" w:eastAsia="Times New Roman"/>
          <w:sz w:val="24"/>
          <w:szCs w:val="24"/>
        </w:rPr>
        <w:t>TE</w:t>
      </w:r>
      <w:r>
        <w:rPr>
          <w:rFonts w:ascii="Times New Roman" w:eastAsia="Times New Roman"/>
          <w:spacing w:val="12"/>
          <w:sz w:val="24"/>
          <w:szCs w:val="24"/>
        </w:rPr>
        <w:t xml:space="preserve">    </w:t>
      </w:r>
      <w:r>
        <w:rPr>
          <w:spacing w:val="-2"/>
          <w:sz w:val="24"/>
          <w:szCs w:val="24"/>
        </w:rPr>
        <w:t>可以在任何时间进入项</w:t>
      </w:r>
      <w:r>
        <w:rPr>
          <w:sz w:val="24"/>
          <w:szCs w:val="24"/>
        </w:rPr>
        <w:t>目，必须迅速评估项目、代码、设计和用户的当前状态，然后决定首要的关注点。如果项目刚刚开始，测试计</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7"/>
        <w:rPr>
          <w:sz w:val="24"/>
          <w:szCs w:val="24"/>
        </w:rPr>
      </w:pPr>
      <w:r>
        <w:rPr>
          <w:spacing w:val="-1"/>
          <w:sz w:val="24"/>
          <w:szCs w:val="24"/>
        </w:rPr>
        <w:t>划是第一优先级。有时，</w:t>
      </w:r>
      <w:r>
        <w:rPr>
          <w:rFonts w:ascii="Times New Roman" w:eastAsia="Times New Roman"/>
          <w:spacing w:val="-3"/>
          <w:sz w:val="24"/>
          <w:szCs w:val="24"/>
        </w:rPr>
        <w:t>TE</w:t>
      </w:r>
      <w:r>
        <w:rPr>
          <w:sz w:val="24"/>
          <w:szCs w:val="24"/>
        </w:rPr>
        <w:t>在产品后期被拉进来帮助评估项目是否可以发布，或者在</w:t>
      </w:r>
      <w:r>
        <w:rPr>
          <w:rFonts w:ascii="Times New Roman" w:eastAsia="Times New Roman"/>
          <w:sz w:val="24"/>
          <w:szCs w:val="24"/>
        </w:rPr>
        <w:t>beta</w:t>
      </w:r>
      <w:r>
        <w:rPr>
          <w:sz w:val="24"/>
          <w:szCs w:val="24"/>
        </w:rPr>
        <w:t>版本发布之前确认</w:t>
      </w:r>
      <w:r>
        <w:rPr>
          <w:spacing w:val="-1"/>
          <w:sz w:val="24"/>
          <w:szCs w:val="24"/>
        </w:rPr>
        <w:t xml:space="preserve">还有哪些主要的问题。当 </w:t>
      </w:r>
      <w:r>
        <w:rPr>
          <w:rFonts w:ascii="Times New Roman" w:eastAsia="Times New Roman"/>
          <w:sz w:val="24"/>
          <w:szCs w:val="24"/>
        </w:rPr>
        <w:t>TE</w:t>
      </w:r>
      <w:r>
        <w:rPr>
          <w:rFonts w:ascii="Times New Roman" w:eastAsia="Times New Roman"/>
          <w:spacing w:val="62"/>
          <w:sz w:val="24"/>
          <w:szCs w:val="24"/>
        </w:rPr>
        <w:t xml:space="preserve"> </w:t>
      </w:r>
      <w:r>
        <w:rPr>
          <w:spacing w:val="-6"/>
          <w:sz w:val="24"/>
          <w:szCs w:val="24"/>
        </w:rPr>
        <w:t>进入了</w:t>
      </w:r>
      <w:r>
        <w:rPr>
          <w:sz w:val="24"/>
          <w:szCs w:val="24"/>
        </w:rPr>
        <w:t>一个新被收购的应用或缺少相关应用经验的时候，他们经常会先去做一些不怎么需要计划的探索式测试。有 时，项目已经很久没有发布了，只是需要去做一些修饰、安全补丁或界面更新，这需要迥然不同的方法。</w:t>
      </w:r>
    </w:p>
    <w:p>
      <w:pPr>
        <w:pStyle w:val="6"/>
        <w:spacing w:line="300" w:lineRule="auto"/>
        <w:ind w:right="66" w:firstLine="599"/>
        <w:rPr>
          <w:sz w:val="24"/>
          <w:szCs w:val="24"/>
        </w:rPr>
      </w:pPr>
      <w:r>
        <w:rPr>
          <w:sz w:val="24"/>
          <w:szCs w:val="24"/>
        </w:rPr>
        <w:t>在</w:t>
      </w:r>
      <w:r>
        <w:rPr>
          <w:rFonts w:ascii="Times New Roman" w:eastAsia="Times New Roman"/>
          <w:sz w:val="24"/>
          <w:szCs w:val="24"/>
        </w:rPr>
        <w:t>Google</w:t>
      </w:r>
      <w:r>
        <w:rPr>
          <w:sz w:val="24"/>
          <w:szCs w:val="24"/>
        </w:rPr>
        <w:t>，</w:t>
      </w:r>
      <w:r>
        <w:rPr>
          <w:rFonts w:ascii="Times New Roman" w:eastAsia="Times New Roman"/>
          <w:sz w:val="24"/>
          <w:szCs w:val="24"/>
        </w:rPr>
        <w:t>TE</w:t>
      </w:r>
      <w:r>
        <w:rPr>
          <w:sz w:val="24"/>
          <w:szCs w:val="24"/>
        </w:rPr>
        <w:t>需要在不同的项目中做不同的事情。我们经常将</w:t>
      </w:r>
      <w:r>
        <w:rPr>
          <w:rFonts w:ascii="Times New Roman" w:eastAsia="Times New Roman"/>
          <w:sz w:val="24"/>
          <w:szCs w:val="24"/>
        </w:rPr>
        <w:t>TE</w:t>
      </w:r>
      <w:r>
        <w:rPr>
          <w:sz w:val="24"/>
          <w:szCs w:val="24"/>
        </w:rPr>
        <w:t>的</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4718"/>
        </w:tabs>
        <w:spacing w:before="54" w:line="300" w:lineRule="auto"/>
        <w:ind w:right="82"/>
        <w:rPr>
          <w:sz w:val="24"/>
          <w:szCs w:val="24"/>
        </w:rPr>
      </w:pPr>
      <w:r>
        <w:rPr>
          <w:sz w:val="24"/>
          <w:szCs w:val="24"/>
        </w:rPr>
        <w:t>工作描述为</w:t>
      </w:r>
      <w:r>
        <w:rPr>
          <w:rFonts w:ascii="Times New Roman" w:hAnsi="Times New Roman" w:eastAsia="Times New Roman"/>
          <w:sz w:val="24"/>
          <w:szCs w:val="24"/>
        </w:rPr>
        <w:t>“</w:t>
      </w:r>
      <w:r>
        <w:rPr>
          <w:sz w:val="24"/>
          <w:szCs w:val="24"/>
        </w:rPr>
        <w:t>从中间开始</w:t>
      </w:r>
      <w:r>
        <w:rPr>
          <w:spacing w:val="-3"/>
          <w:sz w:val="24"/>
          <w:szCs w:val="24"/>
        </w:rPr>
        <w:t>（</w:t>
      </w:r>
      <w:r>
        <w:rPr>
          <w:rFonts w:ascii="Times New Roman" w:hAnsi="Times New Roman" w:eastAsia="Times New Roman"/>
          <w:spacing w:val="-3"/>
          <w:sz w:val="24"/>
          <w:szCs w:val="24"/>
        </w:rPr>
        <w:t>starting</w:t>
      </w:r>
      <w:r>
        <w:rPr>
          <w:rFonts w:ascii="Times New Roman" w:hAnsi="Times New Roman" w:eastAsia="Times New Roman"/>
          <w:spacing w:val="-3"/>
          <w:sz w:val="24"/>
          <w:szCs w:val="24"/>
        </w:rPr>
        <w:tab/>
      </w:r>
      <w:r>
        <w:rPr>
          <w:rFonts w:ascii="Times New Roman" w:hAnsi="Times New Roman" w:eastAsia="Times New Roman"/>
          <w:spacing w:val="-5"/>
          <w:sz w:val="24"/>
          <w:szCs w:val="24"/>
        </w:rPr>
        <w:t xml:space="preserve">in </w:t>
      </w:r>
      <w:r>
        <w:rPr>
          <w:rFonts w:ascii="Times New Roman" w:hAnsi="Times New Roman" w:eastAsia="Times New Roman"/>
          <w:spacing w:val="-8"/>
          <w:sz w:val="24"/>
          <w:szCs w:val="24"/>
        </w:rPr>
        <w:t>the</w:t>
      </w:r>
      <w:r>
        <w:rPr>
          <w:rFonts w:ascii="Times New Roman" w:hAnsi="Times New Roman" w:eastAsia="Times New Roman"/>
          <w:spacing w:val="28"/>
          <w:sz w:val="24"/>
          <w:szCs w:val="24"/>
        </w:rPr>
        <w:t xml:space="preserve"> </w:t>
      </w:r>
      <w:r>
        <w:rPr>
          <w:rFonts w:ascii="Times New Roman" w:hAnsi="Times New Roman" w:eastAsia="Times New Roman"/>
          <w:sz w:val="24"/>
          <w:szCs w:val="24"/>
        </w:rPr>
        <w:t>middle</w:t>
      </w:r>
      <w:r>
        <w:rPr>
          <w:sz w:val="24"/>
          <w:szCs w:val="24"/>
        </w:rPr>
        <w:t>）</w:t>
      </w:r>
      <w:r>
        <w:rPr>
          <w:rFonts w:ascii="Times New Roman" w:hAnsi="Times New Roman" w:eastAsia="Times New Roman"/>
          <w:sz w:val="24"/>
          <w:szCs w:val="24"/>
        </w:rPr>
        <w:t>”</w:t>
      </w:r>
      <w:r>
        <w:rPr>
          <w:sz w:val="24"/>
          <w:szCs w:val="24"/>
        </w:rPr>
        <w:t>，因为</w:t>
      </w:r>
      <w:r>
        <w:rPr>
          <w:rFonts w:ascii="Times New Roman" w:hAnsi="Times New Roman" w:eastAsia="Times New Roman"/>
          <w:spacing w:val="-4"/>
          <w:sz w:val="24"/>
          <w:szCs w:val="24"/>
        </w:rPr>
        <w:t>TE</w:t>
      </w:r>
      <w:r>
        <w:rPr>
          <w:sz w:val="24"/>
          <w:szCs w:val="24"/>
        </w:rPr>
        <w:t>必须保持足够的灵活，能够迅速融入一个产品团队的文化和现状。如果做测试计划已经来不及了，那就干脆不做了。如果一个项目最需要的是测试，那就做一个简单够用的指导性计划。一些测试教条所倡导的从头就介入的模式，在</w:t>
      </w:r>
      <w:r>
        <w:rPr>
          <w:rFonts w:ascii="Times New Roman" w:hAnsi="Times New Roman" w:eastAsia="Times New Roman"/>
          <w:spacing w:val="-3"/>
          <w:sz w:val="24"/>
          <w:szCs w:val="24"/>
        </w:rPr>
        <w:t>Google</w:t>
      </w:r>
      <w:r>
        <w:rPr>
          <w:sz w:val="24"/>
          <w:szCs w:val="24"/>
        </w:rPr>
        <w:t>并不适用。</w:t>
      </w:r>
    </w:p>
    <w:p>
      <w:pPr>
        <w:pStyle w:val="6"/>
        <w:spacing w:line="300" w:lineRule="auto"/>
        <w:ind w:right="382" w:firstLine="599"/>
        <w:rPr>
          <w:sz w:val="24"/>
          <w:szCs w:val="24"/>
        </w:rPr>
      </w:pPr>
      <w:r>
        <w:rPr>
          <w:sz w:val="24"/>
          <w:szCs w:val="24"/>
        </w:rPr>
        <w:t>下面是我们关于</w:t>
      </w:r>
      <w:r>
        <w:rPr>
          <w:rFonts w:ascii="Times New Roman" w:eastAsia="Times New Roman"/>
          <w:sz w:val="24"/>
          <w:szCs w:val="24"/>
        </w:rPr>
        <w:t>TE</w:t>
      </w:r>
      <w:r>
        <w:rPr>
          <w:sz w:val="24"/>
          <w:szCs w:val="24"/>
        </w:rPr>
        <w:t>职责的一般性描述。</w:t>
      </w:r>
    </w:p>
    <w:p>
      <w:pPr>
        <w:pStyle w:val="6"/>
        <w:spacing w:line="383" w:lineRule="exact"/>
        <w:ind w:left="699"/>
        <w:rPr>
          <w:sz w:val="24"/>
          <w:szCs w:val="24"/>
        </w:rPr>
      </w:pPr>
      <w:r>
        <w:rPr>
          <w:sz w:val="24"/>
          <w:szCs w:val="24"/>
        </w:rPr>
        <w:t>测试计划和风险分析。</w:t>
      </w:r>
    </w:p>
    <w:p>
      <w:pPr>
        <w:spacing w:after="0" w:line="383" w:lineRule="exact"/>
        <w:rPr>
          <w:sz w:val="21"/>
          <w:szCs w:val="21"/>
        </w:rPr>
        <w:sectPr>
          <w:pgSz w:w="5050" w:h="6630"/>
          <w:pgMar w:top="60" w:right="0" w:bottom="360" w:left="0" w:header="0" w:footer="80" w:gutter="0"/>
          <w:pgNumType w:fmt="decimal"/>
          <w:cols w:space="720" w:num="1"/>
        </w:sectPr>
      </w:pPr>
    </w:p>
    <w:p>
      <w:pPr>
        <w:pStyle w:val="6"/>
        <w:spacing w:before="34" w:line="300" w:lineRule="auto"/>
        <w:ind w:left="699" w:right="142"/>
        <w:rPr>
          <w:sz w:val="24"/>
          <w:szCs w:val="24"/>
        </w:rPr>
      </w:pPr>
      <w:r>
        <w:rPr>
          <w:sz w:val="24"/>
          <w:szCs w:val="24"/>
        </w:rPr>
        <w:t>评审需求、设计、代码和测试。探索式测试。</w:t>
      </w:r>
    </w:p>
    <w:p>
      <w:pPr>
        <w:pStyle w:val="6"/>
        <w:spacing w:line="383" w:lineRule="exact"/>
        <w:ind w:left="699"/>
        <w:rPr>
          <w:sz w:val="24"/>
          <w:szCs w:val="24"/>
        </w:rPr>
      </w:pPr>
      <w:r>
        <w:rPr>
          <w:sz w:val="24"/>
          <w:szCs w:val="24"/>
        </w:rPr>
        <w:t>用户场景。</w:t>
      </w:r>
    </w:p>
    <w:p>
      <w:pPr>
        <w:pStyle w:val="6"/>
        <w:spacing w:before="96" w:line="300" w:lineRule="auto"/>
        <w:ind w:left="699" w:right="2242"/>
        <w:rPr>
          <w:sz w:val="24"/>
          <w:szCs w:val="24"/>
        </w:rPr>
      </w:pPr>
      <w:r>
        <w:rPr>
          <w:sz w:val="24"/>
          <w:szCs w:val="24"/>
        </w:rPr>
        <w:t>编写测试用例。执行测试用例。</w:t>
      </w:r>
    </w:p>
    <w:p>
      <w:pPr>
        <w:pStyle w:val="6"/>
        <w:spacing w:line="300" w:lineRule="auto"/>
        <w:ind w:right="142" w:firstLine="599"/>
        <w:jc w:val="both"/>
        <w:rPr>
          <w:sz w:val="24"/>
          <w:szCs w:val="24"/>
        </w:rPr>
      </w:pPr>
      <w:r>
        <w:rPr>
          <w:sz w:val="24"/>
          <w:szCs w:val="24"/>
        </w:rPr>
        <w:t>众包（译注：</w:t>
      </w:r>
      <w:r>
        <w:rPr>
          <w:rFonts w:ascii="Times New Roman" w:eastAsia="Times New Roman"/>
          <w:sz w:val="24"/>
          <w:szCs w:val="24"/>
        </w:rPr>
        <w:t>crowdsourcing</w:t>
      </w:r>
      <w:r>
        <w:rPr>
          <w:sz w:val="24"/>
          <w:szCs w:val="24"/>
        </w:rPr>
        <w:t>，是互联网带来的新的生产组织形式。一个公司或机构把过去由员工执行的工作任务，以自由自愿的形式外包给非特定的（通常是大型的）大众网络的做法）。</w:t>
      </w:r>
    </w:p>
    <w:p>
      <w:pPr>
        <w:pStyle w:val="6"/>
        <w:spacing w:line="379" w:lineRule="exact"/>
        <w:ind w:left="699"/>
        <w:rPr>
          <w:sz w:val="24"/>
          <w:szCs w:val="24"/>
        </w:rPr>
      </w:pPr>
      <w:r>
        <w:rPr>
          <w:sz w:val="24"/>
          <w:szCs w:val="24"/>
        </w:rPr>
        <w:t>使用统计。</w:t>
      </w:r>
    </w:p>
    <w:p>
      <w:pPr>
        <w:spacing w:after="0" w:line="379" w:lineRule="exact"/>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t>用户反馈。</w:t>
      </w:r>
    </w:p>
    <w:p>
      <w:pPr>
        <w:pStyle w:val="6"/>
        <w:spacing w:before="96" w:line="300" w:lineRule="auto"/>
        <w:ind w:right="142" w:firstLine="599"/>
        <w:jc w:val="both"/>
        <w:rPr>
          <w:sz w:val="24"/>
          <w:szCs w:val="24"/>
        </w:rPr>
      </w:pPr>
      <w:r>
        <w:rPr>
          <w:sz w:val="24"/>
          <w:szCs w:val="24"/>
        </w:rPr>
        <w:t>当然，能够最好的完成这些任务的，是那些有很强的人格魅力和优秀的沟通技巧的测试工程师。</w:t>
      </w:r>
    </w:p>
    <w:p>
      <w:pPr>
        <w:pStyle w:val="6"/>
        <w:spacing w:before="7"/>
        <w:ind w:left="0"/>
        <w:rPr>
          <w:sz w:val="22"/>
          <w:szCs w:val="24"/>
        </w:rPr>
      </w:pPr>
    </w:p>
    <w:p>
      <w:pPr>
        <w:pStyle w:val="4"/>
        <w:numPr>
          <w:ilvl w:val="2"/>
          <w:numId w:val="20"/>
        </w:numPr>
        <w:tabs>
          <w:tab w:val="left" w:pos="2162"/>
        </w:tabs>
        <w:spacing w:before="57" w:after="0" w:line="240" w:lineRule="auto"/>
        <w:ind w:left="2161" w:right="0" w:hanging="900"/>
        <w:jc w:val="left"/>
        <w:rPr>
          <w:sz w:val="32"/>
          <w:szCs w:val="32"/>
          <w:u w:val="none"/>
        </w:rPr>
      </w:pPr>
      <w:bookmarkStart w:id="296" w:name="_bookmark159"/>
      <w:bookmarkEnd w:id="296"/>
      <w:bookmarkStart w:id="297" w:name="3.2.1 测试计划"/>
      <w:bookmarkEnd w:id="297"/>
      <w:r>
        <w:rPr>
          <w:sz w:val="32"/>
          <w:szCs w:val="32"/>
        </w:rPr>
        <w:fldChar w:fldCharType="begin"/>
      </w:r>
      <w:r>
        <w:rPr>
          <w:sz w:val="32"/>
          <w:szCs w:val="32"/>
        </w:rPr>
        <w:instrText xml:space="preserve"> HYPERLINK \l "_bookmark43" </w:instrText>
      </w:r>
      <w:r>
        <w:rPr>
          <w:sz w:val="32"/>
          <w:szCs w:val="32"/>
        </w:rPr>
        <w:fldChar w:fldCharType="separate"/>
      </w:r>
      <w:bookmarkStart w:id="298" w:name="_bookmark159"/>
      <w:bookmarkEnd w:id="298"/>
      <w:r>
        <w:rPr>
          <w:color w:val="0000ED"/>
          <w:spacing w:val="11"/>
          <w:sz w:val="32"/>
          <w:szCs w:val="32"/>
          <w:u w:val="single" w:color="0000ED"/>
        </w:rPr>
        <w:t>测试计划</w:t>
      </w:r>
      <w:r>
        <w:rPr>
          <w:color w:val="0000ED"/>
          <w:spacing w:val="11"/>
          <w:sz w:val="32"/>
          <w:szCs w:val="32"/>
          <w:u w:val="single" w:color="0000ED"/>
        </w:rPr>
        <w:fldChar w:fldCharType="end"/>
      </w:r>
    </w:p>
    <w:p>
      <w:pPr>
        <w:pStyle w:val="6"/>
        <w:ind w:left="0"/>
        <w:rPr>
          <w:sz w:val="18"/>
          <w:szCs w:val="24"/>
        </w:rPr>
      </w:pPr>
    </w:p>
    <w:p>
      <w:pPr>
        <w:pStyle w:val="6"/>
        <w:spacing w:before="189" w:line="300" w:lineRule="auto"/>
        <w:ind w:right="142" w:firstLine="599"/>
        <w:jc w:val="both"/>
        <w:rPr>
          <w:sz w:val="24"/>
          <w:szCs w:val="24"/>
        </w:rPr>
      </w:pPr>
      <w:r>
        <w:rPr>
          <w:sz w:val="24"/>
          <w:szCs w:val="24"/>
        </w:rPr>
        <w:t>和测试人员相比，开发人员有一个优势就是他们的工作产物是每个人都真正关心的。开发人员编写代码， 构建用户期望的、能为公司赚钱的应用。很明显，代码是项目过程中产生的最重要的文档。</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pacing w:val="-2"/>
          <w:sz w:val="24"/>
          <w:szCs w:val="24"/>
        </w:rPr>
        <w:t>然而，测试人员要处理的是真正的文档和其他临时性的事物。在项目</w:t>
      </w:r>
      <w:r>
        <w:rPr>
          <w:sz w:val="24"/>
          <w:szCs w:val="24"/>
        </w:rPr>
        <w:t>的早期阶段，测试人员编写测试计 划；然后，他们创建和执行测试用 例，编写</w:t>
      </w:r>
      <w:r>
        <w:rPr>
          <w:rFonts w:ascii="Times New Roman" w:eastAsia="Times New Roman"/>
          <w:spacing w:val="-10"/>
          <w:sz w:val="24"/>
          <w:szCs w:val="24"/>
        </w:rPr>
        <w:t>bug</w:t>
      </w:r>
      <w:r>
        <w:rPr>
          <w:sz w:val="24"/>
          <w:szCs w:val="24"/>
        </w:rPr>
        <w:t>报告；接下来是准备覆</w:t>
      </w:r>
      <w:r>
        <w:rPr>
          <w:spacing w:val="-2"/>
          <w:sz w:val="24"/>
          <w:szCs w:val="24"/>
        </w:rPr>
        <w:t>盖度报告，收集用户满意度和软件质</w:t>
      </w:r>
      <w:r>
        <w:rPr>
          <w:sz w:val="24"/>
          <w:szCs w:val="24"/>
        </w:rPr>
        <w:t>量数据。在软件成功发布（或失败</w:t>
      </w:r>
      <w:r>
        <w:rPr>
          <w:spacing w:val="-18"/>
          <w:sz w:val="24"/>
          <w:szCs w:val="24"/>
        </w:rPr>
        <w:t xml:space="preserve">） </w:t>
      </w:r>
      <w:r>
        <w:rPr>
          <w:spacing w:val="-2"/>
          <w:sz w:val="24"/>
          <w:szCs w:val="24"/>
        </w:rPr>
        <w:t>之后，很少有人会问及测试产物是什么。如果软件深受人们喜爱，大家就会认为测试所作所为是理所应当的； 如果软件很糟糕，人们可能就会质疑测试工作。但其实也没人真正想去了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解测试到底做了什么。</w:t>
      </w:r>
    </w:p>
    <w:p>
      <w:pPr>
        <w:pStyle w:val="6"/>
        <w:spacing w:before="96" w:line="300" w:lineRule="auto"/>
        <w:ind w:right="142" w:firstLine="599"/>
        <w:rPr>
          <w:sz w:val="24"/>
          <w:szCs w:val="24"/>
        </w:rPr>
      </w:pPr>
      <w:r>
        <w:rPr>
          <w:spacing w:val="-2"/>
          <w:sz w:val="24"/>
          <w:szCs w:val="24"/>
        </w:rPr>
        <w:t>测试人员不应该对测试文档过于珍爱。软件开发过程充满了痛苦的挣扎：编码、评审、构建、测试、一轮接一轮的开发等，在这个过程里实在</w:t>
      </w:r>
      <w:r>
        <w:rPr>
          <w:sz w:val="24"/>
          <w:szCs w:val="24"/>
        </w:rPr>
        <w:t xml:space="preserve">很难有时间坐下来欣赏一下测试计 </w:t>
      </w:r>
      <w:r>
        <w:rPr>
          <w:spacing w:val="-2"/>
          <w:sz w:val="24"/>
          <w:szCs w:val="24"/>
        </w:rPr>
        <w:t xml:space="preserve">划。糟糕的测试用例不会受到足够的关注和改善，它们只会被抛弃，而最后留下来的是更好的测试用例。大家的关注点集中在不断增长的代码库， </w:t>
      </w:r>
      <w:r>
        <w:rPr>
          <w:sz w:val="24"/>
          <w:szCs w:val="24"/>
        </w:rPr>
        <w:t>这才是最重要的东西，理应如此。</w:t>
      </w:r>
    </w:p>
    <w:p>
      <w:pPr>
        <w:pStyle w:val="6"/>
        <w:spacing w:line="376" w:lineRule="exact"/>
        <w:ind w:left="699"/>
        <w:rPr>
          <w:sz w:val="24"/>
          <w:szCs w:val="24"/>
        </w:rPr>
      </w:pPr>
      <w:r>
        <w:rPr>
          <w:sz w:val="24"/>
          <w:szCs w:val="24"/>
        </w:rPr>
        <w:t>作为一种测试文档，测试计划的</w:t>
      </w:r>
    </w:p>
    <w:p>
      <w:pPr>
        <w:spacing w:after="0" w:line="376"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生命周期是所有测试产物中最短的</w:t>
      </w:r>
    </w:p>
    <w:p>
      <w:pPr>
        <w:pStyle w:val="6"/>
        <w:tabs>
          <w:tab w:val="left" w:pos="1269"/>
        </w:tabs>
        <w:spacing w:before="94" w:line="300" w:lineRule="auto"/>
        <w:ind w:right="97"/>
        <w:rPr>
          <w:sz w:val="24"/>
          <w:szCs w:val="24"/>
        </w:rPr>
      </w:pPr>
      <w:r>
        <w:rPr>
          <w:sz w:val="24"/>
          <w:szCs w:val="24"/>
        </w:rPr>
        <w:t>（显然，当客户明确要求编写测试计划，或者出于某些政府法规要求，就没这么灵活了。某些场合必须有测试计划并且保持更新）。在项目早期， 人们需要一个测试计划（见附录</w:t>
      </w:r>
      <w:r>
        <w:rPr>
          <w:rFonts w:ascii="Times New Roman" w:eastAsia="Times New Roman"/>
          <w:spacing w:val="-4"/>
          <w:sz w:val="24"/>
          <w:szCs w:val="24"/>
        </w:rPr>
        <w:t>A</w:t>
      </w:r>
      <w:r>
        <w:rPr>
          <w:spacing w:val="-4"/>
          <w:sz w:val="24"/>
          <w:szCs w:val="24"/>
        </w:rPr>
        <w:t xml:space="preserve">： </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测试计划）。事实上，</w:t>
      </w:r>
      <w:r>
        <w:rPr>
          <w:spacing w:val="-16"/>
          <w:sz w:val="24"/>
          <w:szCs w:val="24"/>
        </w:rPr>
        <w:t>项</w:t>
      </w:r>
      <w:r>
        <w:rPr>
          <w:sz w:val="24"/>
          <w:szCs w:val="24"/>
        </w:rPr>
        <w:t>目经理经常坚持必须有一个测试计 划，并将编写测试计划作为一个比较重要的里程碑。但是，一旦计划就 绪，这些人就把它扔到一边了，既不评审也不更新。测试计划就像是闹脾</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气的小孩儿手中可爱的毛绒玩具。我们希望它总是存在，到哪里都能带着它，但却从不真正关注它。只有它被拿走的时候，我们才会发出尖叫。</w:t>
      </w:r>
    </w:p>
    <w:p>
      <w:pPr>
        <w:pStyle w:val="6"/>
        <w:spacing w:line="300" w:lineRule="auto"/>
        <w:ind w:right="142" w:firstLine="599"/>
        <w:jc w:val="both"/>
        <w:rPr>
          <w:sz w:val="24"/>
          <w:szCs w:val="24"/>
        </w:rPr>
      </w:pPr>
      <w:r>
        <w:rPr>
          <w:sz w:val="24"/>
          <w:szCs w:val="24"/>
        </w:rPr>
        <w:t>测试计划是最早出现、最先被遗忘的测试产物。在项目早期，测试计划代表了对软件功能的预期。但是， 除非得到持续的关注，它会很快随着新代码的完成、功能特性的改变以及设计的调整而过期。伴随着计划内或计划外的变更，维护一份测试计划是要花费大量精力的，除非多数项目的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成员会定期查看，否则测试计划并没有什么价值。</w:t>
      </w:r>
    </w:p>
    <w:p>
      <w:pPr>
        <w:pStyle w:val="6"/>
        <w:spacing w:line="383" w:lineRule="exact"/>
        <w:ind w:left="699"/>
        <w:rPr>
          <w:sz w:val="24"/>
          <w:szCs w:val="24"/>
        </w:rPr>
      </w:pPr>
      <w:r>
        <w:rPr>
          <w:sz w:val="24"/>
          <w:szCs w:val="24"/>
        </w:rPr>
        <w:t>注意</w:t>
      </w:r>
    </w:p>
    <w:p>
      <w:pPr>
        <w:pStyle w:val="6"/>
        <w:spacing w:before="96" w:line="300" w:lineRule="auto"/>
        <w:ind w:right="142" w:firstLine="599"/>
        <w:rPr>
          <w:sz w:val="24"/>
          <w:szCs w:val="24"/>
        </w:rPr>
      </w:pPr>
      <w:r>
        <w:rPr>
          <w:sz w:val="24"/>
          <w:szCs w:val="24"/>
        </w:rPr>
        <w:t>测试计划是最早出现、最先被遗忘的测试产物。</w:t>
      </w:r>
    </w:p>
    <w:p>
      <w:pPr>
        <w:pStyle w:val="6"/>
        <w:spacing w:line="300" w:lineRule="auto"/>
        <w:ind w:right="112" w:firstLine="599"/>
        <w:jc w:val="both"/>
        <w:rPr>
          <w:sz w:val="24"/>
          <w:szCs w:val="24"/>
        </w:rPr>
      </w:pPr>
      <w:r>
        <w:rPr>
          <w:sz w:val="24"/>
          <w:szCs w:val="24"/>
        </w:rPr>
        <w:t>后面这一点是测试计划真正的杀手：试问在产品的整个生命周期中， 测试计划能在多大程度上作为测试活动的指导？测试人员会不断参考计划来安排一个应用的测试吗？会要求开发人员在功能增加或修改时去更新测试计划吗？在开发经理管理</w:t>
      </w:r>
      <w:r>
        <w:rPr>
          <w:rFonts w:ascii="Times New Roman" w:eastAsia="Times New Roman"/>
          <w:sz w:val="24"/>
          <w:szCs w:val="24"/>
        </w:rPr>
        <w:t>to-do</w:t>
      </w:r>
      <w:r>
        <w:rPr>
          <w:sz w:val="24"/>
          <w:szCs w:val="24"/>
        </w:rPr>
        <w:t>列表</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的时候，他们会在桌面上打开一份测试计划吗？在进展沟通会议上，测试经理会经常参考测试计划的内容吗？ 如果测试计划真的重要，那么所有这些事情应该每天都会发生。</w:t>
      </w:r>
    </w:p>
    <w:p>
      <w:pPr>
        <w:pStyle w:val="6"/>
        <w:spacing w:line="300" w:lineRule="auto"/>
        <w:ind w:right="142" w:firstLine="599"/>
        <w:jc w:val="both"/>
        <w:rPr>
          <w:sz w:val="24"/>
          <w:szCs w:val="24"/>
        </w:rPr>
      </w:pPr>
      <w:r>
        <w:rPr>
          <w:sz w:val="24"/>
          <w:szCs w:val="24"/>
        </w:rPr>
        <w:t>理想情况下，测试计划应当在项目执行中发挥核心作用，应当在软件的整个生命周期中持续有效：随着代码库的更新而更新，时刻代表最新的产品功能，而不是停留在项目开始阶段时的样子。它应该可以帮助一个新加入的工程师迅速跟上项目进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firstLine="599"/>
        <w:jc w:val="both"/>
        <w:rPr>
          <w:sz w:val="24"/>
          <w:szCs w:val="24"/>
        </w:rPr>
      </w:pPr>
      <w:r>
        <w:rPr>
          <w:sz w:val="24"/>
          <w:szCs w:val="24"/>
        </w:rPr>
        <w:t xml:space="preserve">但是，这些不过都是理想情况而已。在 </w:t>
      </w:r>
      <w:r>
        <w:rPr>
          <w:rFonts w:ascii="Times New Roman" w:eastAsia="Times New Roman"/>
          <w:sz w:val="24"/>
          <w:szCs w:val="24"/>
        </w:rPr>
        <w:t xml:space="preserve">Google </w:t>
      </w:r>
      <w:r>
        <w:rPr>
          <w:sz w:val="24"/>
          <w:szCs w:val="24"/>
        </w:rPr>
        <w:t>或其他公司中，其实很少有测试人员能真正做到。</w:t>
      </w:r>
    </w:p>
    <w:p>
      <w:pPr>
        <w:pStyle w:val="6"/>
        <w:spacing w:line="300" w:lineRule="auto"/>
        <w:ind w:right="142" w:firstLine="599"/>
        <w:rPr>
          <w:sz w:val="24"/>
          <w:szCs w:val="24"/>
        </w:rPr>
      </w:pPr>
      <w:r>
        <w:rPr>
          <w:sz w:val="24"/>
          <w:szCs w:val="24"/>
        </w:rPr>
        <w:t>下面是我们希望测试计划具有的一些特性。</w:t>
      </w:r>
    </w:p>
    <w:p>
      <w:pPr>
        <w:pStyle w:val="6"/>
        <w:spacing w:line="383" w:lineRule="exact"/>
        <w:ind w:left="699"/>
        <w:rPr>
          <w:sz w:val="24"/>
          <w:szCs w:val="24"/>
        </w:rPr>
      </w:pPr>
      <w:r>
        <w:rPr>
          <w:sz w:val="24"/>
          <w:szCs w:val="24"/>
        </w:rPr>
        <w:t>及时地更新。</w:t>
      </w:r>
    </w:p>
    <w:p>
      <w:pPr>
        <w:pStyle w:val="6"/>
        <w:spacing w:before="93"/>
        <w:ind w:left="699"/>
        <w:rPr>
          <w:sz w:val="24"/>
          <w:szCs w:val="24"/>
        </w:rPr>
      </w:pPr>
      <w:r>
        <w:rPr>
          <w:sz w:val="24"/>
          <w:szCs w:val="24"/>
        </w:rPr>
        <w:t>描述了软件的目标和卖点。</w:t>
      </w:r>
    </w:p>
    <w:p>
      <w:pPr>
        <w:pStyle w:val="6"/>
        <w:spacing w:before="95" w:line="300" w:lineRule="auto"/>
        <w:ind w:right="142" w:firstLine="599"/>
        <w:rPr>
          <w:sz w:val="24"/>
          <w:szCs w:val="24"/>
        </w:rPr>
      </w:pPr>
      <w:r>
        <w:rPr>
          <w:sz w:val="24"/>
          <w:szCs w:val="24"/>
        </w:rPr>
        <w:t>描述了软件的结构、各种组件和功能特性的名称。</w:t>
      </w:r>
    </w:p>
    <w:p>
      <w:pPr>
        <w:pStyle w:val="6"/>
        <w:spacing w:line="300" w:lineRule="auto"/>
        <w:ind w:left="699" w:right="142"/>
        <w:jc w:val="right"/>
        <w:rPr>
          <w:sz w:val="24"/>
          <w:szCs w:val="24"/>
        </w:rPr>
      </w:pPr>
      <w:r>
        <w:rPr>
          <w:spacing w:val="-2"/>
          <w:w w:val="95"/>
          <w:sz w:val="24"/>
          <w:szCs w:val="24"/>
        </w:rPr>
        <w:t>描述了软件的功能和操作简介。从纯粹测试的角度看，我们担心</w:t>
      </w:r>
    </w:p>
    <w:p>
      <w:pPr>
        <w:pStyle w:val="6"/>
        <w:spacing w:line="383" w:lineRule="exact"/>
        <w:ind w:left="0" w:right="142"/>
        <w:jc w:val="right"/>
        <w:rPr>
          <w:sz w:val="24"/>
          <w:szCs w:val="24"/>
        </w:rPr>
      </w:pPr>
      <w:r>
        <w:rPr>
          <w:w w:val="95"/>
          <w:sz w:val="24"/>
          <w:szCs w:val="24"/>
        </w:rPr>
        <w:t>的是测试计划的投入和价值产出是否</w:t>
      </w:r>
    </w:p>
    <w:p>
      <w:pPr>
        <w:spacing w:after="0" w:line="383" w:lineRule="exact"/>
        <w:jc w:val="righ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匹配。</w:t>
      </w:r>
    </w:p>
    <w:p>
      <w:pPr>
        <w:pStyle w:val="6"/>
        <w:spacing w:before="96" w:line="300" w:lineRule="auto"/>
        <w:ind w:right="142" w:firstLine="599"/>
        <w:rPr>
          <w:sz w:val="24"/>
          <w:szCs w:val="24"/>
        </w:rPr>
      </w:pPr>
      <w:r>
        <w:rPr>
          <w:sz w:val="24"/>
          <w:szCs w:val="24"/>
        </w:rPr>
        <w:t>不必花过多的时间去撰写，必须随时可以被修改。</w:t>
      </w:r>
    </w:p>
    <w:p>
      <w:pPr>
        <w:pStyle w:val="6"/>
        <w:spacing w:line="383" w:lineRule="exact"/>
        <w:ind w:left="699"/>
        <w:rPr>
          <w:sz w:val="24"/>
          <w:szCs w:val="24"/>
        </w:rPr>
      </w:pPr>
      <w:r>
        <w:rPr>
          <w:sz w:val="24"/>
          <w:szCs w:val="24"/>
        </w:rPr>
        <w:t>应该描述必测点。</w:t>
      </w:r>
    </w:p>
    <w:p>
      <w:pPr>
        <w:pStyle w:val="6"/>
        <w:spacing w:before="95" w:line="300" w:lineRule="auto"/>
        <w:ind w:right="142" w:firstLine="599"/>
        <w:rPr>
          <w:sz w:val="24"/>
          <w:szCs w:val="24"/>
        </w:rPr>
      </w:pPr>
      <w:r>
        <w:rPr>
          <w:sz w:val="24"/>
          <w:szCs w:val="24"/>
        </w:rPr>
        <w:t xml:space="preserve">应该能在测试中提供有用的信 </w:t>
      </w:r>
      <w:r>
        <w:rPr>
          <w:spacing w:val="-2"/>
          <w:sz w:val="24"/>
          <w:szCs w:val="24"/>
        </w:rPr>
        <w:t>息，从而帮助确定进展以及覆盖率上</w:t>
      </w:r>
      <w:r>
        <w:rPr>
          <w:sz w:val="24"/>
          <w:szCs w:val="24"/>
        </w:rPr>
        <w:t>的不足。</w:t>
      </w:r>
    </w:p>
    <w:p>
      <w:pPr>
        <w:pStyle w:val="6"/>
        <w:spacing w:line="300" w:lineRule="auto"/>
        <w:ind w:right="97" w:firstLine="599"/>
        <w:jc w:val="both"/>
        <w:rPr>
          <w:sz w:val="24"/>
          <w:szCs w:val="24"/>
        </w:rPr>
      </w:pPr>
      <w:r>
        <w:rPr>
          <w:sz w:val="24"/>
          <w:szCs w:val="24"/>
        </w:rPr>
        <w:t>在</w:t>
      </w:r>
      <w:r>
        <w:rPr>
          <w:rFonts w:ascii="Times New Roman" w:eastAsia="Times New Roman"/>
          <w:sz w:val="24"/>
          <w:szCs w:val="24"/>
        </w:rPr>
        <w:t>Google</w:t>
      </w:r>
      <w:r>
        <w:rPr>
          <w:sz w:val="24"/>
          <w:szCs w:val="24"/>
        </w:rPr>
        <w:t>，测试计划的历史与我们所经历的其他公司基本相同。测试计划曾经是由各团队根据自身的实际情况自行定义和执行的。一些团队用</w:t>
      </w:r>
      <w:r>
        <w:rPr>
          <w:rFonts w:ascii="Times New Roman" w:eastAsia="Times New Roman"/>
          <w:sz w:val="24"/>
          <w:szCs w:val="24"/>
        </w:rPr>
        <w:t>Google Docs</w:t>
      </w:r>
      <w:r>
        <w:rPr>
          <w:sz w:val="24"/>
          <w:szCs w:val="24"/>
        </w:rPr>
        <w:t>（文本文档和电子表</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3099"/>
        </w:tabs>
        <w:spacing w:before="34" w:line="300" w:lineRule="auto"/>
        <w:ind w:right="97"/>
        <w:rPr>
          <w:sz w:val="24"/>
          <w:szCs w:val="24"/>
        </w:rPr>
      </w:pPr>
      <w:r>
        <w:rPr>
          <w:sz w:val="24"/>
          <w:szCs w:val="24"/>
        </w:rPr>
        <w:t>格）编写测试计划，与整个工程团队分享，但不放在中心数据库里；一些团队将测试计划放到产品主页的链接里；一些团队则放到项目的内部</w:t>
      </w:r>
      <w:r>
        <w:rPr>
          <w:rFonts w:ascii="Times New Roman" w:hAnsi="Times New Roman" w:eastAsia="Times New Roman"/>
          <w:spacing w:val="-3"/>
          <w:sz w:val="24"/>
          <w:szCs w:val="24"/>
        </w:rPr>
        <w:t>Google</w:t>
      </w:r>
      <w:r>
        <w:rPr>
          <w:rFonts w:ascii="Times New Roman" w:hAnsi="Times New Roman" w:eastAsia="Times New Roman"/>
          <w:spacing w:val="16"/>
          <w:sz w:val="24"/>
          <w:szCs w:val="24"/>
        </w:rPr>
        <w:t xml:space="preserve"> </w:t>
      </w:r>
      <w:r>
        <w:rPr>
          <w:rFonts w:ascii="Times New Roman" w:hAnsi="Times New Roman" w:eastAsia="Times New Roman"/>
          <w:sz w:val="24"/>
          <w:szCs w:val="24"/>
        </w:rPr>
        <w:t>Sites</w:t>
      </w:r>
      <w:r>
        <w:rPr>
          <w:sz w:val="24"/>
          <w:szCs w:val="24"/>
        </w:rPr>
        <w:t>页面里，或者作为工程</w:t>
      </w:r>
      <w:r>
        <w:rPr>
          <w:spacing w:val="-13"/>
          <w:sz w:val="24"/>
          <w:szCs w:val="24"/>
        </w:rPr>
        <w:t>设</w:t>
      </w:r>
      <w:r>
        <w:rPr>
          <w:sz w:val="24"/>
          <w:szCs w:val="24"/>
        </w:rPr>
        <w:t>计文档或内部</w:t>
      </w:r>
      <w:r>
        <w:rPr>
          <w:rFonts w:ascii="Times New Roman" w:hAnsi="Times New Roman" w:eastAsia="Times New Roman"/>
          <w:sz w:val="24"/>
          <w:szCs w:val="24"/>
        </w:rPr>
        <w:t>wikis</w:t>
      </w:r>
      <w:r>
        <w:rPr>
          <w:sz w:val="24"/>
          <w:szCs w:val="24"/>
        </w:rPr>
        <w:t>的链接；少数团 队甚至使用</w:t>
      </w:r>
      <w:r>
        <w:rPr>
          <w:rFonts w:ascii="Times New Roman" w:hAnsi="Times New Roman" w:eastAsia="Times New Roman"/>
          <w:sz w:val="24"/>
          <w:szCs w:val="24"/>
        </w:rPr>
        <w:t>Microsoft</w:t>
      </w:r>
      <w:r>
        <w:rPr>
          <w:rFonts w:ascii="Times New Roman" w:hAnsi="Times New Roman" w:eastAsia="Times New Roman"/>
          <w:sz w:val="24"/>
          <w:szCs w:val="24"/>
        </w:rPr>
        <w:tab/>
      </w:r>
      <w:r>
        <w:rPr>
          <w:rFonts w:ascii="Times New Roman" w:hAnsi="Times New Roman" w:eastAsia="Times New Roman"/>
          <w:spacing w:val="-10"/>
          <w:sz w:val="24"/>
          <w:szCs w:val="24"/>
        </w:rPr>
        <w:t>Word</w:t>
      </w:r>
      <w:r>
        <w:rPr>
          <w:sz w:val="24"/>
          <w:szCs w:val="24"/>
        </w:rPr>
        <w:t>文档，</w:t>
      </w:r>
      <w:r>
        <w:rPr>
          <w:spacing w:val="-16"/>
          <w:sz w:val="24"/>
          <w:szCs w:val="24"/>
        </w:rPr>
        <w:t>通</w:t>
      </w:r>
      <w:r>
        <w:rPr>
          <w:sz w:val="24"/>
          <w:szCs w:val="24"/>
        </w:rPr>
        <w:t>过电子邮件传播</w:t>
      </w:r>
      <w:r>
        <w:rPr>
          <w:rFonts w:ascii="Times New Roman" w:hAnsi="Times New Roman" w:eastAsia="Times New Roman"/>
          <w:sz w:val="24"/>
          <w:szCs w:val="24"/>
        </w:rPr>
        <w:t>——</w:t>
      </w:r>
      <w:r>
        <w:rPr>
          <w:sz w:val="24"/>
          <w:szCs w:val="24"/>
        </w:rPr>
        <w:t>很老派的方式； 一些团队完全没有测试计划。我们只能认为测试用例的总数代表了整个测试计划。</w:t>
      </w:r>
    </w:p>
    <w:p>
      <w:pPr>
        <w:pStyle w:val="6"/>
        <w:spacing w:line="375" w:lineRule="exact"/>
        <w:ind w:left="699"/>
        <w:rPr>
          <w:sz w:val="24"/>
          <w:szCs w:val="24"/>
        </w:rPr>
      </w:pPr>
      <w:r>
        <w:rPr>
          <w:sz w:val="24"/>
          <w:szCs w:val="24"/>
        </w:rPr>
        <w:t>这些测试计划的评审链条是不透</w:t>
      </w:r>
    </w:p>
    <w:p>
      <w:pPr>
        <w:spacing w:after="0" w:line="375"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明的，很难确定作者和评审者。相当多的测试计划有一个时间和日期戳， 非常清楚地表明了它们悠长的被遗忘的历史，就像冰箱角落里酱罐的保质期一样。它一定在某个时间对某个人发挥了重要的作用，但那个时间已经一去不返了。</w:t>
      </w:r>
    </w:p>
    <w:p>
      <w:pPr>
        <w:pStyle w:val="6"/>
        <w:spacing w:line="300" w:lineRule="auto"/>
        <w:ind w:right="97" w:firstLine="599"/>
        <w:rPr>
          <w:sz w:val="24"/>
          <w:szCs w:val="24"/>
        </w:rPr>
      </w:pPr>
      <w:r>
        <w:rPr>
          <w:sz w:val="24"/>
          <w:szCs w:val="24"/>
        </w:rPr>
        <w:t>在</w:t>
      </w:r>
      <w:r>
        <w:rPr>
          <w:rFonts w:ascii="Times New Roman" w:eastAsia="Times New Roman"/>
          <w:spacing w:val="-3"/>
          <w:sz w:val="24"/>
          <w:szCs w:val="24"/>
        </w:rPr>
        <w:t>Google</w:t>
      </w:r>
      <w:r>
        <w:rPr>
          <w:spacing w:val="-2"/>
          <w:sz w:val="24"/>
          <w:szCs w:val="24"/>
        </w:rPr>
        <w:t xml:space="preserve">，曾经流行过为所有产品建立一个中心库和模板的建议。这个有趣的想法曾经在别的公司尝试 </w:t>
      </w:r>
      <w:r>
        <w:rPr>
          <w:spacing w:val="2"/>
          <w:sz w:val="24"/>
          <w:szCs w:val="24"/>
        </w:rPr>
        <w:t xml:space="preserve">过，但显然是与 </w:t>
      </w:r>
      <w:r>
        <w:rPr>
          <w:rFonts w:ascii="Times New Roman" w:eastAsia="Times New Roman"/>
          <w:spacing w:val="-3"/>
          <w:sz w:val="24"/>
          <w:szCs w:val="24"/>
        </w:rPr>
        <w:t>Google</w:t>
      </w:r>
      <w:r>
        <w:rPr>
          <w:rFonts w:ascii="Times New Roman" w:eastAsia="Times New Roman"/>
          <w:spacing w:val="43"/>
          <w:sz w:val="24"/>
          <w:szCs w:val="24"/>
        </w:rPr>
        <w:t xml:space="preserve"> </w:t>
      </w:r>
      <w:r>
        <w:rPr>
          <w:spacing w:val="-4"/>
          <w:sz w:val="24"/>
          <w:szCs w:val="24"/>
        </w:rPr>
        <w:t>内在的分布</w:t>
      </w:r>
      <w:r>
        <w:rPr>
          <w:sz w:val="24"/>
          <w:szCs w:val="24"/>
        </w:rPr>
        <w:t>式和自我管理的文化相悖的。在</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61"/>
        <w:rPr>
          <w:sz w:val="24"/>
          <w:szCs w:val="24"/>
        </w:rPr>
      </w:pPr>
      <w:r>
        <w:rPr>
          <w:rFonts w:ascii="Times New Roman" w:hAnsi="Times New Roman" w:eastAsia="Times New Roman"/>
          <w:sz w:val="24"/>
          <w:szCs w:val="24"/>
        </w:rPr>
        <w:t>Google</w:t>
      </w:r>
      <w:r>
        <w:rPr>
          <w:sz w:val="24"/>
          <w:szCs w:val="24"/>
        </w:rPr>
        <w:t>，</w:t>
      </w:r>
      <w:r>
        <w:rPr>
          <w:rFonts w:ascii="Times New Roman" w:hAnsi="Times New Roman" w:eastAsia="Times New Roman"/>
          <w:sz w:val="24"/>
          <w:szCs w:val="24"/>
        </w:rPr>
        <w:t>“</w:t>
      </w:r>
      <w:r>
        <w:rPr>
          <w:sz w:val="24"/>
          <w:szCs w:val="24"/>
        </w:rPr>
        <w:t>州权</w:t>
      </w:r>
      <w:r>
        <w:rPr>
          <w:rFonts w:ascii="Times New Roman" w:hAnsi="Times New Roman" w:eastAsia="Times New Roman"/>
          <w:sz w:val="24"/>
          <w:szCs w:val="24"/>
        </w:rPr>
        <w:t>”</w:t>
      </w:r>
      <w:r>
        <w:rPr>
          <w:sz w:val="24"/>
          <w:szCs w:val="24"/>
        </w:rPr>
        <w:t>是常态，而大政府理念会受到嘲弄。</w:t>
      </w:r>
    </w:p>
    <w:p>
      <w:pPr>
        <w:pStyle w:val="6"/>
        <w:tabs>
          <w:tab w:val="left" w:pos="3608"/>
        </w:tabs>
        <w:spacing w:line="304" w:lineRule="auto"/>
        <w:ind w:right="89" w:firstLine="599"/>
        <w:rPr>
          <w:sz w:val="24"/>
          <w:szCs w:val="24"/>
        </w:rPr>
      </w:pPr>
      <w:r>
        <w:rPr>
          <w:rFonts w:ascii="Times New Roman" w:eastAsia="Times New Roman"/>
          <w:spacing w:val="-5"/>
          <w:sz w:val="24"/>
          <w:szCs w:val="24"/>
        </w:rPr>
        <w:t>ACC</w:t>
      </w:r>
      <w:r>
        <w:rPr>
          <w:spacing w:val="-5"/>
          <w:sz w:val="24"/>
          <w:szCs w:val="24"/>
        </w:rPr>
        <w:t>（</w:t>
      </w:r>
      <w:r>
        <w:rPr>
          <w:rFonts w:ascii="Times New Roman" w:eastAsia="Times New Roman"/>
          <w:spacing w:val="-5"/>
          <w:sz w:val="24"/>
          <w:szCs w:val="24"/>
        </w:rPr>
        <w:t>Attribute</w:t>
      </w:r>
      <w:r>
        <w:rPr>
          <w:rFonts w:ascii="Times New Roman" w:eastAsia="Times New Roman"/>
          <w:spacing w:val="-5"/>
          <w:sz w:val="24"/>
          <w:szCs w:val="24"/>
        </w:rPr>
        <w:tab/>
      </w:r>
      <w:r>
        <w:rPr>
          <w:rFonts w:ascii="Times New Roman" w:eastAsia="Times New Roman"/>
          <w:spacing w:val="-9"/>
          <w:sz w:val="24"/>
          <w:szCs w:val="24"/>
        </w:rPr>
        <w:t xml:space="preserve">Component </w:t>
      </w:r>
      <w:r>
        <w:rPr>
          <w:rFonts w:ascii="Times New Roman" w:eastAsia="Times New Roman"/>
          <w:sz w:val="24"/>
          <w:szCs w:val="24"/>
        </w:rPr>
        <w:t>Capability</w:t>
      </w:r>
      <w:r>
        <w:rPr>
          <w:sz w:val="24"/>
          <w:szCs w:val="24"/>
        </w:rPr>
        <w:t>，即特质、组件、能力。这是一种测试计划的替代方法，参见</w:t>
      </w:r>
      <w:r>
        <w:rPr>
          <w:sz w:val="24"/>
          <w:szCs w:val="24"/>
        </w:rPr>
        <w:fldChar w:fldCharType="begin"/>
      </w:r>
      <w:r>
        <w:rPr>
          <w:sz w:val="24"/>
          <w:szCs w:val="24"/>
        </w:rPr>
        <w:instrText xml:space="preserve"> HYPERLINK "http://googletesting.blogspot.com/2011/1" \h </w:instrText>
      </w:r>
      <w:r>
        <w:rPr>
          <w:sz w:val="24"/>
          <w:szCs w:val="24"/>
        </w:rPr>
        <w:fldChar w:fldCharType="separate"/>
      </w:r>
      <w:r>
        <w:rPr>
          <w:rFonts w:ascii="Times New Roman" w:eastAsia="Times New Roman"/>
          <w:spacing w:val="-3"/>
          <w:sz w:val="24"/>
          <w:szCs w:val="24"/>
        </w:rPr>
        <w:t>http://googletesting.blogspot.com/2011/1</w:t>
      </w:r>
      <w:r>
        <w:rPr>
          <w:rFonts w:ascii="Times New Roman" w:eastAsia="Times New Roman"/>
          <w:spacing w:val="-3"/>
          <w:sz w:val="24"/>
          <w:szCs w:val="24"/>
        </w:rPr>
        <w:fldChar w:fldCharType="end"/>
      </w:r>
      <w:r>
        <w:rPr>
          <w:rFonts w:ascii="Times New Roman" w:eastAsia="Times New Roman"/>
          <w:spacing w:val="-3"/>
          <w:sz w:val="24"/>
          <w:szCs w:val="24"/>
        </w:rPr>
        <w:t xml:space="preserve"> test-analytics-now-in-open.html</w:t>
      </w:r>
      <w:r>
        <w:rPr>
          <w:spacing w:val="-3"/>
          <w:sz w:val="24"/>
          <w:szCs w:val="24"/>
        </w:rPr>
        <w:t>）</w:t>
      </w:r>
      <w:r>
        <w:rPr>
          <w:sz w:val="24"/>
          <w:szCs w:val="24"/>
        </w:rPr>
        <w:t>分析是一个从许多</w:t>
      </w:r>
      <w:r>
        <w:rPr>
          <w:rFonts w:ascii="Times New Roman" w:eastAsia="Times New Roman"/>
          <w:spacing w:val="-3"/>
          <w:sz w:val="24"/>
          <w:szCs w:val="24"/>
        </w:rPr>
        <w:t>Google</w:t>
      </w:r>
      <w:r>
        <w:rPr>
          <w:sz w:val="24"/>
          <w:szCs w:val="24"/>
        </w:rPr>
        <w:t>测试团队的最佳实践中总结出来的，并被本书作者和</w:t>
      </w:r>
      <w:r>
        <w:rPr>
          <w:w w:val="95"/>
          <w:sz w:val="24"/>
          <w:szCs w:val="24"/>
        </w:rPr>
        <w:t>几位同事在各种产品领域里倡导的流</w:t>
      </w:r>
    </w:p>
    <w:p>
      <w:pPr>
        <w:pStyle w:val="6"/>
        <w:spacing w:line="364" w:lineRule="exact"/>
        <w:rPr>
          <w:sz w:val="24"/>
          <w:szCs w:val="24"/>
        </w:rPr>
      </w:pPr>
      <w:r>
        <w:rPr>
          <w:sz w:val="24"/>
          <w:szCs w:val="24"/>
        </w:rPr>
        <w:t>程。</w:t>
      </w:r>
      <w:r>
        <w:rPr>
          <w:rFonts w:ascii="Times New Roman" w:eastAsia="Times New Roman"/>
          <w:spacing w:val="-7"/>
          <w:sz w:val="24"/>
          <w:szCs w:val="24"/>
        </w:rPr>
        <w:t>ACC</w:t>
      </w:r>
      <w:r>
        <w:rPr>
          <w:sz w:val="24"/>
          <w:szCs w:val="24"/>
        </w:rPr>
        <w:t>已经度过了早期试用阶段，</w:t>
      </w:r>
    </w:p>
    <w:p>
      <w:pPr>
        <w:pStyle w:val="6"/>
        <w:spacing w:before="96"/>
        <w:rPr>
          <w:sz w:val="24"/>
          <w:szCs w:val="24"/>
        </w:rPr>
      </w:pPr>
      <w:r>
        <w:rPr>
          <w:w w:val="95"/>
          <w:sz w:val="24"/>
          <w:szCs w:val="24"/>
        </w:rPr>
        <w:t>也正被其他公司所采用并有了工具支</w:t>
      </w:r>
    </w:p>
    <w:p>
      <w:pPr>
        <w:spacing w:after="0"/>
        <w:rPr>
          <w:sz w:val="21"/>
          <w:szCs w:val="21"/>
        </w:rPr>
        <w:sectPr>
          <w:pgSz w:w="5050" w:h="6630"/>
          <w:pgMar w:top="6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持，得到了开发者的关注。读者可以用</w:t>
      </w:r>
      <w:r>
        <w:rPr>
          <w:rFonts w:ascii="Times New Roman" w:hAnsi="Times New Roman" w:eastAsia="Times New Roman"/>
          <w:sz w:val="24"/>
          <w:szCs w:val="24"/>
        </w:rPr>
        <w:t>“Google Test Analytics”</w:t>
      </w:r>
      <w:r>
        <w:rPr>
          <w:sz w:val="24"/>
          <w:szCs w:val="24"/>
        </w:rPr>
        <w:t>关键词搜索到这个工具。</w:t>
      </w:r>
    </w:p>
    <w:p>
      <w:pPr>
        <w:pStyle w:val="6"/>
        <w:spacing w:line="382" w:lineRule="exact"/>
        <w:ind w:left="699"/>
        <w:rPr>
          <w:sz w:val="24"/>
          <w:szCs w:val="24"/>
        </w:rPr>
      </w:pPr>
      <w:r>
        <w:rPr>
          <w:rFonts w:ascii="Times New Roman" w:eastAsia="Times New Roman"/>
          <w:sz w:val="24"/>
          <w:szCs w:val="24"/>
        </w:rPr>
        <w:t>ACC</w:t>
      </w:r>
      <w:r>
        <w:rPr>
          <w:sz w:val="24"/>
          <w:szCs w:val="24"/>
        </w:rPr>
        <w:t>的指导原则如下。</w:t>
      </w:r>
    </w:p>
    <w:p>
      <w:pPr>
        <w:pStyle w:val="6"/>
        <w:spacing w:before="96" w:line="300" w:lineRule="auto"/>
        <w:ind w:right="142" w:firstLine="599"/>
        <w:jc w:val="both"/>
        <w:rPr>
          <w:sz w:val="24"/>
          <w:szCs w:val="24"/>
        </w:rPr>
      </w:pPr>
      <w:r>
        <w:rPr>
          <w:sz w:val="24"/>
          <w:szCs w:val="24"/>
        </w:rPr>
        <w:t>避免散漫的文字，推荐使用简明的列表。并不是所有的测试人员都想当小说家，也不具备将一个产品的目标或测试需求表达成散文的技能。而且，冗词赘句容易误读，只列出要点和事实就行了。</w:t>
      </w:r>
    </w:p>
    <w:p>
      <w:pPr>
        <w:pStyle w:val="6"/>
        <w:spacing w:line="300" w:lineRule="auto"/>
        <w:ind w:right="142" w:firstLine="599"/>
        <w:rPr>
          <w:sz w:val="24"/>
          <w:szCs w:val="24"/>
        </w:rPr>
      </w:pPr>
      <w:r>
        <w:rPr>
          <w:sz w:val="24"/>
          <w:szCs w:val="24"/>
        </w:rPr>
        <w:t>不必推销。测试计划不是营销文案，既不是要讨论一个产品满足了多</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么重要的市场定位，也不是讨论这个产品有多么酷的功能。测试计划不是给客户或分析师看的，它的受众人群是工程师。</w:t>
      </w:r>
    </w:p>
    <w:p>
      <w:pPr>
        <w:pStyle w:val="6"/>
        <w:spacing w:line="300" w:lineRule="auto"/>
        <w:ind w:right="142" w:firstLine="599"/>
        <w:jc w:val="both"/>
        <w:rPr>
          <w:sz w:val="24"/>
          <w:szCs w:val="24"/>
        </w:rPr>
      </w:pPr>
      <w:r>
        <w:rPr>
          <w:sz w:val="24"/>
          <w:szCs w:val="24"/>
        </w:rPr>
        <w:t>简洁。测试计划并没有长度的要求。它不是中学的项目作业，长度无关紧要，不是越长越好。计划的大小与测试问题的规模有关，与作者的写作欲望无关。</w:t>
      </w:r>
    </w:p>
    <w:p>
      <w:pPr>
        <w:pStyle w:val="6"/>
        <w:spacing w:line="300" w:lineRule="auto"/>
        <w:ind w:right="142" w:firstLine="599"/>
        <w:jc w:val="both"/>
        <w:rPr>
          <w:sz w:val="24"/>
          <w:szCs w:val="24"/>
        </w:rPr>
      </w:pPr>
      <w:r>
        <w:rPr>
          <w:sz w:val="24"/>
          <w:szCs w:val="24"/>
        </w:rPr>
        <w:t>不要把不重要的、无法执行的东西放进测试计划。相关人员毫不关心的东西，就一个词也不要出现。</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7" w:firstLine="599"/>
        <w:rPr>
          <w:sz w:val="24"/>
          <w:szCs w:val="24"/>
        </w:rPr>
      </w:pPr>
      <w:r>
        <w:rPr>
          <w:sz w:val="24"/>
          <w:szCs w:val="24"/>
        </w:rPr>
        <w:t>渐进式的描述</w:t>
      </w:r>
      <w:r>
        <w:rPr>
          <w:spacing w:val="-6"/>
          <w:sz w:val="24"/>
          <w:szCs w:val="24"/>
        </w:rPr>
        <w:t>（</w:t>
      </w:r>
      <w:r>
        <w:rPr>
          <w:rFonts w:ascii="Times New Roman" w:eastAsia="Times New Roman"/>
          <w:spacing w:val="-6"/>
          <w:sz w:val="24"/>
          <w:szCs w:val="24"/>
        </w:rPr>
        <w:t>Make</w:t>
      </w:r>
      <w:r>
        <w:rPr>
          <w:rFonts w:ascii="Times New Roman" w:eastAsia="Times New Roman"/>
          <w:spacing w:val="10"/>
          <w:sz w:val="24"/>
          <w:szCs w:val="24"/>
        </w:rPr>
        <w:t xml:space="preserve"> </w:t>
      </w:r>
      <w:r>
        <w:rPr>
          <w:rFonts w:ascii="Times New Roman" w:eastAsia="Times New Roman"/>
          <w:spacing w:val="3"/>
          <w:sz w:val="24"/>
          <w:szCs w:val="24"/>
        </w:rPr>
        <w:t>it</w:t>
      </w:r>
      <w:r>
        <w:rPr>
          <w:rFonts w:ascii="Times New Roman" w:eastAsia="Times New Roman"/>
          <w:sz w:val="24"/>
          <w:szCs w:val="24"/>
        </w:rPr>
        <w:t xml:space="preserve"> flow</w:t>
      </w:r>
      <w:r>
        <w:rPr>
          <w:sz w:val="24"/>
          <w:szCs w:val="24"/>
        </w:rPr>
        <w:t>）。测试计划的每个部分应该是前面部分的延伸，以便读者可以随时停止阅读并且对产品的功能有一个初步的印 象。如果读者希望了解更多的细节， 那么他可以继续读下去。</w:t>
      </w:r>
    </w:p>
    <w:p>
      <w:pPr>
        <w:pStyle w:val="6"/>
        <w:spacing w:line="300" w:lineRule="auto"/>
        <w:ind w:right="142" w:firstLine="599"/>
        <w:jc w:val="both"/>
        <w:rPr>
          <w:sz w:val="24"/>
          <w:szCs w:val="24"/>
        </w:rPr>
      </w:pPr>
      <w:r>
        <w:rPr>
          <w:sz w:val="24"/>
          <w:szCs w:val="24"/>
        </w:rPr>
        <w:t>指导计划者的思路。一个好的计划过程能帮助计划者思考产品功能及其测试需求，从而有条不紊地从高层概念过渡到可以被直接实现的低层细节。</w:t>
      </w:r>
    </w:p>
    <w:p>
      <w:pPr>
        <w:pStyle w:val="6"/>
        <w:spacing w:line="380" w:lineRule="exact"/>
        <w:ind w:left="554"/>
        <w:jc w:val="center"/>
        <w:rPr>
          <w:sz w:val="24"/>
          <w:szCs w:val="24"/>
        </w:rPr>
      </w:pPr>
      <w:r>
        <w:rPr>
          <w:sz w:val="24"/>
          <w:szCs w:val="24"/>
        </w:rPr>
        <w:t>最终结果应该是测试用例。在计</w:t>
      </w:r>
    </w:p>
    <w:p>
      <w:pPr>
        <w:spacing w:after="0" w:line="380" w:lineRule="exact"/>
        <w:jc w:val="center"/>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划完成的时候，它不仅要清楚地描述要做什么样的测试，并且还可以清楚地指导测试用例的编写。做出一个不直接指导测试的计划纯粹是在浪费时间。</w:t>
      </w:r>
    </w:p>
    <w:p>
      <w:pPr>
        <w:pStyle w:val="6"/>
        <w:spacing w:line="380" w:lineRule="exact"/>
        <w:ind w:left="699"/>
        <w:rPr>
          <w:sz w:val="24"/>
          <w:szCs w:val="24"/>
        </w:rPr>
      </w:pPr>
      <w:r>
        <w:rPr>
          <w:sz w:val="24"/>
          <w:szCs w:val="24"/>
        </w:rPr>
        <w:t>注意</w:t>
      </w:r>
    </w:p>
    <w:p>
      <w:pPr>
        <w:pStyle w:val="6"/>
        <w:spacing w:before="96" w:line="300" w:lineRule="auto"/>
        <w:ind w:right="142" w:firstLine="599"/>
        <w:rPr>
          <w:sz w:val="24"/>
          <w:szCs w:val="24"/>
        </w:rPr>
      </w:pPr>
      <w:r>
        <w:rPr>
          <w:sz w:val="24"/>
          <w:szCs w:val="24"/>
        </w:rPr>
        <w:t>做出一个不直接指导测试的计划纯粹是在浪费时间。</w:t>
      </w:r>
    </w:p>
    <w:p>
      <w:pPr>
        <w:pStyle w:val="6"/>
        <w:spacing w:line="300" w:lineRule="auto"/>
        <w:ind w:right="142" w:firstLine="599"/>
        <w:jc w:val="both"/>
        <w:rPr>
          <w:sz w:val="24"/>
          <w:szCs w:val="24"/>
        </w:rPr>
      </w:pPr>
      <w:r>
        <w:rPr>
          <w:sz w:val="24"/>
          <w:szCs w:val="24"/>
        </w:rPr>
        <w:t>最后一点非常重要：如果测试计划没有把测试用例应该怎么执行描述得足够详细，它就没有达到预先设定的帮助测试的本义。对测试的计划</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8"/>
        <w:rPr>
          <w:sz w:val="24"/>
          <w:szCs w:val="24"/>
        </w:rPr>
      </w:pPr>
      <w:r>
        <w:rPr>
          <w:sz w:val="24"/>
          <w:szCs w:val="24"/>
        </w:rPr>
        <w:t>（</w:t>
      </w:r>
      <w:r>
        <w:rPr>
          <w:rFonts w:ascii="Times New Roman" w:hAnsi="Times New Roman" w:eastAsia="Times New Roman"/>
          <w:sz w:val="24"/>
          <w:szCs w:val="24"/>
        </w:rPr>
        <w:t>the planning of tests</w:t>
      </w:r>
      <w:r>
        <w:rPr>
          <w:sz w:val="24"/>
          <w:szCs w:val="24"/>
        </w:rPr>
        <w:t>）而言，它显然应该让我们清楚地知道需要编写哪些测试用例。当你正好处于</w:t>
      </w:r>
      <w:r>
        <w:rPr>
          <w:rFonts w:ascii="Times New Roman" w:hAnsi="Times New Roman" w:eastAsia="Times New Roman"/>
          <w:sz w:val="24"/>
          <w:szCs w:val="24"/>
        </w:rPr>
        <w:t>“</w:t>
      </w:r>
      <w:r>
        <w:rPr>
          <w:sz w:val="24"/>
          <w:szCs w:val="24"/>
        </w:rPr>
        <w:t>完全了解需要编写哪些测试</w:t>
      </w:r>
      <w:r>
        <w:rPr>
          <w:rFonts w:ascii="Times New Roman" w:hAnsi="Times New Roman" w:eastAsia="Times New Roman"/>
          <w:sz w:val="24"/>
          <w:szCs w:val="24"/>
        </w:rPr>
        <w:t>”</w:t>
      </w:r>
      <w:r>
        <w:rPr>
          <w:sz w:val="24"/>
          <w:szCs w:val="24"/>
        </w:rPr>
        <w:t>这一点时，才算完成了测试计划。</w:t>
      </w:r>
    </w:p>
    <w:p>
      <w:pPr>
        <w:pStyle w:val="6"/>
        <w:spacing w:line="300" w:lineRule="auto"/>
        <w:ind w:right="142" w:firstLine="599"/>
        <w:jc w:val="both"/>
        <w:rPr>
          <w:sz w:val="24"/>
          <w:szCs w:val="24"/>
        </w:rPr>
      </w:pPr>
      <w:r>
        <w:rPr>
          <w:rFonts w:ascii="Times New Roman" w:eastAsia="Times New Roman"/>
          <w:spacing w:val="-7"/>
          <w:sz w:val="24"/>
          <w:szCs w:val="24"/>
        </w:rPr>
        <w:t>ACC</w:t>
      </w:r>
      <w:r>
        <w:rPr>
          <w:spacing w:val="-1"/>
          <w:sz w:val="24"/>
          <w:szCs w:val="24"/>
        </w:rPr>
        <w:t>通过指导计划者依次考察产品的三个维度达成这个目标：描述产品目标的形容词和副词；确定产品各部分、各特性的名词；描述产品实际做什么的动词。这样，我们通过测试</w:t>
      </w:r>
      <w:r>
        <w:rPr>
          <w:sz w:val="24"/>
          <w:szCs w:val="24"/>
        </w:rPr>
        <w:t>完成的就是验证这些能力</w:t>
      </w:r>
    </w:p>
    <w:p>
      <w:pPr>
        <w:pStyle w:val="6"/>
        <w:spacing w:line="379" w:lineRule="exact"/>
        <w:rPr>
          <w:sz w:val="24"/>
          <w:szCs w:val="24"/>
        </w:rPr>
      </w:pPr>
      <w:r>
        <w:rPr>
          <w:sz w:val="24"/>
          <w:szCs w:val="24"/>
        </w:rPr>
        <w:t>（</w:t>
      </w:r>
      <w:r>
        <w:rPr>
          <w:rFonts w:ascii="Times New Roman" w:eastAsia="Times New Roman"/>
          <w:sz w:val="24"/>
          <w:szCs w:val="24"/>
        </w:rPr>
        <w:t>capabilities</w:t>
      </w:r>
      <w:r>
        <w:rPr>
          <w:sz w:val="24"/>
          <w:szCs w:val="24"/>
        </w:rPr>
        <w:t>）能正常运作、产品各</w:t>
      </w:r>
    </w:p>
    <w:p>
      <w:pPr>
        <w:spacing w:after="0" w:line="379" w:lineRule="exact"/>
        <w:rPr>
          <w:sz w:val="21"/>
          <w:szCs w:val="21"/>
        </w:rPr>
        <w:sectPr>
          <w:pgSz w:w="5050" w:h="6630"/>
          <w:pgMar w:top="60" w:right="0" w:bottom="360" w:left="0" w:header="0" w:footer="80" w:gutter="0"/>
          <w:pgNumType w:fmt="decimal"/>
          <w:cols w:space="720" w:num="1"/>
        </w:sectPr>
      </w:pPr>
    </w:p>
    <w:p>
      <w:pPr>
        <w:pStyle w:val="6"/>
        <w:spacing w:before="54" w:line="300" w:lineRule="auto"/>
        <w:ind w:right="302"/>
        <w:rPr>
          <w:sz w:val="24"/>
          <w:szCs w:val="24"/>
        </w:rPr>
      </w:pPr>
      <w:r>
        <w:rPr>
          <w:sz w:val="24"/>
          <w:szCs w:val="24"/>
        </w:rPr>
        <w:t>组件（</w:t>
      </w:r>
      <w:r>
        <w:rPr>
          <w:rFonts w:ascii="Times New Roman" w:eastAsia="Times New Roman"/>
          <w:sz w:val="24"/>
          <w:szCs w:val="24"/>
        </w:rPr>
        <w:t>component</w:t>
      </w:r>
      <w:r>
        <w:rPr>
          <w:sz w:val="24"/>
          <w:szCs w:val="24"/>
        </w:rPr>
        <w:t>）能满足应用的目标。</w:t>
      </w:r>
    </w:p>
    <w:p>
      <w:pPr>
        <w:pStyle w:val="12"/>
        <w:numPr>
          <w:ilvl w:val="0"/>
          <w:numId w:val="21"/>
        </w:numPr>
        <w:tabs>
          <w:tab w:val="left" w:pos="926"/>
        </w:tabs>
        <w:spacing w:before="0" w:after="0" w:line="383" w:lineRule="exact"/>
        <w:ind w:left="925" w:right="0" w:hanging="227"/>
        <w:jc w:val="left"/>
        <w:rPr>
          <w:sz w:val="24"/>
          <w:szCs w:val="21"/>
        </w:rPr>
      </w:pPr>
      <w:r>
        <w:rPr>
          <w:rFonts w:ascii="Times New Roman" w:eastAsia="Times New Roman"/>
          <w:b/>
          <w:spacing w:val="-7"/>
          <w:sz w:val="24"/>
          <w:szCs w:val="21"/>
        </w:rPr>
        <w:t>A</w:t>
      </w:r>
      <w:r>
        <w:rPr>
          <w:spacing w:val="14"/>
          <w:sz w:val="24"/>
          <w:szCs w:val="21"/>
        </w:rPr>
        <w:t>代表特质</w:t>
      </w:r>
      <w:r>
        <w:rPr>
          <w:sz w:val="24"/>
          <w:szCs w:val="21"/>
        </w:rPr>
        <w:t>（</w:t>
      </w:r>
      <w:r>
        <w:rPr>
          <w:rFonts w:ascii="Times New Roman" w:eastAsia="Times New Roman"/>
          <w:b/>
          <w:sz w:val="24"/>
          <w:szCs w:val="21"/>
        </w:rPr>
        <w:t>Attribute</w:t>
      </w:r>
      <w:r>
        <w:rPr>
          <w:sz w:val="24"/>
          <w:szCs w:val="21"/>
        </w:rPr>
        <w:t>）</w:t>
      </w:r>
    </w:p>
    <w:p>
      <w:pPr>
        <w:pStyle w:val="6"/>
        <w:spacing w:before="96" w:line="300" w:lineRule="auto"/>
        <w:ind w:right="142" w:firstLine="599"/>
        <w:jc w:val="both"/>
        <w:rPr>
          <w:sz w:val="24"/>
          <w:szCs w:val="24"/>
        </w:rPr>
      </w:pPr>
      <w:r>
        <w:rPr>
          <w:sz w:val="24"/>
          <w:szCs w:val="24"/>
        </w:rPr>
        <w:t>在开始测试计划或做</w:t>
      </w:r>
      <w:r>
        <w:rPr>
          <w:rFonts w:ascii="Times New Roman" w:eastAsia="Times New Roman"/>
          <w:spacing w:val="-7"/>
          <w:sz w:val="24"/>
          <w:szCs w:val="24"/>
        </w:rPr>
        <w:t>ACC</w:t>
      </w:r>
      <w:r>
        <w:rPr>
          <w:sz w:val="24"/>
          <w:szCs w:val="24"/>
        </w:rPr>
        <w:t>分析的</w:t>
      </w:r>
      <w:r>
        <w:rPr>
          <w:spacing w:val="-1"/>
          <w:sz w:val="24"/>
          <w:szCs w:val="24"/>
        </w:rPr>
        <w:t>时候，必须先确定该产品对用户、对业务的意义。我们为什么要开发这个东西呢？它能带来什么核心价值？它又靠什么来吸引用户？记住，我们既不需要为这些问题做辩护，也不需要做什么解释，只要写下来就行了。我们可以假定产品经理和做产品计划的人，或者开发人员已经在这方面做了</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该做的事情。从测试的角度看，我们只需要确定并记下来，以备后续测试使用即可。</w:t>
      </w:r>
    </w:p>
    <w:p>
      <w:pPr>
        <w:pStyle w:val="6"/>
        <w:spacing w:line="300" w:lineRule="auto"/>
        <w:ind w:right="142" w:firstLine="599"/>
        <w:rPr>
          <w:sz w:val="24"/>
          <w:szCs w:val="24"/>
        </w:rPr>
      </w:pPr>
      <w:r>
        <w:rPr>
          <w:spacing w:val="-1"/>
          <w:sz w:val="24"/>
          <w:szCs w:val="24"/>
        </w:rPr>
        <w:t>我们通过一个称为特质、组件、</w:t>
      </w:r>
      <w:r>
        <w:rPr>
          <w:sz w:val="24"/>
          <w:szCs w:val="24"/>
        </w:rPr>
        <w:t>能力分析的过程来记录这些核心价 值。</w:t>
      </w:r>
    </w:p>
    <w:p>
      <w:pPr>
        <w:pStyle w:val="6"/>
        <w:spacing w:line="300" w:lineRule="auto"/>
        <w:ind w:right="112" w:firstLine="599"/>
        <w:jc w:val="both"/>
        <w:rPr>
          <w:sz w:val="24"/>
          <w:szCs w:val="24"/>
        </w:rPr>
      </w:pPr>
      <w:r>
        <w:rPr>
          <w:sz w:val="24"/>
          <w:szCs w:val="24"/>
        </w:rPr>
        <w:t>特质是系统的形容词，代表了产品的品质和特色，是区别于竞争对手的关键。在某种程度上，是人们选择你的产品而不是竞争对手的产品的原</w:t>
      </w:r>
      <w:r>
        <w:rPr>
          <w:spacing w:val="-2"/>
          <w:sz w:val="24"/>
          <w:szCs w:val="24"/>
        </w:rPr>
        <w:t>因。例如，</w:t>
      </w:r>
      <w:r>
        <w:rPr>
          <w:rFonts w:ascii="Times New Roman" w:eastAsia="Times New Roman"/>
          <w:spacing w:val="-6"/>
          <w:sz w:val="24"/>
          <w:szCs w:val="24"/>
        </w:rPr>
        <w:t>Chrome</w:t>
      </w:r>
      <w:r>
        <w:rPr>
          <w:sz w:val="24"/>
          <w:szCs w:val="24"/>
        </w:rPr>
        <w:t>的定位是快速、安全、稳定和优雅，这正是我们通过</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7"/>
        <w:rPr>
          <w:sz w:val="24"/>
          <w:szCs w:val="24"/>
        </w:rPr>
      </w:pPr>
      <w:r>
        <w:rPr>
          <w:rFonts w:ascii="Times New Roman" w:eastAsia="Times New Roman"/>
          <w:spacing w:val="-7"/>
          <w:sz w:val="24"/>
          <w:szCs w:val="24"/>
        </w:rPr>
        <w:t>ACC</w:t>
      </w:r>
      <w:r>
        <w:rPr>
          <w:sz w:val="24"/>
          <w:szCs w:val="24"/>
        </w:rPr>
        <w:t xml:space="preserve">记录的特质。之后，我们希望能够将测试用例关联到这些标签，这 样，我们就会知道在验证 </w:t>
      </w:r>
      <w:r>
        <w:rPr>
          <w:rFonts w:ascii="Times New Roman" w:eastAsia="Times New Roman"/>
          <w:spacing w:val="-7"/>
          <w:sz w:val="24"/>
          <w:szCs w:val="24"/>
        </w:rPr>
        <w:t>Chrome</w:t>
      </w:r>
      <w:r>
        <w:rPr>
          <w:rFonts w:ascii="Times New Roman" w:eastAsia="Times New Roman"/>
          <w:spacing w:val="13"/>
          <w:sz w:val="24"/>
          <w:szCs w:val="24"/>
        </w:rPr>
        <w:t xml:space="preserve"> </w:t>
      </w:r>
      <w:r>
        <w:rPr>
          <w:sz w:val="24"/>
          <w:szCs w:val="24"/>
        </w:rPr>
        <w:t>的快速、安全等特质方面已经完成了多少测试。</w:t>
      </w:r>
    </w:p>
    <w:p>
      <w:pPr>
        <w:pStyle w:val="6"/>
        <w:spacing w:line="380" w:lineRule="exact"/>
        <w:ind w:left="699"/>
        <w:rPr>
          <w:sz w:val="24"/>
          <w:szCs w:val="24"/>
        </w:rPr>
      </w:pPr>
      <w:r>
        <w:rPr>
          <w:spacing w:val="7"/>
          <w:w w:val="95"/>
          <w:sz w:val="24"/>
          <w:szCs w:val="24"/>
        </w:rPr>
        <w:t>注意</w:t>
      </w:r>
    </w:p>
    <w:p>
      <w:pPr>
        <w:pStyle w:val="6"/>
        <w:spacing w:before="96" w:line="300" w:lineRule="auto"/>
        <w:ind w:right="142" w:firstLine="599"/>
        <w:jc w:val="both"/>
        <w:rPr>
          <w:sz w:val="24"/>
          <w:szCs w:val="24"/>
        </w:rPr>
      </w:pPr>
      <w:r>
        <w:rPr>
          <w:sz w:val="24"/>
          <w:szCs w:val="24"/>
        </w:rPr>
        <w:t>特质是系统的形容词，代表了产品的品质和特色，是区别于竞争对手的关键，也是人们选择你的产品而不是竞争对手的产品的原因。</w:t>
      </w:r>
    </w:p>
    <w:p>
      <w:pPr>
        <w:pStyle w:val="6"/>
        <w:spacing w:line="300" w:lineRule="auto"/>
        <w:ind w:right="142" w:firstLine="599"/>
        <w:rPr>
          <w:sz w:val="24"/>
          <w:szCs w:val="24"/>
        </w:rPr>
      </w:pPr>
      <w:r>
        <w:rPr>
          <w:sz w:val="24"/>
          <w:szCs w:val="24"/>
        </w:rPr>
        <w:t>一般来说，产品经理会整理一个系统特质的列表，测试人员通过阅读</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297" w:lineRule="auto"/>
        <w:ind w:right="142"/>
        <w:rPr>
          <w:sz w:val="24"/>
          <w:szCs w:val="24"/>
        </w:rPr>
      </w:pPr>
      <w:r>
        <w:rPr>
          <w:sz w:val="24"/>
          <w:szCs w:val="24"/>
        </w:rPr>
        <w:t xml:space="preserve">产品需求文档、团队愿景和使命声 </w:t>
      </w:r>
      <w:r>
        <w:rPr>
          <w:spacing w:val="-1"/>
          <w:sz w:val="24"/>
          <w:szCs w:val="24"/>
        </w:rPr>
        <w:t xml:space="preserve">明，甚至是听销售跟潜在的客户描绘这个系统来确定这个列表。说真的， </w:t>
      </w:r>
      <w:r>
        <w:rPr>
          <w:sz w:val="24"/>
          <w:szCs w:val="24"/>
        </w:rPr>
        <w:t>我们发现在</w:t>
      </w:r>
      <w:r>
        <w:rPr>
          <w:rFonts w:ascii="Times New Roman" w:eastAsia="Times New Roman"/>
          <w:spacing w:val="-3"/>
          <w:sz w:val="24"/>
          <w:szCs w:val="24"/>
        </w:rPr>
        <w:t>Google</w:t>
      </w:r>
      <w:r>
        <w:rPr>
          <w:sz w:val="24"/>
          <w:szCs w:val="24"/>
        </w:rPr>
        <w:t>里，推销员和产品</w:t>
      </w:r>
      <w:r>
        <w:rPr>
          <w:spacing w:val="-1"/>
          <w:sz w:val="24"/>
          <w:szCs w:val="24"/>
        </w:rPr>
        <w:t>传道士是极佳的特质来源。想象一下</w:t>
      </w:r>
      <w:r>
        <w:rPr>
          <w:sz w:val="24"/>
          <w:szCs w:val="24"/>
        </w:rPr>
        <w:t>箱体广告或你的产品将要如何在</w:t>
      </w:r>
      <w:r>
        <w:rPr>
          <w:rFonts w:ascii="Times New Roman" w:eastAsia="Times New Roman"/>
          <w:spacing w:val="-9"/>
          <w:sz w:val="24"/>
          <w:szCs w:val="24"/>
        </w:rPr>
        <w:t>QVC</w:t>
      </w:r>
      <w:r>
        <w:rPr>
          <w:spacing w:val="-9"/>
          <w:sz w:val="24"/>
          <w:szCs w:val="24"/>
        </w:rPr>
        <w:t>（</w:t>
      </w:r>
      <w:r>
        <w:rPr>
          <w:spacing w:val="-4"/>
          <w:sz w:val="24"/>
          <w:szCs w:val="24"/>
        </w:rPr>
        <w:t>译注：</w:t>
      </w:r>
      <w:r>
        <w:rPr>
          <w:rFonts w:ascii="Times New Roman" w:eastAsia="Times New Roman"/>
          <w:spacing w:val="-9"/>
          <w:sz w:val="24"/>
          <w:szCs w:val="24"/>
        </w:rPr>
        <w:t>QVC</w:t>
      </w:r>
      <w:r>
        <w:rPr>
          <w:sz w:val="24"/>
          <w:szCs w:val="24"/>
        </w:rPr>
        <w:t>是全球最大的电视与网络的百货零售商，含义是</w:t>
      </w:r>
      <w:r>
        <w:rPr>
          <w:rFonts w:ascii="Times New Roman" w:eastAsia="Times New Roman"/>
          <w:spacing w:val="-3"/>
          <w:sz w:val="24"/>
          <w:szCs w:val="24"/>
        </w:rPr>
        <w:t xml:space="preserve">Quality </w:t>
      </w:r>
      <w:r>
        <w:rPr>
          <w:sz w:val="24"/>
          <w:szCs w:val="24"/>
        </w:rPr>
        <w:t>质量、</w:t>
      </w:r>
      <w:r>
        <w:rPr>
          <w:rFonts w:ascii="Times New Roman" w:eastAsia="Times New Roman"/>
          <w:spacing w:val="-12"/>
          <w:sz w:val="24"/>
          <w:szCs w:val="24"/>
        </w:rPr>
        <w:t>Value</w:t>
      </w:r>
      <w:r>
        <w:rPr>
          <w:sz w:val="24"/>
          <w:szCs w:val="24"/>
        </w:rPr>
        <w:t>价值、</w:t>
      </w:r>
      <w:r>
        <w:rPr>
          <w:rFonts w:ascii="Times New Roman" w:eastAsia="Times New Roman"/>
          <w:spacing w:val="-4"/>
          <w:sz w:val="24"/>
          <w:szCs w:val="24"/>
        </w:rPr>
        <w:t>Convenience</w:t>
      </w:r>
      <w:r>
        <w:rPr>
          <w:sz w:val="24"/>
          <w:szCs w:val="24"/>
        </w:rPr>
        <w:t>便</w:t>
      </w:r>
    </w:p>
    <w:p>
      <w:pPr>
        <w:pStyle w:val="6"/>
        <w:spacing w:before="25" w:line="300" w:lineRule="auto"/>
        <w:ind w:right="97"/>
        <w:jc w:val="both"/>
        <w:rPr>
          <w:sz w:val="24"/>
          <w:szCs w:val="24"/>
        </w:rPr>
      </w:pPr>
      <w:r>
        <w:rPr>
          <w:sz w:val="24"/>
          <w:szCs w:val="24"/>
        </w:rPr>
        <w:t>利，通过电视与网络购物服务直达美国</w:t>
      </w:r>
      <w:r>
        <w:rPr>
          <w:rFonts w:ascii="Times New Roman" w:eastAsia="Times New Roman"/>
          <w:sz w:val="24"/>
          <w:szCs w:val="24"/>
        </w:rPr>
        <w:t>8     000</w:t>
      </w:r>
      <w:r>
        <w:rPr>
          <w:sz w:val="24"/>
          <w:szCs w:val="24"/>
        </w:rPr>
        <w:t>万户以上的家庭）上做宣传，你就会找到列出这些特质的感觉</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了。</w:t>
      </w:r>
    </w:p>
    <w:p>
      <w:pPr>
        <w:pStyle w:val="6"/>
        <w:tabs>
          <w:tab w:val="left" w:pos="1344"/>
        </w:tabs>
        <w:spacing w:before="96" w:line="300" w:lineRule="auto"/>
        <w:ind w:right="97" w:firstLine="599"/>
        <w:jc w:val="right"/>
        <w:rPr>
          <w:sz w:val="24"/>
          <w:szCs w:val="24"/>
        </w:rPr>
      </w:pPr>
      <w:r>
        <w:rPr>
          <w:spacing w:val="-1"/>
          <w:w w:val="95"/>
          <w:sz w:val="24"/>
          <w:szCs w:val="24"/>
        </w:rPr>
        <w:t>下面是一些</w:t>
      </w:r>
      <w:r>
        <w:rPr>
          <w:w w:val="95"/>
          <w:sz w:val="24"/>
          <w:szCs w:val="24"/>
        </w:rPr>
        <w:t>小窍门，可以帮助你</w:t>
      </w:r>
      <w:r>
        <w:rPr>
          <w:spacing w:val="-1"/>
          <w:w w:val="95"/>
          <w:sz w:val="24"/>
          <w:szCs w:val="24"/>
        </w:rPr>
        <w:t>在自己的项</w:t>
      </w:r>
      <w:r>
        <w:rPr>
          <w:w w:val="95"/>
          <w:sz w:val="24"/>
          <w:szCs w:val="24"/>
        </w:rPr>
        <w:t>目里确定产品特质列表。</w:t>
      </w:r>
      <w:r>
        <w:rPr>
          <w:spacing w:val="15"/>
          <w:sz w:val="24"/>
          <w:szCs w:val="24"/>
        </w:rPr>
        <w:t>简单</w:t>
      </w:r>
      <w:r>
        <w:rPr>
          <w:sz w:val="24"/>
          <w:szCs w:val="24"/>
        </w:rPr>
        <w:t>。</w:t>
      </w:r>
      <w:r>
        <w:rPr>
          <w:sz w:val="24"/>
          <w:szCs w:val="24"/>
        </w:rPr>
        <w:tab/>
      </w:r>
      <w:r>
        <w:rPr>
          <w:spacing w:val="-1"/>
          <w:sz w:val="24"/>
          <w:szCs w:val="24"/>
        </w:rPr>
        <w:t>如果</w:t>
      </w:r>
      <w:r>
        <w:rPr>
          <w:rFonts w:ascii="Times New Roman" w:eastAsia="Times New Roman"/>
          <w:spacing w:val="-1"/>
          <w:sz w:val="24"/>
          <w:szCs w:val="24"/>
        </w:rPr>
        <w:t>1</w:t>
      </w:r>
      <w:r>
        <w:rPr>
          <w:spacing w:val="-1"/>
          <w:sz w:val="24"/>
          <w:szCs w:val="24"/>
        </w:rPr>
        <w:t>～</w:t>
      </w:r>
      <w:r>
        <w:rPr>
          <w:rFonts w:ascii="Times New Roman" w:eastAsia="Times New Roman"/>
          <w:spacing w:val="-1"/>
          <w:sz w:val="24"/>
          <w:szCs w:val="24"/>
        </w:rPr>
        <w:t>2</w:t>
      </w:r>
      <w:r>
        <w:rPr>
          <w:sz w:val="24"/>
          <w:szCs w:val="24"/>
        </w:rPr>
        <w:t>个小时还没有</w:t>
      </w:r>
    </w:p>
    <w:p>
      <w:pPr>
        <w:pStyle w:val="6"/>
        <w:spacing w:line="300" w:lineRule="auto"/>
        <w:ind w:right="144"/>
        <w:rPr>
          <w:sz w:val="24"/>
          <w:szCs w:val="24"/>
        </w:rPr>
      </w:pPr>
      <w:r>
        <w:rPr>
          <w:sz w:val="24"/>
          <w:szCs w:val="24"/>
        </w:rPr>
        <w:t>完成，那么你在这一步花的时间太多了。</w:t>
      </w:r>
    </w:p>
    <w:p>
      <w:pPr>
        <w:pStyle w:val="6"/>
        <w:spacing w:line="300" w:lineRule="auto"/>
        <w:ind w:right="97" w:firstLine="599"/>
        <w:jc w:val="both"/>
        <w:rPr>
          <w:sz w:val="24"/>
          <w:szCs w:val="24"/>
        </w:rPr>
      </w:pPr>
      <w:r>
        <w:rPr>
          <w:sz w:val="24"/>
          <w:szCs w:val="24"/>
        </w:rPr>
        <w:t>精确。 确保它来自于团队已经普遍认同的文档或营销信息。</w:t>
      </w:r>
    </w:p>
    <w:p>
      <w:pPr>
        <w:pStyle w:val="6"/>
        <w:spacing w:line="300" w:lineRule="auto"/>
        <w:ind w:right="97" w:firstLine="599"/>
        <w:jc w:val="both"/>
        <w:rPr>
          <w:sz w:val="24"/>
          <w:szCs w:val="24"/>
        </w:rPr>
      </w:pPr>
      <w:r>
        <w:rPr>
          <w:sz w:val="24"/>
          <w:szCs w:val="24"/>
        </w:rPr>
        <w:t>变化。 不必担心您是否漏掉了什么</w:t>
      </w:r>
      <w:r>
        <w:rPr>
          <w:rFonts w:ascii="Times New Roman" w:hAnsi="Times New Roman" w:eastAsia="Times New Roman"/>
          <w:sz w:val="24"/>
          <w:szCs w:val="24"/>
        </w:rPr>
        <w:t>——</w:t>
      </w:r>
      <w:r>
        <w:rPr>
          <w:sz w:val="24"/>
          <w:szCs w:val="24"/>
        </w:rPr>
        <w:t>如果后来发现这个特质不明显，极有可能它也不怎么重要。</w:t>
      </w:r>
    </w:p>
    <w:p>
      <w:pPr>
        <w:pStyle w:val="6"/>
        <w:spacing w:line="382" w:lineRule="exact"/>
        <w:ind w:left="699"/>
        <w:jc w:val="both"/>
        <w:rPr>
          <w:sz w:val="24"/>
          <w:szCs w:val="24"/>
        </w:rPr>
      </w:pPr>
      <w:r>
        <w:rPr>
          <w:sz w:val="24"/>
          <w:szCs w:val="24"/>
        </w:rPr>
        <w:t>短小。 数量方面，一打（十二</w:t>
      </w:r>
    </w:p>
    <w:p>
      <w:pPr>
        <w:spacing w:after="0" w:line="382" w:lineRule="exact"/>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个）是一个不错的目标。我们曾经为一个操作系统总结了</w:t>
      </w:r>
      <w:r>
        <w:rPr>
          <w:rFonts w:ascii="Times New Roman" w:eastAsia="Times New Roman"/>
          <w:sz w:val="24"/>
          <w:szCs w:val="24"/>
        </w:rPr>
        <w:t>12</w:t>
      </w:r>
      <w:r>
        <w:rPr>
          <w:sz w:val="24"/>
          <w:szCs w:val="24"/>
        </w:rPr>
        <w:t>条关键特质如图</w:t>
      </w:r>
      <w:r>
        <w:rPr>
          <w:rFonts w:ascii="Times New Roman" w:eastAsia="Times New Roman"/>
          <w:sz w:val="24"/>
          <w:szCs w:val="24"/>
        </w:rPr>
        <w:t>3.1</w:t>
      </w:r>
      <w:r>
        <w:rPr>
          <w:sz w:val="24"/>
          <w:szCs w:val="24"/>
        </w:rPr>
        <w:t>所示。现在回顾起来，其实可以缩短到</w:t>
      </w:r>
      <w:r>
        <w:rPr>
          <w:rFonts w:ascii="Times New Roman" w:eastAsia="Times New Roman"/>
          <w:sz w:val="24"/>
          <w:szCs w:val="24"/>
        </w:rPr>
        <w:t>8</w:t>
      </w:r>
      <w:r>
        <w:rPr>
          <w:sz w:val="24"/>
          <w:szCs w:val="24"/>
        </w:rPr>
        <w:t>项或</w:t>
      </w:r>
      <w:r>
        <w:rPr>
          <w:rFonts w:ascii="Times New Roman" w:eastAsia="Times New Roman"/>
          <w:sz w:val="24"/>
          <w:szCs w:val="24"/>
        </w:rPr>
        <w:t>9</w:t>
      </w:r>
      <w:r>
        <w:rPr>
          <w:sz w:val="24"/>
          <w:szCs w:val="24"/>
        </w:rPr>
        <w:t>项。</w:t>
      </w:r>
    </w:p>
    <w:p>
      <w:pPr>
        <w:pStyle w:val="6"/>
        <w:spacing w:line="300" w:lineRule="auto"/>
        <w:ind w:right="142" w:firstLine="599"/>
        <w:rPr>
          <w:sz w:val="24"/>
          <w:szCs w:val="24"/>
        </w:rPr>
      </w:pPr>
      <w:r>
        <w:rPr>
          <w:sz w:val="24"/>
          <w:szCs w:val="24"/>
        </w:rPr>
        <w:t>本章的一些插图是示意性的，有些细节可能看不清楚。</w:t>
      </w:r>
    </w:p>
    <w:p>
      <w:pPr>
        <w:pStyle w:val="6"/>
        <w:spacing w:line="300" w:lineRule="auto"/>
        <w:ind w:right="142" w:firstLine="599"/>
        <w:jc w:val="both"/>
        <w:rPr>
          <w:sz w:val="24"/>
          <w:szCs w:val="24"/>
        </w:rPr>
      </w:pPr>
      <w:r>
        <w:rPr>
          <w:sz w:val="24"/>
          <w:szCs w:val="24"/>
        </w:rPr>
        <w:t>使用特质的目的，是确定哪些特性是产品存在的根本原因，并使这些原因为测试人员所周知。这样，他们就会意识到自己所做的测试是如何对产品存在的根本原因产生影响的。</w:t>
      </w:r>
    </w:p>
    <w:p>
      <w:pPr>
        <w:pStyle w:val="6"/>
        <w:spacing w:line="380" w:lineRule="exact"/>
        <w:ind w:left="699"/>
        <w:rPr>
          <w:sz w:val="24"/>
          <w:szCs w:val="24"/>
        </w:rPr>
      </w:pPr>
      <w:r>
        <w:rPr>
          <w:sz w:val="24"/>
          <w:szCs w:val="24"/>
        </w:rPr>
        <w:t>注意</w:t>
      </w:r>
    </w:p>
    <w:p>
      <w:pPr>
        <w:spacing w:after="0" w:line="380" w:lineRule="exact"/>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41650" cy="205168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56" cstate="print"/>
                    <a:stretch>
                      <a:fillRect/>
                    </a:stretch>
                  </pic:blipFill>
                  <pic:spPr>
                    <a:xfrm>
                      <a:off x="0" y="0"/>
                      <a:ext cx="3042101" cy="2052256"/>
                    </a:xfrm>
                    <a:prstGeom prst="rect">
                      <a:avLst/>
                    </a:prstGeom>
                  </pic:spPr>
                </pic:pic>
              </a:graphicData>
            </a:graphic>
          </wp:inline>
        </w:drawing>
      </w:r>
    </w:p>
    <w:p>
      <w:pPr>
        <w:pStyle w:val="6"/>
        <w:spacing w:before="11"/>
        <w:ind w:left="0"/>
        <w:rPr>
          <w:sz w:val="4"/>
          <w:szCs w:val="24"/>
        </w:rPr>
      </w:pPr>
    </w:p>
    <w:p>
      <w:pPr>
        <w:spacing w:before="77"/>
        <w:ind w:left="76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3.1 </w:t>
      </w:r>
      <w:r>
        <w:rPr>
          <w:sz w:val="22"/>
          <w:szCs w:val="21"/>
        </w:rPr>
        <w:t>原来的</w:t>
      </w:r>
      <w:r>
        <w:rPr>
          <w:rFonts w:ascii="Times New Roman" w:hAnsi="Times New Roman" w:eastAsia="Times New Roman"/>
          <w:sz w:val="22"/>
          <w:szCs w:val="21"/>
        </w:rPr>
        <w:t>Chrome</w:t>
      </w:r>
      <w:r>
        <w:rPr>
          <w:sz w:val="22"/>
          <w:szCs w:val="21"/>
        </w:rPr>
        <w:t>风险分析</w:t>
      </w:r>
    </w:p>
    <w:p>
      <w:pPr>
        <w:pStyle w:val="6"/>
        <w:tabs>
          <w:tab w:val="left" w:pos="1044"/>
        </w:tabs>
        <w:spacing w:before="199" w:line="300" w:lineRule="auto"/>
        <w:ind w:right="97" w:firstLine="599"/>
        <w:rPr>
          <w:sz w:val="24"/>
          <w:szCs w:val="24"/>
        </w:rPr>
      </w:pPr>
      <w:r>
        <w:rPr>
          <w:sz w:val="24"/>
          <w:szCs w:val="24"/>
        </w:rPr>
        <w:t>拿</w:t>
      </w:r>
      <w:r>
        <w:rPr>
          <w:rFonts w:ascii="Times New Roman" w:eastAsia="Times New Roman"/>
          <w:spacing w:val="-3"/>
          <w:sz w:val="24"/>
          <w:szCs w:val="24"/>
        </w:rPr>
        <w:t>Google</w:t>
      </w:r>
      <w:r>
        <w:rPr>
          <w:rFonts w:ascii="Times New Roman" w:eastAsia="Times New Roman"/>
          <w:spacing w:val="12"/>
          <w:sz w:val="24"/>
          <w:szCs w:val="24"/>
        </w:rPr>
        <w:t xml:space="preserve"> </w:t>
      </w:r>
      <w:r>
        <w:rPr>
          <w:rFonts w:ascii="Times New Roman" w:eastAsia="Times New Roman"/>
          <w:sz w:val="24"/>
          <w:szCs w:val="24"/>
        </w:rPr>
        <w:t>Sites</w:t>
      </w:r>
      <w:r>
        <w:rPr>
          <w:sz w:val="24"/>
          <w:szCs w:val="24"/>
        </w:rPr>
        <w:t>这个产品来举个例子。这是一个免费的应用，供开放或封闭的社区建立自己的共享网站。</w:t>
      </w:r>
      <w:r>
        <w:rPr>
          <w:rFonts w:ascii="Times New Roman" w:eastAsia="Times New Roman"/>
          <w:sz w:val="24"/>
          <w:szCs w:val="24"/>
        </w:rPr>
        <w:t>Sites</w:t>
      </w:r>
      <w:r>
        <w:rPr>
          <w:rFonts w:ascii="Times New Roman" w:eastAsia="Times New Roman"/>
          <w:sz w:val="24"/>
          <w:szCs w:val="24"/>
        </w:rPr>
        <w:tab/>
      </w:r>
      <w:r>
        <w:rPr>
          <w:sz w:val="24"/>
          <w:szCs w:val="24"/>
        </w:rPr>
        <w:t>类似许多终端应用，在它的</w:t>
      </w:r>
      <w:r>
        <w:rPr>
          <w:spacing w:val="-12"/>
          <w:sz w:val="24"/>
          <w:szCs w:val="24"/>
        </w:rPr>
        <w:t>文</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4568"/>
        </w:tabs>
        <w:spacing w:before="53"/>
        <w:rPr>
          <w:rFonts w:ascii="Times New Roman" w:eastAsia="Times New Roman"/>
          <w:sz w:val="24"/>
          <w:szCs w:val="24"/>
        </w:rPr>
      </w:pPr>
      <w:r>
        <w:rPr>
          <w:sz w:val="24"/>
          <w:szCs w:val="24"/>
        </w:rPr>
        <w:t>档里描述了大多数的特质，如图</w:t>
      </w:r>
      <w:r>
        <w:rPr>
          <w:sz w:val="24"/>
          <w:szCs w:val="24"/>
        </w:rPr>
        <w:tab/>
      </w:r>
      <w:r>
        <w:rPr>
          <w:rFonts w:ascii="Times New Roman" w:eastAsia="Times New Roman"/>
          <w:sz w:val="24"/>
          <w:szCs w:val="24"/>
        </w:rPr>
        <w:t>3.2</w:t>
      </w:r>
    </w:p>
    <w:p>
      <w:pPr>
        <w:pStyle w:val="6"/>
        <w:spacing w:before="97"/>
        <w:rPr>
          <w:sz w:val="24"/>
          <w:szCs w:val="24"/>
        </w:rPr>
      </w:pPr>
      <w:r>
        <w:rPr>
          <w:sz w:val="24"/>
          <w:szCs w:val="24"/>
        </w:rPr>
        <w:t>所示。</w:t>
      </w:r>
    </w:p>
    <w:p>
      <w:pPr>
        <w:pStyle w:val="6"/>
        <w:spacing w:before="95" w:line="300" w:lineRule="auto"/>
        <w:ind w:right="142" w:firstLine="599"/>
        <w:rPr>
          <w:sz w:val="24"/>
          <w:szCs w:val="24"/>
        </w:rPr>
      </w:pPr>
      <w:r>
        <w:rPr>
          <w:spacing w:val="-1"/>
          <w:sz w:val="24"/>
          <w:szCs w:val="24"/>
        </w:rPr>
        <w:t>实际上，大多数应用程序具有类似的开始页面或销售材料，这经常可以帮你确定特质列表。如果没有，那就找一个销售聊一聊，或者采用更好</w:t>
      </w:r>
      <w:r>
        <w:rPr>
          <w:sz w:val="24"/>
          <w:szCs w:val="24"/>
        </w:rPr>
        <w:t>的方式（如参加一个销售电话或演 示），就可以得到所需信息了。</w:t>
      </w:r>
    </w:p>
    <w:p>
      <w:pPr>
        <w:pStyle w:val="6"/>
        <w:spacing w:line="300" w:lineRule="auto"/>
        <w:ind w:right="142" w:firstLine="599"/>
        <w:jc w:val="both"/>
        <w:rPr>
          <w:sz w:val="24"/>
          <w:szCs w:val="24"/>
        </w:rPr>
      </w:pPr>
      <w:r>
        <w:rPr>
          <w:sz w:val="24"/>
          <w:szCs w:val="24"/>
        </w:rPr>
        <w:t>特质就在那里等着你。如果你不能在几分钟内列举出来，说明你还没有足够的理解你的产品，还不能有效地测试它。一旦熟悉了你的产品，罗</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列特质不过是几分钟的事情。</w:t>
      </w:r>
    </w:p>
    <w:p>
      <w:pPr>
        <w:spacing w:after="0"/>
        <w:rPr>
          <w:sz w:val="21"/>
          <w:szCs w:val="21"/>
        </w:rPr>
        <w:sectPr>
          <w:pgSz w:w="5050" w:h="6630"/>
          <w:pgMar w:top="80" w:right="0" w:bottom="360" w:left="0" w:header="0" w:footer="80" w:gutter="0"/>
          <w:pgNumType w:fmt="decimal"/>
          <w:cols w:space="720" w:num="1"/>
        </w:sectPr>
      </w:pPr>
    </w:p>
    <w:p>
      <w:pPr>
        <w:pStyle w:val="6"/>
        <w:ind w:left="141"/>
        <w:rPr>
          <w:sz w:val="18"/>
          <w:szCs w:val="24"/>
        </w:rPr>
      </w:pPr>
      <w:r>
        <w:rPr>
          <w:sz w:val="18"/>
          <w:szCs w:val="24"/>
        </w:rPr>
        <w:drawing>
          <wp:inline distT="0" distB="0" distL="0" distR="0">
            <wp:extent cx="3035300" cy="189357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57" cstate="print"/>
                    <a:stretch>
                      <a:fillRect/>
                    </a:stretch>
                  </pic:blipFill>
                  <pic:spPr>
                    <a:xfrm>
                      <a:off x="0" y="0"/>
                      <a:ext cx="3035465" cy="1893570"/>
                    </a:xfrm>
                    <a:prstGeom prst="rect">
                      <a:avLst/>
                    </a:prstGeom>
                  </pic:spPr>
                </pic:pic>
              </a:graphicData>
            </a:graphic>
          </wp:inline>
        </w:drawing>
      </w:r>
    </w:p>
    <w:p>
      <w:pPr>
        <w:pStyle w:val="6"/>
        <w:spacing w:before="11"/>
        <w:ind w:left="0"/>
        <w:rPr>
          <w:sz w:val="4"/>
          <w:szCs w:val="24"/>
        </w:rPr>
      </w:pPr>
    </w:p>
    <w:p>
      <w:pPr>
        <w:spacing w:before="77"/>
        <w:ind w:left="894" w:right="0" w:firstLine="0"/>
        <w:jc w:val="left"/>
        <w:rPr>
          <w:rFonts w:ascii="Times New Roman" w:hAnsi="Times New Roman" w:eastAsia="Times New Roman"/>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3.2 </w:t>
      </w:r>
      <w:r>
        <w:rPr>
          <w:sz w:val="22"/>
          <w:szCs w:val="21"/>
        </w:rPr>
        <w:t>欢迎来到</w:t>
      </w:r>
      <w:r>
        <w:rPr>
          <w:rFonts w:ascii="Times New Roman" w:hAnsi="Times New Roman" w:eastAsia="Times New Roman"/>
          <w:sz w:val="22"/>
          <w:szCs w:val="21"/>
        </w:rPr>
        <w:t>Google Sites</w:t>
      </w:r>
    </w:p>
    <w:p>
      <w:pPr>
        <w:pStyle w:val="6"/>
        <w:spacing w:before="199"/>
        <w:ind w:left="699"/>
        <w:rPr>
          <w:sz w:val="24"/>
          <w:szCs w:val="24"/>
        </w:rPr>
      </w:pPr>
      <w:r>
        <w:rPr>
          <w:sz w:val="24"/>
          <w:szCs w:val="24"/>
        </w:rPr>
        <w:t>注意</w:t>
      </w:r>
    </w:p>
    <w:p>
      <w:pPr>
        <w:pStyle w:val="6"/>
        <w:spacing w:before="96" w:line="300" w:lineRule="auto"/>
        <w:ind w:right="142" w:firstLine="599"/>
        <w:jc w:val="both"/>
        <w:rPr>
          <w:sz w:val="24"/>
          <w:szCs w:val="24"/>
        </w:rPr>
      </w:pPr>
      <w:r>
        <w:rPr>
          <w:sz w:val="24"/>
          <w:szCs w:val="24"/>
        </w:rPr>
        <w:t>如果你不能在几分钟内列举出特质，说明你还没有足够的理解你的产品，还不能有效地测试它。</w:t>
      </w:r>
    </w:p>
    <w:p>
      <w:pPr>
        <w:pStyle w:val="6"/>
        <w:spacing w:line="382" w:lineRule="exact"/>
        <w:ind w:left="699"/>
        <w:rPr>
          <w:sz w:val="24"/>
          <w:szCs w:val="24"/>
        </w:rPr>
      </w:pPr>
      <w:r>
        <w:rPr>
          <w:sz w:val="24"/>
          <w:szCs w:val="24"/>
        </w:rPr>
        <w:t>在</w:t>
      </w:r>
      <w:r>
        <w:rPr>
          <w:rFonts w:ascii="Times New Roman" w:eastAsia="Times New Roman"/>
          <w:sz w:val="24"/>
          <w:szCs w:val="24"/>
        </w:rPr>
        <w:t>Google</w:t>
      </w:r>
      <w:r>
        <w:rPr>
          <w:sz w:val="24"/>
          <w:szCs w:val="24"/>
        </w:rPr>
        <w:t>，我们使用了不少工具</w:t>
      </w:r>
    </w:p>
    <w:p>
      <w:pPr>
        <w:spacing w:after="0" w:line="382" w:lineRule="exact"/>
        <w:rPr>
          <w:sz w:val="21"/>
          <w:szCs w:val="21"/>
        </w:rPr>
        <w:sectPr>
          <w:pgSz w:w="5050" w:h="6630"/>
          <w:pgMar w:top="120" w:right="0" w:bottom="360" w:left="0" w:header="0" w:footer="80" w:gutter="0"/>
          <w:pgNumType w:fmt="decimal"/>
          <w:cols w:space="720" w:num="1"/>
        </w:sectPr>
      </w:pPr>
    </w:p>
    <w:p>
      <w:pPr>
        <w:pStyle w:val="6"/>
        <w:tabs>
          <w:tab w:val="left" w:pos="4463"/>
        </w:tabs>
        <w:spacing w:before="36" w:line="300" w:lineRule="auto"/>
        <w:ind w:right="89"/>
        <w:rPr>
          <w:sz w:val="24"/>
          <w:szCs w:val="24"/>
        </w:rPr>
      </w:pPr>
      <w:r>
        <w:rPr>
          <w:sz w:val="24"/>
          <w:szCs w:val="24"/>
        </w:rPr>
        <w:t>来记录特质，从文档到电子表格再到定制工具，例如由几个勤勉的工程师开发出来的</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12"/>
          <w:sz w:val="24"/>
          <w:szCs w:val="24"/>
        </w:rPr>
        <w:t xml:space="preserve">Test </w:t>
      </w:r>
      <w:r>
        <w:rPr>
          <w:rFonts w:ascii="Times New Roman" w:eastAsia="Times New Roman"/>
          <w:spacing w:val="-6"/>
          <w:sz w:val="24"/>
          <w:szCs w:val="24"/>
        </w:rPr>
        <w:t>Analytics</w:t>
      </w:r>
      <w:r>
        <w:rPr>
          <w:spacing w:val="-6"/>
          <w:sz w:val="24"/>
          <w:szCs w:val="24"/>
        </w:rPr>
        <w:t>（</w:t>
      </w:r>
      <w:r>
        <w:rPr>
          <w:rFonts w:ascii="Times New Roman" w:eastAsia="Times New Roman"/>
          <w:spacing w:val="-6"/>
          <w:sz w:val="24"/>
          <w:szCs w:val="24"/>
        </w:rPr>
        <w:t>GTA</w:t>
      </w:r>
      <w:r>
        <w:rPr>
          <w:spacing w:val="-6"/>
          <w:sz w:val="24"/>
          <w:szCs w:val="24"/>
        </w:rPr>
        <w:t>）</w:t>
      </w:r>
      <w:r>
        <w:rPr>
          <w:sz w:val="24"/>
          <w:szCs w:val="24"/>
        </w:rPr>
        <w:t>。用什么工具并不重要，重要的是把这些特质都记录下来，如图</w:t>
      </w:r>
      <w:r>
        <w:rPr>
          <w:rFonts w:ascii="Times New Roman" w:eastAsia="Times New Roman"/>
          <w:sz w:val="24"/>
          <w:szCs w:val="24"/>
        </w:rPr>
        <w:t>3.3</w:t>
      </w:r>
      <w:r>
        <w:rPr>
          <w:sz w:val="24"/>
          <w:szCs w:val="24"/>
        </w:rPr>
        <w:t>所示。</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84195" cy="191960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58" cstate="print"/>
                    <a:stretch>
                      <a:fillRect/>
                    </a:stretch>
                  </pic:blipFill>
                  <pic:spPr>
                    <a:xfrm>
                      <a:off x="0" y="0"/>
                      <a:ext cx="3084724" cy="1920239"/>
                    </a:xfrm>
                    <a:prstGeom prst="rect">
                      <a:avLst/>
                    </a:prstGeom>
                  </pic:spPr>
                </pic:pic>
              </a:graphicData>
            </a:graphic>
          </wp:inline>
        </w:drawing>
      </w:r>
    </w:p>
    <w:p>
      <w:pPr>
        <w:spacing w:before="138"/>
        <w:ind w:left="0" w:right="0" w:firstLine="0"/>
        <w:jc w:val="center"/>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3.3 GTA</w:t>
      </w:r>
      <w:r>
        <w:rPr>
          <w:sz w:val="22"/>
          <w:szCs w:val="21"/>
        </w:rPr>
        <w:t>中记录的</w:t>
      </w:r>
      <w:r>
        <w:rPr>
          <w:rFonts w:ascii="Times New Roman" w:hAnsi="Times New Roman" w:eastAsia="Times New Roman"/>
          <w:sz w:val="22"/>
          <w:szCs w:val="21"/>
        </w:rPr>
        <w:t>Google Sites</w:t>
      </w:r>
      <w:r>
        <w:rPr>
          <w:sz w:val="22"/>
          <w:szCs w:val="21"/>
        </w:rPr>
        <w:t>的特质</w:t>
      </w:r>
    </w:p>
    <w:p>
      <w:pPr>
        <w:pStyle w:val="12"/>
        <w:numPr>
          <w:ilvl w:val="0"/>
          <w:numId w:val="21"/>
        </w:numPr>
        <w:tabs>
          <w:tab w:val="left" w:pos="926"/>
        </w:tabs>
        <w:spacing w:before="199" w:after="0" w:line="240" w:lineRule="auto"/>
        <w:ind w:left="925" w:right="0" w:hanging="896"/>
        <w:jc w:val="left"/>
        <w:rPr>
          <w:sz w:val="24"/>
          <w:szCs w:val="21"/>
        </w:rPr>
      </w:pPr>
      <w:r>
        <w:rPr>
          <w:rFonts w:ascii="Times New Roman" w:eastAsia="Times New Roman"/>
          <w:b/>
          <w:spacing w:val="-7"/>
          <w:sz w:val="24"/>
          <w:szCs w:val="21"/>
        </w:rPr>
        <w:t>C</w:t>
      </w:r>
      <w:r>
        <w:rPr>
          <w:spacing w:val="14"/>
          <w:sz w:val="24"/>
          <w:szCs w:val="21"/>
        </w:rPr>
        <w:t>代表组件</w:t>
      </w:r>
      <w:r>
        <w:rPr>
          <w:spacing w:val="-4"/>
          <w:sz w:val="24"/>
          <w:szCs w:val="21"/>
        </w:rPr>
        <w:t>（</w:t>
      </w:r>
      <w:r>
        <w:rPr>
          <w:rFonts w:ascii="Times New Roman" w:eastAsia="Times New Roman"/>
          <w:b/>
          <w:spacing w:val="-4"/>
          <w:sz w:val="24"/>
          <w:szCs w:val="21"/>
        </w:rPr>
        <w:t>component</w:t>
      </w:r>
      <w:r>
        <w:rPr>
          <w:spacing w:val="-4"/>
          <w:sz w:val="24"/>
          <w:szCs w:val="21"/>
        </w:rPr>
        <w:t>）</w:t>
      </w:r>
    </w:p>
    <w:p>
      <w:pPr>
        <w:pStyle w:val="6"/>
        <w:spacing w:before="96" w:line="297" w:lineRule="auto"/>
        <w:ind w:right="97" w:firstLine="599"/>
        <w:jc w:val="both"/>
        <w:rPr>
          <w:sz w:val="24"/>
          <w:szCs w:val="24"/>
        </w:rPr>
      </w:pPr>
      <w:r>
        <w:rPr>
          <w:sz w:val="24"/>
          <w:szCs w:val="24"/>
        </w:rPr>
        <w:t>组件是系统的名词，在特质被识别之后确定。组件是构成待建系统的模块，例如在线商店的购物车和结账</w:t>
      </w:r>
      <w:r>
        <w:rPr>
          <w:spacing w:val="-4"/>
          <w:sz w:val="24"/>
          <w:szCs w:val="24"/>
        </w:rPr>
        <w:t>系统，</w:t>
      </w:r>
      <w:r>
        <w:rPr>
          <w:rFonts w:ascii="Times New Roman" w:eastAsia="Times New Roman"/>
          <w:spacing w:val="-9"/>
          <w:sz w:val="24"/>
          <w:szCs w:val="24"/>
        </w:rPr>
        <w:t>Word</w:t>
      </w:r>
      <w:r>
        <w:rPr>
          <w:sz w:val="24"/>
          <w:szCs w:val="24"/>
        </w:rPr>
        <w:t>处理器的格式化和打印功</w:t>
      </w:r>
    </w:p>
    <w:p>
      <w:pPr>
        <w:spacing w:after="0" w:line="297" w:lineRule="auto"/>
        <w:jc w:val="both"/>
        <w:rPr>
          <w:sz w:val="21"/>
          <w:szCs w:val="21"/>
        </w:rPr>
        <w:sectPr>
          <w:pgSz w:w="5050" w:h="6630"/>
          <w:pgMar w:top="120" w:right="0" w:bottom="360" w:left="0" w:header="0" w:footer="80" w:gutter="0"/>
          <w:pgNumType w:fmt="decimal"/>
          <w:cols w:space="720" w:num="1"/>
        </w:sectPr>
      </w:pPr>
    </w:p>
    <w:p>
      <w:pPr>
        <w:pStyle w:val="6"/>
        <w:spacing w:before="30" w:line="300" w:lineRule="auto"/>
        <w:ind w:right="142"/>
        <w:jc w:val="both"/>
        <w:rPr>
          <w:sz w:val="24"/>
          <w:szCs w:val="24"/>
        </w:rPr>
      </w:pPr>
      <w:r>
        <w:rPr>
          <w:sz w:val="24"/>
          <w:szCs w:val="24"/>
        </w:rPr>
        <w:t>能等。组件是使一个软件之所以如此的关键代码块。实际上，他们正是测试人员要测试的对象。</w:t>
      </w:r>
    </w:p>
    <w:p>
      <w:pPr>
        <w:pStyle w:val="6"/>
        <w:spacing w:before="2"/>
        <w:ind w:left="699"/>
        <w:rPr>
          <w:sz w:val="24"/>
          <w:szCs w:val="24"/>
        </w:rPr>
      </w:pPr>
      <w:r>
        <w:rPr>
          <w:spacing w:val="7"/>
          <w:w w:val="95"/>
          <w:sz w:val="24"/>
          <w:szCs w:val="24"/>
        </w:rPr>
        <w:t>注意</w:t>
      </w:r>
    </w:p>
    <w:p>
      <w:pPr>
        <w:pStyle w:val="6"/>
        <w:spacing w:before="95" w:line="300" w:lineRule="auto"/>
        <w:ind w:right="142" w:firstLine="599"/>
        <w:jc w:val="both"/>
        <w:rPr>
          <w:sz w:val="24"/>
          <w:szCs w:val="24"/>
        </w:rPr>
      </w:pPr>
      <w:r>
        <w:rPr>
          <w:spacing w:val="-1"/>
          <w:sz w:val="24"/>
          <w:szCs w:val="24"/>
        </w:rPr>
        <w:t>组件是构成待建系统的模块，是使一个软件之所以如此的核心要素和</w:t>
      </w:r>
      <w:r>
        <w:rPr>
          <w:sz w:val="24"/>
          <w:szCs w:val="24"/>
        </w:rPr>
        <w:t>代码块。</w:t>
      </w:r>
    </w:p>
    <w:p>
      <w:pPr>
        <w:pStyle w:val="6"/>
        <w:spacing w:line="300" w:lineRule="auto"/>
        <w:ind w:right="142" w:firstLine="599"/>
        <w:rPr>
          <w:sz w:val="24"/>
          <w:szCs w:val="24"/>
        </w:rPr>
      </w:pPr>
      <w:r>
        <w:rPr>
          <w:spacing w:val="-1"/>
          <w:sz w:val="24"/>
          <w:szCs w:val="24"/>
        </w:rPr>
        <w:t>一般来说，组件容易识别，经常</w:t>
      </w:r>
      <w:r>
        <w:rPr>
          <w:sz w:val="24"/>
          <w:szCs w:val="24"/>
        </w:rPr>
        <w:t xml:space="preserve">出现在设计文档里。对大型系统来 </w:t>
      </w:r>
      <w:r>
        <w:rPr>
          <w:spacing w:val="-1"/>
          <w:sz w:val="24"/>
          <w:szCs w:val="24"/>
        </w:rPr>
        <w:t>说，它们是架构图里的大框架，经常</w:t>
      </w:r>
      <w:r>
        <w:rPr>
          <w:sz w:val="24"/>
          <w:szCs w:val="24"/>
        </w:rPr>
        <w:t>出现在</w:t>
      </w:r>
      <w:r>
        <w:rPr>
          <w:rFonts w:ascii="Times New Roman" w:eastAsia="Times New Roman"/>
          <w:spacing w:val="-11"/>
          <w:sz w:val="24"/>
          <w:szCs w:val="24"/>
        </w:rPr>
        <w:t>bug</w:t>
      </w:r>
      <w:r>
        <w:rPr>
          <w:sz w:val="24"/>
          <w:szCs w:val="24"/>
        </w:rPr>
        <w:t>库中的标签里，或者在项</w:t>
      </w:r>
      <w:r>
        <w:rPr>
          <w:spacing w:val="-1"/>
          <w:sz w:val="24"/>
          <w:szCs w:val="24"/>
        </w:rPr>
        <w:t>目主页和文档中被高亮出来。对小型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left="99" w:right="142"/>
        <w:rPr>
          <w:sz w:val="24"/>
          <w:szCs w:val="24"/>
        </w:rPr>
      </w:pPr>
      <w:r>
        <w:rPr>
          <w:sz w:val="24"/>
          <w:szCs w:val="24"/>
        </w:rPr>
        <w:t xml:space="preserve">项目来说，它们是代码里的类和对 </w:t>
      </w:r>
      <w:r>
        <w:rPr>
          <w:spacing w:val="-1"/>
          <w:sz w:val="24"/>
          <w:szCs w:val="24"/>
        </w:rPr>
        <w:t>象。无论何时，只要问一下开发人员</w:t>
      </w:r>
      <w:r>
        <w:rPr>
          <w:rFonts w:ascii="Times New Roman" w:hAnsi="Times New Roman" w:eastAsia="Times New Roman"/>
          <w:sz w:val="24"/>
          <w:szCs w:val="24"/>
        </w:rPr>
        <w:t>“</w:t>
      </w:r>
      <w:r>
        <w:rPr>
          <w:sz w:val="24"/>
          <w:szCs w:val="24"/>
        </w:rPr>
        <w:t>你们在编写什么组件</w:t>
      </w:r>
      <w:r>
        <w:rPr>
          <w:rFonts w:ascii="Times New Roman" w:hAnsi="Times New Roman" w:eastAsia="Times New Roman"/>
          <w:sz w:val="24"/>
          <w:szCs w:val="24"/>
        </w:rPr>
        <w:t>”</w:t>
      </w:r>
      <w:r>
        <w:rPr>
          <w:sz w:val="24"/>
          <w:szCs w:val="24"/>
        </w:rPr>
        <w:t>，你就可以毫不费力地得到一个列表。</w:t>
      </w:r>
    </w:p>
    <w:p>
      <w:pPr>
        <w:pStyle w:val="6"/>
        <w:spacing w:line="300" w:lineRule="auto"/>
        <w:ind w:right="142" w:firstLine="599"/>
        <w:rPr>
          <w:sz w:val="24"/>
          <w:szCs w:val="24"/>
        </w:rPr>
      </w:pPr>
      <w:r>
        <w:rPr>
          <w:spacing w:val="-1"/>
          <w:sz w:val="24"/>
          <w:szCs w:val="24"/>
        </w:rPr>
        <w:t>与特质一样，在识别组件时，到</w:t>
      </w:r>
      <w:r>
        <w:rPr>
          <w:sz w:val="24"/>
          <w:szCs w:val="24"/>
        </w:rPr>
        <w:t xml:space="preserve">达何种级别的细致程度是至关重要 </w:t>
      </w:r>
      <w:r>
        <w:rPr>
          <w:spacing w:val="-1"/>
          <w:sz w:val="24"/>
          <w:szCs w:val="24"/>
        </w:rPr>
        <w:t>的。太多的细节除了把人搞晕之外不会再有什么好处，而太少的细节也会</w:t>
      </w:r>
      <w:r>
        <w:rPr>
          <w:sz w:val="24"/>
          <w:szCs w:val="24"/>
        </w:rPr>
        <w:t>导致无物可测。确保一个短小的列 表：</w:t>
      </w:r>
      <w:r>
        <w:rPr>
          <w:rFonts w:ascii="Times New Roman" w:eastAsia="Times New Roman"/>
          <w:sz w:val="24"/>
          <w:szCs w:val="24"/>
        </w:rPr>
        <w:t>10</w:t>
      </w:r>
      <w:r>
        <w:rPr>
          <w:sz w:val="24"/>
          <w:szCs w:val="24"/>
        </w:rPr>
        <w:t>看起来不错，</w:t>
      </w:r>
      <w:r>
        <w:rPr>
          <w:rFonts w:ascii="Times New Roman" w:eastAsia="Times New Roman"/>
          <w:sz w:val="24"/>
          <w:szCs w:val="24"/>
        </w:rPr>
        <w:t>20</w:t>
      </w:r>
      <w:r>
        <w:rPr>
          <w:spacing w:val="-2"/>
          <w:sz w:val="24"/>
          <w:szCs w:val="24"/>
        </w:rPr>
        <w:t>就太多了，当</w:t>
      </w:r>
      <w:r>
        <w:rPr>
          <w:spacing w:val="-1"/>
          <w:sz w:val="24"/>
          <w:szCs w:val="24"/>
        </w:rPr>
        <w:t>然除非系统非常大。把一些次要的东西排除在外，是可以的。既然是次要</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的，那它们或者是另外一个组件的一部分，又或者对于最终用户而言都无关紧要，不值得在上面花精力。</w:t>
      </w:r>
    </w:p>
    <w:p>
      <w:pPr>
        <w:pStyle w:val="6"/>
        <w:spacing w:line="300" w:lineRule="auto"/>
        <w:ind w:right="142" w:firstLine="599"/>
        <w:rPr>
          <w:sz w:val="24"/>
          <w:szCs w:val="24"/>
        </w:rPr>
      </w:pPr>
      <w:r>
        <w:rPr>
          <w:spacing w:val="-1"/>
          <w:sz w:val="24"/>
          <w:szCs w:val="24"/>
        </w:rPr>
        <w:t xml:space="preserve">事实上，对于特质和组件来说， </w:t>
      </w:r>
      <w:r>
        <w:rPr>
          <w:sz w:val="24"/>
          <w:szCs w:val="24"/>
        </w:rPr>
        <w:t xml:space="preserve">用几分钟的时间来理清它们就足够 </w:t>
      </w:r>
      <w:r>
        <w:rPr>
          <w:spacing w:val="-1"/>
          <w:sz w:val="24"/>
          <w:szCs w:val="24"/>
        </w:rPr>
        <w:t>了。如果你费了很大劲来确定这些组件，那说明你对产品缺乏了解，你应该花一些时间来使用它直到成为高级用户。任何高级用户都应该能够立即罗列出特质列表，任何对源代码和文档有访问权限的项目内部人员也应该</w:t>
      </w:r>
      <w:r>
        <w:rPr>
          <w:sz w:val="24"/>
          <w:szCs w:val="24"/>
        </w:rPr>
        <w:t>能够迅速地列出它的组件。毫无疑</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pacing w:val="-1"/>
          <w:sz w:val="24"/>
          <w:szCs w:val="24"/>
        </w:rPr>
        <w:t>问，我们认为很重要的一点是，测试人员既是高级用户，也是项目内部人</w:t>
      </w:r>
      <w:r>
        <w:rPr>
          <w:sz w:val="24"/>
          <w:szCs w:val="24"/>
        </w:rPr>
        <w:t>员。</w:t>
      </w:r>
    </w:p>
    <w:p>
      <w:pPr>
        <w:pStyle w:val="6"/>
        <w:spacing w:line="300" w:lineRule="auto"/>
        <w:ind w:right="97" w:firstLine="599"/>
        <w:jc w:val="both"/>
        <w:rPr>
          <w:sz w:val="24"/>
          <w:szCs w:val="24"/>
        </w:rPr>
      </w:pPr>
      <w:r>
        <w:rPr>
          <w:sz w:val="24"/>
          <w:szCs w:val="24"/>
        </w:rPr>
        <w:t>最后，不必担心完整性问题。整个</w:t>
      </w:r>
      <w:r>
        <w:rPr>
          <w:rFonts w:ascii="Times New Roman" w:hAnsi="Times New Roman" w:eastAsia="Times New Roman"/>
          <w:spacing w:val="-7"/>
          <w:sz w:val="24"/>
          <w:szCs w:val="24"/>
        </w:rPr>
        <w:t>ACC</w:t>
      </w:r>
      <w:r>
        <w:rPr>
          <w:sz w:val="24"/>
          <w:szCs w:val="24"/>
        </w:rPr>
        <w:t>过程的要点是快速行动，动态迭代。漏掉的特质可以在罗列组件时被发现。当你开始做</w:t>
      </w:r>
      <w:r>
        <w:rPr>
          <w:rFonts w:ascii="Times New Roman" w:hAnsi="Times New Roman" w:eastAsia="Times New Roman"/>
          <w:sz w:val="24"/>
          <w:szCs w:val="24"/>
        </w:rPr>
        <w:t>“</w:t>
      </w:r>
      <w:r>
        <w:rPr>
          <w:sz w:val="24"/>
          <w:szCs w:val="24"/>
        </w:rPr>
        <w:t>能力</w:t>
      </w:r>
      <w:r>
        <w:rPr>
          <w:rFonts w:ascii="Times New Roman" w:hAnsi="Times New Roman" w:eastAsia="Times New Roman"/>
          <w:sz w:val="24"/>
          <w:szCs w:val="24"/>
        </w:rPr>
        <w:t>”</w:t>
      </w:r>
      <w:r>
        <w:rPr>
          <w:sz w:val="24"/>
          <w:szCs w:val="24"/>
        </w:rPr>
        <w:t>部分（译</w:t>
      </w:r>
      <w:r>
        <w:rPr>
          <w:spacing w:val="-1"/>
          <w:sz w:val="24"/>
          <w:szCs w:val="24"/>
        </w:rPr>
        <w:t>注：</w:t>
      </w:r>
      <w:r>
        <w:rPr>
          <w:rFonts w:ascii="Times New Roman" w:hAnsi="Times New Roman" w:eastAsia="Times New Roman"/>
          <w:spacing w:val="-1"/>
          <w:sz w:val="24"/>
          <w:szCs w:val="24"/>
        </w:rPr>
        <w:t>Capability</w:t>
      </w:r>
      <w:r>
        <w:rPr>
          <w:spacing w:val="-1"/>
          <w:sz w:val="24"/>
          <w:szCs w:val="24"/>
        </w:rPr>
        <w:t>，见下一节</w:t>
      </w:r>
      <w:r>
        <w:rPr>
          <w:sz w:val="24"/>
          <w:szCs w:val="24"/>
        </w:rPr>
        <w:t>）的时候， 你也会找到那些先前遗漏的特质或组件。</w:t>
      </w:r>
    </w:p>
    <w:p>
      <w:pPr>
        <w:pStyle w:val="6"/>
        <w:spacing w:line="300" w:lineRule="auto"/>
        <w:ind w:right="97" w:firstLine="599"/>
        <w:jc w:val="both"/>
        <w:rPr>
          <w:sz w:val="24"/>
          <w:szCs w:val="24"/>
        </w:rPr>
      </w:pPr>
      <w:r>
        <w:rPr>
          <w:rFonts w:ascii="Times New Roman" w:eastAsia="Times New Roman"/>
          <w:spacing w:val="-3"/>
          <w:sz w:val="24"/>
          <w:szCs w:val="24"/>
        </w:rPr>
        <w:t>Google</w:t>
      </w:r>
      <w:r>
        <w:rPr>
          <w:rFonts w:ascii="Times New Roman" w:eastAsia="Times New Roman"/>
          <w:spacing w:val="4"/>
          <w:sz w:val="24"/>
          <w:szCs w:val="24"/>
        </w:rPr>
        <w:t xml:space="preserve">     </w:t>
      </w:r>
      <w:r>
        <w:rPr>
          <w:rFonts w:ascii="Times New Roman" w:eastAsia="Times New Roman"/>
          <w:sz w:val="24"/>
          <w:szCs w:val="24"/>
        </w:rPr>
        <w:t>Sites</w:t>
      </w:r>
      <w:r>
        <w:rPr>
          <w:sz w:val="24"/>
          <w:szCs w:val="24"/>
        </w:rPr>
        <w:t>的组件如图</w:t>
      </w:r>
      <w:r>
        <w:rPr>
          <w:rFonts w:ascii="Times New Roman" w:eastAsia="Times New Roman"/>
          <w:sz w:val="24"/>
          <w:szCs w:val="24"/>
        </w:rPr>
        <w:t>3.4</w:t>
      </w:r>
      <w:r>
        <w:rPr>
          <w:spacing w:val="-11"/>
          <w:sz w:val="24"/>
          <w:szCs w:val="24"/>
        </w:rPr>
        <w:t>所</w:t>
      </w:r>
      <w:r>
        <w:rPr>
          <w:sz w:val="24"/>
          <w:szCs w:val="24"/>
        </w:rPr>
        <w:t>示。</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12"/>
        <w:numPr>
          <w:ilvl w:val="0"/>
          <w:numId w:val="21"/>
        </w:numPr>
        <w:tabs>
          <w:tab w:val="left" w:pos="926"/>
        </w:tabs>
        <w:spacing w:before="54" w:after="0" w:line="240" w:lineRule="auto"/>
        <w:ind w:left="925" w:right="0" w:hanging="227"/>
        <w:jc w:val="left"/>
        <w:rPr>
          <w:sz w:val="24"/>
          <w:szCs w:val="21"/>
        </w:rPr>
      </w:pPr>
      <w:r>
        <w:rPr>
          <w:rFonts w:ascii="Times New Roman" w:eastAsia="Times New Roman"/>
          <w:b/>
          <w:spacing w:val="-7"/>
          <w:sz w:val="24"/>
          <w:szCs w:val="21"/>
        </w:rPr>
        <w:t>C</w:t>
      </w:r>
      <w:r>
        <w:rPr>
          <w:spacing w:val="14"/>
          <w:sz w:val="24"/>
          <w:szCs w:val="21"/>
        </w:rPr>
        <w:t>代表能力</w:t>
      </w:r>
      <w:r>
        <w:rPr>
          <w:spacing w:val="-4"/>
          <w:sz w:val="24"/>
          <w:szCs w:val="21"/>
        </w:rPr>
        <w:t>（</w:t>
      </w:r>
      <w:r>
        <w:rPr>
          <w:rFonts w:ascii="Times New Roman" w:eastAsia="Times New Roman"/>
          <w:b/>
          <w:spacing w:val="-4"/>
          <w:sz w:val="24"/>
          <w:szCs w:val="21"/>
        </w:rPr>
        <w:t>capability</w:t>
      </w:r>
      <w:r>
        <w:rPr>
          <w:spacing w:val="-4"/>
          <w:sz w:val="24"/>
          <w:szCs w:val="21"/>
        </w:rPr>
        <w:t>）</w:t>
      </w:r>
    </w:p>
    <w:p>
      <w:pPr>
        <w:pStyle w:val="6"/>
        <w:spacing w:before="96" w:line="300" w:lineRule="auto"/>
        <w:ind w:right="142" w:firstLine="599"/>
        <w:jc w:val="both"/>
        <w:rPr>
          <w:sz w:val="24"/>
          <w:szCs w:val="24"/>
        </w:rPr>
      </w:pPr>
      <w:r>
        <w:rPr>
          <w:sz w:val="24"/>
          <w:szCs w:val="24"/>
        </w:rPr>
        <w:t>能力是系统的动词，代表着系统在用户指令之下完成的动作。它们是对输入的响应、对查询的应答，以及代表用户完成的活动。事实上，这正是用户选择一个软件的原因所在：他们需要一些功能而你的软件提供了这些功能。</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067685" cy="189420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59" cstate="print"/>
                    <a:stretch>
                      <a:fillRect/>
                    </a:stretch>
                  </pic:blipFill>
                  <pic:spPr>
                    <a:xfrm>
                      <a:off x="0" y="0"/>
                      <a:ext cx="3068238" cy="1894522"/>
                    </a:xfrm>
                    <a:prstGeom prst="rect">
                      <a:avLst/>
                    </a:prstGeom>
                  </pic:spPr>
                </pic:pic>
              </a:graphicData>
            </a:graphic>
          </wp:inline>
        </w:drawing>
      </w:r>
    </w:p>
    <w:p>
      <w:pPr>
        <w:spacing w:before="137"/>
        <w:ind w:left="28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3.4 GTA</w:t>
      </w:r>
      <w:r>
        <w:rPr>
          <w:sz w:val="22"/>
          <w:szCs w:val="21"/>
        </w:rPr>
        <w:t>中记录的</w:t>
      </w:r>
      <w:r>
        <w:rPr>
          <w:rFonts w:ascii="Times New Roman" w:hAnsi="Times New Roman" w:eastAsia="Times New Roman"/>
          <w:sz w:val="22"/>
          <w:szCs w:val="21"/>
        </w:rPr>
        <w:t>Google Sites</w:t>
      </w:r>
      <w:r>
        <w:rPr>
          <w:sz w:val="22"/>
          <w:szCs w:val="21"/>
        </w:rPr>
        <w:t>的组件</w:t>
      </w:r>
    </w:p>
    <w:p>
      <w:pPr>
        <w:pStyle w:val="6"/>
        <w:spacing w:before="199"/>
        <w:ind w:left="699"/>
        <w:rPr>
          <w:sz w:val="24"/>
          <w:szCs w:val="24"/>
        </w:rPr>
      </w:pPr>
      <w:r>
        <w:rPr>
          <w:sz w:val="24"/>
          <w:szCs w:val="24"/>
        </w:rPr>
        <w:t>注意</w:t>
      </w:r>
    </w:p>
    <w:p>
      <w:pPr>
        <w:pStyle w:val="6"/>
        <w:spacing w:before="95" w:line="300" w:lineRule="auto"/>
        <w:ind w:right="142" w:firstLine="599"/>
        <w:jc w:val="both"/>
        <w:rPr>
          <w:sz w:val="24"/>
          <w:szCs w:val="24"/>
        </w:rPr>
      </w:pPr>
      <w:r>
        <w:rPr>
          <w:sz w:val="24"/>
          <w:szCs w:val="24"/>
        </w:rPr>
        <w:t>能力是系统的动词，代表着系统在用户指令之下完成的动作。它们是对输入的响应、对查询的应答以及代表用户完成的活动。</w:t>
      </w:r>
    </w:p>
    <w:p>
      <w:pPr>
        <w:spacing w:after="0" w:line="300" w:lineRule="auto"/>
        <w:jc w:val="both"/>
        <w:rPr>
          <w:sz w:val="21"/>
          <w:szCs w:val="21"/>
        </w:rPr>
        <w:sectPr>
          <w:pgSz w:w="5050" w:h="6630"/>
          <w:pgMar w:top="160" w:right="0" w:bottom="360" w:left="0" w:header="0" w:footer="80" w:gutter="0"/>
          <w:pgNumType w:fmt="decimal"/>
          <w:cols w:space="720" w:num="1"/>
        </w:sectPr>
      </w:pPr>
    </w:p>
    <w:p>
      <w:pPr>
        <w:pStyle w:val="6"/>
        <w:spacing w:before="54" w:line="300" w:lineRule="auto"/>
        <w:ind w:right="97" w:firstLine="599"/>
        <w:jc w:val="both"/>
        <w:rPr>
          <w:sz w:val="24"/>
          <w:szCs w:val="24"/>
        </w:rPr>
      </w:pPr>
      <w:r>
        <w:rPr>
          <w:spacing w:val="-2"/>
          <w:sz w:val="24"/>
          <w:szCs w:val="24"/>
        </w:rPr>
        <w:t>例如，</w:t>
      </w:r>
      <w:r>
        <w:rPr>
          <w:rFonts w:ascii="Times New Roman" w:eastAsia="Times New Roman"/>
          <w:spacing w:val="-6"/>
          <w:sz w:val="24"/>
          <w:szCs w:val="24"/>
        </w:rPr>
        <w:t>Chrome</w:t>
      </w:r>
      <w:r>
        <w:rPr>
          <w:sz w:val="24"/>
          <w:szCs w:val="24"/>
        </w:rPr>
        <w:t>具有渲染</w:t>
      </w:r>
      <w:r>
        <w:rPr>
          <w:rFonts w:ascii="Times New Roman" w:eastAsia="Times New Roman"/>
          <w:spacing w:val="-15"/>
          <w:sz w:val="24"/>
          <w:szCs w:val="24"/>
        </w:rPr>
        <w:t>Web</w:t>
      </w:r>
      <w:r>
        <w:rPr>
          <w:sz w:val="24"/>
          <w:szCs w:val="24"/>
        </w:rPr>
        <w:t>页面</w:t>
      </w:r>
      <w:r>
        <w:rPr>
          <w:spacing w:val="-1"/>
          <w:w w:val="95"/>
          <w:sz w:val="24"/>
          <w:szCs w:val="24"/>
        </w:rPr>
        <w:t>和播放</w:t>
      </w:r>
      <w:r>
        <w:rPr>
          <w:rFonts w:ascii="Times New Roman" w:eastAsia="Times New Roman"/>
          <w:w w:val="95"/>
          <w:sz w:val="24"/>
          <w:szCs w:val="24"/>
        </w:rPr>
        <w:t>Flash</w:t>
      </w:r>
      <w:r>
        <w:rPr>
          <w:w w:val="95"/>
          <w:sz w:val="24"/>
          <w:szCs w:val="24"/>
        </w:rPr>
        <w:t>文件的能力，可以同步多</w:t>
      </w:r>
      <w:r>
        <w:rPr>
          <w:sz w:val="24"/>
          <w:szCs w:val="24"/>
        </w:rPr>
        <w:t>个客户端，下载文档。所有这些都是能力，再加上许多其他的功能，构成了</w:t>
      </w:r>
      <w:r>
        <w:rPr>
          <w:rFonts w:ascii="Times New Roman" w:eastAsia="Times New Roman"/>
          <w:spacing w:val="-7"/>
          <w:sz w:val="24"/>
          <w:szCs w:val="24"/>
        </w:rPr>
        <w:t xml:space="preserve">Chrome </w:t>
      </w:r>
      <w:r>
        <w:rPr>
          <w:rFonts w:ascii="Times New Roman" w:eastAsia="Times New Roman"/>
          <w:spacing w:val="-15"/>
          <w:sz w:val="24"/>
          <w:szCs w:val="24"/>
        </w:rPr>
        <w:t>Web</w:t>
      </w:r>
      <w:r>
        <w:rPr>
          <w:sz w:val="24"/>
          <w:szCs w:val="24"/>
        </w:rPr>
        <w:t>浏览器的完整能力集合。另一方面，一个购物应用具有商品搜索和完成一笔交易的能力。当一个应用能够完成一个任务的时候，这个任务就被标记为它的一项能力。</w:t>
      </w:r>
    </w:p>
    <w:p>
      <w:pPr>
        <w:pStyle w:val="6"/>
        <w:spacing w:line="292" w:lineRule="auto"/>
        <w:ind w:right="142" w:firstLine="599"/>
        <w:rPr>
          <w:sz w:val="24"/>
          <w:szCs w:val="24"/>
        </w:rPr>
      </w:pPr>
      <w:r>
        <w:rPr>
          <w:sz w:val="24"/>
          <w:szCs w:val="24"/>
        </w:rPr>
        <w:t>能力处于特质和组件的交点。组件（</w:t>
      </w:r>
      <w:r>
        <w:rPr>
          <w:rFonts w:ascii="Times New Roman" w:eastAsia="Times New Roman"/>
          <w:sz w:val="24"/>
          <w:szCs w:val="24"/>
        </w:rPr>
        <w:t>component</w:t>
      </w:r>
      <w:r>
        <w:rPr>
          <w:sz w:val="24"/>
          <w:szCs w:val="24"/>
        </w:rPr>
        <w:t>）执行某种功能</w:t>
      </w:r>
    </w:p>
    <w:p>
      <w:pPr>
        <w:pStyle w:val="6"/>
        <w:spacing w:before="14"/>
        <w:rPr>
          <w:sz w:val="24"/>
          <w:szCs w:val="24"/>
        </w:rPr>
      </w:pPr>
      <w:r>
        <w:rPr>
          <w:sz w:val="24"/>
          <w:szCs w:val="24"/>
        </w:rPr>
        <w:t>（</w:t>
      </w:r>
      <w:r>
        <w:rPr>
          <w:rFonts w:ascii="Times New Roman" w:eastAsia="Times New Roman"/>
          <w:sz w:val="24"/>
          <w:szCs w:val="24"/>
        </w:rPr>
        <w:t>function</w:t>
      </w:r>
      <w:r>
        <w:rPr>
          <w:sz w:val="24"/>
          <w:szCs w:val="24"/>
        </w:rPr>
        <w:t>）来满足产品的一个特质</w:t>
      </w:r>
    </w:p>
    <w:p>
      <w:pPr>
        <w:spacing w:after="0"/>
        <w:rPr>
          <w:sz w:val="21"/>
          <w:szCs w:val="21"/>
        </w:rPr>
        <w:sectPr>
          <w:pgSz w:w="5050" w:h="6630"/>
          <w:pgMar w:top="60" w:right="0" w:bottom="360" w:left="0" w:header="0" w:footer="80" w:gutter="0"/>
          <w:pgNumType w:fmt="decimal"/>
          <w:cols w:space="720" w:num="1"/>
        </w:sectPr>
      </w:pPr>
    </w:p>
    <w:p>
      <w:pPr>
        <w:pStyle w:val="6"/>
        <w:spacing w:before="54" w:line="300" w:lineRule="auto"/>
        <w:ind w:right="142"/>
        <w:rPr>
          <w:sz w:val="24"/>
          <w:szCs w:val="24"/>
        </w:rPr>
      </w:pPr>
      <w:r>
        <w:rPr>
          <w:sz w:val="24"/>
          <w:szCs w:val="24"/>
        </w:rPr>
        <w:t>（</w:t>
      </w:r>
      <w:r>
        <w:rPr>
          <w:rFonts w:ascii="Times New Roman" w:eastAsia="Times New Roman"/>
          <w:sz w:val="24"/>
          <w:szCs w:val="24"/>
        </w:rPr>
        <w:t>attribute</w:t>
      </w:r>
      <w:r>
        <w:rPr>
          <w:sz w:val="24"/>
          <w:szCs w:val="24"/>
        </w:rPr>
        <w:t>），这个活动的结果是向用户提供某种能力（</w:t>
      </w:r>
      <w:r>
        <w:rPr>
          <w:rFonts w:ascii="Times New Roman" w:eastAsia="Times New Roman"/>
          <w:sz w:val="24"/>
          <w:szCs w:val="24"/>
        </w:rPr>
        <w:t>capability</w:t>
      </w:r>
      <w:r>
        <w:rPr>
          <w:sz w:val="24"/>
          <w:szCs w:val="24"/>
        </w:rPr>
        <w:t>）。</w:t>
      </w:r>
      <w:r>
        <w:rPr>
          <w:rFonts w:ascii="Times New Roman" w:eastAsia="Times New Roman"/>
          <w:sz w:val="24"/>
          <w:szCs w:val="24"/>
        </w:rPr>
        <w:t>Chrome</w:t>
      </w:r>
      <w:r>
        <w:rPr>
          <w:sz w:val="24"/>
          <w:szCs w:val="24"/>
        </w:rPr>
        <w:t>飞快地渲染一个页面。</w:t>
      </w:r>
      <w:r>
        <w:rPr>
          <w:rFonts w:ascii="Times New Roman" w:eastAsia="Times New Roman"/>
          <w:sz w:val="24"/>
          <w:szCs w:val="24"/>
        </w:rPr>
        <w:t>Chrome</w:t>
      </w:r>
      <w:r>
        <w:rPr>
          <w:sz w:val="24"/>
          <w:szCs w:val="24"/>
        </w:rPr>
        <w:t>安全地播放一个</w:t>
      </w:r>
      <w:r>
        <w:rPr>
          <w:rFonts w:ascii="Times New Roman" w:eastAsia="Times New Roman"/>
          <w:sz w:val="24"/>
          <w:szCs w:val="24"/>
        </w:rPr>
        <w:t>Flash</w:t>
      </w:r>
      <w:r>
        <w:rPr>
          <w:sz w:val="24"/>
          <w:szCs w:val="24"/>
        </w:rPr>
        <w:t>文件。如果你的产品所做的一件事情不属于任何特质和组件的交点，这件事大概也是无关紧要的，而且还会让人产生疑问：为什么要实现这样的功能呢？ 如果一个功能不能为产品带来核心价值，就像是可以被去掉的肥肉一样， 那么这个功能也就无甚益处，反而可能会带来不少毛病。事实或者如此，</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或者是有合理的解释但你却不知</w:t>
      </w:r>
    </w:p>
    <w:p>
      <w:pPr>
        <w:pStyle w:val="6"/>
        <w:spacing w:before="97" w:line="300" w:lineRule="auto"/>
        <w:ind w:right="142"/>
        <w:jc w:val="both"/>
        <w:rPr>
          <w:sz w:val="24"/>
          <w:szCs w:val="24"/>
        </w:rPr>
      </w:pPr>
      <w:r>
        <w:rPr>
          <w:sz w:val="24"/>
          <w:szCs w:val="24"/>
        </w:rPr>
        <w:t>道。</w:t>
      </w:r>
      <w:r>
        <w:rPr>
          <w:rFonts w:ascii="Times New Roman" w:hAnsi="Times New Roman" w:eastAsia="Times New Roman"/>
          <w:sz w:val="24"/>
          <w:szCs w:val="24"/>
        </w:rPr>
        <w:t>“</w:t>
      </w:r>
      <w:r>
        <w:rPr>
          <w:sz w:val="24"/>
          <w:szCs w:val="24"/>
        </w:rPr>
        <w:t>不懂产品</w:t>
      </w:r>
      <w:r>
        <w:rPr>
          <w:rFonts w:ascii="Times New Roman" w:hAnsi="Times New Roman" w:eastAsia="Times New Roman"/>
          <w:sz w:val="24"/>
          <w:szCs w:val="24"/>
        </w:rPr>
        <w:t>”</w:t>
      </w:r>
      <w:r>
        <w:rPr>
          <w:sz w:val="24"/>
          <w:szCs w:val="24"/>
        </w:rPr>
        <w:t>是测试这个职业所不可接受的。任何工程师，如果理解了产品的用户价值，他就可以成为一名测试人员。</w:t>
      </w:r>
    </w:p>
    <w:p>
      <w:pPr>
        <w:pStyle w:val="6"/>
        <w:spacing w:line="300" w:lineRule="auto"/>
        <w:ind w:right="142" w:firstLine="599"/>
        <w:rPr>
          <w:sz w:val="24"/>
          <w:szCs w:val="24"/>
        </w:rPr>
      </w:pPr>
      <w:r>
        <w:rPr>
          <w:sz w:val="24"/>
          <w:szCs w:val="24"/>
        </w:rPr>
        <w:t>这里是一个例子，展示了一个在线商店具有的能力。</w:t>
      </w:r>
    </w:p>
    <w:p>
      <w:pPr>
        <w:pStyle w:val="6"/>
        <w:spacing w:line="300" w:lineRule="auto"/>
        <w:ind w:right="97" w:firstLine="599"/>
        <w:rPr>
          <w:sz w:val="24"/>
          <w:szCs w:val="24"/>
        </w:rPr>
      </w:pPr>
      <w:r>
        <w:rPr>
          <w:sz w:val="24"/>
          <w:szCs w:val="24"/>
        </w:rPr>
        <w:t>从购物车里增加或删除物品 。这是</w:t>
      </w:r>
      <w:r>
        <w:rPr>
          <w:rFonts w:ascii="Times New Roman" w:eastAsia="Times New Roman"/>
          <w:sz w:val="24"/>
          <w:szCs w:val="24"/>
        </w:rPr>
        <w:t>Cart</w:t>
      </w:r>
      <w:r>
        <w:rPr>
          <w:sz w:val="24"/>
          <w:szCs w:val="24"/>
        </w:rPr>
        <w:t>（购物车）组件在满足直观的</w:t>
      </w:r>
      <w:r>
        <w:rPr>
          <w:rFonts w:ascii="Times New Roman" w:eastAsia="Times New Roman"/>
          <w:sz w:val="24"/>
          <w:szCs w:val="24"/>
        </w:rPr>
        <w:t>U</w:t>
      </w:r>
      <w:r>
        <w:rPr>
          <w:sz w:val="24"/>
          <w:szCs w:val="24"/>
        </w:rPr>
        <w:t>（</w:t>
      </w:r>
      <w:r>
        <w:rPr>
          <w:rFonts w:ascii="Times New Roman" w:eastAsia="Times New Roman"/>
          <w:sz w:val="24"/>
          <w:szCs w:val="24"/>
        </w:rPr>
        <w:t>I Intuitive UI</w:t>
      </w:r>
      <w:r>
        <w:rPr>
          <w:sz w:val="24"/>
          <w:szCs w:val="24"/>
        </w:rPr>
        <w:t>）特质时的一个能力。</w:t>
      </w:r>
    </w:p>
    <w:p>
      <w:pPr>
        <w:pStyle w:val="6"/>
        <w:spacing w:line="381" w:lineRule="exact"/>
        <w:ind w:left="699"/>
        <w:rPr>
          <w:sz w:val="24"/>
          <w:szCs w:val="24"/>
        </w:rPr>
      </w:pPr>
      <w:r>
        <w:rPr>
          <w:sz w:val="24"/>
          <w:szCs w:val="24"/>
        </w:rPr>
        <w:t>获得信用卡和验证数据 。这是</w:t>
      </w:r>
    </w:p>
    <w:p>
      <w:pPr>
        <w:spacing w:after="0" w:line="381"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97"/>
        <w:jc w:val="both"/>
        <w:rPr>
          <w:sz w:val="24"/>
          <w:szCs w:val="24"/>
        </w:rPr>
      </w:pPr>
      <w:r>
        <w:rPr>
          <w:rFonts w:ascii="Times New Roman" w:eastAsia="Times New Roman"/>
          <w:sz w:val="24"/>
          <w:szCs w:val="24"/>
        </w:rPr>
        <w:t xml:space="preserve">Cart </w:t>
      </w:r>
      <w:r>
        <w:rPr>
          <w:sz w:val="24"/>
          <w:szCs w:val="24"/>
        </w:rPr>
        <w:t>组件在满足便利（</w:t>
      </w:r>
      <w:r>
        <w:rPr>
          <w:rFonts w:ascii="Times New Roman" w:eastAsia="Times New Roman"/>
          <w:sz w:val="24"/>
          <w:szCs w:val="24"/>
        </w:rPr>
        <w:t>convenient</w:t>
      </w:r>
      <w:r>
        <w:rPr>
          <w:sz w:val="24"/>
          <w:szCs w:val="24"/>
        </w:rPr>
        <w:t>） 特质和集成（</w:t>
      </w:r>
      <w:r>
        <w:rPr>
          <w:rFonts w:ascii="Times New Roman" w:eastAsia="Times New Roman"/>
          <w:sz w:val="24"/>
          <w:szCs w:val="24"/>
        </w:rPr>
        <w:t>Integrated</w:t>
      </w:r>
      <w:r>
        <w:rPr>
          <w:sz w:val="24"/>
          <w:szCs w:val="24"/>
        </w:rPr>
        <w:t>）特质（如与支付系统集成）时的一个能力。</w:t>
      </w:r>
    </w:p>
    <w:p>
      <w:pPr>
        <w:pStyle w:val="6"/>
        <w:spacing w:line="300" w:lineRule="auto"/>
        <w:ind w:right="97" w:firstLine="599"/>
        <w:rPr>
          <w:sz w:val="24"/>
          <w:szCs w:val="24"/>
        </w:rPr>
      </w:pPr>
      <w:r>
        <w:rPr>
          <w:sz w:val="24"/>
          <w:szCs w:val="24"/>
        </w:rPr>
        <w:t>使用</w:t>
      </w:r>
      <w:r>
        <w:rPr>
          <w:rFonts w:ascii="Times New Roman" w:eastAsia="Times New Roman"/>
          <w:b/>
          <w:sz w:val="24"/>
          <w:szCs w:val="24"/>
        </w:rPr>
        <w:t>HTTPS</w:t>
      </w:r>
      <w:r>
        <w:rPr>
          <w:sz w:val="24"/>
          <w:szCs w:val="24"/>
        </w:rPr>
        <w:t>处理钱款交易。 这是</w:t>
      </w:r>
      <w:r>
        <w:rPr>
          <w:rFonts w:ascii="Times New Roman" w:eastAsia="Times New Roman"/>
          <w:sz w:val="24"/>
          <w:szCs w:val="24"/>
        </w:rPr>
        <w:t>Cart</w:t>
      </w:r>
      <w:r>
        <w:rPr>
          <w:sz w:val="24"/>
          <w:szCs w:val="24"/>
        </w:rPr>
        <w:t>组件在满足安全（</w:t>
      </w:r>
      <w:r>
        <w:rPr>
          <w:rFonts w:ascii="Times New Roman" w:eastAsia="Times New Roman"/>
          <w:sz w:val="24"/>
          <w:szCs w:val="24"/>
        </w:rPr>
        <w:t>secure</w:t>
      </w:r>
      <w:r>
        <w:rPr>
          <w:sz w:val="24"/>
          <w:szCs w:val="24"/>
        </w:rPr>
        <w:t>）特质时的一个能力。</w:t>
      </w:r>
    </w:p>
    <w:p>
      <w:pPr>
        <w:pStyle w:val="6"/>
        <w:spacing w:line="300" w:lineRule="auto"/>
        <w:ind w:right="97" w:firstLine="599"/>
        <w:rPr>
          <w:sz w:val="24"/>
          <w:szCs w:val="24"/>
        </w:rPr>
      </w:pPr>
      <w:r>
        <w:rPr>
          <w:sz w:val="24"/>
          <w:szCs w:val="24"/>
        </w:rPr>
        <w:t xml:space="preserve">基于购物者正在浏览的商品提供建议 。这是 </w:t>
      </w:r>
      <w:r>
        <w:rPr>
          <w:rFonts w:ascii="Times New Roman" w:eastAsia="Times New Roman"/>
          <w:sz w:val="24"/>
          <w:szCs w:val="24"/>
        </w:rPr>
        <w:t xml:space="preserve">Search </w:t>
      </w:r>
      <w:r>
        <w:rPr>
          <w:sz w:val="24"/>
          <w:szCs w:val="24"/>
        </w:rPr>
        <w:t>组件在满足便利（</w:t>
      </w:r>
      <w:r>
        <w:rPr>
          <w:rFonts w:ascii="Times New Roman" w:eastAsia="Times New Roman"/>
          <w:sz w:val="24"/>
          <w:szCs w:val="24"/>
        </w:rPr>
        <w:t>convenient</w:t>
      </w:r>
      <w:r>
        <w:rPr>
          <w:sz w:val="24"/>
          <w:szCs w:val="24"/>
        </w:rPr>
        <w:t>）特质时的一个能</w:t>
      </w:r>
    </w:p>
    <w:p>
      <w:pPr>
        <w:pStyle w:val="6"/>
        <w:spacing w:line="382" w:lineRule="exact"/>
        <w:rPr>
          <w:sz w:val="24"/>
          <w:szCs w:val="24"/>
        </w:rPr>
      </w:pPr>
      <w:r>
        <w:rPr>
          <w:sz w:val="24"/>
          <w:szCs w:val="24"/>
        </w:rPr>
        <w:t>力。</w:t>
      </w:r>
    </w:p>
    <w:p>
      <w:pPr>
        <w:pStyle w:val="6"/>
        <w:tabs>
          <w:tab w:val="left" w:pos="2919"/>
        </w:tabs>
        <w:spacing w:before="91" w:line="300" w:lineRule="auto"/>
        <w:ind w:right="97" w:firstLine="599"/>
        <w:rPr>
          <w:sz w:val="24"/>
          <w:szCs w:val="24"/>
        </w:rPr>
      </w:pPr>
      <w:r>
        <w:rPr>
          <w:spacing w:val="15"/>
          <w:sz w:val="24"/>
          <w:szCs w:val="24"/>
        </w:rPr>
        <w:t>计</w:t>
      </w:r>
      <w:r>
        <w:rPr>
          <w:spacing w:val="14"/>
          <w:sz w:val="24"/>
          <w:szCs w:val="24"/>
        </w:rPr>
        <w:t>算送</w:t>
      </w:r>
      <w:r>
        <w:rPr>
          <w:spacing w:val="15"/>
          <w:sz w:val="24"/>
          <w:szCs w:val="24"/>
        </w:rPr>
        <w:t>货</w:t>
      </w:r>
      <w:r>
        <w:rPr>
          <w:spacing w:val="14"/>
          <w:sz w:val="24"/>
          <w:szCs w:val="24"/>
        </w:rPr>
        <w:t>成</w:t>
      </w:r>
      <w:r>
        <w:rPr>
          <w:sz w:val="24"/>
          <w:szCs w:val="24"/>
        </w:rPr>
        <w:t>本</w:t>
      </w:r>
      <w:r>
        <w:rPr>
          <w:sz w:val="24"/>
          <w:szCs w:val="24"/>
        </w:rPr>
        <w:tab/>
      </w:r>
      <w:r>
        <w:rPr>
          <w:sz w:val="24"/>
          <w:szCs w:val="24"/>
        </w:rPr>
        <w:t>。这是</w:t>
      </w:r>
      <w:r>
        <w:rPr>
          <w:rFonts w:ascii="Times New Roman" w:eastAsia="Times New Roman"/>
          <w:spacing w:val="-9"/>
          <w:sz w:val="24"/>
          <w:szCs w:val="24"/>
        </w:rPr>
        <w:t>UPS</w:t>
      </w:r>
      <w:r>
        <w:rPr>
          <w:sz w:val="24"/>
          <w:szCs w:val="24"/>
        </w:rPr>
        <w:t>集</w:t>
      </w:r>
      <w:r>
        <w:rPr>
          <w:spacing w:val="-14"/>
          <w:sz w:val="24"/>
          <w:szCs w:val="24"/>
        </w:rPr>
        <w:t>成</w:t>
      </w:r>
      <w:r>
        <w:rPr>
          <w:sz w:val="24"/>
          <w:szCs w:val="24"/>
        </w:rPr>
        <w:t>组件在满足快速</w:t>
      </w:r>
      <w:r>
        <w:rPr>
          <w:spacing w:val="-3"/>
          <w:sz w:val="24"/>
          <w:szCs w:val="24"/>
        </w:rPr>
        <w:t>（</w:t>
      </w:r>
      <w:r>
        <w:rPr>
          <w:rFonts w:ascii="Times New Roman" w:eastAsia="Times New Roman"/>
          <w:spacing w:val="-3"/>
          <w:sz w:val="24"/>
          <w:szCs w:val="24"/>
        </w:rPr>
        <w:t>fast</w:t>
      </w:r>
      <w:r>
        <w:rPr>
          <w:spacing w:val="-3"/>
          <w:sz w:val="24"/>
          <w:szCs w:val="24"/>
        </w:rPr>
        <w:t>）</w:t>
      </w:r>
      <w:r>
        <w:rPr>
          <w:sz w:val="24"/>
          <w:szCs w:val="24"/>
        </w:rPr>
        <w:t>和安全</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rPr>
          <w:sz w:val="24"/>
          <w:szCs w:val="24"/>
        </w:rPr>
      </w:pPr>
      <w:r>
        <w:rPr>
          <w:sz w:val="24"/>
          <w:szCs w:val="24"/>
        </w:rPr>
        <w:t>（</w:t>
      </w:r>
      <w:r>
        <w:rPr>
          <w:rFonts w:ascii="Times New Roman" w:eastAsia="Times New Roman"/>
          <w:sz w:val="24"/>
          <w:szCs w:val="24"/>
        </w:rPr>
        <w:t>secure</w:t>
      </w:r>
      <w:r>
        <w:rPr>
          <w:sz w:val="24"/>
          <w:szCs w:val="24"/>
        </w:rPr>
        <w:t>）特质时的一个能力。</w:t>
      </w:r>
    </w:p>
    <w:p>
      <w:pPr>
        <w:pStyle w:val="6"/>
        <w:tabs>
          <w:tab w:val="left" w:pos="2934"/>
        </w:tabs>
        <w:spacing w:before="96" w:line="300" w:lineRule="auto"/>
        <w:ind w:right="97" w:firstLine="599"/>
        <w:rPr>
          <w:sz w:val="24"/>
          <w:szCs w:val="24"/>
        </w:rPr>
      </w:pPr>
      <w:r>
        <w:rPr>
          <w:spacing w:val="14"/>
          <w:sz w:val="24"/>
          <w:szCs w:val="24"/>
        </w:rPr>
        <w:t>显</w:t>
      </w:r>
      <w:r>
        <w:rPr>
          <w:spacing w:val="15"/>
          <w:sz w:val="24"/>
          <w:szCs w:val="24"/>
        </w:rPr>
        <w:t>示</w:t>
      </w:r>
      <w:r>
        <w:rPr>
          <w:spacing w:val="14"/>
          <w:sz w:val="24"/>
          <w:szCs w:val="24"/>
        </w:rPr>
        <w:t>剩余</w:t>
      </w:r>
      <w:r>
        <w:rPr>
          <w:spacing w:val="15"/>
          <w:sz w:val="24"/>
          <w:szCs w:val="24"/>
        </w:rPr>
        <w:t>库</w:t>
      </w:r>
      <w:r>
        <w:rPr>
          <w:sz w:val="24"/>
          <w:szCs w:val="24"/>
        </w:rPr>
        <w:t>存</w:t>
      </w:r>
      <w:r>
        <w:rPr>
          <w:sz w:val="24"/>
          <w:szCs w:val="24"/>
        </w:rPr>
        <w:tab/>
      </w:r>
      <w:r>
        <w:rPr>
          <w:sz w:val="24"/>
          <w:szCs w:val="24"/>
        </w:rPr>
        <w:t>。这是</w:t>
      </w:r>
      <w:r>
        <w:rPr>
          <w:rFonts w:ascii="Times New Roman" w:eastAsia="Times New Roman"/>
          <w:sz w:val="24"/>
          <w:szCs w:val="24"/>
        </w:rPr>
        <w:t>Search</w:t>
      </w:r>
      <w:r>
        <w:rPr>
          <w:spacing w:val="-14"/>
          <w:sz w:val="24"/>
          <w:szCs w:val="24"/>
        </w:rPr>
        <w:t>组</w:t>
      </w:r>
      <w:r>
        <w:rPr>
          <w:sz w:val="24"/>
          <w:szCs w:val="24"/>
        </w:rPr>
        <w:t>件在满足便利</w:t>
      </w:r>
      <w:r>
        <w:rPr>
          <w:spacing w:val="-4"/>
          <w:sz w:val="24"/>
          <w:szCs w:val="24"/>
        </w:rPr>
        <w:t>（</w:t>
      </w:r>
      <w:r>
        <w:rPr>
          <w:rFonts w:ascii="Times New Roman" w:eastAsia="Times New Roman"/>
          <w:spacing w:val="-4"/>
          <w:sz w:val="24"/>
          <w:szCs w:val="24"/>
        </w:rPr>
        <w:t>convenient</w:t>
      </w:r>
      <w:r>
        <w:rPr>
          <w:spacing w:val="-4"/>
          <w:sz w:val="24"/>
          <w:szCs w:val="24"/>
        </w:rPr>
        <w:t>）</w:t>
      </w:r>
      <w:r>
        <w:rPr>
          <w:sz w:val="24"/>
          <w:szCs w:val="24"/>
        </w:rPr>
        <w:t>和精准</w:t>
      </w:r>
    </w:p>
    <w:p>
      <w:pPr>
        <w:pStyle w:val="6"/>
        <w:spacing w:line="383" w:lineRule="exact"/>
        <w:rPr>
          <w:sz w:val="24"/>
          <w:szCs w:val="24"/>
        </w:rPr>
      </w:pPr>
      <w:r>
        <w:rPr>
          <w:sz w:val="24"/>
          <w:szCs w:val="24"/>
        </w:rPr>
        <w:t>（</w:t>
      </w:r>
      <w:r>
        <w:rPr>
          <w:rFonts w:ascii="Times New Roman" w:eastAsia="Times New Roman"/>
          <w:sz w:val="24"/>
          <w:szCs w:val="24"/>
        </w:rPr>
        <w:t>accurate</w:t>
      </w:r>
      <w:r>
        <w:rPr>
          <w:sz w:val="24"/>
          <w:szCs w:val="24"/>
        </w:rPr>
        <w:t>）特质时的一个能力。</w:t>
      </w:r>
    </w:p>
    <w:p>
      <w:pPr>
        <w:pStyle w:val="6"/>
        <w:spacing w:before="95" w:line="300" w:lineRule="auto"/>
        <w:ind w:right="82" w:firstLine="599"/>
        <w:rPr>
          <w:sz w:val="24"/>
          <w:szCs w:val="24"/>
        </w:rPr>
      </w:pPr>
      <w:r>
        <w:rPr>
          <w:sz w:val="24"/>
          <w:szCs w:val="24"/>
        </w:rPr>
        <w:t>推迟购买 。这是</w:t>
      </w:r>
      <w:r>
        <w:rPr>
          <w:rFonts w:ascii="Times New Roman" w:eastAsia="Times New Roman"/>
          <w:sz w:val="24"/>
          <w:szCs w:val="24"/>
        </w:rPr>
        <w:t>Cart</w:t>
      </w:r>
      <w:r>
        <w:rPr>
          <w:sz w:val="24"/>
          <w:szCs w:val="24"/>
        </w:rPr>
        <w:t>组件在满足便利（</w:t>
      </w:r>
      <w:r>
        <w:rPr>
          <w:rFonts w:ascii="Times New Roman" w:eastAsia="Times New Roman"/>
          <w:sz w:val="24"/>
          <w:szCs w:val="24"/>
        </w:rPr>
        <w:t>convenient</w:t>
      </w:r>
      <w:r>
        <w:rPr>
          <w:sz w:val="24"/>
          <w:szCs w:val="24"/>
        </w:rPr>
        <w:t>）特质时的一个能力。</w:t>
      </w:r>
    </w:p>
    <w:p>
      <w:pPr>
        <w:pStyle w:val="6"/>
        <w:spacing w:line="307" w:lineRule="auto"/>
        <w:ind w:right="97" w:firstLine="599"/>
        <w:rPr>
          <w:sz w:val="24"/>
          <w:szCs w:val="24"/>
        </w:rPr>
      </w:pPr>
      <w:r>
        <w:rPr>
          <w:sz w:val="24"/>
          <w:szCs w:val="24"/>
        </w:rPr>
        <w:t>根据关键字、</w:t>
      </w:r>
      <w:r>
        <w:rPr>
          <w:rFonts w:ascii="Times New Roman" w:eastAsia="Times New Roman"/>
          <w:b/>
          <w:sz w:val="24"/>
          <w:szCs w:val="24"/>
        </w:rPr>
        <w:t>SKU</w:t>
      </w:r>
      <w:r>
        <w:rPr>
          <w:sz w:val="24"/>
          <w:szCs w:val="24"/>
        </w:rPr>
        <w:t xml:space="preserve">和类目搜索商品 。这是 </w:t>
      </w:r>
      <w:r>
        <w:rPr>
          <w:rFonts w:ascii="Times New Roman" w:eastAsia="Times New Roman"/>
          <w:sz w:val="24"/>
          <w:szCs w:val="24"/>
        </w:rPr>
        <w:t>Search</w:t>
      </w:r>
      <w:r>
        <w:rPr>
          <w:sz w:val="24"/>
          <w:szCs w:val="24"/>
        </w:rPr>
        <w:t>组件在满足便利</w:t>
      </w:r>
    </w:p>
    <w:p>
      <w:pPr>
        <w:pStyle w:val="6"/>
        <w:spacing w:line="292" w:lineRule="auto"/>
        <w:ind w:right="142"/>
        <w:rPr>
          <w:sz w:val="24"/>
          <w:szCs w:val="24"/>
        </w:rPr>
      </w:pPr>
      <w:r>
        <w:rPr>
          <w:sz w:val="24"/>
          <w:szCs w:val="24"/>
        </w:rPr>
        <w:t>（</w:t>
      </w:r>
      <w:r>
        <w:rPr>
          <w:rFonts w:ascii="Times New Roman" w:eastAsia="Times New Roman"/>
          <w:sz w:val="24"/>
          <w:szCs w:val="24"/>
        </w:rPr>
        <w:t>convenient</w:t>
      </w:r>
      <w:r>
        <w:rPr>
          <w:sz w:val="24"/>
          <w:szCs w:val="24"/>
        </w:rPr>
        <w:t>）和精准（</w:t>
      </w:r>
      <w:r>
        <w:rPr>
          <w:rFonts w:ascii="Times New Roman" w:eastAsia="Times New Roman"/>
          <w:sz w:val="24"/>
          <w:szCs w:val="24"/>
        </w:rPr>
        <w:t>accurate</w:t>
      </w:r>
      <w:r>
        <w:rPr>
          <w:sz w:val="24"/>
          <w:szCs w:val="24"/>
        </w:rPr>
        <w:t>）特质时的一个能力。一般情况下，我们倾向于把每一种搜索当作一个单独的</w:t>
      </w:r>
    </w:p>
    <w:p>
      <w:pPr>
        <w:spacing w:after="0" w:line="292"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能力。</w:t>
      </w:r>
    </w:p>
    <w:p>
      <w:pPr>
        <w:pStyle w:val="6"/>
        <w:spacing w:before="96" w:line="300" w:lineRule="auto"/>
        <w:ind w:right="142" w:firstLine="599"/>
        <w:jc w:val="both"/>
        <w:rPr>
          <w:sz w:val="24"/>
          <w:szCs w:val="24"/>
        </w:rPr>
      </w:pPr>
      <w:r>
        <w:rPr>
          <w:spacing w:val="-1"/>
          <w:sz w:val="24"/>
          <w:szCs w:val="24"/>
        </w:rPr>
        <w:t xml:space="preserve">显然你会发现大量的能力。当你感到正在列出所有可测之处的时候， </w:t>
      </w:r>
      <w:r>
        <w:rPr>
          <w:sz w:val="24"/>
          <w:szCs w:val="24"/>
        </w:rPr>
        <w:t>说明你已经掌握了</w:t>
      </w:r>
      <w:r>
        <w:rPr>
          <w:rFonts w:ascii="Times New Roman" w:eastAsia="Times New Roman"/>
          <w:spacing w:val="-7"/>
          <w:sz w:val="24"/>
          <w:szCs w:val="24"/>
        </w:rPr>
        <w:t>ACC</w:t>
      </w:r>
      <w:r>
        <w:rPr>
          <w:sz w:val="24"/>
          <w:szCs w:val="24"/>
        </w:rPr>
        <w:t>的精髓，那就</w:t>
      </w:r>
      <w:r>
        <w:rPr>
          <w:spacing w:val="-1"/>
          <w:sz w:val="24"/>
          <w:szCs w:val="24"/>
        </w:rPr>
        <w:t>是快速简明的列出保证待验证系统能</w:t>
      </w:r>
      <w:r>
        <w:rPr>
          <w:sz w:val="24"/>
          <w:szCs w:val="24"/>
        </w:rPr>
        <w:t>正常运转的那些最重要的能力。</w:t>
      </w:r>
    </w:p>
    <w:p>
      <w:pPr>
        <w:pStyle w:val="6"/>
        <w:spacing w:line="300" w:lineRule="auto"/>
        <w:ind w:right="142" w:firstLine="599"/>
        <w:jc w:val="both"/>
        <w:rPr>
          <w:sz w:val="24"/>
          <w:szCs w:val="24"/>
        </w:rPr>
      </w:pPr>
      <w:r>
        <w:rPr>
          <w:spacing w:val="-1"/>
          <w:sz w:val="24"/>
          <w:szCs w:val="24"/>
        </w:rPr>
        <w:t>能力一般是面向用户的，表达的是用户眼里系统的行为，往往比特质</w:t>
      </w:r>
      <w:r>
        <w:rPr>
          <w:sz w:val="24"/>
          <w:szCs w:val="24"/>
        </w:rPr>
        <w:t>和组件都要多很多。</w:t>
      </w:r>
      <w:r>
        <w:rPr>
          <w:rFonts w:ascii="Times New Roman" w:eastAsia="Times New Roman"/>
          <w:spacing w:val="-7"/>
          <w:sz w:val="24"/>
          <w:szCs w:val="24"/>
        </w:rPr>
        <w:t>ACC</w:t>
      </w:r>
      <w:r>
        <w:rPr>
          <w:sz w:val="24"/>
          <w:szCs w:val="24"/>
        </w:rPr>
        <w:t>的前两步遵</w:t>
      </w:r>
      <w:r>
        <w:rPr>
          <w:spacing w:val="-1"/>
          <w:sz w:val="24"/>
          <w:szCs w:val="24"/>
        </w:rPr>
        <w:t>循简洁法则，而能力则应当描述系统的完整功能，因此基于应用的功能丰富性和复杂性，能力在数量上可以很</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大。</w:t>
      </w:r>
    </w:p>
    <w:p>
      <w:pPr>
        <w:pStyle w:val="6"/>
        <w:tabs>
          <w:tab w:val="left" w:pos="2919"/>
          <w:tab w:val="left" w:pos="3144"/>
        </w:tabs>
        <w:spacing w:before="96" w:line="300" w:lineRule="auto"/>
        <w:ind w:right="97" w:firstLine="599"/>
        <w:rPr>
          <w:sz w:val="24"/>
          <w:szCs w:val="24"/>
        </w:rPr>
      </w:pPr>
      <w:r>
        <w:rPr>
          <w:sz w:val="24"/>
          <w:szCs w:val="24"/>
        </w:rPr>
        <w:t>就我们在</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3"/>
          <w:sz w:val="24"/>
          <w:szCs w:val="24"/>
        </w:rPr>
        <w:tab/>
      </w:r>
      <w:r>
        <w:rPr>
          <w:sz w:val="24"/>
          <w:szCs w:val="24"/>
        </w:rPr>
        <w:t>涉及的系统</w:t>
      </w:r>
      <w:r>
        <w:rPr>
          <w:spacing w:val="-15"/>
          <w:sz w:val="24"/>
          <w:szCs w:val="24"/>
        </w:rPr>
        <w:t>而</w:t>
      </w:r>
      <w:r>
        <w:rPr>
          <w:sz w:val="24"/>
          <w:szCs w:val="24"/>
        </w:rPr>
        <w:t>言，大型复杂应用拥有成百上千个能力（例如</w:t>
      </w:r>
      <w:r>
        <w:rPr>
          <w:spacing w:val="-6"/>
          <w:sz w:val="24"/>
          <w:szCs w:val="24"/>
        </w:rPr>
        <w:t>，</w:t>
      </w:r>
      <w:r>
        <w:rPr>
          <w:rFonts w:ascii="Times New Roman" w:eastAsia="Times New Roman"/>
          <w:spacing w:val="-6"/>
          <w:sz w:val="24"/>
          <w:szCs w:val="24"/>
        </w:rPr>
        <w:t>Chrome</w:t>
      </w:r>
      <w:r>
        <w:rPr>
          <w:rFonts w:ascii="Times New Roman" w:eastAsia="Times New Roman"/>
          <w:spacing w:val="-6"/>
          <w:sz w:val="24"/>
          <w:szCs w:val="24"/>
        </w:rPr>
        <w:tab/>
      </w:r>
      <w:r>
        <w:rPr>
          <w:rFonts w:ascii="Times New Roman" w:eastAsia="Times New Roman"/>
          <w:spacing w:val="-5"/>
          <w:sz w:val="24"/>
          <w:szCs w:val="24"/>
        </w:rPr>
        <w:t>OS</w:t>
      </w:r>
      <w:r>
        <w:rPr>
          <w:sz w:val="24"/>
          <w:szCs w:val="24"/>
        </w:rPr>
        <w:t>有</w:t>
      </w:r>
      <w:r>
        <w:rPr>
          <w:rFonts w:ascii="Times New Roman" w:eastAsia="Times New Roman"/>
          <w:sz w:val="24"/>
          <w:szCs w:val="24"/>
        </w:rPr>
        <w:t>300</w:t>
      </w:r>
      <w:r>
        <w:rPr>
          <w:sz w:val="24"/>
          <w:szCs w:val="24"/>
        </w:rPr>
        <w:t>多项</w:t>
      </w:r>
      <w:r>
        <w:rPr>
          <w:spacing w:val="-15"/>
          <w:sz w:val="24"/>
          <w:szCs w:val="24"/>
        </w:rPr>
        <w:t>能</w:t>
      </w:r>
      <w:r>
        <w:rPr>
          <w:sz w:val="24"/>
          <w:szCs w:val="24"/>
        </w:rPr>
        <w:t>力），而较小的应用则有数十个能 力。当然，只有几个能力的产品也是有的，往往只需要开发人员自己或少数早期用户做一些测试就行了。因 此，当所测产品的能力少于</w:t>
      </w:r>
      <w:r>
        <w:rPr>
          <w:rFonts w:ascii="Times New Roman" w:eastAsia="Times New Roman"/>
          <w:sz w:val="24"/>
          <w:szCs w:val="24"/>
        </w:rPr>
        <w:t>20</w:t>
      </w:r>
      <w:r>
        <w:rPr>
          <w:sz w:val="24"/>
          <w:szCs w:val="24"/>
        </w:rPr>
        <w:t>个时， 可能需要反思一下自己在这个项目中的意义。</w:t>
      </w:r>
    </w:p>
    <w:p>
      <w:pPr>
        <w:pStyle w:val="6"/>
        <w:spacing w:line="376" w:lineRule="exact"/>
        <w:ind w:left="699"/>
        <w:rPr>
          <w:sz w:val="24"/>
          <w:szCs w:val="24"/>
        </w:rPr>
      </w:pPr>
      <w:r>
        <w:rPr>
          <w:sz w:val="24"/>
          <w:szCs w:val="24"/>
        </w:rPr>
        <w:t>能力最重要的一个特点是它的可</w:t>
      </w:r>
    </w:p>
    <w:p>
      <w:pPr>
        <w:spacing w:after="0" w:line="376"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测试性。这是我们用主动语态来表达能力的主要原因。它们是动词，因为我们为了完成某个动作，我们不得不编写测试用例去验证这个能力得到了正确的实现，而用户将因为这个特性而喜欢这个产品。后面我们将讨论如何把能力转换成测试用例。</w:t>
      </w:r>
    </w:p>
    <w:p>
      <w:pPr>
        <w:pStyle w:val="6"/>
        <w:spacing w:line="379" w:lineRule="exact"/>
        <w:ind w:left="699"/>
        <w:rPr>
          <w:sz w:val="24"/>
          <w:szCs w:val="24"/>
        </w:rPr>
      </w:pPr>
      <w:r>
        <w:rPr>
          <w:spacing w:val="7"/>
          <w:w w:val="95"/>
          <w:sz w:val="24"/>
          <w:szCs w:val="24"/>
        </w:rPr>
        <w:t>注意</w:t>
      </w:r>
    </w:p>
    <w:p>
      <w:pPr>
        <w:pStyle w:val="6"/>
        <w:spacing w:before="96" w:line="300" w:lineRule="auto"/>
        <w:ind w:right="142" w:firstLine="599"/>
        <w:rPr>
          <w:sz w:val="24"/>
          <w:szCs w:val="24"/>
        </w:rPr>
      </w:pPr>
      <w:r>
        <w:rPr>
          <w:spacing w:val="-1"/>
          <w:sz w:val="24"/>
          <w:szCs w:val="24"/>
        </w:rPr>
        <w:t>能力最重要的一个特点是它的可</w:t>
      </w:r>
      <w:r>
        <w:rPr>
          <w:sz w:val="24"/>
          <w:szCs w:val="24"/>
        </w:rPr>
        <w:t>测试性。</w:t>
      </w:r>
    </w:p>
    <w:p>
      <w:pPr>
        <w:pStyle w:val="6"/>
        <w:tabs>
          <w:tab w:val="left" w:pos="3983"/>
        </w:tabs>
        <w:spacing w:line="300" w:lineRule="auto"/>
        <w:ind w:right="97" w:firstLine="599"/>
        <w:rPr>
          <w:sz w:val="24"/>
          <w:szCs w:val="24"/>
        </w:rPr>
      </w:pPr>
      <w:r>
        <w:rPr>
          <w:sz w:val="24"/>
          <w:szCs w:val="24"/>
        </w:rPr>
        <w:t>在罗列能力时，应该达到什么样的抽象级别呢？这在</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4"/>
          <w:sz w:val="24"/>
          <w:szCs w:val="24"/>
        </w:rPr>
        <w:t>TE</w:t>
      </w:r>
      <w:r>
        <w:rPr>
          <w:sz w:val="24"/>
          <w:szCs w:val="24"/>
        </w:rPr>
        <w:t>中</w:t>
      </w:r>
      <w:r>
        <w:rPr>
          <w:spacing w:val="-14"/>
          <w:sz w:val="24"/>
          <w:szCs w:val="24"/>
        </w:rPr>
        <w:t>存</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在很大的争议。依其定义，能力不是原子动作。一个能力可以描述任意数量的用例。在之前描述在线商店的例子中，能力描述并没有限定购物车中的商品或一个搜索的结果，而只是表达了用户可能会做的事情。这是有意</w:t>
      </w:r>
      <w:r>
        <w:rPr>
          <w:sz w:val="24"/>
          <w:szCs w:val="24"/>
        </w:rPr>
        <w:t xml:space="preserve">的，因为太多的细节会导致长篇大 </w:t>
      </w:r>
      <w:r>
        <w:rPr>
          <w:spacing w:val="-1"/>
          <w:sz w:val="24"/>
          <w:szCs w:val="24"/>
        </w:rPr>
        <w:t>论。穷尽所有可能的搜索和购物车配置来完成测试是不可能的。因此，我们在把能力转换成测试用例的时候， 只会重点考察那些实际使用的测试场</w:t>
      </w:r>
      <w:r>
        <w:rPr>
          <w:sz w:val="24"/>
          <w:szCs w:val="24"/>
        </w:rPr>
        <w:t>景。</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能力描述并不是测试用例，不会包含实际测试所需要的一切信息，例如特定的值和具体的数据。能力只要说明用户可以购物，而测试用例则要指定他们买什么东西。能力是软件可以提供或者用户可能要求的动作的一般性概念，是抽象的，测试和价值隐含其中，但它们不是测试本身。</w:t>
      </w:r>
    </w:p>
    <w:p>
      <w:pPr>
        <w:pStyle w:val="6"/>
        <w:spacing w:line="300" w:lineRule="auto"/>
        <w:ind w:right="97" w:firstLine="599"/>
        <w:jc w:val="both"/>
        <w:rPr>
          <w:sz w:val="24"/>
          <w:szCs w:val="24"/>
        </w:rPr>
      </w:pPr>
      <w:r>
        <w:rPr>
          <w:sz w:val="24"/>
          <w:szCs w:val="24"/>
        </w:rPr>
        <w:t>还是以</w:t>
      </w:r>
      <w:r>
        <w:rPr>
          <w:rFonts w:ascii="Times New Roman" w:eastAsia="Times New Roman"/>
          <w:sz w:val="24"/>
          <w:szCs w:val="24"/>
        </w:rPr>
        <w:t>Google Sites</w:t>
      </w:r>
      <w:r>
        <w:rPr>
          <w:sz w:val="24"/>
          <w:szCs w:val="24"/>
        </w:rPr>
        <w:t>为例，图</w:t>
      </w:r>
      <w:r>
        <w:rPr>
          <w:rFonts w:ascii="Times New Roman" w:eastAsia="Times New Roman"/>
          <w:sz w:val="24"/>
          <w:szCs w:val="24"/>
        </w:rPr>
        <w:t xml:space="preserve">3.5 </w:t>
      </w:r>
      <w:r>
        <w:rPr>
          <w:sz w:val="24"/>
          <w:szCs w:val="24"/>
        </w:rPr>
        <w:t>给出了一个以特质为</w:t>
      </w:r>
      <w:r>
        <w:rPr>
          <w:rFonts w:ascii="Times New Roman" w:eastAsia="Times New Roman"/>
          <w:sz w:val="24"/>
          <w:szCs w:val="24"/>
        </w:rPr>
        <w:t>x</w:t>
      </w:r>
      <w:r>
        <w:rPr>
          <w:sz w:val="24"/>
          <w:szCs w:val="24"/>
        </w:rPr>
        <w:t>轴，组件为</w:t>
      </w:r>
      <w:r>
        <w:rPr>
          <w:rFonts w:ascii="Times New Roman" w:eastAsia="Times New Roman"/>
          <w:sz w:val="24"/>
          <w:szCs w:val="24"/>
        </w:rPr>
        <w:t>y</w:t>
      </w:r>
      <w:r>
        <w:rPr>
          <w:sz w:val="24"/>
          <w:szCs w:val="24"/>
        </w:rPr>
        <w:t>轴的表格。通过这种方法，能力被映射到特质和组件上。首先，注意大量的</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1344"/>
        </w:tabs>
        <w:spacing w:before="34" w:line="300" w:lineRule="auto"/>
        <w:ind w:right="97"/>
        <w:rPr>
          <w:sz w:val="24"/>
          <w:szCs w:val="24"/>
        </w:rPr>
      </w:pPr>
      <w:r>
        <w:rPr>
          <w:sz w:val="24"/>
          <w:szCs w:val="24"/>
        </w:rPr>
        <w:t>单元格是空的。这很正常，因为不是每个组件对每个特质都有影响。对</w:t>
      </w:r>
      <w:r>
        <w:rPr>
          <w:rFonts w:ascii="Times New Roman" w:eastAsia="Times New Roman"/>
          <w:spacing w:val="-7"/>
          <w:sz w:val="24"/>
          <w:szCs w:val="24"/>
        </w:rPr>
        <w:t>Chrome</w:t>
      </w:r>
      <w:r>
        <w:rPr>
          <w:rFonts w:ascii="Times New Roman" w:eastAsia="Times New Roman"/>
          <w:spacing w:val="-7"/>
          <w:sz w:val="24"/>
          <w:szCs w:val="24"/>
        </w:rPr>
        <w:tab/>
      </w:r>
      <w:r>
        <w:rPr>
          <w:sz w:val="24"/>
          <w:szCs w:val="24"/>
        </w:rPr>
        <w:t>来说，只有一部分组件对</w:t>
      </w:r>
      <w:r>
        <w:rPr>
          <w:spacing w:val="-12"/>
          <w:sz w:val="24"/>
          <w:szCs w:val="24"/>
        </w:rPr>
        <w:t>快</w:t>
      </w:r>
      <w:r>
        <w:rPr>
          <w:sz w:val="24"/>
          <w:szCs w:val="24"/>
        </w:rPr>
        <w:t>速或安全性负责；而其他组件对这些特质却没有影响，对应的单元格就为空。空单元格表示我们不必测试这个特定的特质组件对。</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25140" cy="188595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60" cstate="print"/>
                    <a:stretch>
                      <a:fillRect/>
                    </a:stretch>
                  </pic:blipFill>
                  <pic:spPr>
                    <a:xfrm>
                      <a:off x="0" y="0"/>
                      <a:ext cx="3025164" cy="1885950"/>
                    </a:xfrm>
                    <a:prstGeom prst="rect">
                      <a:avLst/>
                    </a:prstGeom>
                  </pic:spPr>
                </pic:pic>
              </a:graphicData>
            </a:graphic>
          </wp:inline>
        </w:drawing>
      </w:r>
    </w:p>
    <w:p>
      <w:pPr>
        <w:pStyle w:val="6"/>
        <w:spacing w:before="12"/>
        <w:ind w:left="0"/>
        <w:rPr>
          <w:sz w:val="6"/>
          <w:szCs w:val="24"/>
        </w:rPr>
      </w:pPr>
    </w:p>
    <w:p>
      <w:pPr>
        <w:spacing w:before="78" w:line="259" w:lineRule="auto"/>
        <w:ind w:left="2266" w:right="187" w:hanging="2077"/>
        <w:jc w:val="both"/>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3.5 </w:t>
      </w:r>
      <w:r>
        <w:rPr>
          <w:sz w:val="22"/>
          <w:szCs w:val="21"/>
        </w:rPr>
        <w:t>在</w:t>
      </w:r>
      <w:r>
        <w:rPr>
          <w:rFonts w:ascii="Times New Roman" w:hAnsi="Times New Roman" w:eastAsia="Times New Roman"/>
          <w:sz w:val="22"/>
          <w:szCs w:val="21"/>
        </w:rPr>
        <w:t>GTA</w:t>
      </w:r>
      <w:r>
        <w:rPr>
          <w:sz w:val="22"/>
          <w:szCs w:val="21"/>
        </w:rPr>
        <w:t>中，能力被关联到特质和组件上</w:t>
      </w:r>
    </w:p>
    <w:p>
      <w:pPr>
        <w:pStyle w:val="6"/>
        <w:spacing w:before="172" w:line="300" w:lineRule="auto"/>
        <w:ind w:right="142" w:firstLine="599"/>
        <w:jc w:val="both"/>
        <w:rPr>
          <w:sz w:val="24"/>
          <w:szCs w:val="24"/>
        </w:rPr>
      </w:pPr>
      <w:r>
        <w:rPr>
          <w:sz w:val="24"/>
          <w:szCs w:val="24"/>
        </w:rPr>
        <w:t>能力表的每一行或列表示按某种方式相关联的一个功能切片，是将应用功能分解为多个可测试的活动的一个好办法。测试经理可以把每一行分</w:t>
      </w:r>
    </w:p>
    <w:p>
      <w:pPr>
        <w:spacing w:after="0" w:line="300" w:lineRule="auto"/>
        <w:jc w:val="both"/>
        <w:rPr>
          <w:sz w:val="21"/>
          <w:szCs w:val="21"/>
        </w:rPr>
        <w:sectPr>
          <w:pgSz w:w="5050" w:h="6630"/>
          <w:pgMar w:top="120" w:right="0" w:bottom="360" w:left="0" w:header="0" w:footer="80" w:gutter="0"/>
          <w:pgNumType w:fmt="decimal"/>
          <w:cols w:space="720" w:num="1"/>
        </w:sectPr>
      </w:pPr>
    </w:p>
    <w:p>
      <w:pPr>
        <w:pStyle w:val="6"/>
        <w:spacing w:before="41" w:line="297" w:lineRule="auto"/>
        <w:ind w:right="142"/>
        <w:rPr>
          <w:sz w:val="24"/>
          <w:szCs w:val="24"/>
        </w:rPr>
      </w:pPr>
      <w:r>
        <w:rPr>
          <w:sz w:val="24"/>
          <w:szCs w:val="24"/>
        </w:rPr>
        <w:t>给一个测试小组，或者针对一行或一列进行深度的</w:t>
      </w:r>
      <w:r>
        <w:rPr>
          <w:rFonts w:ascii="Times New Roman" w:eastAsia="Times New Roman"/>
          <w:sz w:val="24"/>
          <w:szCs w:val="24"/>
        </w:rPr>
        <w:t>bug</w:t>
      </w:r>
      <w:r>
        <w:rPr>
          <w:sz w:val="24"/>
          <w:szCs w:val="24"/>
        </w:rPr>
        <w:t>大扫除。行或列也是探索式测试的极好目标，每个探索式测试人员负责不同的行和列，就可以有效避免重叠，并达到更高的覆盖度。</w:t>
      </w:r>
    </w:p>
    <w:p>
      <w:pPr>
        <w:pStyle w:val="6"/>
        <w:spacing w:before="11" w:line="300" w:lineRule="auto"/>
        <w:ind w:right="97" w:firstLine="599"/>
        <w:rPr>
          <w:sz w:val="24"/>
          <w:szCs w:val="24"/>
        </w:rPr>
      </w:pPr>
      <w:r>
        <w:rPr>
          <w:sz w:val="24"/>
          <w:szCs w:val="24"/>
        </w:rPr>
        <w:t xml:space="preserve">单元格中的数字表示该组件满足此特质的能力的数量。因此，这个数越大，该交叉点需要的测试点就越 </w:t>
      </w:r>
      <w:r>
        <w:rPr>
          <w:spacing w:val="-1"/>
          <w:sz w:val="24"/>
          <w:szCs w:val="24"/>
        </w:rPr>
        <w:t>多。例如，</w:t>
      </w:r>
      <w:r>
        <w:rPr>
          <w:rFonts w:ascii="Times New Roman" w:eastAsia="Times New Roman"/>
          <w:spacing w:val="-4"/>
          <w:sz w:val="24"/>
          <w:szCs w:val="24"/>
        </w:rPr>
        <w:t>Page</w:t>
      </w:r>
      <w:r>
        <w:rPr>
          <w:rFonts w:ascii="Times New Roman" w:eastAsia="Times New Roman"/>
          <w:spacing w:val="49"/>
          <w:sz w:val="24"/>
          <w:szCs w:val="24"/>
        </w:rPr>
        <w:t xml:space="preserve"> </w:t>
      </w:r>
      <w:r>
        <w:rPr>
          <w:rFonts w:ascii="Times New Roman" w:eastAsia="Times New Roman"/>
          <w:spacing w:val="-6"/>
          <w:sz w:val="24"/>
          <w:szCs w:val="24"/>
        </w:rPr>
        <w:t>View</w:t>
      </w:r>
      <w:r>
        <w:rPr>
          <w:sz w:val="24"/>
          <w:szCs w:val="24"/>
        </w:rPr>
        <w:t>组件有</w:t>
      </w:r>
      <w:r>
        <w:rPr>
          <w:rFonts w:ascii="Times New Roman" w:eastAsia="Times New Roman"/>
          <w:sz w:val="24"/>
          <w:szCs w:val="24"/>
        </w:rPr>
        <w:t>3</w:t>
      </w:r>
      <w:r>
        <w:rPr>
          <w:sz w:val="24"/>
          <w:szCs w:val="24"/>
        </w:rPr>
        <w:t>个能力影响到</w:t>
      </w:r>
      <w:r>
        <w:rPr>
          <w:rFonts w:ascii="Times New Roman" w:eastAsia="Times New Roman"/>
          <w:spacing w:val="-6"/>
          <w:sz w:val="24"/>
          <w:szCs w:val="24"/>
        </w:rPr>
        <w:t>Sharing</w:t>
      </w:r>
      <w:r>
        <w:rPr>
          <w:sz w:val="24"/>
          <w:szCs w:val="24"/>
        </w:rPr>
        <w:t>这个特质。</w:t>
      </w:r>
    </w:p>
    <w:p>
      <w:pPr>
        <w:pStyle w:val="6"/>
        <w:spacing w:line="380" w:lineRule="exact"/>
        <w:ind w:left="699"/>
        <w:rPr>
          <w:sz w:val="24"/>
          <w:szCs w:val="24"/>
        </w:rPr>
      </w:pPr>
      <w:r>
        <w:rPr>
          <w:sz w:val="24"/>
          <w:szCs w:val="24"/>
        </w:rPr>
        <w:t>协作者都有权限访问相关文档。</w:t>
      </w:r>
    </w:p>
    <w:p>
      <w:pPr>
        <w:spacing w:after="0" w:line="380"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t>与另外一个协作者分担页面管理责任。</w:t>
      </w:r>
    </w:p>
    <w:p>
      <w:pPr>
        <w:pStyle w:val="6"/>
        <w:spacing w:line="300" w:lineRule="auto"/>
        <w:ind w:left="699" w:right="142"/>
        <w:rPr>
          <w:sz w:val="24"/>
          <w:szCs w:val="24"/>
        </w:rPr>
      </w:pPr>
      <w:r>
        <w:rPr>
          <w:sz w:val="24"/>
          <w:szCs w:val="24"/>
        </w:rPr>
        <w:t>查看一个页面中协作者的位置。这些能力点可以很方便地指定</w:t>
      </w:r>
    </w:p>
    <w:p>
      <w:pPr>
        <w:pStyle w:val="6"/>
        <w:spacing w:line="300" w:lineRule="auto"/>
        <w:ind w:right="97"/>
        <w:jc w:val="both"/>
        <w:rPr>
          <w:sz w:val="24"/>
          <w:szCs w:val="24"/>
        </w:rPr>
      </w:pPr>
      <w:r>
        <w:rPr>
          <w:rFonts w:ascii="Times New Roman" w:eastAsia="Times New Roman"/>
          <w:sz w:val="24"/>
          <w:szCs w:val="24"/>
        </w:rPr>
        <w:t>Page View / Sharing</w:t>
      </w:r>
      <w:r>
        <w:rPr>
          <w:sz w:val="24"/>
          <w:szCs w:val="24"/>
        </w:rPr>
        <w:t>这个组件</w:t>
      </w:r>
      <w:r>
        <w:rPr>
          <w:rFonts w:ascii="Times New Roman" w:eastAsia="Times New Roman"/>
          <w:sz w:val="24"/>
          <w:szCs w:val="24"/>
        </w:rPr>
        <w:t>/</w:t>
      </w:r>
      <w:r>
        <w:rPr>
          <w:sz w:val="24"/>
          <w:szCs w:val="24"/>
        </w:rPr>
        <w:t>特质对需要的测试。我们可以直接为这些能力点编写测试用例，或者将它们组合成更大的用例或测试场景来测试能力的组合。</w:t>
      </w:r>
    </w:p>
    <w:p>
      <w:pPr>
        <w:pStyle w:val="6"/>
        <w:spacing w:line="300" w:lineRule="auto"/>
        <w:ind w:right="142" w:firstLine="599"/>
        <w:jc w:val="both"/>
        <w:rPr>
          <w:sz w:val="24"/>
          <w:szCs w:val="24"/>
        </w:rPr>
      </w:pPr>
      <w:r>
        <w:rPr>
          <w:sz w:val="24"/>
          <w:szCs w:val="24"/>
        </w:rPr>
        <w:t>书写良好的能力需要一些训练。下面是一些能力应该满足的特性以供参考。</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12"/>
        <w:numPr>
          <w:ilvl w:val="0"/>
          <w:numId w:val="22"/>
        </w:numPr>
        <w:tabs>
          <w:tab w:val="left" w:pos="1451"/>
        </w:tabs>
        <w:spacing w:before="54" w:after="0" w:line="300" w:lineRule="auto"/>
        <w:ind w:left="100" w:right="142" w:firstLine="599"/>
        <w:jc w:val="left"/>
        <w:rPr>
          <w:sz w:val="24"/>
          <w:szCs w:val="21"/>
        </w:rPr>
      </w:pPr>
      <w:r>
        <w:rPr>
          <w:sz w:val="24"/>
          <w:szCs w:val="21"/>
        </w:rPr>
        <w:t>一个能力点应当被表达为</w:t>
      </w:r>
      <w:r>
        <w:rPr>
          <w:spacing w:val="-1"/>
          <w:sz w:val="24"/>
          <w:szCs w:val="21"/>
        </w:rPr>
        <w:t>一个动作，反映了用户使用被测应用</w:t>
      </w:r>
      <w:r>
        <w:rPr>
          <w:sz w:val="24"/>
          <w:szCs w:val="21"/>
        </w:rPr>
        <w:t>完成一定的活动。</w:t>
      </w:r>
    </w:p>
    <w:p>
      <w:pPr>
        <w:pStyle w:val="12"/>
        <w:numPr>
          <w:ilvl w:val="0"/>
          <w:numId w:val="22"/>
        </w:numPr>
        <w:tabs>
          <w:tab w:val="left" w:pos="1451"/>
        </w:tabs>
        <w:spacing w:before="0" w:after="0" w:line="300" w:lineRule="auto"/>
        <w:ind w:left="100" w:right="142" w:firstLine="599"/>
        <w:jc w:val="left"/>
        <w:rPr>
          <w:sz w:val="24"/>
          <w:szCs w:val="21"/>
        </w:rPr>
      </w:pPr>
      <w:r>
        <w:rPr>
          <w:sz w:val="24"/>
          <w:szCs w:val="21"/>
        </w:rPr>
        <w:t>一个能力点应当为测试人</w:t>
      </w:r>
      <w:r>
        <w:rPr>
          <w:spacing w:val="-1"/>
          <w:sz w:val="24"/>
          <w:szCs w:val="21"/>
        </w:rPr>
        <w:t>员提供足够的指导，用以理解在编写测试用例时涉及的变量。例如，使用</w:t>
      </w:r>
      <w:r>
        <w:rPr>
          <w:rFonts w:ascii="Times New Roman" w:eastAsia="Times New Roman"/>
          <w:spacing w:val="-9"/>
          <w:sz w:val="24"/>
          <w:szCs w:val="21"/>
        </w:rPr>
        <w:t>http</w:t>
      </w:r>
      <w:r>
        <w:rPr>
          <w:sz w:val="24"/>
          <w:szCs w:val="21"/>
        </w:rPr>
        <w:t>处理钱款交易这个能力，需要测</w:t>
      </w:r>
      <w:r>
        <w:rPr>
          <w:spacing w:val="-1"/>
          <w:sz w:val="24"/>
          <w:szCs w:val="21"/>
        </w:rPr>
        <w:t>试人员理解系统支持何种类型的钱款</w:t>
      </w:r>
      <w:r>
        <w:rPr>
          <w:sz w:val="24"/>
          <w:szCs w:val="21"/>
        </w:rPr>
        <w:t>交易、如何验证交易是通过</w:t>
      </w:r>
      <w:r>
        <w:rPr>
          <w:rFonts w:ascii="Times New Roman" w:eastAsia="Times New Roman"/>
          <w:spacing w:val="-9"/>
          <w:sz w:val="24"/>
          <w:szCs w:val="21"/>
        </w:rPr>
        <w:t>http</w:t>
      </w:r>
      <w:r>
        <w:rPr>
          <w:sz w:val="24"/>
          <w:szCs w:val="21"/>
        </w:rPr>
        <w:t>进行</w:t>
      </w:r>
      <w:r>
        <w:rPr>
          <w:spacing w:val="-1"/>
          <w:sz w:val="24"/>
          <w:szCs w:val="21"/>
        </w:rPr>
        <w:t>的。显然，这里有很多工作要做。如</w:t>
      </w:r>
      <w:r>
        <w:rPr>
          <w:sz w:val="24"/>
          <w:szCs w:val="21"/>
        </w:rPr>
        <w:t>果某些钱款交易有被遗漏的可能（</w:t>
      </w:r>
      <w:r>
        <w:rPr>
          <w:spacing w:val="-15"/>
          <w:sz w:val="24"/>
          <w:szCs w:val="21"/>
        </w:rPr>
        <w:t>如</w:t>
      </w:r>
      <w:r>
        <w:rPr>
          <w:sz w:val="24"/>
          <w:szCs w:val="21"/>
        </w:rPr>
        <w:t>被某个测试新人）</w:t>
      </w:r>
      <w:r>
        <w:rPr>
          <w:spacing w:val="-2"/>
          <w:sz w:val="24"/>
          <w:szCs w:val="21"/>
        </w:rPr>
        <w:t>，那么就一定要把</w:t>
      </w:r>
    </w:p>
    <w:p>
      <w:pPr>
        <w:spacing w:after="0" w:line="300" w:lineRule="auto"/>
        <w:jc w:val="left"/>
        <w:rPr>
          <w:sz w:val="24"/>
          <w:szCs w:val="21"/>
        </w:rPr>
        <w:sectPr>
          <w:pgSz w:w="5050" w:h="6630"/>
          <w:pgMar w:top="60" w:right="0" w:bottom="360" w:left="0" w:header="0" w:footer="80" w:gutter="0"/>
          <w:pgNumType w:fmt="decimal"/>
          <w:cols w:space="720" w:num="1"/>
        </w:sectPr>
      </w:pPr>
    </w:p>
    <w:p>
      <w:pPr>
        <w:pStyle w:val="6"/>
        <w:spacing w:before="34" w:line="300" w:lineRule="auto"/>
        <w:ind w:right="97"/>
        <w:rPr>
          <w:sz w:val="24"/>
          <w:szCs w:val="24"/>
        </w:rPr>
      </w:pPr>
      <w:r>
        <w:rPr>
          <w:sz w:val="24"/>
          <w:szCs w:val="24"/>
        </w:rPr>
        <w:t>这个能力复制多份，以便能明确的展示各种交易类型。如果不会发生遗 漏，原来的抽象程度就足够了。同样</w:t>
      </w:r>
      <w:r>
        <w:rPr>
          <w:spacing w:val="11"/>
          <w:sz w:val="24"/>
          <w:szCs w:val="24"/>
        </w:rPr>
        <w:t xml:space="preserve">的，如果 </w:t>
      </w:r>
      <w:r>
        <w:rPr>
          <w:rFonts w:ascii="Times New Roman" w:eastAsia="Times New Roman"/>
          <w:spacing w:val="-9"/>
          <w:sz w:val="24"/>
          <w:szCs w:val="24"/>
        </w:rPr>
        <w:t>http</w:t>
      </w:r>
      <w:r>
        <w:rPr>
          <w:spacing w:val="-2"/>
          <w:sz w:val="24"/>
          <w:szCs w:val="24"/>
        </w:rPr>
        <w:t xml:space="preserve">是大家都理解的东西， </w:t>
      </w:r>
      <w:r>
        <w:rPr>
          <w:sz w:val="24"/>
          <w:szCs w:val="24"/>
        </w:rPr>
        <w:t>那这个词无需额外解释。千万不要掉进把一切东西都当作能力记录下来的陷阱。能力应当是抽象的，把更多的细节留给测试用例或者探索式测试吧</w:t>
      </w:r>
    </w:p>
    <w:p>
      <w:pPr>
        <w:pStyle w:val="6"/>
        <w:spacing w:before="3" w:line="297" w:lineRule="auto"/>
        <w:ind w:right="142"/>
        <w:jc w:val="both"/>
        <w:rPr>
          <w:sz w:val="24"/>
          <w:szCs w:val="24"/>
        </w:rPr>
      </w:pPr>
      <w:r>
        <w:rPr>
          <w:sz w:val="24"/>
          <w:szCs w:val="24"/>
        </w:rPr>
        <w:t>（将这些细节留给测试人员，为从不同角度理解能力和编写测试用例留下了自由发挥的空间，这有助于提高测试的覆盖度）。</w:t>
      </w:r>
    </w:p>
    <w:p>
      <w:pPr>
        <w:spacing w:after="0" w:line="297" w:lineRule="auto"/>
        <w:jc w:val="both"/>
        <w:rPr>
          <w:sz w:val="21"/>
          <w:szCs w:val="21"/>
        </w:rPr>
        <w:sectPr>
          <w:pgSz w:w="5050" w:h="6630"/>
          <w:pgMar w:top="80" w:right="0" w:bottom="360" w:left="0" w:header="0" w:footer="80" w:gutter="0"/>
          <w:pgNumType w:fmt="decimal"/>
          <w:cols w:space="720" w:num="1"/>
        </w:sectPr>
      </w:pPr>
    </w:p>
    <w:p>
      <w:pPr>
        <w:pStyle w:val="12"/>
        <w:numPr>
          <w:ilvl w:val="0"/>
          <w:numId w:val="22"/>
        </w:numPr>
        <w:tabs>
          <w:tab w:val="left" w:pos="1464"/>
        </w:tabs>
        <w:spacing w:before="54" w:after="0" w:line="312" w:lineRule="auto"/>
        <w:ind w:left="100" w:right="142" w:firstLine="599"/>
        <w:jc w:val="left"/>
        <w:rPr>
          <w:sz w:val="24"/>
          <w:szCs w:val="21"/>
        </w:rPr>
      </w:pPr>
      <w:r>
        <w:rPr>
          <w:spacing w:val="11"/>
          <w:sz w:val="24"/>
          <w:szCs w:val="21"/>
        </w:rPr>
        <w:t>一个能力应当与其他能力</w:t>
      </w:r>
      <w:r>
        <w:rPr>
          <w:spacing w:val="9"/>
          <w:sz w:val="24"/>
          <w:szCs w:val="21"/>
        </w:rPr>
        <w:t>组合。实际上，一个用户故事或用例</w:t>
      </w:r>
    </w:p>
    <w:p>
      <w:pPr>
        <w:pStyle w:val="6"/>
        <w:spacing w:line="359" w:lineRule="exact"/>
        <w:rPr>
          <w:sz w:val="24"/>
          <w:szCs w:val="24"/>
        </w:rPr>
      </w:pPr>
      <w:r>
        <w:rPr>
          <w:sz w:val="24"/>
          <w:szCs w:val="24"/>
        </w:rPr>
        <w:t>（或你选择的其他术语）可以用一系</w:t>
      </w:r>
    </w:p>
    <w:p>
      <w:pPr>
        <w:pStyle w:val="6"/>
        <w:spacing w:before="92" w:line="297" w:lineRule="auto"/>
        <w:ind w:right="142"/>
        <w:jc w:val="both"/>
        <w:rPr>
          <w:sz w:val="24"/>
          <w:szCs w:val="24"/>
        </w:rPr>
      </w:pPr>
      <w:r>
        <w:rPr>
          <w:sz w:val="24"/>
          <w:szCs w:val="24"/>
        </w:rPr>
        <w:t>列能力来描述。如果一个用户故事无法用现有的能力来表达，那说明你遗漏了一些能力，或者能力描述的抽象程度太高了。</w:t>
      </w:r>
    </w:p>
    <w:p>
      <w:pPr>
        <w:pStyle w:val="6"/>
        <w:spacing w:line="300" w:lineRule="auto"/>
        <w:ind w:right="142" w:firstLine="599"/>
        <w:jc w:val="both"/>
        <w:rPr>
          <w:sz w:val="24"/>
          <w:szCs w:val="24"/>
        </w:rPr>
      </w:pPr>
      <w:r>
        <w:rPr>
          <w:sz w:val="24"/>
          <w:szCs w:val="24"/>
        </w:rPr>
        <w:t>用一系列能力来描述用户故事， 这个中间步骤可以为测试带来更大的灵活性。事实上，在</w:t>
      </w:r>
      <w:r>
        <w:rPr>
          <w:rFonts w:ascii="Times New Roman" w:eastAsia="Times New Roman"/>
          <w:sz w:val="24"/>
          <w:szCs w:val="24"/>
        </w:rPr>
        <w:t>Google</w:t>
      </w:r>
      <w:r>
        <w:rPr>
          <w:sz w:val="24"/>
          <w:szCs w:val="24"/>
        </w:rPr>
        <w:t>有几个团队，在与外包接洽或者组织众包型的探索式测试时，更愿意使用比较一般</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性的用户故事，而不是太细节的测试用例。很细致的测试用例反而会导致外包人员在一遍又一遍的重复执行时产生厌倦感，而用户故事则为确定具体行为留出了更大的余地，从而使得测试更加有趣，较少因为枯燥、死板地执行导致产生错误。</w:t>
      </w:r>
    </w:p>
    <w:p>
      <w:pPr>
        <w:pStyle w:val="6"/>
        <w:spacing w:line="300" w:lineRule="auto"/>
        <w:ind w:right="142" w:firstLine="599"/>
        <w:jc w:val="both"/>
        <w:rPr>
          <w:sz w:val="24"/>
          <w:szCs w:val="24"/>
        </w:rPr>
      </w:pPr>
      <w:r>
        <w:rPr>
          <w:sz w:val="24"/>
          <w:szCs w:val="24"/>
        </w:rPr>
        <w:t>不管最终目标是用户故事、测试用例还是两者兼有，这里是一些从能力到测试用例的一般性指南。记住这些只是目标，而非绝对标准。</w:t>
      </w:r>
    </w:p>
    <w:p>
      <w:pPr>
        <w:pStyle w:val="6"/>
        <w:spacing w:line="381" w:lineRule="exact"/>
        <w:ind w:left="554"/>
        <w:jc w:val="center"/>
        <w:rPr>
          <w:sz w:val="24"/>
          <w:szCs w:val="24"/>
        </w:rPr>
      </w:pPr>
      <w:r>
        <w:rPr>
          <w:sz w:val="24"/>
          <w:szCs w:val="24"/>
        </w:rPr>
        <w:t>每个能力都应该链接到至少一个</w:t>
      </w:r>
    </w:p>
    <w:p>
      <w:pPr>
        <w:spacing w:after="0" w:line="381" w:lineRule="exact"/>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测试用例。如果能力有足够的重要性被记录下来，也应该有足够的重要性被测试。</w:t>
      </w:r>
    </w:p>
    <w:p>
      <w:pPr>
        <w:pStyle w:val="6"/>
        <w:spacing w:line="300" w:lineRule="auto"/>
        <w:ind w:right="82" w:firstLine="604"/>
        <w:jc w:val="both"/>
        <w:rPr>
          <w:sz w:val="24"/>
          <w:szCs w:val="24"/>
        </w:rPr>
      </w:pPr>
      <w:r>
        <w:rPr>
          <w:spacing w:val="2"/>
          <w:sz w:val="24"/>
          <w:szCs w:val="24"/>
        </w:rPr>
        <w:t>很多能力需要多个测试用例。每</w:t>
      </w:r>
      <w:r>
        <w:rPr>
          <w:spacing w:val="1"/>
          <w:sz w:val="24"/>
          <w:szCs w:val="24"/>
        </w:rPr>
        <w:t>当输入、输入顺序、系统变量、使用的数据等存在变化的时候，就需要编</w:t>
      </w:r>
      <w:r>
        <w:rPr>
          <w:sz w:val="24"/>
          <w:szCs w:val="24"/>
        </w:rPr>
        <w:t>写多个测试用例。</w:t>
      </w:r>
      <w:r>
        <w:rPr>
          <w:rFonts w:ascii="Times New Roman" w:hAnsi="Times New Roman" w:eastAsia="Times New Roman"/>
          <w:sz w:val="24"/>
          <w:szCs w:val="24"/>
        </w:rPr>
        <w:t xml:space="preserve">“How </w:t>
      </w:r>
      <w:r>
        <w:rPr>
          <w:rFonts w:ascii="Times New Roman" w:hAnsi="Times New Roman" w:eastAsia="Times New Roman"/>
          <w:spacing w:val="-5"/>
          <w:sz w:val="24"/>
          <w:szCs w:val="24"/>
        </w:rPr>
        <w:t>to</w:t>
      </w:r>
      <w:r>
        <w:rPr>
          <w:rFonts w:ascii="Times New Roman" w:hAnsi="Times New Roman" w:eastAsia="Times New Roman"/>
          <w:spacing w:val="58"/>
          <w:sz w:val="24"/>
          <w:szCs w:val="24"/>
        </w:rPr>
        <w:t xml:space="preserve"> </w:t>
      </w:r>
      <w:r>
        <w:rPr>
          <w:rFonts w:ascii="Times New Roman" w:hAnsi="Times New Roman" w:eastAsia="Times New Roman"/>
          <w:sz w:val="24"/>
          <w:szCs w:val="24"/>
        </w:rPr>
        <w:t>break software”</w:t>
      </w:r>
      <w:r>
        <w:rPr>
          <w:sz w:val="24"/>
          <w:szCs w:val="24"/>
        </w:rPr>
        <w:t>一书中提及的攻</w:t>
      </w:r>
    </w:p>
    <w:p>
      <w:pPr>
        <w:pStyle w:val="6"/>
        <w:spacing w:line="300" w:lineRule="auto"/>
        <w:ind w:right="97"/>
        <w:jc w:val="both"/>
        <w:rPr>
          <w:sz w:val="24"/>
          <w:szCs w:val="24"/>
        </w:rPr>
      </w:pPr>
      <w:r>
        <w:rPr>
          <w:sz w:val="24"/>
          <w:szCs w:val="24"/>
        </w:rPr>
        <w:t>击，</w:t>
      </w:r>
      <w:r>
        <w:rPr>
          <w:rFonts w:ascii="Times New Roman" w:hAnsi="Times New Roman" w:eastAsia="Times New Roman"/>
          <w:sz w:val="24"/>
          <w:szCs w:val="24"/>
        </w:rPr>
        <w:t>“ExploratorSoftware Testing”</w:t>
      </w:r>
      <w:r>
        <w:rPr>
          <w:sz w:val="24"/>
          <w:szCs w:val="24"/>
        </w:rPr>
        <w:t>一书中提及的漫游，都可用来指导测试用例的选择或思考哪些数据和输入最有可能发现一个</w:t>
      </w:r>
      <w:r>
        <w:rPr>
          <w:rFonts w:ascii="Times New Roman" w:hAnsi="Times New Roman" w:eastAsia="Times New Roman"/>
          <w:sz w:val="24"/>
          <w:szCs w:val="24"/>
        </w:rPr>
        <w:t>bug</w:t>
      </w:r>
      <w:r>
        <w:rPr>
          <w:sz w:val="24"/>
          <w:szCs w:val="24"/>
        </w:rPr>
        <w:t>。</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t>并非所有的能力都是同等重要 的。流程的下一步（在下一节中描 述）</w:t>
      </w:r>
      <w:r>
        <w:rPr>
          <w:spacing w:val="-1"/>
          <w:sz w:val="24"/>
          <w:szCs w:val="24"/>
        </w:rPr>
        <w:t>讨论通过关联风险来区分能力的</w:t>
      </w:r>
      <w:r>
        <w:rPr>
          <w:sz w:val="24"/>
          <w:szCs w:val="24"/>
        </w:rPr>
        <w:t>重要性这一问题。</w:t>
      </w:r>
    </w:p>
    <w:p>
      <w:pPr>
        <w:pStyle w:val="6"/>
        <w:spacing w:line="300" w:lineRule="auto"/>
        <w:ind w:right="97" w:firstLine="599"/>
        <w:jc w:val="both"/>
        <w:rPr>
          <w:sz w:val="24"/>
          <w:szCs w:val="24"/>
        </w:rPr>
      </w:pPr>
      <w:r>
        <w:rPr>
          <w:rFonts w:ascii="Times New Roman" w:hAnsi="Times New Roman" w:eastAsia="Times New Roman"/>
          <w:spacing w:val="-7"/>
          <w:sz w:val="24"/>
          <w:szCs w:val="24"/>
        </w:rPr>
        <w:t>ACC</w:t>
      </w:r>
      <w:r>
        <w:rPr>
          <w:sz w:val="24"/>
          <w:szCs w:val="24"/>
        </w:rPr>
        <w:t>的完成，意味着所有可测试的特性都被定义好了，剩下的只是预算和时间的问题了。这就需要来排优先级</w:t>
      </w:r>
      <w:r>
        <w:rPr>
          <w:rFonts w:ascii="Times New Roman" w:hAnsi="Times New Roman" w:eastAsia="Times New Roman"/>
          <w:sz w:val="24"/>
          <w:szCs w:val="24"/>
        </w:rPr>
        <w:t>——</w:t>
      </w:r>
      <w:r>
        <w:rPr>
          <w:spacing w:val="-38"/>
          <w:sz w:val="24"/>
          <w:szCs w:val="24"/>
        </w:rPr>
        <w:t xml:space="preserve">在 </w:t>
      </w:r>
      <w:r>
        <w:rPr>
          <w:rFonts w:ascii="Times New Roman" w:hAnsi="Times New Roman" w:eastAsia="Times New Roman"/>
          <w:spacing w:val="-3"/>
          <w:sz w:val="24"/>
          <w:szCs w:val="24"/>
        </w:rPr>
        <w:t>Google</w:t>
      </w:r>
      <w:r>
        <w:rPr>
          <w:spacing w:val="-4"/>
          <w:sz w:val="24"/>
          <w:szCs w:val="24"/>
        </w:rPr>
        <w:t>，我们称为风险分</w:t>
      </w:r>
      <w:r>
        <w:rPr>
          <w:sz w:val="24"/>
          <w:szCs w:val="24"/>
        </w:rPr>
        <w:t>析，这就是我们接下来需要讨论的主题。</w:t>
      </w:r>
    </w:p>
    <w:p>
      <w:pPr>
        <w:pStyle w:val="6"/>
        <w:spacing w:line="300" w:lineRule="auto"/>
        <w:ind w:right="262" w:firstLine="599"/>
        <w:rPr>
          <w:sz w:val="24"/>
          <w:szCs w:val="24"/>
        </w:rPr>
      </w:pPr>
      <w:r>
        <w:rPr>
          <w:sz w:val="24"/>
          <w:szCs w:val="24"/>
        </w:rPr>
        <w:t>示例：确定</w:t>
      </w:r>
      <w:r>
        <w:rPr>
          <w:rFonts w:ascii="Times New Roman" w:eastAsia="Times New Roman"/>
          <w:sz w:val="24"/>
          <w:szCs w:val="24"/>
        </w:rPr>
        <w:t>Google+</w:t>
      </w:r>
      <w:r>
        <w:rPr>
          <w:sz w:val="24"/>
          <w:szCs w:val="24"/>
        </w:rPr>
        <w:t>的特质、组件和能力。</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297" w:lineRule="auto"/>
        <w:ind w:right="142" w:firstLine="599"/>
        <w:jc w:val="both"/>
        <w:rPr>
          <w:sz w:val="24"/>
          <w:szCs w:val="24"/>
        </w:rPr>
      </w:pPr>
      <w:r>
        <w:rPr>
          <w:rFonts w:ascii="Times New Roman" w:eastAsia="Times New Roman"/>
          <w:spacing w:val="-7"/>
          <w:sz w:val="24"/>
          <w:szCs w:val="24"/>
        </w:rPr>
        <w:t>ACC</w:t>
      </w:r>
      <w:r>
        <w:rPr>
          <w:spacing w:val="-2"/>
          <w:sz w:val="24"/>
          <w:szCs w:val="24"/>
        </w:rPr>
        <w:t xml:space="preserve">可以通过文档、电子表格， </w:t>
      </w:r>
      <w:r>
        <w:rPr>
          <w:spacing w:val="-1"/>
          <w:sz w:val="24"/>
          <w:szCs w:val="24"/>
        </w:rPr>
        <w:t>甚至是一片餐巾纸来快速完成。这里</w:t>
      </w:r>
      <w:r>
        <w:rPr>
          <w:sz w:val="24"/>
          <w:szCs w:val="24"/>
        </w:rPr>
        <w:t>是一个简略版的</w:t>
      </w:r>
      <w:r>
        <w:rPr>
          <w:rFonts w:ascii="Times New Roman" w:eastAsia="Times New Roman"/>
          <w:spacing w:val="-3"/>
          <w:sz w:val="24"/>
          <w:szCs w:val="24"/>
        </w:rPr>
        <w:t>Google+</w:t>
      </w:r>
      <w:r>
        <w:rPr>
          <w:sz w:val="24"/>
          <w:szCs w:val="24"/>
        </w:rPr>
        <w:t>的</w:t>
      </w:r>
      <w:r>
        <w:rPr>
          <w:rFonts w:ascii="Times New Roman" w:eastAsia="Times New Roman"/>
          <w:spacing w:val="-7"/>
          <w:sz w:val="24"/>
          <w:szCs w:val="24"/>
        </w:rPr>
        <w:t>ACC</w:t>
      </w:r>
      <w:r>
        <w:rPr>
          <w:sz w:val="24"/>
          <w:szCs w:val="24"/>
        </w:rPr>
        <w:t>示</w:t>
      </w:r>
    </w:p>
    <w:p>
      <w:pPr>
        <w:pStyle w:val="6"/>
        <w:spacing w:before="9"/>
        <w:rPr>
          <w:sz w:val="24"/>
          <w:szCs w:val="24"/>
        </w:rPr>
      </w:pPr>
      <w:r>
        <w:rPr>
          <w:sz w:val="24"/>
          <w:szCs w:val="24"/>
        </w:rPr>
        <w:t>例。</w:t>
      </w:r>
    </w:p>
    <w:p>
      <w:pPr>
        <w:pStyle w:val="6"/>
        <w:spacing w:before="96" w:line="300" w:lineRule="auto"/>
        <w:ind w:right="97" w:firstLine="599"/>
        <w:rPr>
          <w:sz w:val="24"/>
          <w:szCs w:val="24"/>
        </w:rPr>
      </w:pPr>
      <w:r>
        <w:rPr>
          <w:rFonts w:ascii="Times New Roman" w:eastAsia="Times New Roman"/>
          <w:b/>
          <w:sz w:val="24"/>
          <w:szCs w:val="24"/>
        </w:rPr>
        <w:t>Google+</w:t>
      </w:r>
      <w:r>
        <w:rPr>
          <w:sz w:val="24"/>
          <w:szCs w:val="24"/>
        </w:rPr>
        <w:t>特质 （仅通过参加经理层关于</w:t>
      </w:r>
      <w:r>
        <w:rPr>
          <w:rFonts w:ascii="Times New Roman" w:eastAsia="Times New Roman"/>
          <w:sz w:val="24"/>
          <w:szCs w:val="24"/>
        </w:rPr>
        <w:t>Google+</w:t>
      </w:r>
      <w:r>
        <w:rPr>
          <w:sz w:val="24"/>
          <w:szCs w:val="24"/>
        </w:rPr>
        <w:t>的讨论即可确定）。</w:t>
      </w:r>
    </w:p>
    <w:p>
      <w:pPr>
        <w:pStyle w:val="6"/>
        <w:spacing w:line="300" w:lineRule="auto"/>
        <w:ind w:right="277" w:firstLine="599"/>
        <w:rPr>
          <w:sz w:val="24"/>
          <w:szCs w:val="24"/>
        </w:rPr>
      </w:pPr>
      <w:r>
        <w:rPr>
          <w:rFonts w:ascii="Times New Roman" w:eastAsia="Times New Roman"/>
          <w:sz w:val="24"/>
          <w:szCs w:val="24"/>
        </w:rPr>
        <w:t>Social</w:t>
      </w:r>
      <w:r>
        <w:rPr>
          <w:sz w:val="24"/>
          <w:szCs w:val="24"/>
        </w:rPr>
        <w:t>（社交）：支持用户分享信息和状态。</w:t>
      </w:r>
    </w:p>
    <w:p>
      <w:pPr>
        <w:pStyle w:val="6"/>
        <w:spacing w:line="300" w:lineRule="auto"/>
        <w:ind w:right="322" w:firstLine="599"/>
        <w:rPr>
          <w:sz w:val="24"/>
          <w:szCs w:val="24"/>
        </w:rPr>
      </w:pPr>
      <w:r>
        <w:rPr>
          <w:rFonts w:ascii="Times New Roman" w:eastAsia="Times New Roman"/>
          <w:sz w:val="24"/>
          <w:szCs w:val="24"/>
        </w:rPr>
        <w:t>Expressive</w:t>
      </w:r>
      <w:r>
        <w:rPr>
          <w:sz w:val="24"/>
          <w:szCs w:val="24"/>
        </w:rPr>
        <w:t>（表达）：用户可以通过各种方式表达自我。</w:t>
      </w:r>
    </w:p>
    <w:p>
      <w:pPr>
        <w:pStyle w:val="6"/>
        <w:spacing w:line="300" w:lineRule="auto"/>
        <w:ind w:right="129" w:firstLine="599"/>
        <w:rPr>
          <w:sz w:val="24"/>
          <w:szCs w:val="24"/>
        </w:rPr>
      </w:pPr>
      <w:r>
        <w:rPr>
          <w:rFonts w:ascii="Times New Roman" w:eastAsia="Times New Roman"/>
          <w:sz w:val="24"/>
          <w:szCs w:val="24"/>
        </w:rPr>
        <w:t>Easy</w:t>
      </w:r>
      <w:r>
        <w:rPr>
          <w:sz w:val="24"/>
          <w:szCs w:val="24"/>
        </w:rPr>
        <w:t>（轻松）：凭直觉即可完成各种操作。</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248" w:firstLine="599"/>
        <w:rPr>
          <w:sz w:val="24"/>
          <w:szCs w:val="24"/>
        </w:rPr>
      </w:pPr>
      <w:r>
        <w:rPr>
          <w:rFonts w:ascii="Times New Roman" w:eastAsia="Times New Roman"/>
          <w:sz w:val="24"/>
          <w:szCs w:val="24"/>
        </w:rPr>
        <w:t>Relevant</w:t>
      </w:r>
      <w:r>
        <w:rPr>
          <w:sz w:val="24"/>
          <w:szCs w:val="24"/>
        </w:rPr>
        <w:t>（相关）：只显示用户关心的信息。</w:t>
      </w:r>
    </w:p>
    <w:p>
      <w:pPr>
        <w:pStyle w:val="6"/>
        <w:spacing w:line="300" w:lineRule="auto"/>
        <w:ind w:right="172" w:firstLine="599"/>
        <w:rPr>
          <w:sz w:val="24"/>
          <w:szCs w:val="24"/>
        </w:rPr>
      </w:pPr>
      <w:r>
        <w:rPr>
          <w:rFonts w:ascii="Times New Roman" w:eastAsia="Times New Roman"/>
          <w:spacing w:val="-3"/>
          <w:sz w:val="24"/>
          <w:szCs w:val="24"/>
        </w:rPr>
        <w:t>Extensible</w:t>
      </w:r>
      <w:r>
        <w:rPr>
          <w:spacing w:val="-3"/>
          <w:sz w:val="24"/>
          <w:szCs w:val="24"/>
        </w:rPr>
        <w:t>（</w:t>
      </w:r>
      <w:r>
        <w:rPr>
          <w:sz w:val="24"/>
          <w:szCs w:val="24"/>
        </w:rPr>
        <w:t>可扩展）：能够与</w:t>
      </w:r>
      <w:r>
        <w:rPr>
          <w:rFonts w:ascii="Times New Roman" w:eastAsia="Times New Roman"/>
          <w:spacing w:val="-3"/>
          <w:sz w:val="24"/>
          <w:szCs w:val="24"/>
        </w:rPr>
        <w:t>Google</w:t>
      </w:r>
      <w:r>
        <w:rPr>
          <w:spacing w:val="-1"/>
          <w:sz w:val="24"/>
          <w:szCs w:val="24"/>
        </w:rPr>
        <w:t>既有特性、第三方网站和应用</w:t>
      </w:r>
      <w:r>
        <w:rPr>
          <w:sz w:val="24"/>
          <w:szCs w:val="24"/>
        </w:rPr>
        <w:t>集成。</w:t>
      </w:r>
    </w:p>
    <w:p>
      <w:pPr>
        <w:pStyle w:val="6"/>
        <w:spacing w:line="300" w:lineRule="auto"/>
        <w:ind w:right="187" w:firstLine="599"/>
        <w:rPr>
          <w:sz w:val="24"/>
          <w:szCs w:val="24"/>
        </w:rPr>
      </w:pPr>
      <w:r>
        <w:rPr>
          <w:rFonts w:ascii="Times New Roman" w:eastAsia="Times New Roman"/>
          <w:sz w:val="24"/>
          <w:szCs w:val="24"/>
        </w:rPr>
        <w:t>Private</w:t>
      </w:r>
      <w:r>
        <w:rPr>
          <w:sz w:val="24"/>
          <w:szCs w:val="24"/>
        </w:rPr>
        <w:t>（隐私）</w:t>
      </w:r>
      <w:r>
        <w:rPr>
          <w:spacing w:val="-2"/>
          <w:sz w:val="24"/>
          <w:szCs w:val="24"/>
        </w:rPr>
        <w:t>：不能泄露用户</w:t>
      </w:r>
      <w:r>
        <w:rPr>
          <w:sz w:val="24"/>
          <w:szCs w:val="24"/>
        </w:rPr>
        <w:t>数据。</w:t>
      </w:r>
    </w:p>
    <w:p>
      <w:pPr>
        <w:spacing w:before="0" w:line="300" w:lineRule="auto"/>
        <w:ind w:left="100" w:right="97" w:firstLine="599"/>
        <w:jc w:val="left"/>
        <w:rPr>
          <w:sz w:val="24"/>
          <w:szCs w:val="21"/>
        </w:rPr>
      </w:pPr>
      <w:r>
        <w:rPr>
          <w:rFonts w:ascii="Times New Roman" w:eastAsia="Times New Roman"/>
          <w:b/>
          <w:sz w:val="24"/>
          <w:szCs w:val="21"/>
        </w:rPr>
        <w:t>Google+</w:t>
      </w:r>
      <w:r>
        <w:rPr>
          <w:sz w:val="24"/>
          <w:szCs w:val="21"/>
        </w:rPr>
        <w:t>组件 （通过阅读架构文档确定）。</w:t>
      </w:r>
    </w:p>
    <w:p>
      <w:pPr>
        <w:pStyle w:val="6"/>
        <w:spacing w:line="300" w:lineRule="auto"/>
        <w:ind w:right="217" w:firstLine="599"/>
        <w:rPr>
          <w:sz w:val="24"/>
          <w:szCs w:val="24"/>
        </w:rPr>
      </w:pPr>
      <w:r>
        <w:rPr>
          <w:rFonts w:ascii="Times New Roman" w:eastAsia="Times New Roman"/>
          <w:sz w:val="24"/>
          <w:szCs w:val="24"/>
        </w:rPr>
        <w:t>Profile</w:t>
      </w:r>
      <w:r>
        <w:rPr>
          <w:sz w:val="24"/>
          <w:szCs w:val="24"/>
        </w:rPr>
        <w:t>（个人资料）：已登录用户的个人信息和偏好设置。</w:t>
      </w:r>
    </w:p>
    <w:p>
      <w:pPr>
        <w:pStyle w:val="6"/>
        <w:spacing w:line="383" w:lineRule="exact"/>
        <w:ind w:left="699"/>
        <w:rPr>
          <w:sz w:val="24"/>
          <w:szCs w:val="24"/>
        </w:rPr>
      </w:pPr>
      <w:r>
        <w:rPr>
          <w:rFonts w:ascii="Times New Roman" w:eastAsia="Times New Roman"/>
          <w:sz w:val="24"/>
          <w:szCs w:val="24"/>
        </w:rPr>
        <w:t>People</w:t>
      </w:r>
      <w:r>
        <w:rPr>
          <w:sz w:val="24"/>
          <w:szCs w:val="24"/>
        </w:rPr>
        <w:t>（人）：用户已经加了的</w:t>
      </w:r>
    </w:p>
    <w:p>
      <w:pPr>
        <w:spacing w:after="0" w:line="383" w:lineRule="exact"/>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好友。</w:t>
      </w:r>
    </w:p>
    <w:p>
      <w:pPr>
        <w:pStyle w:val="6"/>
        <w:spacing w:before="96" w:line="300" w:lineRule="auto"/>
        <w:ind w:right="442" w:firstLine="599"/>
        <w:rPr>
          <w:sz w:val="24"/>
          <w:szCs w:val="24"/>
        </w:rPr>
      </w:pPr>
      <w:r>
        <w:rPr>
          <w:rFonts w:ascii="Times New Roman" w:eastAsia="Times New Roman"/>
          <w:sz w:val="24"/>
          <w:szCs w:val="24"/>
        </w:rPr>
        <w:t>Stream</w:t>
      </w:r>
      <w:r>
        <w:rPr>
          <w:sz w:val="24"/>
          <w:szCs w:val="24"/>
        </w:rPr>
        <w:t>（信息流）：帖子、评论、通知、照片等组成的信息流。</w:t>
      </w:r>
    </w:p>
    <w:p>
      <w:pPr>
        <w:pStyle w:val="6"/>
        <w:spacing w:line="300" w:lineRule="auto"/>
        <w:ind w:right="172" w:firstLine="599"/>
        <w:rPr>
          <w:sz w:val="24"/>
          <w:szCs w:val="24"/>
        </w:rPr>
      </w:pPr>
      <w:r>
        <w:rPr>
          <w:rFonts w:ascii="Times New Roman" w:eastAsia="Times New Roman"/>
          <w:sz w:val="24"/>
          <w:szCs w:val="24"/>
        </w:rPr>
        <w:t>Circles</w:t>
      </w:r>
      <w:r>
        <w:rPr>
          <w:sz w:val="24"/>
          <w:szCs w:val="24"/>
        </w:rPr>
        <w:t>（圈子）：将联系人按照朋友、同事等所作的分组。</w:t>
      </w:r>
    </w:p>
    <w:p>
      <w:pPr>
        <w:pStyle w:val="6"/>
        <w:spacing w:line="300" w:lineRule="auto"/>
        <w:ind w:right="50" w:firstLine="599"/>
        <w:rPr>
          <w:sz w:val="24"/>
          <w:szCs w:val="24"/>
        </w:rPr>
      </w:pPr>
      <w:r>
        <w:rPr>
          <w:rFonts w:ascii="Times New Roman" w:eastAsia="Times New Roman"/>
          <w:sz w:val="24"/>
          <w:szCs w:val="24"/>
        </w:rPr>
        <w:t>Notifications</w:t>
      </w:r>
      <w:r>
        <w:rPr>
          <w:sz w:val="24"/>
          <w:szCs w:val="24"/>
        </w:rPr>
        <w:t>（通知）：表示你在某篇帖子里被提到了。</w:t>
      </w:r>
    </w:p>
    <w:p>
      <w:pPr>
        <w:pStyle w:val="6"/>
        <w:spacing w:line="300" w:lineRule="auto"/>
        <w:ind w:right="97" w:firstLine="599"/>
        <w:rPr>
          <w:sz w:val="24"/>
          <w:szCs w:val="24"/>
        </w:rPr>
      </w:pPr>
      <w:r>
        <w:rPr>
          <w:rFonts w:ascii="Times New Roman" w:eastAsia="Times New Roman"/>
          <w:sz w:val="24"/>
          <w:szCs w:val="24"/>
        </w:rPr>
        <w:t>Interests or +1</w:t>
      </w:r>
      <w:r>
        <w:rPr>
          <w:sz w:val="24"/>
          <w:szCs w:val="24"/>
        </w:rPr>
        <w:t>（感兴趣）：用户对喜欢的表达。</w:t>
      </w:r>
    </w:p>
    <w:p>
      <w:pPr>
        <w:pStyle w:val="6"/>
        <w:spacing w:line="300" w:lineRule="auto"/>
        <w:ind w:right="112" w:firstLine="599"/>
        <w:rPr>
          <w:sz w:val="24"/>
          <w:szCs w:val="24"/>
        </w:rPr>
      </w:pPr>
      <w:r>
        <w:rPr>
          <w:rFonts w:ascii="Times New Roman" w:eastAsia="Times New Roman"/>
          <w:sz w:val="24"/>
          <w:szCs w:val="24"/>
        </w:rPr>
        <w:t>Posts</w:t>
      </w:r>
      <w:r>
        <w:rPr>
          <w:sz w:val="24"/>
          <w:szCs w:val="24"/>
        </w:rPr>
        <w:t>（帖子）：来自用户及其联系人的文章。</w:t>
      </w:r>
    </w:p>
    <w:p>
      <w:pPr>
        <w:pStyle w:val="6"/>
        <w:spacing w:line="383" w:lineRule="exact"/>
        <w:ind w:left="699"/>
        <w:rPr>
          <w:sz w:val="24"/>
          <w:szCs w:val="24"/>
        </w:rPr>
      </w:pPr>
      <w:r>
        <w:rPr>
          <w:rFonts w:ascii="Times New Roman" w:eastAsia="Times New Roman"/>
          <w:sz w:val="24"/>
          <w:szCs w:val="24"/>
        </w:rPr>
        <w:t>Comments</w:t>
      </w:r>
      <w:r>
        <w:rPr>
          <w:sz w:val="24"/>
          <w:szCs w:val="24"/>
        </w:rPr>
        <w:t>（评论）：帖子、照</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片、视频等的评论。</w:t>
      </w:r>
    </w:p>
    <w:p>
      <w:pPr>
        <w:pStyle w:val="6"/>
        <w:spacing w:before="96" w:line="300" w:lineRule="auto"/>
        <w:ind w:right="200" w:firstLine="599"/>
        <w:rPr>
          <w:sz w:val="24"/>
          <w:szCs w:val="24"/>
        </w:rPr>
      </w:pPr>
      <w:r>
        <w:rPr>
          <w:rFonts w:ascii="Times New Roman" w:eastAsia="Times New Roman"/>
          <w:sz w:val="24"/>
          <w:szCs w:val="24"/>
        </w:rPr>
        <w:t>Photos</w:t>
      </w:r>
      <w:r>
        <w:rPr>
          <w:sz w:val="24"/>
          <w:szCs w:val="24"/>
        </w:rPr>
        <w:t>（照片）：用户及其联系人上传的照片。</w:t>
      </w:r>
    </w:p>
    <w:p>
      <w:pPr>
        <w:pStyle w:val="6"/>
        <w:spacing w:line="383" w:lineRule="exact"/>
        <w:ind w:left="699"/>
        <w:rPr>
          <w:sz w:val="24"/>
          <w:szCs w:val="24"/>
        </w:rPr>
      </w:pPr>
      <w:r>
        <w:rPr>
          <w:rFonts w:ascii="Times New Roman" w:eastAsia="Times New Roman"/>
          <w:sz w:val="24"/>
          <w:szCs w:val="24"/>
        </w:rPr>
        <w:t>Google+</w:t>
      </w:r>
      <w:r>
        <w:rPr>
          <w:sz w:val="24"/>
          <w:szCs w:val="24"/>
        </w:rPr>
        <w:t>能力。</w:t>
      </w:r>
    </w:p>
    <w:p>
      <w:pPr>
        <w:pStyle w:val="5"/>
        <w:spacing w:before="95"/>
        <w:rPr>
          <w:rFonts w:hint="eastAsia" w:ascii="宋体" w:eastAsia="宋体"/>
          <w:b w:val="0"/>
          <w:sz w:val="24"/>
          <w:szCs w:val="24"/>
        </w:rPr>
      </w:pPr>
      <w:r>
        <w:rPr>
          <w:sz w:val="24"/>
          <w:szCs w:val="24"/>
        </w:rPr>
        <w:t>Profile</w:t>
      </w:r>
      <w:r>
        <w:rPr>
          <w:rFonts w:hint="eastAsia" w:ascii="宋体" w:eastAsia="宋体"/>
          <w:b w:val="0"/>
          <w:sz w:val="24"/>
          <w:szCs w:val="24"/>
        </w:rPr>
        <w:t>：</w:t>
      </w:r>
    </w:p>
    <w:p>
      <w:pPr>
        <w:pStyle w:val="6"/>
        <w:spacing w:before="95" w:line="300" w:lineRule="auto"/>
        <w:ind w:right="277" w:firstLine="599"/>
        <w:rPr>
          <w:sz w:val="24"/>
          <w:szCs w:val="24"/>
        </w:rPr>
      </w:pPr>
      <w:r>
        <w:rPr>
          <w:rFonts w:ascii="Times New Roman" w:eastAsia="Times New Roman"/>
          <w:sz w:val="24"/>
          <w:szCs w:val="24"/>
        </w:rPr>
        <w:t>Social</w:t>
      </w:r>
      <w:r>
        <w:rPr>
          <w:sz w:val="24"/>
          <w:szCs w:val="24"/>
        </w:rPr>
        <w:t>：与好友和联系人分享个人信息和偏好设置。</w:t>
      </w:r>
    </w:p>
    <w:p>
      <w:pPr>
        <w:pStyle w:val="6"/>
        <w:spacing w:line="300" w:lineRule="auto"/>
        <w:ind w:right="322" w:firstLine="599"/>
        <w:rPr>
          <w:sz w:val="24"/>
          <w:szCs w:val="24"/>
        </w:rPr>
      </w:pPr>
      <w:r>
        <w:rPr>
          <w:rFonts w:ascii="Times New Roman" w:eastAsia="Times New Roman"/>
          <w:sz w:val="24"/>
          <w:szCs w:val="24"/>
        </w:rPr>
        <w:t>Expressive</w:t>
      </w:r>
      <w:r>
        <w:rPr>
          <w:sz w:val="24"/>
          <w:szCs w:val="24"/>
        </w:rPr>
        <w:t>：用户可以创建虚拟世界里的自己。</w:t>
      </w:r>
    </w:p>
    <w:p>
      <w:pPr>
        <w:pStyle w:val="6"/>
        <w:spacing w:line="300" w:lineRule="auto"/>
        <w:ind w:right="144" w:firstLine="599"/>
        <w:rPr>
          <w:sz w:val="24"/>
          <w:szCs w:val="24"/>
        </w:rPr>
      </w:pPr>
      <w:r>
        <w:rPr>
          <w:rFonts w:ascii="Times New Roman" w:eastAsia="Times New Roman"/>
          <w:sz w:val="24"/>
          <w:szCs w:val="24"/>
        </w:rPr>
        <w:t>Expressive</w:t>
      </w:r>
      <w:r>
        <w:rPr>
          <w:sz w:val="24"/>
          <w:szCs w:val="24"/>
        </w:rPr>
        <w:t>：用</w:t>
      </w:r>
      <w:r>
        <w:rPr>
          <w:rFonts w:ascii="Times New Roman" w:eastAsia="Times New Roman"/>
          <w:sz w:val="24"/>
          <w:szCs w:val="24"/>
        </w:rPr>
        <w:t>Google+</w:t>
      </w:r>
      <w:r>
        <w:rPr>
          <w:sz w:val="24"/>
          <w:szCs w:val="24"/>
        </w:rPr>
        <w:t>表达你的个性。</w:t>
      </w:r>
    </w:p>
    <w:p>
      <w:pPr>
        <w:pStyle w:val="6"/>
        <w:spacing w:line="383" w:lineRule="exact"/>
        <w:ind w:left="699"/>
        <w:rPr>
          <w:sz w:val="24"/>
          <w:szCs w:val="24"/>
        </w:rPr>
      </w:pPr>
      <w:r>
        <w:rPr>
          <w:rFonts w:ascii="Times New Roman" w:eastAsia="Times New Roman"/>
          <w:sz w:val="24"/>
          <w:szCs w:val="24"/>
        </w:rPr>
        <w:t>Easy</w:t>
      </w:r>
      <w:r>
        <w:rPr>
          <w:sz w:val="24"/>
          <w:szCs w:val="24"/>
        </w:rPr>
        <w:t>：很容易输入和更新信息，</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并传播开来。</w:t>
      </w:r>
    </w:p>
    <w:p>
      <w:pPr>
        <w:pStyle w:val="6"/>
        <w:spacing w:before="96" w:line="300" w:lineRule="auto"/>
        <w:ind w:right="50" w:firstLine="599"/>
        <w:rPr>
          <w:sz w:val="24"/>
          <w:szCs w:val="24"/>
        </w:rPr>
      </w:pPr>
      <w:r>
        <w:rPr>
          <w:rFonts w:ascii="Times New Roman" w:eastAsia="Times New Roman"/>
          <w:sz w:val="24"/>
          <w:szCs w:val="24"/>
        </w:rPr>
        <w:t>Extensible</w:t>
      </w:r>
      <w:r>
        <w:rPr>
          <w:sz w:val="24"/>
          <w:szCs w:val="24"/>
        </w:rPr>
        <w:t>：按照适当的访问权限传递个人信息给有关应用。</w:t>
      </w:r>
    </w:p>
    <w:p>
      <w:pPr>
        <w:pStyle w:val="6"/>
        <w:spacing w:line="300" w:lineRule="auto"/>
        <w:ind w:right="187" w:firstLine="599"/>
        <w:rPr>
          <w:sz w:val="24"/>
          <w:szCs w:val="24"/>
        </w:rPr>
      </w:pPr>
      <w:r>
        <w:rPr>
          <w:rFonts w:ascii="Times New Roman" w:eastAsia="Times New Roman"/>
          <w:sz w:val="24"/>
          <w:szCs w:val="24"/>
        </w:rPr>
        <w:t>Private</w:t>
      </w:r>
      <w:r>
        <w:rPr>
          <w:sz w:val="24"/>
          <w:szCs w:val="24"/>
        </w:rPr>
        <w:t>：确保用户可以保护自己的隐私数据不被泄露。</w:t>
      </w:r>
    </w:p>
    <w:p>
      <w:pPr>
        <w:pStyle w:val="6"/>
        <w:spacing w:line="300" w:lineRule="auto"/>
        <w:ind w:right="187" w:firstLine="599"/>
        <w:rPr>
          <w:sz w:val="24"/>
          <w:szCs w:val="24"/>
        </w:rPr>
      </w:pPr>
      <w:r>
        <w:rPr>
          <w:rFonts w:ascii="Times New Roman" w:eastAsia="Times New Roman"/>
          <w:sz w:val="24"/>
          <w:szCs w:val="24"/>
        </w:rPr>
        <w:t>Private</w:t>
      </w:r>
      <w:r>
        <w:rPr>
          <w:sz w:val="24"/>
          <w:szCs w:val="24"/>
        </w:rPr>
        <w:t>：只与已被批准的、适宜的它方分享数据。</w:t>
      </w:r>
    </w:p>
    <w:p>
      <w:pPr>
        <w:pStyle w:val="5"/>
        <w:spacing w:line="383" w:lineRule="exact"/>
        <w:rPr>
          <w:rFonts w:hint="eastAsia" w:ascii="宋体" w:eastAsia="宋体"/>
          <w:b w:val="0"/>
          <w:sz w:val="24"/>
          <w:szCs w:val="24"/>
        </w:rPr>
      </w:pPr>
      <w:r>
        <w:rPr>
          <w:sz w:val="24"/>
          <w:szCs w:val="24"/>
        </w:rPr>
        <w:t>People</w:t>
      </w:r>
      <w:r>
        <w:rPr>
          <w:rFonts w:hint="eastAsia" w:ascii="宋体" w:eastAsia="宋体"/>
          <w:b w:val="0"/>
          <w:sz w:val="24"/>
          <w:szCs w:val="24"/>
        </w:rPr>
        <w:t>：</w:t>
      </w:r>
    </w:p>
    <w:p>
      <w:pPr>
        <w:pStyle w:val="6"/>
        <w:spacing w:before="92" w:line="300" w:lineRule="auto"/>
        <w:ind w:right="277" w:firstLine="599"/>
        <w:rPr>
          <w:sz w:val="24"/>
          <w:szCs w:val="24"/>
        </w:rPr>
      </w:pPr>
      <w:r>
        <w:rPr>
          <w:rFonts w:ascii="Times New Roman" w:eastAsia="Times New Roman"/>
          <w:sz w:val="24"/>
          <w:szCs w:val="24"/>
        </w:rPr>
        <w:t>Social</w:t>
      </w:r>
      <w:r>
        <w:rPr>
          <w:sz w:val="24"/>
          <w:szCs w:val="24"/>
        </w:rPr>
        <w:t>：用户可以将其他用户的朋友、同事和家人添加为好友。</w:t>
      </w:r>
    </w:p>
    <w:p>
      <w:pPr>
        <w:pStyle w:val="6"/>
        <w:spacing w:line="300" w:lineRule="auto"/>
        <w:ind w:right="322" w:firstLine="599"/>
        <w:rPr>
          <w:sz w:val="24"/>
          <w:szCs w:val="24"/>
        </w:rPr>
      </w:pPr>
      <w:r>
        <w:rPr>
          <w:rFonts w:ascii="Times New Roman" w:eastAsia="Times New Roman"/>
          <w:sz w:val="24"/>
          <w:szCs w:val="24"/>
        </w:rPr>
        <w:t>Expressive</w:t>
      </w:r>
      <w:r>
        <w:rPr>
          <w:sz w:val="24"/>
          <w:szCs w:val="24"/>
        </w:rPr>
        <w:t>：其他用户的个人资料是个性化的，易于区分。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29" w:firstLine="599"/>
        <w:rPr>
          <w:sz w:val="24"/>
          <w:szCs w:val="24"/>
        </w:rPr>
      </w:pPr>
      <w:r>
        <w:rPr>
          <w:rFonts w:ascii="Times New Roman" w:eastAsia="Times New Roman"/>
          <w:sz w:val="24"/>
          <w:szCs w:val="24"/>
        </w:rPr>
        <w:t>Easy</w:t>
      </w:r>
      <w:r>
        <w:rPr>
          <w:sz w:val="24"/>
          <w:szCs w:val="24"/>
        </w:rPr>
        <w:t>：提供方便用户联系人管理的工具。</w:t>
      </w:r>
    </w:p>
    <w:p>
      <w:pPr>
        <w:pStyle w:val="6"/>
        <w:spacing w:line="300" w:lineRule="auto"/>
        <w:ind w:right="292" w:firstLine="599"/>
        <w:rPr>
          <w:sz w:val="24"/>
          <w:szCs w:val="24"/>
        </w:rPr>
      </w:pPr>
      <w:r>
        <w:rPr>
          <w:rFonts w:ascii="Times New Roman" w:eastAsia="Times New Roman"/>
          <w:spacing w:val="-3"/>
          <w:sz w:val="24"/>
          <w:szCs w:val="24"/>
        </w:rPr>
        <w:t>Relevant</w:t>
      </w:r>
      <w:r>
        <w:rPr>
          <w:spacing w:val="-2"/>
          <w:sz w:val="24"/>
          <w:szCs w:val="24"/>
        </w:rPr>
        <w:t>：用户可以根据一定的条件过滤联系人列表。</w:t>
      </w:r>
    </w:p>
    <w:p>
      <w:pPr>
        <w:pStyle w:val="6"/>
        <w:spacing w:line="300" w:lineRule="auto"/>
        <w:ind w:right="97" w:firstLine="599"/>
        <w:rPr>
          <w:sz w:val="24"/>
          <w:szCs w:val="24"/>
        </w:rPr>
      </w:pPr>
      <w:r>
        <w:rPr>
          <w:rFonts w:ascii="Times New Roman" w:eastAsia="Times New Roman"/>
          <w:spacing w:val="-3"/>
          <w:sz w:val="24"/>
          <w:szCs w:val="24"/>
        </w:rPr>
        <w:t>Extensible</w:t>
      </w:r>
      <w:r>
        <w:rPr>
          <w:spacing w:val="-2"/>
          <w:sz w:val="24"/>
          <w:szCs w:val="24"/>
        </w:rPr>
        <w:t>：只给有授权的服务和应用提供联系人数据。</w:t>
      </w:r>
    </w:p>
    <w:p>
      <w:pPr>
        <w:pStyle w:val="6"/>
        <w:spacing w:line="300" w:lineRule="auto"/>
        <w:ind w:right="187" w:firstLine="599"/>
        <w:rPr>
          <w:sz w:val="24"/>
          <w:szCs w:val="24"/>
        </w:rPr>
      </w:pPr>
      <w:r>
        <w:rPr>
          <w:rFonts w:ascii="Times New Roman" w:eastAsia="Times New Roman"/>
          <w:sz w:val="24"/>
          <w:szCs w:val="24"/>
        </w:rPr>
        <w:t>Private</w:t>
      </w:r>
      <w:r>
        <w:rPr>
          <w:sz w:val="24"/>
          <w:szCs w:val="24"/>
        </w:rPr>
        <w:t>：确保只有经过批准才能看到用户的联系人数据。</w:t>
      </w:r>
    </w:p>
    <w:p>
      <w:pPr>
        <w:pStyle w:val="5"/>
        <w:spacing w:line="383" w:lineRule="exact"/>
        <w:rPr>
          <w:rFonts w:hint="eastAsia" w:ascii="宋体" w:eastAsia="宋体"/>
          <w:b w:val="0"/>
          <w:sz w:val="24"/>
          <w:szCs w:val="24"/>
        </w:rPr>
      </w:pPr>
      <w:r>
        <w:rPr>
          <w:sz w:val="24"/>
          <w:szCs w:val="24"/>
        </w:rPr>
        <w:t>Stream</w:t>
      </w:r>
      <w:r>
        <w:rPr>
          <w:rFonts w:hint="eastAsia" w:ascii="宋体" w:eastAsia="宋体"/>
          <w:b w:val="0"/>
          <w:sz w:val="24"/>
          <w:szCs w:val="24"/>
        </w:rPr>
        <w:t>：</w:t>
      </w:r>
    </w:p>
    <w:p>
      <w:pPr>
        <w:pStyle w:val="6"/>
        <w:spacing w:before="91" w:line="300" w:lineRule="auto"/>
        <w:ind w:right="277" w:firstLine="599"/>
        <w:rPr>
          <w:sz w:val="24"/>
          <w:szCs w:val="24"/>
        </w:rPr>
      </w:pPr>
      <w:r>
        <w:rPr>
          <w:rFonts w:ascii="Times New Roman" w:eastAsia="Times New Roman"/>
          <w:sz w:val="24"/>
          <w:szCs w:val="24"/>
        </w:rPr>
        <w:t>Social</w:t>
      </w:r>
      <w:r>
        <w:rPr>
          <w:sz w:val="24"/>
          <w:szCs w:val="24"/>
        </w:rPr>
        <w:t>：将社交网络的更新通知到用户。</w:t>
      </w:r>
    </w:p>
    <w:p>
      <w:pPr>
        <w:pStyle w:val="6"/>
        <w:spacing w:line="383" w:lineRule="exact"/>
        <w:ind w:left="699"/>
        <w:rPr>
          <w:sz w:val="24"/>
          <w:szCs w:val="24"/>
        </w:rPr>
      </w:pPr>
      <w:r>
        <w:rPr>
          <w:rFonts w:ascii="Times New Roman" w:eastAsia="Times New Roman"/>
          <w:sz w:val="24"/>
          <w:szCs w:val="24"/>
        </w:rPr>
        <w:t>Relevant</w:t>
      </w:r>
      <w:r>
        <w:rPr>
          <w:sz w:val="24"/>
          <w:szCs w:val="24"/>
        </w:rPr>
        <w:t>：可以过滤掉用户不感</w:t>
      </w:r>
    </w:p>
    <w:p>
      <w:pPr>
        <w:spacing w:after="0" w:line="383" w:lineRule="exact"/>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兴趣的更新。</w:t>
      </w:r>
    </w:p>
    <w:p>
      <w:pPr>
        <w:pStyle w:val="6"/>
        <w:spacing w:before="96" w:line="300" w:lineRule="auto"/>
        <w:ind w:right="50" w:firstLine="599"/>
        <w:rPr>
          <w:sz w:val="24"/>
          <w:szCs w:val="24"/>
        </w:rPr>
      </w:pPr>
      <w:r>
        <w:rPr>
          <w:rFonts w:ascii="Times New Roman" w:eastAsia="Times New Roman"/>
          <w:sz w:val="24"/>
          <w:szCs w:val="24"/>
        </w:rPr>
        <w:t>Extensible</w:t>
      </w:r>
      <w:r>
        <w:rPr>
          <w:sz w:val="24"/>
          <w:szCs w:val="24"/>
        </w:rPr>
        <w:t>：将信息流更新传给其他服务和应用。</w:t>
      </w:r>
    </w:p>
    <w:p>
      <w:pPr>
        <w:pStyle w:val="6"/>
        <w:spacing w:line="383" w:lineRule="exact"/>
        <w:ind w:left="699"/>
        <w:rPr>
          <w:sz w:val="24"/>
          <w:szCs w:val="24"/>
        </w:rPr>
      </w:pPr>
      <w:r>
        <w:rPr>
          <w:rFonts w:ascii="Times New Roman" w:eastAsia="Times New Roman"/>
          <w:sz w:val="24"/>
          <w:szCs w:val="24"/>
        </w:rPr>
        <w:t>Circles</w:t>
      </w:r>
      <w:r>
        <w:rPr>
          <w:sz w:val="24"/>
          <w:szCs w:val="24"/>
        </w:rPr>
        <w:t>：</w:t>
      </w:r>
    </w:p>
    <w:p>
      <w:pPr>
        <w:pStyle w:val="6"/>
        <w:spacing w:before="95" w:line="300" w:lineRule="auto"/>
        <w:ind w:right="277" w:firstLine="599"/>
        <w:rPr>
          <w:sz w:val="24"/>
          <w:szCs w:val="24"/>
        </w:rPr>
      </w:pPr>
      <w:r>
        <w:rPr>
          <w:rFonts w:ascii="Times New Roman" w:eastAsia="Times New Roman"/>
          <w:sz w:val="24"/>
          <w:szCs w:val="24"/>
        </w:rPr>
        <w:t>Social</w:t>
      </w:r>
      <w:r>
        <w:rPr>
          <w:sz w:val="24"/>
          <w:szCs w:val="24"/>
        </w:rPr>
        <w:t>：根据社交背景将联系人分组到不同的圈子。</w:t>
      </w:r>
    </w:p>
    <w:p>
      <w:pPr>
        <w:pStyle w:val="6"/>
        <w:spacing w:line="300" w:lineRule="auto"/>
        <w:ind w:right="322" w:firstLine="599"/>
        <w:rPr>
          <w:sz w:val="24"/>
          <w:szCs w:val="24"/>
        </w:rPr>
      </w:pPr>
      <w:r>
        <w:rPr>
          <w:rFonts w:ascii="Times New Roman" w:eastAsia="Times New Roman"/>
          <w:sz w:val="24"/>
          <w:szCs w:val="24"/>
        </w:rPr>
        <w:t>Expressive</w:t>
      </w:r>
      <w:r>
        <w:rPr>
          <w:sz w:val="24"/>
          <w:szCs w:val="24"/>
        </w:rPr>
        <w:t>：可以基于用户背景创建新的圈子。</w:t>
      </w:r>
    </w:p>
    <w:p>
      <w:pPr>
        <w:pStyle w:val="6"/>
        <w:spacing w:line="300" w:lineRule="auto"/>
        <w:ind w:right="129" w:firstLine="599"/>
        <w:rPr>
          <w:sz w:val="24"/>
          <w:szCs w:val="24"/>
        </w:rPr>
      </w:pPr>
      <w:r>
        <w:rPr>
          <w:rFonts w:ascii="Times New Roman" w:eastAsia="Times New Roman"/>
          <w:sz w:val="24"/>
          <w:szCs w:val="24"/>
        </w:rPr>
        <w:t>Easy</w:t>
      </w:r>
      <w:r>
        <w:rPr>
          <w:sz w:val="24"/>
          <w:szCs w:val="24"/>
        </w:rPr>
        <w:t>：方便联系人的添加、更新和删除。</w:t>
      </w:r>
    </w:p>
    <w:p>
      <w:pPr>
        <w:pStyle w:val="6"/>
        <w:spacing w:line="300" w:lineRule="auto"/>
        <w:ind w:left="699" w:right="50"/>
        <w:rPr>
          <w:sz w:val="24"/>
          <w:szCs w:val="24"/>
        </w:rPr>
      </w:pPr>
      <w:r>
        <w:rPr>
          <w:rFonts w:ascii="Times New Roman" w:eastAsia="Times New Roman"/>
          <w:sz w:val="24"/>
          <w:szCs w:val="24"/>
        </w:rPr>
        <w:t>Easy</w:t>
      </w:r>
      <w:r>
        <w:rPr>
          <w:sz w:val="24"/>
          <w:szCs w:val="24"/>
        </w:rPr>
        <w:t>：方便创建和修改圈子。</w:t>
      </w:r>
      <w:r>
        <w:rPr>
          <w:rFonts w:ascii="Times New Roman" w:eastAsia="Times New Roman"/>
          <w:sz w:val="24"/>
          <w:szCs w:val="24"/>
        </w:rPr>
        <w:t>Extensible</w:t>
      </w:r>
      <w:r>
        <w:rPr>
          <w:sz w:val="24"/>
          <w:szCs w:val="24"/>
        </w:rPr>
        <w:t>：将圈子数据传递给有</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关服务和应用。</w:t>
      </w:r>
    </w:p>
    <w:p>
      <w:pPr>
        <w:pStyle w:val="5"/>
        <w:spacing w:before="84"/>
        <w:rPr>
          <w:rFonts w:hint="eastAsia" w:ascii="宋体" w:eastAsia="宋体"/>
          <w:b w:val="0"/>
          <w:sz w:val="24"/>
          <w:szCs w:val="24"/>
        </w:rPr>
      </w:pPr>
      <w:r>
        <w:rPr>
          <w:sz w:val="24"/>
          <w:szCs w:val="24"/>
        </w:rPr>
        <w:t>Notifications</w:t>
      </w:r>
      <w:r>
        <w:rPr>
          <w:rFonts w:hint="eastAsia" w:ascii="宋体" w:eastAsia="宋体"/>
          <w:b w:val="0"/>
          <w:sz w:val="24"/>
          <w:szCs w:val="24"/>
        </w:rPr>
        <w:t>：</w:t>
      </w:r>
    </w:p>
    <w:p>
      <w:pPr>
        <w:pStyle w:val="6"/>
        <w:spacing w:before="107" w:line="300" w:lineRule="auto"/>
        <w:ind w:left="699" w:right="50"/>
        <w:rPr>
          <w:sz w:val="24"/>
          <w:szCs w:val="24"/>
        </w:rPr>
      </w:pPr>
      <w:r>
        <w:rPr>
          <w:rFonts w:ascii="Times New Roman" w:eastAsia="Times New Roman"/>
          <w:sz w:val="24"/>
          <w:szCs w:val="24"/>
        </w:rPr>
        <w:t>Easy</w:t>
      </w:r>
      <w:r>
        <w:rPr>
          <w:sz w:val="24"/>
          <w:szCs w:val="24"/>
        </w:rPr>
        <w:t>：简洁的显示通知。</w:t>
      </w:r>
      <w:r>
        <w:rPr>
          <w:rFonts w:ascii="Times New Roman" w:eastAsia="Times New Roman"/>
          <w:sz w:val="24"/>
          <w:szCs w:val="24"/>
        </w:rPr>
        <w:t>Extensible</w:t>
      </w:r>
      <w:r>
        <w:rPr>
          <w:sz w:val="24"/>
          <w:szCs w:val="24"/>
        </w:rPr>
        <w:t>：将通知传递给其他服</w:t>
      </w:r>
    </w:p>
    <w:p>
      <w:pPr>
        <w:pStyle w:val="6"/>
        <w:spacing w:line="383" w:lineRule="exact"/>
        <w:rPr>
          <w:sz w:val="24"/>
          <w:szCs w:val="24"/>
        </w:rPr>
      </w:pPr>
      <w:r>
        <w:rPr>
          <w:sz w:val="24"/>
          <w:szCs w:val="24"/>
        </w:rPr>
        <w:t>务和应用。</w:t>
      </w:r>
    </w:p>
    <w:p>
      <w:pPr>
        <w:pStyle w:val="5"/>
        <w:spacing w:before="95"/>
        <w:rPr>
          <w:rFonts w:hint="eastAsia" w:ascii="宋体" w:eastAsia="宋体"/>
          <w:b w:val="0"/>
          <w:sz w:val="24"/>
          <w:szCs w:val="24"/>
        </w:rPr>
      </w:pPr>
      <w:r>
        <w:rPr>
          <w:sz w:val="24"/>
          <w:szCs w:val="24"/>
        </w:rPr>
        <w:t>Hangouts</w:t>
      </w:r>
      <w:r>
        <w:rPr>
          <w:rFonts w:hint="eastAsia" w:ascii="宋体" w:eastAsia="宋体"/>
          <w:b w:val="0"/>
          <w:sz w:val="24"/>
          <w:szCs w:val="24"/>
        </w:rPr>
        <w:t>：</w:t>
      </w:r>
    </w:p>
    <w:p>
      <w:pPr>
        <w:pStyle w:val="6"/>
        <w:spacing w:before="95" w:line="300" w:lineRule="auto"/>
        <w:ind w:right="277" w:firstLine="599"/>
        <w:rPr>
          <w:sz w:val="24"/>
          <w:szCs w:val="24"/>
        </w:rPr>
      </w:pPr>
      <w:r>
        <w:rPr>
          <w:rFonts w:ascii="Times New Roman" w:eastAsia="Times New Roman"/>
          <w:sz w:val="24"/>
          <w:szCs w:val="24"/>
        </w:rPr>
        <w:t>Social</w:t>
      </w:r>
      <w:r>
        <w:rPr>
          <w:sz w:val="24"/>
          <w:szCs w:val="24"/>
        </w:rPr>
        <w:t>：用户可以对圈子中的好友发送群聊邀约。</w:t>
      </w:r>
    </w:p>
    <w:p>
      <w:pPr>
        <w:pStyle w:val="6"/>
        <w:spacing w:line="300" w:lineRule="auto"/>
        <w:ind w:left="699" w:right="277"/>
        <w:rPr>
          <w:sz w:val="24"/>
          <w:szCs w:val="24"/>
        </w:rPr>
      </w:pPr>
      <w:r>
        <w:rPr>
          <w:rFonts w:ascii="Times New Roman" w:eastAsia="Times New Roman"/>
          <w:sz w:val="24"/>
          <w:szCs w:val="24"/>
        </w:rPr>
        <w:t>Social</w:t>
      </w:r>
      <w:r>
        <w:rPr>
          <w:sz w:val="24"/>
          <w:szCs w:val="24"/>
        </w:rPr>
        <w:t>：用户可以将群聊公开。</w:t>
      </w:r>
      <w:r>
        <w:rPr>
          <w:rFonts w:ascii="Times New Roman" w:eastAsia="Times New Roman"/>
          <w:sz w:val="24"/>
          <w:szCs w:val="24"/>
        </w:rPr>
        <w:t>Social</w:t>
      </w:r>
      <w:r>
        <w:rPr>
          <w:sz w:val="24"/>
          <w:szCs w:val="24"/>
        </w:rPr>
        <w:t>：其他人可以在他们的信</w:t>
      </w:r>
    </w:p>
    <w:p>
      <w:pPr>
        <w:pStyle w:val="6"/>
        <w:spacing w:line="383" w:lineRule="exact"/>
        <w:rPr>
          <w:sz w:val="24"/>
          <w:szCs w:val="24"/>
        </w:rPr>
      </w:pPr>
      <w:r>
        <w:rPr>
          <w:sz w:val="24"/>
          <w:szCs w:val="24"/>
        </w:rPr>
        <w:t>息流中得到群聊通知。</w:t>
      </w:r>
    </w:p>
    <w:p>
      <w:pPr>
        <w:pStyle w:val="6"/>
        <w:spacing w:before="94"/>
        <w:ind w:left="699"/>
        <w:rPr>
          <w:sz w:val="24"/>
          <w:szCs w:val="24"/>
        </w:rPr>
      </w:pPr>
      <w:r>
        <w:rPr>
          <w:rFonts w:ascii="Times New Roman" w:eastAsia="Times New Roman"/>
          <w:sz w:val="24"/>
          <w:szCs w:val="24"/>
        </w:rPr>
        <w:t>Easy</w:t>
      </w:r>
      <w:r>
        <w:rPr>
          <w:sz w:val="24"/>
          <w:szCs w:val="24"/>
        </w:rPr>
        <w:t>：几次简单的单击就可以创</w:t>
      </w:r>
    </w:p>
    <w:p>
      <w:pPr>
        <w:spacing w:after="0"/>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建和参与一个群聊。</w:t>
      </w:r>
    </w:p>
    <w:p>
      <w:pPr>
        <w:pStyle w:val="6"/>
        <w:spacing w:before="96" w:line="300" w:lineRule="auto"/>
        <w:ind w:right="172" w:firstLine="599"/>
        <w:rPr>
          <w:sz w:val="24"/>
          <w:szCs w:val="24"/>
        </w:rPr>
      </w:pPr>
      <w:r>
        <w:rPr>
          <w:rFonts w:ascii="Times New Roman" w:eastAsia="Times New Roman"/>
          <w:spacing w:val="-3"/>
          <w:sz w:val="24"/>
          <w:szCs w:val="24"/>
        </w:rPr>
        <w:t>Easy</w:t>
      </w:r>
      <w:r>
        <w:rPr>
          <w:spacing w:val="-3"/>
          <w:sz w:val="24"/>
          <w:szCs w:val="24"/>
        </w:rPr>
        <w:t>：一次点击就可以关闭视频</w:t>
      </w:r>
      <w:r>
        <w:rPr>
          <w:sz w:val="24"/>
          <w:szCs w:val="24"/>
        </w:rPr>
        <w:t>和音频输入。</w:t>
      </w:r>
    </w:p>
    <w:p>
      <w:pPr>
        <w:pStyle w:val="6"/>
        <w:spacing w:line="300" w:lineRule="auto"/>
        <w:ind w:right="172" w:firstLine="599"/>
        <w:rPr>
          <w:sz w:val="24"/>
          <w:szCs w:val="24"/>
        </w:rPr>
      </w:pPr>
      <w:r>
        <w:rPr>
          <w:rFonts w:ascii="Times New Roman" w:eastAsia="Times New Roman"/>
          <w:spacing w:val="-3"/>
          <w:sz w:val="24"/>
          <w:szCs w:val="24"/>
        </w:rPr>
        <w:t>Easy</w:t>
      </w:r>
      <w:r>
        <w:rPr>
          <w:spacing w:val="-3"/>
          <w:sz w:val="24"/>
          <w:szCs w:val="24"/>
        </w:rPr>
        <w:t>：额外的用户可以被加入进</w:t>
      </w:r>
      <w:r>
        <w:rPr>
          <w:sz w:val="24"/>
          <w:szCs w:val="24"/>
        </w:rPr>
        <w:t>行中的群聊。</w:t>
      </w:r>
    </w:p>
    <w:p>
      <w:pPr>
        <w:pStyle w:val="6"/>
        <w:spacing w:line="300" w:lineRule="auto"/>
        <w:ind w:right="322" w:firstLine="599"/>
        <w:rPr>
          <w:sz w:val="24"/>
          <w:szCs w:val="24"/>
        </w:rPr>
      </w:pPr>
      <w:r>
        <w:rPr>
          <w:rFonts w:ascii="Times New Roman" w:eastAsia="Times New Roman"/>
          <w:sz w:val="24"/>
          <w:szCs w:val="24"/>
        </w:rPr>
        <w:t>Expressive</w:t>
      </w:r>
      <w:r>
        <w:rPr>
          <w:sz w:val="24"/>
          <w:szCs w:val="24"/>
        </w:rPr>
        <w:t>：在加入群聊之前， 用户可以预览自己的形象。</w:t>
      </w:r>
    </w:p>
    <w:p>
      <w:pPr>
        <w:pStyle w:val="6"/>
        <w:spacing w:line="300" w:lineRule="auto"/>
        <w:ind w:right="50" w:firstLine="599"/>
        <w:rPr>
          <w:sz w:val="24"/>
          <w:szCs w:val="24"/>
        </w:rPr>
      </w:pPr>
      <w:r>
        <w:rPr>
          <w:rFonts w:ascii="Times New Roman" w:eastAsia="Times New Roman"/>
          <w:sz w:val="24"/>
          <w:szCs w:val="24"/>
        </w:rPr>
        <w:t>Extensible</w:t>
      </w:r>
      <w:r>
        <w:rPr>
          <w:sz w:val="24"/>
          <w:szCs w:val="24"/>
        </w:rPr>
        <w:t>：用户在视频群聊中可以通过文本交流。</w:t>
      </w:r>
    </w:p>
    <w:p>
      <w:pPr>
        <w:pStyle w:val="6"/>
        <w:spacing w:line="300" w:lineRule="auto"/>
        <w:ind w:right="247" w:firstLine="599"/>
        <w:rPr>
          <w:sz w:val="24"/>
          <w:szCs w:val="24"/>
        </w:rPr>
      </w:pPr>
      <w:r>
        <w:rPr>
          <w:rFonts w:ascii="Times New Roman" w:eastAsia="Times New Roman"/>
          <w:spacing w:val="-7"/>
          <w:sz w:val="24"/>
          <w:szCs w:val="24"/>
        </w:rPr>
        <w:t>Extensible</w:t>
      </w:r>
      <w:r>
        <w:rPr>
          <w:spacing w:val="-7"/>
          <w:sz w:val="24"/>
          <w:szCs w:val="24"/>
        </w:rPr>
        <w:t>：</w:t>
      </w:r>
      <w:r>
        <w:rPr>
          <w:rFonts w:ascii="Times New Roman" w:eastAsia="Times New Roman"/>
          <w:spacing w:val="-7"/>
          <w:sz w:val="24"/>
          <w:szCs w:val="24"/>
        </w:rPr>
        <w:t>YouTube</w:t>
      </w:r>
      <w:r>
        <w:rPr>
          <w:sz w:val="24"/>
          <w:szCs w:val="24"/>
        </w:rPr>
        <w:t>中的视频可以放到群聊中。</w:t>
      </w:r>
    </w:p>
    <w:p>
      <w:pPr>
        <w:pStyle w:val="6"/>
        <w:spacing w:line="383" w:lineRule="exact"/>
        <w:ind w:left="699"/>
        <w:rPr>
          <w:sz w:val="24"/>
          <w:szCs w:val="24"/>
        </w:rPr>
      </w:pPr>
      <w:r>
        <w:rPr>
          <w:rFonts w:ascii="Times New Roman" w:eastAsia="Times New Roman"/>
          <w:sz w:val="24"/>
          <w:szCs w:val="24"/>
        </w:rPr>
        <w:t>Extensible</w:t>
      </w:r>
      <w:r>
        <w:rPr>
          <w:sz w:val="24"/>
          <w:szCs w:val="24"/>
        </w:rPr>
        <w:t>：可以在</w:t>
      </w:r>
      <w:r>
        <w:rPr>
          <w:rFonts w:ascii="Times New Roman" w:eastAsia="Times New Roman"/>
          <w:sz w:val="24"/>
          <w:szCs w:val="24"/>
        </w:rPr>
        <w:t>Settings</w:t>
      </w:r>
      <w:r>
        <w:rPr>
          <w:sz w:val="24"/>
          <w:szCs w:val="24"/>
        </w:rPr>
        <w:t>中配</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pacing w:val="-1"/>
          <w:w w:val="95"/>
          <w:sz w:val="24"/>
          <w:szCs w:val="24"/>
        </w:rPr>
        <w:t>置和调整有关设备。</w:t>
      </w:r>
    </w:p>
    <w:p>
      <w:pPr>
        <w:pStyle w:val="6"/>
        <w:spacing w:before="96" w:line="300" w:lineRule="auto"/>
        <w:ind w:right="97" w:firstLine="599"/>
        <w:rPr>
          <w:sz w:val="24"/>
          <w:szCs w:val="24"/>
        </w:rPr>
      </w:pPr>
      <w:r>
        <w:rPr>
          <w:rFonts w:ascii="Times New Roman" w:eastAsia="Times New Roman"/>
          <w:spacing w:val="-3"/>
          <w:sz w:val="24"/>
          <w:szCs w:val="24"/>
        </w:rPr>
        <w:t>Extensible</w:t>
      </w:r>
      <w:r>
        <w:rPr>
          <w:spacing w:val="-2"/>
          <w:sz w:val="24"/>
          <w:szCs w:val="24"/>
        </w:rPr>
        <w:t>：没有摄像头的用户可以仅通过音频参与。</w:t>
      </w:r>
    </w:p>
    <w:p>
      <w:pPr>
        <w:pStyle w:val="6"/>
        <w:spacing w:line="300" w:lineRule="auto"/>
        <w:ind w:right="187" w:firstLine="599"/>
        <w:rPr>
          <w:sz w:val="24"/>
          <w:szCs w:val="24"/>
        </w:rPr>
      </w:pPr>
      <w:r>
        <w:rPr>
          <w:rFonts w:ascii="Times New Roman" w:eastAsia="Times New Roman"/>
          <w:sz w:val="24"/>
          <w:szCs w:val="24"/>
        </w:rPr>
        <w:t>Private</w:t>
      </w:r>
      <w:r>
        <w:rPr>
          <w:sz w:val="24"/>
          <w:szCs w:val="24"/>
        </w:rPr>
        <w:t>：未经邀请，不能参与群聊。</w:t>
      </w:r>
    </w:p>
    <w:p>
      <w:pPr>
        <w:pStyle w:val="6"/>
        <w:spacing w:line="300" w:lineRule="auto"/>
        <w:ind w:right="187" w:firstLine="599"/>
        <w:rPr>
          <w:sz w:val="24"/>
          <w:szCs w:val="24"/>
        </w:rPr>
      </w:pPr>
      <w:r>
        <w:rPr>
          <w:rFonts w:ascii="Times New Roman" w:eastAsia="Times New Roman"/>
          <w:sz w:val="24"/>
          <w:szCs w:val="24"/>
        </w:rPr>
        <w:t>Private</w:t>
      </w:r>
      <w:r>
        <w:rPr>
          <w:sz w:val="24"/>
          <w:szCs w:val="24"/>
        </w:rPr>
        <w:t>：未经邀请，不会收到群聊通知。</w:t>
      </w:r>
    </w:p>
    <w:p>
      <w:pPr>
        <w:pStyle w:val="5"/>
        <w:spacing w:line="383" w:lineRule="exact"/>
        <w:rPr>
          <w:rFonts w:hint="eastAsia" w:ascii="宋体" w:eastAsia="宋体"/>
          <w:b w:val="0"/>
          <w:sz w:val="24"/>
          <w:szCs w:val="24"/>
        </w:rPr>
      </w:pPr>
      <w:r>
        <w:rPr>
          <w:sz w:val="24"/>
          <w:szCs w:val="24"/>
        </w:rPr>
        <w:t>Posts</w:t>
      </w:r>
      <w:r>
        <w:rPr>
          <w:rFonts w:hint="eastAsia" w:ascii="宋体" w:eastAsia="宋体"/>
          <w:b w:val="0"/>
          <w:sz w:val="24"/>
          <w:szCs w:val="24"/>
        </w:rPr>
        <w:t>：</w:t>
      </w:r>
    </w:p>
    <w:p>
      <w:pPr>
        <w:pStyle w:val="6"/>
        <w:spacing w:before="92" w:line="300" w:lineRule="auto"/>
        <w:ind w:right="295" w:firstLine="599"/>
        <w:rPr>
          <w:sz w:val="24"/>
          <w:szCs w:val="24"/>
        </w:rPr>
      </w:pPr>
      <w:r>
        <w:rPr>
          <w:rFonts w:ascii="Times New Roman" w:eastAsia="Times New Roman"/>
          <w:sz w:val="24"/>
          <w:szCs w:val="24"/>
        </w:rPr>
        <w:t>Expressive</w:t>
      </w:r>
      <w:r>
        <w:rPr>
          <w:sz w:val="24"/>
          <w:szCs w:val="24"/>
        </w:rPr>
        <w:t>：通过</w:t>
      </w:r>
      <w:r>
        <w:rPr>
          <w:rFonts w:ascii="Times New Roman" w:eastAsia="Times New Roman"/>
          <w:sz w:val="24"/>
          <w:szCs w:val="24"/>
        </w:rPr>
        <w:t>Buzz</w:t>
      </w:r>
      <w:r>
        <w:rPr>
          <w:sz w:val="24"/>
          <w:szCs w:val="24"/>
        </w:rPr>
        <w:t>表达用户的想法。</w:t>
      </w:r>
    </w:p>
    <w:p>
      <w:pPr>
        <w:pStyle w:val="6"/>
        <w:spacing w:line="300" w:lineRule="auto"/>
        <w:ind w:right="187" w:firstLine="599"/>
        <w:rPr>
          <w:sz w:val="24"/>
          <w:szCs w:val="24"/>
        </w:rPr>
      </w:pPr>
      <w:r>
        <w:rPr>
          <w:rFonts w:ascii="Times New Roman" w:eastAsia="Times New Roman"/>
          <w:sz w:val="24"/>
          <w:szCs w:val="24"/>
        </w:rPr>
        <w:t>Private</w:t>
      </w:r>
      <w:r>
        <w:rPr>
          <w:sz w:val="24"/>
          <w:szCs w:val="24"/>
        </w:rPr>
        <w:t>：帖子限制在希望的范围内。</w:t>
      </w:r>
    </w:p>
    <w:p>
      <w:pPr>
        <w:spacing w:after="0" w:line="300" w:lineRule="auto"/>
        <w:rPr>
          <w:sz w:val="21"/>
          <w:szCs w:val="21"/>
        </w:rPr>
        <w:sectPr>
          <w:pgSz w:w="5050" w:h="6630"/>
          <w:pgMar w:top="80" w:right="0" w:bottom="360" w:left="0" w:header="0" w:footer="80" w:gutter="0"/>
          <w:pgNumType w:fmt="decimal"/>
          <w:cols w:space="720" w:num="1"/>
        </w:sectPr>
      </w:pPr>
    </w:p>
    <w:p>
      <w:pPr>
        <w:pStyle w:val="5"/>
        <w:spacing w:before="54"/>
        <w:rPr>
          <w:rFonts w:hint="eastAsia" w:ascii="宋体" w:eastAsia="宋体"/>
          <w:b w:val="0"/>
          <w:sz w:val="24"/>
          <w:szCs w:val="24"/>
        </w:rPr>
      </w:pPr>
      <w:r>
        <w:rPr>
          <w:sz w:val="24"/>
          <w:szCs w:val="24"/>
        </w:rPr>
        <w:t>Comments</w:t>
      </w:r>
      <w:r>
        <w:rPr>
          <w:rFonts w:hint="eastAsia" w:ascii="宋体" w:eastAsia="宋体"/>
          <w:b w:val="0"/>
          <w:sz w:val="24"/>
          <w:szCs w:val="24"/>
        </w:rPr>
        <w:t>：</w:t>
      </w:r>
    </w:p>
    <w:p>
      <w:pPr>
        <w:pStyle w:val="6"/>
        <w:spacing w:before="96" w:line="300" w:lineRule="auto"/>
        <w:ind w:right="322" w:firstLine="599"/>
        <w:rPr>
          <w:sz w:val="24"/>
          <w:szCs w:val="24"/>
        </w:rPr>
      </w:pPr>
      <w:r>
        <w:rPr>
          <w:rFonts w:ascii="Times New Roman" w:eastAsia="Times New Roman"/>
          <w:sz w:val="24"/>
          <w:szCs w:val="24"/>
        </w:rPr>
        <w:t>Expressive</w:t>
      </w:r>
      <w:r>
        <w:rPr>
          <w:sz w:val="24"/>
          <w:szCs w:val="24"/>
        </w:rPr>
        <w:t>：通过评论表达用户的想法。</w:t>
      </w:r>
    </w:p>
    <w:p>
      <w:pPr>
        <w:pStyle w:val="6"/>
        <w:spacing w:line="300" w:lineRule="auto"/>
        <w:ind w:right="50" w:firstLine="599"/>
        <w:rPr>
          <w:sz w:val="24"/>
          <w:szCs w:val="24"/>
        </w:rPr>
      </w:pPr>
      <w:r>
        <w:rPr>
          <w:rFonts w:ascii="Times New Roman" w:eastAsia="Times New Roman"/>
          <w:sz w:val="24"/>
          <w:szCs w:val="24"/>
        </w:rPr>
        <w:t>Extensible</w:t>
      </w:r>
      <w:r>
        <w:rPr>
          <w:sz w:val="24"/>
          <w:szCs w:val="24"/>
        </w:rPr>
        <w:t>：将评论数据公布给其他服务和应用。</w:t>
      </w:r>
    </w:p>
    <w:p>
      <w:pPr>
        <w:pStyle w:val="6"/>
        <w:spacing w:line="300" w:lineRule="auto"/>
        <w:ind w:right="187" w:firstLine="599"/>
        <w:rPr>
          <w:sz w:val="24"/>
          <w:szCs w:val="24"/>
        </w:rPr>
      </w:pPr>
      <w:r>
        <w:rPr>
          <w:rFonts w:ascii="Times New Roman" w:eastAsia="Times New Roman"/>
          <w:sz w:val="24"/>
          <w:szCs w:val="24"/>
        </w:rPr>
        <w:t>Private</w:t>
      </w:r>
      <w:r>
        <w:rPr>
          <w:sz w:val="24"/>
          <w:szCs w:val="24"/>
        </w:rPr>
        <w:t>：评论限制在希望的范围内。</w:t>
      </w:r>
    </w:p>
    <w:p>
      <w:pPr>
        <w:pStyle w:val="5"/>
        <w:spacing w:line="383" w:lineRule="exact"/>
        <w:rPr>
          <w:rFonts w:hint="eastAsia" w:ascii="宋体" w:eastAsia="宋体"/>
          <w:b w:val="0"/>
          <w:sz w:val="24"/>
          <w:szCs w:val="24"/>
        </w:rPr>
      </w:pPr>
      <w:r>
        <w:rPr>
          <w:sz w:val="24"/>
          <w:szCs w:val="24"/>
        </w:rPr>
        <w:t>Photos</w:t>
      </w:r>
      <w:r>
        <w:rPr>
          <w:rFonts w:hint="eastAsia" w:ascii="宋体" w:eastAsia="宋体"/>
          <w:b w:val="0"/>
          <w:sz w:val="24"/>
          <w:szCs w:val="24"/>
        </w:rPr>
        <w:t>：</w:t>
      </w:r>
    </w:p>
    <w:p>
      <w:pPr>
        <w:pStyle w:val="6"/>
        <w:spacing w:before="92" w:line="300" w:lineRule="auto"/>
        <w:ind w:right="277" w:firstLine="599"/>
        <w:rPr>
          <w:sz w:val="24"/>
          <w:szCs w:val="24"/>
        </w:rPr>
      </w:pPr>
      <w:r>
        <w:rPr>
          <w:rFonts w:ascii="Times New Roman" w:eastAsia="Times New Roman"/>
          <w:sz w:val="24"/>
          <w:szCs w:val="24"/>
        </w:rPr>
        <w:t>Social</w:t>
      </w:r>
      <w:r>
        <w:rPr>
          <w:sz w:val="24"/>
          <w:szCs w:val="24"/>
        </w:rPr>
        <w:t>：用户可以与联系人和好友分享照片。</w:t>
      </w:r>
    </w:p>
    <w:p>
      <w:pPr>
        <w:pStyle w:val="6"/>
        <w:spacing w:line="300" w:lineRule="auto"/>
        <w:ind w:right="129" w:firstLine="599"/>
        <w:rPr>
          <w:sz w:val="24"/>
          <w:szCs w:val="24"/>
        </w:rPr>
      </w:pPr>
      <w:r>
        <w:rPr>
          <w:rFonts w:ascii="Times New Roman" w:eastAsia="Times New Roman"/>
          <w:sz w:val="24"/>
          <w:szCs w:val="24"/>
        </w:rPr>
        <w:t>Easy</w:t>
      </w:r>
      <w:r>
        <w:rPr>
          <w:sz w:val="24"/>
          <w:szCs w:val="24"/>
        </w:rPr>
        <w:t>：用户可以轻松的完成照片上传。</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29" w:firstLine="599"/>
        <w:rPr>
          <w:sz w:val="24"/>
          <w:szCs w:val="24"/>
        </w:rPr>
      </w:pPr>
      <w:r>
        <w:rPr>
          <w:rFonts w:ascii="Times New Roman" w:eastAsia="Times New Roman"/>
          <w:sz w:val="24"/>
          <w:szCs w:val="24"/>
        </w:rPr>
        <w:t>Easy</w:t>
      </w:r>
      <w:r>
        <w:rPr>
          <w:sz w:val="24"/>
          <w:szCs w:val="24"/>
        </w:rPr>
        <w:t>：用户可以轻松的从其他来源导入照片。</w:t>
      </w:r>
    </w:p>
    <w:p>
      <w:pPr>
        <w:pStyle w:val="6"/>
        <w:spacing w:line="300" w:lineRule="auto"/>
        <w:ind w:right="350" w:firstLine="599"/>
        <w:rPr>
          <w:sz w:val="24"/>
          <w:szCs w:val="24"/>
        </w:rPr>
      </w:pPr>
      <w:r>
        <w:rPr>
          <w:rFonts w:ascii="Times New Roman" w:eastAsia="Times New Roman"/>
          <w:sz w:val="24"/>
          <w:szCs w:val="24"/>
        </w:rPr>
        <w:t>Extensible</w:t>
      </w:r>
      <w:r>
        <w:rPr>
          <w:sz w:val="24"/>
          <w:szCs w:val="24"/>
        </w:rPr>
        <w:t>：与其他照片服务集成。</w:t>
      </w:r>
    </w:p>
    <w:p>
      <w:pPr>
        <w:pStyle w:val="6"/>
        <w:spacing w:line="300" w:lineRule="auto"/>
        <w:ind w:right="187" w:firstLine="599"/>
        <w:rPr>
          <w:sz w:val="24"/>
          <w:szCs w:val="24"/>
        </w:rPr>
      </w:pPr>
      <w:r>
        <w:rPr>
          <w:rFonts w:ascii="Times New Roman" w:eastAsia="Times New Roman"/>
          <w:sz w:val="24"/>
          <w:szCs w:val="24"/>
        </w:rPr>
        <w:t>Private</w:t>
      </w:r>
      <w:r>
        <w:rPr>
          <w:sz w:val="24"/>
          <w:szCs w:val="24"/>
        </w:rPr>
        <w:t>：对照片的查看限制在希望的范围内。</w:t>
      </w:r>
    </w:p>
    <w:p>
      <w:pPr>
        <w:pStyle w:val="6"/>
        <w:spacing w:line="383" w:lineRule="exact"/>
        <w:ind w:left="699"/>
        <w:rPr>
          <w:sz w:val="24"/>
          <w:szCs w:val="24"/>
        </w:rPr>
      </w:pPr>
      <w:r>
        <w:rPr>
          <w:sz w:val="24"/>
          <w:szCs w:val="24"/>
        </w:rPr>
        <w:t>图</w:t>
      </w:r>
      <w:r>
        <w:rPr>
          <w:rFonts w:ascii="Times New Roman" w:eastAsia="Times New Roman"/>
          <w:sz w:val="24"/>
          <w:szCs w:val="24"/>
        </w:rPr>
        <w:t>3.6</w:t>
      </w:r>
      <w:r>
        <w:rPr>
          <w:sz w:val="24"/>
          <w:szCs w:val="24"/>
        </w:rPr>
        <w:t>所示为电子表格形式的</w:t>
      </w:r>
    </w:p>
    <w:p>
      <w:pPr>
        <w:pStyle w:val="6"/>
        <w:spacing w:before="92"/>
        <w:rPr>
          <w:sz w:val="24"/>
          <w:szCs w:val="24"/>
        </w:rPr>
      </w:pPr>
      <w:r>
        <w:rPr>
          <w:rFonts w:ascii="Times New Roman" w:eastAsia="Times New Roman"/>
          <w:sz w:val="24"/>
          <w:szCs w:val="24"/>
        </w:rPr>
        <w:t>ACC</w:t>
      </w:r>
      <w:r>
        <w:rPr>
          <w:sz w:val="24"/>
          <w:szCs w:val="24"/>
        </w:rPr>
        <w:t>结果。</w:t>
      </w:r>
    </w:p>
    <w:p>
      <w:pPr>
        <w:spacing w:after="0"/>
        <w:rPr>
          <w:sz w:val="21"/>
          <w:szCs w:val="21"/>
        </w:rPr>
        <w:sectPr>
          <w:pgSz w:w="5050" w:h="6630"/>
          <w:pgMar w:top="60" w:right="0" w:bottom="360" w:left="0" w:header="0" w:footer="80" w:gutter="0"/>
          <w:pgNumType w:fmt="decimal"/>
          <w:cols w:space="720" w:num="1"/>
        </w:sectPr>
      </w:pPr>
    </w:p>
    <w:p>
      <w:pPr>
        <w:pStyle w:val="6"/>
        <w:ind w:left="145"/>
        <w:rPr>
          <w:sz w:val="18"/>
          <w:szCs w:val="24"/>
        </w:rPr>
      </w:pPr>
      <w:r>
        <w:rPr>
          <w:sz w:val="18"/>
          <w:szCs w:val="24"/>
        </w:rPr>
        <w:drawing>
          <wp:inline distT="0" distB="0" distL="0" distR="0">
            <wp:extent cx="3044825" cy="193992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61" cstate="print"/>
                    <a:stretch>
                      <a:fillRect/>
                    </a:stretch>
                  </pic:blipFill>
                  <pic:spPr>
                    <a:xfrm>
                      <a:off x="0" y="0"/>
                      <a:ext cx="3044834" cy="1940052"/>
                    </a:xfrm>
                    <a:prstGeom prst="rect">
                      <a:avLst/>
                    </a:prstGeom>
                  </pic:spPr>
                </pic:pic>
              </a:graphicData>
            </a:graphic>
          </wp:inline>
        </w:drawing>
      </w:r>
    </w:p>
    <w:p>
      <w:pPr>
        <w:spacing w:before="116"/>
        <w:ind w:left="72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3.6 Google+</w:t>
      </w:r>
      <w:r>
        <w:rPr>
          <w:sz w:val="22"/>
          <w:szCs w:val="21"/>
        </w:rPr>
        <w:t>的</w:t>
      </w:r>
      <w:r>
        <w:rPr>
          <w:rFonts w:ascii="Times New Roman" w:hAnsi="Times New Roman" w:eastAsia="Times New Roman"/>
          <w:sz w:val="22"/>
          <w:szCs w:val="21"/>
        </w:rPr>
        <w:t>ACC</w:t>
      </w:r>
      <w:r>
        <w:rPr>
          <w:sz w:val="22"/>
          <w:szCs w:val="21"/>
        </w:rPr>
        <w:t>电子表格</w:t>
      </w:r>
    </w:p>
    <w:p>
      <w:pPr>
        <w:pStyle w:val="6"/>
        <w:spacing w:before="199"/>
        <w:ind w:left="699"/>
        <w:rPr>
          <w:sz w:val="24"/>
          <w:szCs w:val="24"/>
        </w:rPr>
      </w:pPr>
      <w:r>
        <w:rPr>
          <w:sz w:val="24"/>
          <w:szCs w:val="24"/>
        </w:rPr>
        <w:t>图</w:t>
      </w:r>
      <w:r>
        <w:rPr>
          <w:rFonts w:ascii="Times New Roman" w:eastAsia="Times New Roman"/>
          <w:sz w:val="24"/>
          <w:szCs w:val="24"/>
        </w:rPr>
        <w:t>3.7</w:t>
      </w:r>
      <w:r>
        <w:rPr>
          <w:sz w:val="24"/>
          <w:szCs w:val="24"/>
        </w:rPr>
        <w:t>所示为另外一种视图。</w:t>
      </w:r>
    </w:p>
    <w:p>
      <w:pPr>
        <w:spacing w:after="0"/>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67050" cy="193611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62" cstate="print"/>
                    <a:stretch>
                      <a:fillRect/>
                    </a:stretch>
                  </pic:blipFill>
                  <pic:spPr>
                    <a:xfrm>
                      <a:off x="0" y="0"/>
                      <a:ext cx="3067417" cy="1936432"/>
                    </a:xfrm>
                    <a:prstGeom prst="rect">
                      <a:avLst/>
                    </a:prstGeom>
                  </pic:spPr>
                </pic:pic>
              </a:graphicData>
            </a:graphic>
          </wp:inline>
        </w:drawing>
      </w:r>
    </w:p>
    <w:p>
      <w:pPr>
        <w:pStyle w:val="6"/>
        <w:spacing w:before="11"/>
        <w:ind w:left="0"/>
        <w:rPr>
          <w:sz w:val="2"/>
          <w:szCs w:val="24"/>
        </w:rPr>
      </w:pPr>
    </w:p>
    <w:p>
      <w:pPr>
        <w:spacing w:before="77"/>
        <w:ind w:left="220"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3.7 </w:t>
      </w:r>
      <w:r>
        <w:rPr>
          <w:sz w:val="22"/>
          <w:szCs w:val="21"/>
        </w:rPr>
        <w:t>另外一种</w:t>
      </w:r>
      <w:r>
        <w:rPr>
          <w:rFonts w:ascii="Times New Roman" w:hAnsi="Times New Roman" w:eastAsia="Times New Roman"/>
          <w:sz w:val="22"/>
          <w:szCs w:val="21"/>
        </w:rPr>
        <w:t>Google+</w:t>
      </w:r>
      <w:r>
        <w:rPr>
          <w:sz w:val="22"/>
          <w:szCs w:val="21"/>
        </w:rPr>
        <w:t>的</w:t>
      </w:r>
      <w:r>
        <w:rPr>
          <w:rFonts w:ascii="Times New Roman" w:hAnsi="Times New Roman" w:eastAsia="Times New Roman"/>
          <w:sz w:val="22"/>
          <w:szCs w:val="21"/>
        </w:rPr>
        <w:t>ACC</w:t>
      </w:r>
      <w:r>
        <w:rPr>
          <w:sz w:val="22"/>
          <w:szCs w:val="21"/>
        </w:rPr>
        <w:t>电子表格</w:t>
      </w:r>
    </w:p>
    <w:p>
      <w:pPr>
        <w:pStyle w:val="6"/>
        <w:spacing w:before="6"/>
        <w:ind w:left="0"/>
        <w:rPr>
          <w:sz w:val="22"/>
          <w:szCs w:val="24"/>
        </w:rPr>
      </w:pPr>
    </w:p>
    <w:p>
      <w:pPr>
        <w:pStyle w:val="4"/>
        <w:numPr>
          <w:ilvl w:val="2"/>
          <w:numId w:val="20"/>
        </w:numPr>
        <w:tabs>
          <w:tab w:val="left" w:pos="2567"/>
        </w:tabs>
        <w:spacing w:before="57" w:after="0" w:line="240" w:lineRule="auto"/>
        <w:ind w:left="2566" w:right="0" w:hanging="900"/>
        <w:jc w:val="left"/>
        <w:rPr>
          <w:sz w:val="32"/>
          <w:szCs w:val="32"/>
          <w:u w:val="none"/>
        </w:rPr>
      </w:pPr>
      <w:bookmarkStart w:id="299" w:name="3.2.2 风险"/>
      <w:bookmarkEnd w:id="299"/>
      <w:bookmarkStart w:id="300" w:name="_bookmark160"/>
      <w:bookmarkEnd w:id="300"/>
      <w:r>
        <w:rPr>
          <w:sz w:val="32"/>
          <w:szCs w:val="32"/>
        </w:rPr>
        <w:fldChar w:fldCharType="begin"/>
      </w:r>
      <w:r>
        <w:rPr>
          <w:sz w:val="32"/>
          <w:szCs w:val="32"/>
        </w:rPr>
        <w:instrText xml:space="preserve"> HYPERLINK \l "_bookmark44" </w:instrText>
      </w:r>
      <w:r>
        <w:rPr>
          <w:sz w:val="32"/>
          <w:szCs w:val="32"/>
        </w:rPr>
        <w:fldChar w:fldCharType="separate"/>
      </w:r>
      <w:bookmarkStart w:id="301" w:name="_bookmark160"/>
      <w:bookmarkEnd w:id="301"/>
      <w:r>
        <w:rPr>
          <w:color w:val="0000ED"/>
          <w:spacing w:val="7"/>
          <w:sz w:val="32"/>
          <w:szCs w:val="32"/>
          <w:u w:val="single" w:color="0000ED"/>
        </w:rPr>
        <w:t>风险</w:t>
      </w:r>
      <w:r>
        <w:rPr>
          <w:color w:val="0000ED"/>
          <w:spacing w:val="7"/>
          <w:sz w:val="32"/>
          <w:szCs w:val="32"/>
          <w:u w:val="single" w:color="0000ED"/>
        </w:rPr>
        <w:fldChar w:fldCharType="end"/>
      </w:r>
    </w:p>
    <w:p>
      <w:pPr>
        <w:pStyle w:val="6"/>
        <w:spacing w:before="6"/>
        <w:ind w:left="0"/>
        <w:rPr>
          <w:sz w:val="24"/>
          <w:szCs w:val="24"/>
        </w:rPr>
      </w:pPr>
    </w:p>
    <w:p>
      <w:pPr>
        <w:pStyle w:val="6"/>
        <w:spacing w:before="67" w:line="300" w:lineRule="auto"/>
        <w:ind w:right="142" w:firstLine="599"/>
        <w:rPr>
          <w:sz w:val="24"/>
          <w:szCs w:val="24"/>
        </w:rPr>
      </w:pPr>
      <w:r>
        <w:rPr>
          <w:sz w:val="24"/>
          <w:szCs w:val="24"/>
        </w:rPr>
        <w:t>风险无处不在</w:t>
      </w:r>
      <w:r>
        <w:rPr>
          <w:rFonts w:ascii="Times New Roman" w:hAnsi="Times New Roman" w:eastAsia="Times New Roman"/>
          <w:sz w:val="24"/>
          <w:szCs w:val="24"/>
        </w:rPr>
        <w:t>——</w:t>
      </w:r>
      <w:r>
        <w:rPr>
          <w:sz w:val="24"/>
          <w:szCs w:val="24"/>
        </w:rPr>
        <w:t xml:space="preserve">在家里、路 </w:t>
      </w:r>
      <w:r>
        <w:rPr>
          <w:spacing w:val="-1"/>
          <w:sz w:val="24"/>
          <w:szCs w:val="24"/>
        </w:rPr>
        <w:t>上、办公室。我们所做的任何一件事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1" w:line="300" w:lineRule="auto"/>
        <w:ind w:right="97"/>
        <w:rPr>
          <w:sz w:val="24"/>
          <w:szCs w:val="24"/>
        </w:rPr>
      </w:pPr>
      <w:r>
        <w:rPr>
          <w:sz w:val="24"/>
          <w:szCs w:val="24"/>
        </w:rPr>
        <w:t>情都有风险相伴，软件交付也不例 外。我们购买更安全的汽车、使用防御性驾驶（</w:t>
      </w:r>
      <w:r>
        <w:rPr>
          <w:rFonts w:ascii="Times New Roman" w:eastAsia="Times New Roman"/>
          <w:sz w:val="24"/>
          <w:szCs w:val="24"/>
        </w:rPr>
        <w:t>defensive</w:t>
      </w:r>
      <w:r>
        <w:rPr>
          <w:rFonts w:ascii="Times New Roman" w:eastAsia="Times New Roman"/>
          <w:spacing w:val="47"/>
          <w:sz w:val="24"/>
          <w:szCs w:val="24"/>
        </w:rPr>
        <w:t xml:space="preserve"> </w:t>
      </w:r>
      <w:r>
        <w:rPr>
          <w:rFonts w:ascii="Times New Roman" w:eastAsia="Times New Roman"/>
          <w:sz w:val="24"/>
          <w:szCs w:val="24"/>
        </w:rPr>
        <w:t>driving</w:t>
      </w:r>
      <w:r>
        <w:rPr>
          <w:sz w:val="24"/>
          <w:szCs w:val="24"/>
        </w:rPr>
        <w:t>）方法可以降低驾驶的风险。在单位，我们在会议中小心说话，在选择项目时考虑技能的匹配程度，以便减少失业的风险。如何降低软件交付的风险呢？如何应对软件发生故障，并给公司声誉带来难以估量的伤害这一极大可能事件呢？毕竟，没有完美的软件。</w:t>
      </w:r>
    </w:p>
    <w:p>
      <w:pPr>
        <w:pStyle w:val="6"/>
        <w:spacing w:line="300" w:lineRule="auto"/>
        <w:ind w:right="142" w:firstLine="599"/>
        <w:rPr>
          <w:sz w:val="24"/>
          <w:szCs w:val="24"/>
        </w:rPr>
      </w:pPr>
      <w:r>
        <w:rPr>
          <w:sz w:val="24"/>
          <w:szCs w:val="24"/>
        </w:rPr>
        <w:t>显然，不交付软件不是一条可选之策。尽管这是一种完全消除了故障</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风险的方法，而且公司是从可以掌控的风险中盈利的。</w:t>
      </w:r>
    </w:p>
    <w:p>
      <w:pPr>
        <w:pStyle w:val="6"/>
        <w:spacing w:line="312" w:lineRule="auto"/>
        <w:ind w:right="307" w:firstLine="599"/>
        <w:rPr>
          <w:sz w:val="24"/>
          <w:szCs w:val="24"/>
        </w:rPr>
      </w:pPr>
      <w:r>
        <w:rPr>
          <w:sz w:val="24"/>
          <w:szCs w:val="24"/>
        </w:rPr>
        <w:t>注意我们并没有说</w:t>
      </w:r>
      <w:r>
        <w:rPr>
          <w:rFonts w:ascii="Times New Roman" w:hAnsi="Times New Roman" w:eastAsia="Times New Roman"/>
          <w:sz w:val="24"/>
          <w:szCs w:val="24"/>
        </w:rPr>
        <w:t>“</w:t>
      </w:r>
      <w:r>
        <w:rPr>
          <w:sz w:val="24"/>
          <w:szCs w:val="24"/>
        </w:rPr>
        <w:t>准确量化 的</w:t>
      </w:r>
      <w:r>
        <w:rPr>
          <w:rFonts w:ascii="Times New Roman" w:hAnsi="Times New Roman" w:eastAsia="Times New Roman"/>
          <w:sz w:val="24"/>
          <w:szCs w:val="24"/>
        </w:rPr>
        <w:t>”</w:t>
      </w:r>
      <w:r>
        <w:rPr>
          <w:spacing w:val="-1"/>
          <w:sz w:val="24"/>
          <w:szCs w:val="24"/>
        </w:rPr>
        <w:t>风险。至少就我们的目的而言，</w:t>
      </w:r>
    </w:p>
    <w:p>
      <w:pPr>
        <w:pStyle w:val="6"/>
        <w:spacing w:line="297" w:lineRule="auto"/>
        <w:ind w:right="142"/>
        <w:rPr>
          <w:sz w:val="24"/>
          <w:szCs w:val="24"/>
        </w:rPr>
      </w:pPr>
      <w:r>
        <w:rPr>
          <w:spacing w:val="-1"/>
          <w:sz w:val="24"/>
          <w:szCs w:val="24"/>
        </w:rPr>
        <w:t>风险没有数学上的精度要求。我们行走在人行道上而不是大街中央，并不</w:t>
      </w:r>
      <w:r>
        <w:rPr>
          <w:sz w:val="24"/>
          <w:szCs w:val="24"/>
        </w:rPr>
        <w:t>是因为有什么公式计算出</w:t>
      </w:r>
      <w:r>
        <w:rPr>
          <w:rFonts w:ascii="Times New Roman" w:eastAsia="Times New Roman"/>
          <w:sz w:val="24"/>
          <w:szCs w:val="24"/>
        </w:rPr>
        <w:t>59%</w:t>
      </w:r>
      <w:r>
        <w:rPr>
          <w:sz w:val="24"/>
          <w:szCs w:val="24"/>
        </w:rPr>
        <w:t>的风险</w:t>
      </w:r>
      <w:r>
        <w:rPr>
          <w:spacing w:val="-1"/>
          <w:sz w:val="24"/>
          <w:szCs w:val="24"/>
        </w:rPr>
        <w:t>降低，而只是凭借一个常识：对行人</w:t>
      </w:r>
      <w:r>
        <w:rPr>
          <w:sz w:val="24"/>
          <w:szCs w:val="24"/>
        </w:rPr>
        <w:t xml:space="preserve">来说，大街中央不是一个安全的地 </w:t>
      </w:r>
      <w:r>
        <w:rPr>
          <w:spacing w:val="-1"/>
          <w:sz w:val="24"/>
          <w:szCs w:val="24"/>
        </w:rPr>
        <w:t>方。我们购买带安全气囊的汽车，并不是因为我们理解提高事故幸存概率的数学知识，而是因为安全气囊显然</w:t>
      </w:r>
    </w:p>
    <w:p>
      <w:pPr>
        <w:spacing w:after="0" w:line="297"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可以降低脸被方向盘撞烂的风险。无需太高的精度，风险缓解即可以发挥强大的作用。确定风险的过程称为风险分析。</w:t>
      </w:r>
    </w:p>
    <w:p>
      <w:pPr>
        <w:pStyle w:val="12"/>
        <w:numPr>
          <w:ilvl w:val="0"/>
          <w:numId w:val="23"/>
        </w:numPr>
        <w:tabs>
          <w:tab w:val="left" w:pos="926"/>
        </w:tabs>
        <w:spacing w:before="0" w:after="0" w:line="381" w:lineRule="exact"/>
        <w:ind w:left="925" w:right="0" w:hanging="227"/>
        <w:jc w:val="left"/>
        <w:rPr>
          <w:sz w:val="24"/>
          <w:szCs w:val="21"/>
        </w:rPr>
      </w:pPr>
      <w:r>
        <w:rPr>
          <w:spacing w:val="10"/>
          <w:sz w:val="24"/>
          <w:szCs w:val="21"/>
        </w:rPr>
        <w:t>风险分析</w:t>
      </w:r>
    </w:p>
    <w:p>
      <w:pPr>
        <w:pStyle w:val="6"/>
        <w:spacing w:before="96" w:line="300" w:lineRule="auto"/>
        <w:ind w:right="142" w:firstLine="599"/>
        <w:jc w:val="both"/>
        <w:rPr>
          <w:sz w:val="24"/>
          <w:szCs w:val="24"/>
        </w:rPr>
      </w:pPr>
      <w:r>
        <w:rPr>
          <w:sz w:val="24"/>
          <w:szCs w:val="24"/>
        </w:rPr>
        <w:t>在软件测试中，我们按照一个常识性的过程来理解风险，下面是一些可供参考的因素。</w:t>
      </w:r>
    </w:p>
    <w:p>
      <w:pPr>
        <w:pStyle w:val="6"/>
        <w:spacing w:line="382" w:lineRule="exact"/>
        <w:ind w:left="699"/>
        <w:rPr>
          <w:sz w:val="24"/>
          <w:szCs w:val="24"/>
        </w:rPr>
      </w:pPr>
      <w:r>
        <w:rPr>
          <w:sz w:val="24"/>
          <w:szCs w:val="24"/>
        </w:rPr>
        <w:t>哪些事件需要担心？</w:t>
      </w:r>
    </w:p>
    <w:p>
      <w:pPr>
        <w:pStyle w:val="6"/>
        <w:spacing w:before="95" w:line="300" w:lineRule="auto"/>
        <w:ind w:left="699" w:right="142"/>
        <w:rPr>
          <w:sz w:val="24"/>
          <w:szCs w:val="24"/>
        </w:rPr>
      </w:pPr>
      <w:r>
        <w:rPr>
          <w:sz w:val="24"/>
          <w:szCs w:val="24"/>
        </w:rPr>
        <w:t>这些事件发生的可能性有多大？ 一旦发生，对公司产生多大影</w:t>
      </w:r>
    </w:p>
    <w:p>
      <w:pPr>
        <w:pStyle w:val="6"/>
        <w:spacing w:line="383" w:lineRule="exact"/>
        <w:rPr>
          <w:sz w:val="24"/>
          <w:szCs w:val="24"/>
        </w:rPr>
      </w:pPr>
      <w:r>
        <w:rPr>
          <w:sz w:val="24"/>
          <w:szCs w:val="24"/>
        </w:rPr>
        <w:t>响？</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442" w:firstLine="599"/>
        <w:rPr>
          <w:sz w:val="24"/>
          <w:szCs w:val="24"/>
        </w:rPr>
      </w:pPr>
      <w:r>
        <w:rPr>
          <w:sz w:val="24"/>
          <w:szCs w:val="24"/>
        </w:rPr>
        <w:t>一旦发生，对客户产生多大影响？</w:t>
      </w:r>
    </w:p>
    <w:p>
      <w:pPr>
        <w:pStyle w:val="6"/>
        <w:spacing w:line="383" w:lineRule="exact"/>
        <w:ind w:left="699"/>
        <w:rPr>
          <w:sz w:val="24"/>
          <w:szCs w:val="24"/>
        </w:rPr>
      </w:pPr>
      <w:r>
        <w:rPr>
          <w:sz w:val="24"/>
          <w:szCs w:val="24"/>
        </w:rPr>
        <w:t>产品具备什么缓解措施？</w:t>
      </w:r>
    </w:p>
    <w:p>
      <w:pPr>
        <w:pStyle w:val="6"/>
        <w:spacing w:before="96" w:line="300" w:lineRule="auto"/>
        <w:ind w:right="442" w:firstLine="599"/>
        <w:rPr>
          <w:sz w:val="24"/>
          <w:szCs w:val="24"/>
        </w:rPr>
      </w:pPr>
      <w:r>
        <w:rPr>
          <w:sz w:val="24"/>
          <w:szCs w:val="24"/>
        </w:rPr>
        <w:t>这些缓解措施有多大可能会失败？</w:t>
      </w:r>
    </w:p>
    <w:p>
      <w:pPr>
        <w:pStyle w:val="6"/>
        <w:spacing w:line="300" w:lineRule="auto"/>
        <w:ind w:left="699" w:right="442"/>
        <w:rPr>
          <w:sz w:val="24"/>
          <w:szCs w:val="24"/>
        </w:rPr>
      </w:pPr>
      <w:r>
        <w:rPr>
          <w:sz w:val="24"/>
          <w:szCs w:val="24"/>
        </w:rPr>
        <w:t>处理这些失败的成本有哪些？ 恢复过程有多困难？</w:t>
      </w:r>
    </w:p>
    <w:p>
      <w:pPr>
        <w:pStyle w:val="6"/>
        <w:spacing w:line="300" w:lineRule="auto"/>
        <w:ind w:right="142" w:firstLine="599"/>
        <w:rPr>
          <w:sz w:val="24"/>
          <w:szCs w:val="24"/>
        </w:rPr>
      </w:pPr>
      <w:r>
        <w:rPr>
          <w:sz w:val="24"/>
          <w:szCs w:val="24"/>
        </w:rPr>
        <w:t>事件是一次性问题，还是会再次发生？</w:t>
      </w:r>
    </w:p>
    <w:p>
      <w:pPr>
        <w:pStyle w:val="6"/>
        <w:spacing w:line="300" w:lineRule="auto"/>
        <w:ind w:right="142" w:firstLine="599"/>
        <w:jc w:val="both"/>
        <w:rPr>
          <w:sz w:val="24"/>
          <w:szCs w:val="24"/>
        </w:rPr>
      </w:pPr>
      <w:r>
        <w:rPr>
          <w:sz w:val="24"/>
          <w:szCs w:val="24"/>
        </w:rPr>
        <w:t>影响风险的因素很多，试图精确地、定量地计算风险比缓解风险还要麻烦。在</w:t>
      </w:r>
      <w:r>
        <w:rPr>
          <w:rFonts w:ascii="Times New Roman" w:eastAsia="Times New Roman"/>
          <w:sz w:val="24"/>
          <w:szCs w:val="24"/>
        </w:rPr>
        <w:t>Google</w:t>
      </w:r>
      <w:r>
        <w:rPr>
          <w:sz w:val="24"/>
          <w:szCs w:val="24"/>
        </w:rPr>
        <w:t>，我们确定了两个要</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3144"/>
        </w:tabs>
        <w:spacing w:before="54" w:line="300" w:lineRule="auto"/>
        <w:ind w:right="98"/>
        <w:rPr>
          <w:sz w:val="24"/>
          <w:szCs w:val="24"/>
        </w:rPr>
      </w:pPr>
      <w:r>
        <w:rPr>
          <w:sz w:val="24"/>
          <w:szCs w:val="24"/>
        </w:rPr>
        <w:t>素：失败频率</w:t>
      </w:r>
      <w:r>
        <w:rPr>
          <w:spacing w:val="-4"/>
          <w:sz w:val="24"/>
          <w:szCs w:val="24"/>
        </w:rPr>
        <w:t>（</w:t>
      </w:r>
      <w:r>
        <w:rPr>
          <w:rFonts w:ascii="Times New Roman" w:eastAsia="Times New Roman"/>
          <w:spacing w:val="-4"/>
          <w:sz w:val="24"/>
          <w:szCs w:val="24"/>
        </w:rPr>
        <w:t>frequency</w:t>
      </w:r>
      <w:r>
        <w:rPr>
          <w:rFonts w:ascii="Times New Roman" w:eastAsia="Times New Roman"/>
          <w:spacing w:val="43"/>
          <w:sz w:val="24"/>
          <w:szCs w:val="24"/>
        </w:rPr>
        <w:t xml:space="preserve"> </w:t>
      </w:r>
      <w:r>
        <w:rPr>
          <w:rFonts w:ascii="Times New Roman" w:eastAsia="Times New Roman"/>
          <w:sz w:val="24"/>
          <w:szCs w:val="24"/>
        </w:rPr>
        <w:t>of</w:t>
      </w:r>
      <w:r>
        <w:rPr>
          <w:rFonts w:ascii="Times New Roman" w:eastAsia="Times New Roman"/>
          <w:spacing w:val="49"/>
          <w:sz w:val="24"/>
          <w:szCs w:val="24"/>
        </w:rPr>
        <w:t xml:space="preserve"> </w:t>
      </w:r>
      <w:r>
        <w:rPr>
          <w:rFonts w:ascii="Times New Roman" w:eastAsia="Times New Roman"/>
          <w:sz w:val="24"/>
          <w:szCs w:val="24"/>
        </w:rPr>
        <w:t>failure</w:t>
      </w:r>
      <w:r>
        <w:rPr>
          <w:sz w:val="24"/>
          <w:szCs w:val="24"/>
        </w:rPr>
        <w:t>） 和影响</w:t>
      </w:r>
      <w:r>
        <w:rPr>
          <w:spacing w:val="-4"/>
          <w:sz w:val="24"/>
          <w:szCs w:val="24"/>
        </w:rPr>
        <w:t>（</w:t>
      </w:r>
      <w:r>
        <w:rPr>
          <w:rFonts w:ascii="Times New Roman" w:eastAsia="Times New Roman"/>
          <w:spacing w:val="-4"/>
          <w:sz w:val="24"/>
          <w:szCs w:val="24"/>
        </w:rPr>
        <w:t>impact</w:t>
      </w:r>
      <w:r>
        <w:rPr>
          <w:spacing w:val="-4"/>
          <w:sz w:val="24"/>
          <w:szCs w:val="24"/>
        </w:rPr>
        <w:t>）</w:t>
      </w:r>
      <w:r>
        <w:rPr>
          <w:sz w:val="24"/>
          <w:szCs w:val="24"/>
        </w:rPr>
        <w:t>。测试人员用这两个要素给每项能力打分。我们发现， 风险实际上是一个定性的相对值，而非一个定量的绝对值。风险分析的目标不是要给出一个精确的值，而是要识别一个能力与另一个相比风险是大是小。这对于决定以何种顺序测试哪些能力足够了。</w:t>
      </w:r>
      <w:r>
        <w:rPr>
          <w:rFonts w:ascii="Times New Roman" w:eastAsia="Times New Roman"/>
          <w:spacing w:val="-14"/>
          <w:sz w:val="24"/>
          <w:szCs w:val="24"/>
        </w:rPr>
        <w:t>GTA</w:t>
      </w:r>
      <w:r>
        <w:rPr>
          <w:rFonts w:ascii="Times New Roman" w:eastAsia="Times New Roman"/>
          <w:spacing w:val="-14"/>
          <w:sz w:val="24"/>
          <w:szCs w:val="24"/>
        </w:rPr>
        <w:tab/>
      </w:r>
      <w:r>
        <w:rPr>
          <w:sz w:val="24"/>
          <w:szCs w:val="24"/>
        </w:rPr>
        <w:t>提供了这一</w:t>
      </w:r>
      <w:r>
        <w:rPr>
          <w:spacing w:val="-17"/>
          <w:sz w:val="24"/>
          <w:szCs w:val="24"/>
        </w:rPr>
        <w:t>选</w:t>
      </w:r>
      <w:r>
        <w:rPr>
          <w:sz w:val="24"/>
          <w:szCs w:val="24"/>
        </w:rPr>
        <w:t>项，如图</w:t>
      </w:r>
      <w:r>
        <w:rPr>
          <w:spacing w:val="-77"/>
          <w:sz w:val="24"/>
          <w:szCs w:val="24"/>
        </w:rPr>
        <w:t xml:space="preserve"> </w:t>
      </w:r>
      <w:r>
        <w:rPr>
          <w:rFonts w:ascii="Times New Roman" w:eastAsia="Times New Roman"/>
          <w:sz w:val="24"/>
          <w:szCs w:val="24"/>
        </w:rPr>
        <w:t>3.8</w:t>
      </w:r>
      <w:r>
        <w:rPr>
          <w:sz w:val="24"/>
          <w:szCs w:val="24"/>
        </w:rPr>
        <w:t>所示。</w:t>
      </w:r>
    </w:p>
    <w:p>
      <w:pPr>
        <w:spacing w:after="0" w:line="300" w:lineRule="auto"/>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035300" cy="1871345"/>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63" cstate="print"/>
                    <a:stretch>
                      <a:fillRect/>
                    </a:stretch>
                  </pic:blipFill>
                  <pic:spPr>
                    <a:xfrm>
                      <a:off x="0" y="0"/>
                      <a:ext cx="3035926" cy="1871852"/>
                    </a:xfrm>
                    <a:prstGeom prst="rect">
                      <a:avLst/>
                    </a:prstGeom>
                  </pic:spPr>
                </pic:pic>
              </a:graphicData>
            </a:graphic>
          </wp:inline>
        </w:drawing>
      </w:r>
    </w:p>
    <w:p>
      <w:pPr>
        <w:pStyle w:val="6"/>
        <w:spacing w:before="2"/>
        <w:ind w:left="0"/>
        <w:rPr>
          <w:sz w:val="4"/>
          <w:szCs w:val="24"/>
        </w:rPr>
      </w:pPr>
    </w:p>
    <w:p>
      <w:pPr>
        <w:spacing w:before="77" w:line="259" w:lineRule="auto"/>
        <w:ind w:left="1502" w:right="112" w:hanging="1388"/>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3.8 GTA</w:t>
      </w:r>
      <w:r>
        <w:rPr>
          <w:sz w:val="22"/>
          <w:szCs w:val="21"/>
        </w:rPr>
        <w:t>中对</w:t>
      </w:r>
      <w:r>
        <w:rPr>
          <w:rFonts w:ascii="Times New Roman" w:hAnsi="Times New Roman" w:eastAsia="Times New Roman"/>
          <w:sz w:val="22"/>
          <w:szCs w:val="21"/>
        </w:rPr>
        <w:t>Google+</w:t>
      </w:r>
      <w:r>
        <w:rPr>
          <w:sz w:val="22"/>
          <w:szCs w:val="21"/>
        </w:rPr>
        <w:t>依照失败频率和影响所做的风险估计</w:t>
      </w:r>
    </w:p>
    <w:p>
      <w:pPr>
        <w:pStyle w:val="6"/>
        <w:spacing w:before="173" w:line="300" w:lineRule="auto"/>
        <w:ind w:right="263" w:firstLine="599"/>
        <w:rPr>
          <w:sz w:val="24"/>
          <w:szCs w:val="24"/>
        </w:rPr>
      </w:pPr>
      <w:r>
        <w:rPr>
          <w:rFonts w:ascii="Times New Roman" w:eastAsia="Times New Roman"/>
          <w:sz w:val="24"/>
          <w:szCs w:val="24"/>
        </w:rPr>
        <w:t>GTA</w:t>
      </w:r>
      <w:r>
        <w:rPr>
          <w:sz w:val="24"/>
          <w:szCs w:val="24"/>
        </w:rPr>
        <w:t>中的风险发生频率有</w:t>
      </w:r>
      <w:r>
        <w:rPr>
          <w:rFonts w:ascii="Times New Roman" w:eastAsia="Times New Roman"/>
          <w:sz w:val="24"/>
          <w:szCs w:val="24"/>
        </w:rPr>
        <w:t>4</w:t>
      </w:r>
      <w:r>
        <w:rPr>
          <w:sz w:val="24"/>
          <w:szCs w:val="24"/>
        </w:rPr>
        <w:t>个预定义值。</w:t>
      </w:r>
    </w:p>
    <w:p>
      <w:pPr>
        <w:pStyle w:val="6"/>
        <w:spacing w:line="300" w:lineRule="auto"/>
        <w:ind w:right="97" w:firstLine="599"/>
        <w:rPr>
          <w:sz w:val="24"/>
          <w:szCs w:val="24"/>
        </w:rPr>
      </w:pPr>
      <w:r>
        <w:rPr>
          <w:sz w:val="24"/>
          <w:szCs w:val="24"/>
        </w:rPr>
        <w:t>罕见（</w:t>
      </w:r>
      <w:r>
        <w:rPr>
          <w:rFonts w:ascii="Times New Roman" w:eastAsia="Times New Roman"/>
          <w:b/>
          <w:sz w:val="24"/>
          <w:szCs w:val="24"/>
        </w:rPr>
        <w:t>rarely</w:t>
      </w:r>
      <w:r>
        <w:rPr>
          <w:sz w:val="24"/>
          <w:szCs w:val="24"/>
        </w:rPr>
        <w:t>）： 发生故障的可能性很小，发生问题后的恢复也很容</w:t>
      </w:r>
    </w:p>
    <w:p>
      <w:pPr>
        <w:spacing w:after="0" w:line="300" w:lineRule="auto"/>
        <w:rPr>
          <w:sz w:val="21"/>
          <w:szCs w:val="21"/>
        </w:rPr>
        <w:sectPr>
          <w:pgSz w:w="5050" w:h="6630"/>
          <w:pgMar w:top="120" w:right="0" w:bottom="360" w:left="0" w:header="0" w:footer="80" w:gutter="0"/>
          <w:pgNumType w:fmt="decimal"/>
          <w:cols w:space="720" w:num="1"/>
        </w:sectPr>
      </w:pPr>
    </w:p>
    <w:p>
      <w:pPr>
        <w:pStyle w:val="6"/>
        <w:spacing w:before="36"/>
        <w:rPr>
          <w:sz w:val="24"/>
          <w:szCs w:val="24"/>
        </w:rPr>
      </w:pPr>
      <w:r>
        <w:rPr>
          <w:sz w:val="24"/>
          <w:szCs w:val="24"/>
        </w:rPr>
        <w:t>易。</w:t>
      </w:r>
    </w:p>
    <w:p>
      <w:pPr>
        <w:pStyle w:val="6"/>
        <w:spacing w:before="94"/>
        <w:ind w:left="699"/>
        <w:rPr>
          <w:sz w:val="24"/>
          <w:szCs w:val="24"/>
        </w:rPr>
      </w:pPr>
      <w:r>
        <w:rPr>
          <w:sz w:val="24"/>
          <w:szCs w:val="24"/>
        </w:rPr>
        <w:t>示例：</w:t>
      </w:r>
      <w:r>
        <w:rPr>
          <w:rFonts w:ascii="Times New Roman" w:eastAsia="Times New Roman"/>
          <w:sz w:val="24"/>
          <w:szCs w:val="24"/>
        </w:rPr>
        <w:t>Chrome</w:t>
      </w:r>
      <w:r>
        <w:rPr>
          <w:sz w:val="24"/>
          <w:szCs w:val="24"/>
        </w:rPr>
        <w:t>的下载页面</w:t>
      </w:r>
    </w:p>
    <w:p>
      <w:pPr>
        <w:pStyle w:val="6"/>
        <w:spacing w:before="110" w:line="297" w:lineRule="auto"/>
        <w:ind w:right="87"/>
        <w:rPr>
          <w:sz w:val="24"/>
          <w:szCs w:val="24"/>
        </w:rPr>
      </w:pPr>
      <w:r>
        <w:rPr>
          <w:sz w:val="24"/>
          <w:szCs w:val="24"/>
        </w:rPr>
        <w:t>（</w:t>
      </w:r>
      <w:r>
        <w:rPr>
          <w:sz w:val="24"/>
          <w:szCs w:val="24"/>
        </w:rPr>
        <w:fldChar w:fldCharType="begin"/>
      </w:r>
      <w:r>
        <w:rPr>
          <w:sz w:val="24"/>
          <w:szCs w:val="24"/>
        </w:rPr>
        <w:instrText xml:space="preserve"> HYPERLINK "http://www.google.com/chrome" \h </w:instrText>
      </w:r>
      <w:r>
        <w:rPr>
          <w:sz w:val="24"/>
          <w:szCs w:val="24"/>
        </w:rPr>
        <w:fldChar w:fldCharType="separate"/>
      </w:r>
      <w:r>
        <w:rPr>
          <w:rFonts w:ascii="Times New Roman" w:eastAsia="Times New Roman"/>
          <w:sz w:val="24"/>
          <w:szCs w:val="24"/>
        </w:rPr>
        <w:t>http://www.google.com/chrome</w:t>
      </w:r>
      <w:r>
        <w:rPr>
          <w:rFonts w:ascii="Times New Roman" w:eastAsia="Times New Roman"/>
          <w:sz w:val="24"/>
          <w:szCs w:val="24"/>
        </w:rPr>
        <w:fldChar w:fldCharType="end"/>
      </w:r>
      <w:r>
        <w:rPr>
          <w:sz w:val="24"/>
          <w:szCs w:val="24"/>
        </w:rPr>
        <w:t>）。绝大部分内容是静态的，可以自动检测客户端</w:t>
      </w:r>
      <w:r>
        <w:rPr>
          <w:rFonts w:ascii="Times New Roman" w:eastAsia="Times New Roman"/>
          <w:sz w:val="24"/>
          <w:szCs w:val="24"/>
        </w:rPr>
        <w:t>OS</w:t>
      </w:r>
      <w:r>
        <w:rPr>
          <w:sz w:val="24"/>
          <w:szCs w:val="24"/>
        </w:rPr>
        <w:t>。即使页面的核心</w:t>
      </w:r>
      <w:r>
        <w:rPr>
          <w:rFonts w:ascii="Times New Roman" w:eastAsia="Times New Roman"/>
          <w:sz w:val="24"/>
          <w:szCs w:val="24"/>
        </w:rPr>
        <w:t xml:space="preserve">HTML </w:t>
      </w:r>
      <w:r>
        <w:rPr>
          <w:sz w:val="24"/>
          <w:szCs w:val="24"/>
        </w:rPr>
        <w:t>或脚本发生了崩溃，也很容易通过监视代码发现。</w:t>
      </w:r>
    </w:p>
    <w:p>
      <w:pPr>
        <w:pStyle w:val="6"/>
        <w:spacing w:line="300" w:lineRule="auto"/>
        <w:ind w:right="97" w:firstLine="599"/>
        <w:jc w:val="both"/>
        <w:rPr>
          <w:sz w:val="24"/>
          <w:szCs w:val="24"/>
        </w:rPr>
      </w:pPr>
      <w:r>
        <w:rPr>
          <w:sz w:val="24"/>
          <w:szCs w:val="24"/>
        </w:rPr>
        <w:t>少见（</w:t>
      </w:r>
      <w:r>
        <w:rPr>
          <w:rFonts w:ascii="Times New Roman" w:eastAsia="Times New Roman"/>
          <w:b/>
          <w:sz w:val="24"/>
          <w:szCs w:val="24"/>
        </w:rPr>
        <w:t>seldom</w:t>
      </w:r>
      <w:r>
        <w:rPr>
          <w:sz w:val="24"/>
          <w:szCs w:val="24"/>
        </w:rPr>
        <w:t>）： 在少数情况下会发生故障，但是在使用场景复杂度不高的情况下或使用率较低的情况下，发生的可能性非常小。</w:t>
      </w:r>
    </w:p>
    <w:p>
      <w:pPr>
        <w:pStyle w:val="6"/>
        <w:spacing w:line="381" w:lineRule="exact"/>
        <w:ind w:left="699"/>
        <w:rPr>
          <w:sz w:val="24"/>
          <w:szCs w:val="24"/>
        </w:rPr>
      </w:pPr>
      <w:r>
        <w:rPr>
          <w:sz w:val="24"/>
          <w:szCs w:val="24"/>
        </w:rPr>
        <w:t>示例：</w:t>
      </w:r>
      <w:r>
        <w:rPr>
          <w:rFonts w:ascii="Times New Roman" w:eastAsia="Times New Roman"/>
          <w:sz w:val="24"/>
          <w:szCs w:val="24"/>
        </w:rPr>
        <w:t>Chrome</w:t>
      </w:r>
      <w:r>
        <w:rPr>
          <w:sz w:val="24"/>
          <w:szCs w:val="24"/>
        </w:rPr>
        <w:t>的</w:t>
      </w:r>
      <w:r>
        <w:rPr>
          <w:rFonts w:ascii="Times New Roman" w:eastAsia="Times New Roman"/>
          <w:sz w:val="24"/>
          <w:szCs w:val="24"/>
        </w:rPr>
        <w:t>Forward</w:t>
      </w:r>
      <w:r>
        <w:rPr>
          <w:sz w:val="24"/>
          <w:szCs w:val="24"/>
        </w:rPr>
        <w:t>按钮。</w:t>
      </w:r>
    </w:p>
    <w:p>
      <w:pPr>
        <w:spacing w:after="0" w:line="381"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这个按钮使用的频率远小于</w:t>
      </w:r>
      <w:r>
        <w:rPr>
          <w:rFonts w:ascii="Times New Roman" w:eastAsia="Times New Roman"/>
          <w:spacing w:val="-5"/>
          <w:sz w:val="24"/>
          <w:szCs w:val="24"/>
        </w:rPr>
        <w:t>Back</w:t>
      </w:r>
      <w:r>
        <w:rPr>
          <w:sz w:val="24"/>
          <w:szCs w:val="24"/>
        </w:rPr>
        <w:t xml:space="preserve">按 </w:t>
      </w:r>
      <w:r>
        <w:rPr>
          <w:spacing w:val="-1"/>
          <w:sz w:val="24"/>
          <w:szCs w:val="24"/>
        </w:rPr>
        <w:t>钮。从历史记录看，它很少出问题， 即使发生了，我们也可以指望早期发</w:t>
      </w:r>
      <w:r>
        <w:rPr>
          <w:sz w:val="24"/>
          <w:szCs w:val="24"/>
        </w:rPr>
        <w:t>布通道上的早期用户会很快的注意 到，因为这会是相当明显的。</w:t>
      </w:r>
    </w:p>
    <w:p>
      <w:pPr>
        <w:spacing w:before="0" w:line="300" w:lineRule="auto"/>
        <w:ind w:left="100" w:right="97" w:firstLine="599"/>
        <w:jc w:val="both"/>
        <w:rPr>
          <w:sz w:val="24"/>
          <w:szCs w:val="21"/>
        </w:rPr>
      </w:pPr>
      <w:r>
        <w:rPr>
          <w:sz w:val="24"/>
          <w:szCs w:val="21"/>
        </w:rPr>
        <w:t>偶尔（</w:t>
      </w:r>
      <w:r>
        <w:rPr>
          <w:rFonts w:ascii="Times New Roman" w:eastAsia="Times New Roman"/>
          <w:b/>
          <w:sz w:val="24"/>
          <w:szCs w:val="21"/>
        </w:rPr>
        <w:t>occasionally</w:t>
      </w:r>
      <w:r>
        <w:rPr>
          <w:sz w:val="24"/>
          <w:szCs w:val="21"/>
        </w:rPr>
        <w:t>）： 故障的情形容易想象、场景有点复杂，而该能力是比较常用的。</w:t>
      </w:r>
    </w:p>
    <w:p>
      <w:pPr>
        <w:pStyle w:val="6"/>
        <w:spacing w:line="300" w:lineRule="auto"/>
        <w:ind w:right="142" w:firstLine="599"/>
        <w:rPr>
          <w:sz w:val="24"/>
          <w:szCs w:val="24"/>
        </w:rPr>
      </w:pPr>
      <w:r>
        <w:rPr>
          <w:sz w:val="24"/>
          <w:szCs w:val="24"/>
        </w:rPr>
        <w:t>示例：</w:t>
      </w:r>
      <w:r>
        <w:rPr>
          <w:rFonts w:ascii="Times New Roman" w:eastAsia="Times New Roman"/>
          <w:sz w:val="24"/>
          <w:szCs w:val="24"/>
        </w:rPr>
        <w:t>Chrome</w:t>
      </w:r>
      <w:r>
        <w:rPr>
          <w:sz w:val="24"/>
          <w:szCs w:val="24"/>
        </w:rPr>
        <w:t>的</w:t>
      </w:r>
      <w:r>
        <w:rPr>
          <w:rFonts w:ascii="Times New Roman" w:eastAsia="Times New Roman"/>
          <w:sz w:val="24"/>
          <w:szCs w:val="24"/>
        </w:rPr>
        <w:t>Sync</w:t>
      </w:r>
      <w:r>
        <w:rPr>
          <w:sz w:val="24"/>
          <w:szCs w:val="24"/>
        </w:rPr>
        <w:t>功能。</w:t>
      </w:r>
      <w:r>
        <w:rPr>
          <w:rFonts w:ascii="Times New Roman" w:eastAsia="Times New Roman"/>
          <w:sz w:val="24"/>
          <w:szCs w:val="24"/>
        </w:rPr>
        <w:t>Chrome</w:t>
      </w:r>
      <w:r>
        <w:rPr>
          <w:sz w:val="24"/>
          <w:szCs w:val="24"/>
        </w:rPr>
        <w:t>会在不同客户端之间同步书签、主题、表单填写、历史和其他用户资料数据，涉及不同的数据类型及</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jc w:val="both"/>
        <w:rPr>
          <w:sz w:val="24"/>
          <w:szCs w:val="24"/>
        </w:rPr>
      </w:pPr>
      <w:r>
        <w:rPr>
          <w:sz w:val="24"/>
          <w:szCs w:val="24"/>
        </w:rPr>
        <w:t xml:space="preserve">多个 </w:t>
      </w:r>
      <w:r>
        <w:rPr>
          <w:rFonts w:ascii="Times New Roman" w:eastAsia="Times New Roman"/>
          <w:sz w:val="24"/>
          <w:szCs w:val="24"/>
        </w:rPr>
        <w:t xml:space="preserve">OS </w:t>
      </w:r>
      <w:r>
        <w:rPr>
          <w:sz w:val="24"/>
          <w:szCs w:val="24"/>
        </w:rPr>
        <w:t>平台，而且变更合并</w:t>
      </w:r>
    </w:p>
    <w:p>
      <w:pPr>
        <w:pStyle w:val="6"/>
        <w:spacing w:before="117" w:line="295" w:lineRule="auto"/>
        <w:ind w:right="97"/>
        <w:jc w:val="both"/>
        <w:rPr>
          <w:sz w:val="24"/>
          <w:szCs w:val="24"/>
        </w:rPr>
      </w:pPr>
      <w:r>
        <w:rPr>
          <w:sz w:val="24"/>
          <w:szCs w:val="24"/>
        </w:rPr>
        <w:t>（</w:t>
      </w:r>
      <w:r>
        <w:rPr>
          <w:rFonts w:ascii="Times New Roman" w:eastAsia="Times New Roman"/>
          <w:sz w:val="24"/>
          <w:szCs w:val="24"/>
        </w:rPr>
        <w:t>merging changes</w:t>
      </w:r>
      <w:r>
        <w:rPr>
          <w:sz w:val="24"/>
          <w:szCs w:val="24"/>
        </w:rPr>
        <w:t>）是一个多少有些复杂的计算机科学问题。用户也会注意到数据是否同步成功。同步只会在数据变化时发生，例如当加入一个新书签时。</w:t>
      </w:r>
    </w:p>
    <w:p>
      <w:pPr>
        <w:pStyle w:val="6"/>
        <w:spacing w:before="13" w:line="300" w:lineRule="auto"/>
        <w:ind w:right="97" w:firstLine="599"/>
        <w:rPr>
          <w:sz w:val="24"/>
          <w:szCs w:val="24"/>
        </w:rPr>
      </w:pPr>
      <w:r>
        <w:rPr>
          <w:spacing w:val="14"/>
          <w:sz w:val="24"/>
          <w:szCs w:val="24"/>
        </w:rPr>
        <w:t>常见</w:t>
      </w:r>
      <w:r>
        <w:rPr>
          <w:spacing w:val="4"/>
          <w:sz w:val="24"/>
          <w:szCs w:val="24"/>
        </w:rPr>
        <w:t>（</w:t>
      </w:r>
      <w:r>
        <w:rPr>
          <w:rFonts w:ascii="Times New Roman" w:eastAsia="Times New Roman"/>
          <w:b/>
          <w:spacing w:val="4"/>
          <w:sz w:val="24"/>
          <w:szCs w:val="24"/>
        </w:rPr>
        <w:t>often</w:t>
      </w:r>
      <w:r>
        <w:rPr>
          <w:spacing w:val="4"/>
          <w:sz w:val="24"/>
          <w:szCs w:val="24"/>
        </w:rPr>
        <w:t>）</w:t>
      </w:r>
      <w:r>
        <w:rPr>
          <w:spacing w:val="7"/>
          <w:sz w:val="24"/>
          <w:szCs w:val="24"/>
        </w:rPr>
        <w:t>： 此能力所属的</w:t>
      </w:r>
      <w:r>
        <w:rPr>
          <w:sz w:val="24"/>
          <w:szCs w:val="24"/>
        </w:rPr>
        <w:t>特性使用量大、复杂度高、问题频 发。</w:t>
      </w:r>
    </w:p>
    <w:p>
      <w:pPr>
        <w:pStyle w:val="6"/>
        <w:spacing w:line="300" w:lineRule="auto"/>
        <w:ind w:right="97" w:firstLine="599"/>
        <w:jc w:val="both"/>
        <w:rPr>
          <w:sz w:val="24"/>
          <w:szCs w:val="24"/>
        </w:rPr>
      </w:pPr>
      <w:r>
        <w:rPr>
          <w:spacing w:val="-4"/>
          <w:sz w:val="24"/>
          <w:szCs w:val="24"/>
        </w:rPr>
        <w:t>示例：</w:t>
      </w:r>
      <w:r>
        <w:rPr>
          <w:rFonts w:ascii="Times New Roman" w:eastAsia="Times New Roman"/>
          <w:spacing w:val="-11"/>
          <w:sz w:val="24"/>
          <w:szCs w:val="24"/>
        </w:rPr>
        <w:t>Web</w:t>
      </w:r>
      <w:r>
        <w:rPr>
          <w:rFonts w:ascii="Times New Roman" w:eastAsia="Times New Roman"/>
          <w:spacing w:val="41"/>
          <w:sz w:val="24"/>
          <w:szCs w:val="24"/>
        </w:rPr>
        <w:t xml:space="preserve"> </w:t>
      </w:r>
      <w:r>
        <w:rPr>
          <w:spacing w:val="-2"/>
          <w:sz w:val="24"/>
          <w:szCs w:val="24"/>
        </w:rPr>
        <w:t>页面的渲染。这是浏</w:t>
      </w:r>
      <w:r>
        <w:rPr>
          <w:sz w:val="24"/>
          <w:szCs w:val="24"/>
        </w:rPr>
        <w:t>览器的最主要用例。渲染各种来源和质量的</w:t>
      </w:r>
      <w:r>
        <w:rPr>
          <w:rFonts w:ascii="Times New Roman" w:eastAsia="Times New Roman"/>
          <w:spacing w:val="-11"/>
          <w:sz w:val="24"/>
          <w:szCs w:val="24"/>
        </w:rPr>
        <w:t>HTML</w:t>
      </w:r>
      <w:r>
        <w:rPr>
          <w:sz w:val="24"/>
          <w:szCs w:val="24"/>
        </w:rPr>
        <w:t>、</w:t>
      </w:r>
      <w:r>
        <w:rPr>
          <w:rFonts w:ascii="Times New Roman" w:eastAsia="Times New Roman"/>
          <w:spacing w:val="-4"/>
          <w:sz w:val="24"/>
          <w:szCs w:val="24"/>
        </w:rPr>
        <w:t>CSS</w:t>
      </w:r>
      <w:r>
        <w:rPr>
          <w:sz w:val="24"/>
          <w:szCs w:val="24"/>
        </w:rPr>
        <w:t>和</w:t>
      </w:r>
      <w:r>
        <w:rPr>
          <w:rFonts w:ascii="Times New Roman" w:eastAsia="Times New Roman"/>
          <w:sz w:val="24"/>
          <w:szCs w:val="24"/>
        </w:rPr>
        <w:t>JavaScript</w:t>
      </w:r>
      <w:r>
        <w:rPr>
          <w:sz w:val="24"/>
          <w:szCs w:val="24"/>
        </w:rPr>
        <w:t>代码</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是浏览器的基本任务。这些代码的问题会被用户归咎到浏览器。对一个高流量的网站来说，发生问题的风险更大。渲染问题未必总能被用户发现。它们经常导致页面元素不能完全对齐但不会影响功能的正常使用，或者元素没有显示出来但用户可能不会注意到。</w:t>
      </w:r>
    </w:p>
    <w:p>
      <w:pPr>
        <w:pStyle w:val="6"/>
        <w:spacing w:line="300" w:lineRule="auto"/>
        <w:ind w:right="142" w:firstLine="599"/>
        <w:jc w:val="both"/>
        <w:rPr>
          <w:sz w:val="24"/>
          <w:szCs w:val="24"/>
        </w:rPr>
      </w:pPr>
      <w:r>
        <w:rPr>
          <w:sz w:val="24"/>
          <w:szCs w:val="24"/>
        </w:rPr>
        <w:t>测试人员确定每个能力的故障发生频率。我们有意使用偶数值，以免测试人员偷懒使用中间值。在输入时应该认真的想一想。</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 xml:space="preserve">估计风险影响的方法大致相同， 也是从几种偶数取值中选择一个（更多来自 </w:t>
      </w:r>
      <w:r>
        <w:rPr>
          <w:rFonts w:ascii="Times New Roman" w:eastAsia="Times New Roman"/>
          <w:sz w:val="24"/>
          <w:szCs w:val="24"/>
        </w:rPr>
        <w:t>Chrome</w:t>
      </w:r>
      <w:r>
        <w:rPr>
          <w:sz w:val="24"/>
          <w:szCs w:val="24"/>
        </w:rPr>
        <w:t>浏览器的例子）。</w:t>
      </w:r>
    </w:p>
    <w:p>
      <w:pPr>
        <w:spacing w:before="0" w:line="300" w:lineRule="auto"/>
        <w:ind w:left="100" w:right="97" w:firstLine="599"/>
        <w:jc w:val="both"/>
        <w:rPr>
          <w:sz w:val="24"/>
          <w:szCs w:val="21"/>
        </w:rPr>
      </w:pPr>
      <w:r>
        <w:rPr>
          <w:spacing w:val="14"/>
          <w:sz w:val="24"/>
          <w:szCs w:val="21"/>
        </w:rPr>
        <w:t>最小</w:t>
      </w:r>
      <w:r>
        <w:rPr>
          <w:spacing w:val="-7"/>
          <w:sz w:val="24"/>
          <w:szCs w:val="21"/>
        </w:rPr>
        <w:t>（</w:t>
      </w:r>
      <w:r>
        <w:rPr>
          <w:rFonts w:ascii="Times New Roman" w:eastAsia="Times New Roman"/>
          <w:b/>
          <w:spacing w:val="-7"/>
          <w:sz w:val="24"/>
          <w:szCs w:val="21"/>
        </w:rPr>
        <w:t>minimal</w:t>
      </w:r>
      <w:r>
        <w:rPr>
          <w:spacing w:val="-7"/>
          <w:sz w:val="24"/>
          <w:szCs w:val="21"/>
        </w:rPr>
        <w:t>）</w:t>
      </w:r>
      <w:r>
        <w:rPr>
          <w:spacing w:val="5"/>
          <w:sz w:val="24"/>
          <w:szCs w:val="21"/>
        </w:rPr>
        <w:t>： 用户甚至不</w:t>
      </w:r>
      <w:r>
        <w:rPr>
          <w:sz w:val="24"/>
          <w:szCs w:val="21"/>
        </w:rPr>
        <w:t>会注意到的问题。</w:t>
      </w:r>
    </w:p>
    <w:p>
      <w:pPr>
        <w:pStyle w:val="6"/>
        <w:tabs>
          <w:tab w:val="left" w:pos="2844"/>
        </w:tabs>
        <w:spacing w:line="300" w:lineRule="auto"/>
        <w:ind w:right="97" w:firstLine="599"/>
        <w:rPr>
          <w:sz w:val="24"/>
          <w:szCs w:val="24"/>
        </w:rPr>
      </w:pPr>
      <w:r>
        <w:rPr>
          <w:sz w:val="24"/>
          <w:szCs w:val="24"/>
        </w:rPr>
        <w:t>示例</w:t>
      </w:r>
      <w:r>
        <w:rPr>
          <w:spacing w:val="-6"/>
          <w:sz w:val="24"/>
          <w:szCs w:val="24"/>
        </w:rPr>
        <w:t>：</w:t>
      </w:r>
      <w:r>
        <w:rPr>
          <w:rFonts w:ascii="Times New Roman" w:hAnsi="Times New Roman" w:eastAsia="Times New Roman"/>
          <w:spacing w:val="-6"/>
          <w:sz w:val="24"/>
          <w:szCs w:val="24"/>
        </w:rPr>
        <w:t>Chrome</w:t>
      </w:r>
      <w:r>
        <w:rPr>
          <w:rFonts w:ascii="Times New Roman" w:hAnsi="Times New Roman" w:eastAsia="Times New Roman"/>
          <w:spacing w:val="-6"/>
          <w:sz w:val="24"/>
          <w:szCs w:val="24"/>
        </w:rPr>
        <w:tab/>
      </w:r>
      <w:r>
        <w:rPr>
          <w:sz w:val="24"/>
          <w:szCs w:val="24"/>
        </w:rPr>
        <w:t>实验室是一个</w:t>
      </w:r>
      <w:r>
        <w:rPr>
          <w:spacing w:val="-16"/>
          <w:sz w:val="24"/>
          <w:szCs w:val="24"/>
        </w:rPr>
        <w:t>可</w:t>
      </w:r>
      <w:r>
        <w:rPr>
          <w:sz w:val="24"/>
          <w:szCs w:val="24"/>
        </w:rPr>
        <w:t>选功能，不能加载</w:t>
      </w:r>
      <w:r>
        <w:rPr>
          <w:rFonts w:ascii="Times New Roman" w:hAnsi="Times New Roman" w:eastAsia="Times New Roman"/>
          <w:sz w:val="24"/>
          <w:szCs w:val="24"/>
        </w:rPr>
        <w:t>“chrome://labs”</w:t>
      </w:r>
      <w:r>
        <w:rPr>
          <w:sz w:val="24"/>
          <w:szCs w:val="24"/>
        </w:rPr>
        <w:t>页面只影响到极少的用户。因为该页面包含可选的</w:t>
      </w:r>
      <w:r>
        <w:rPr>
          <w:spacing w:val="7"/>
          <w:sz w:val="24"/>
          <w:szCs w:val="24"/>
        </w:rPr>
        <w:t xml:space="preserve"> </w:t>
      </w:r>
      <w:r>
        <w:rPr>
          <w:rFonts w:ascii="Times New Roman" w:hAnsi="Times New Roman" w:eastAsia="Times New Roman"/>
          <w:spacing w:val="-7"/>
          <w:sz w:val="24"/>
          <w:szCs w:val="24"/>
        </w:rPr>
        <w:t>Chrome</w:t>
      </w:r>
      <w:r>
        <w:rPr>
          <w:rFonts w:ascii="Times New Roman" w:hAnsi="Times New Roman" w:eastAsia="Times New Roman"/>
          <w:spacing w:val="16"/>
          <w:sz w:val="24"/>
          <w:szCs w:val="24"/>
        </w:rPr>
        <w:t xml:space="preserve"> </w:t>
      </w:r>
      <w:r>
        <w:rPr>
          <w:sz w:val="24"/>
          <w:szCs w:val="24"/>
        </w:rPr>
        <w:t>实验特性，大</w:t>
      </w:r>
      <w:r>
        <w:rPr>
          <w:spacing w:val="-14"/>
          <w:sz w:val="24"/>
          <w:szCs w:val="24"/>
        </w:rPr>
        <w:t>多</w:t>
      </w:r>
      <w:r>
        <w:rPr>
          <w:sz w:val="24"/>
          <w:szCs w:val="24"/>
        </w:rPr>
        <w:t>数用户甚至不知道它们的存在。这些特性本身也注明了</w:t>
      </w:r>
      <w:r>
        <w:rPr>
          <w:rFonts w:ascii="Times New Roman" w:hAnsi="Times New Roman" w:eastAsia="Times New Roman"/>
          <w:sz w:val="24"/>
          <w:szCs w:val="24"/>
        </w:rPr>
        <w:t>“</w:t>
      </w:r>
      <w:r>
        <w:rPr>
          <w:sz w:val="24"/>
          <w:szCs w:val="24"/>
        </w:rPr>
        <w:t>自担风险</w:t>
      </w:r>
      <w:r>
        <w:rPr>
          <w:rFonts w:ascii="Times New Roman" w:hAnsi="Times New Roman" w:eastAsia="Times New Roman"/>
          <w:sz w:val="24"/>
          <w:szCs w:val="24"/>
        </w:rPr>
        <w:t>”</w:t>
      </w:r>
      <w:r>
        <w:rPr>
          <w:sz w:val="24"/>
          <w:szCs w:val="24"/>
        </w:rPr>
        <w:t>，不会危及核心浏览器。</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firstLine="599"/>
        <w:jc w:val="both"/>
        <w:rPr>
          <w:sz w:val="24"/>
          <w:szCs w:val="24"/>
        </w:rPr>
      </w:pPr>
      <w:r>
        <w:rPr>
          <w:sz w:val="24"/>
          <w:szCs w:val="24"/>
        </w:rPr>
        <w:t>一些（</w:t>
      </w:r>
      <w:r>
        <w:rPr>
          <w:rFonts w:ascii="Times New Roman" w:eastAsia="Times New Roman"/>
          <w:b/>
          <w:sz w:val="24"/>
          <w:szCs w:val="24"/>
        </w:rPr>
        <w:t>some</w:t>
      </w:r>
      <w:r>
        <w:rPr>
          <w:sz w:val="24"/>
          <w:szCs w:val="24"/>
        </w:rPr>
        <w:t>）： 可能会打扰到用户的问题。一旦发生，重试或恢复机制即可解决问题。</w:t>
      </w:r>
    </w:p>
    <w:p>
      <w:pPr>
        <w:pStyle w:val="6"/>
        <w:spacing w:line="300" w:lineRule="auto"/>
        <w:ind w:right="97" w:firstLine="599"/>
        <w:jc w:val="both"/>
        <w:rPr>
          <w:sz w:val="24"/>
          <w:szCs w:val="24"/>
        </w:rPr>
      </w:pPr>
      <w:r>
        <w:rPr>
          <w:sz w:val="24"/>
          <w:szCs w:val="24"/>
        </w:rPr>
        <w:t>示例：</w:t>
      </w:r>
      <w:r>
        <w:rPr>
          <w:rFonts w:ascii="Times New Roman" w:eastAsia="Times New Roman"/>
          <w:sz w:val="24"/>
          <w:szCs w:val="24"/>
        </w:rPr>
        <w:t xml:space="preserve">refresh </w:t>
      </w:r>
      <w:r>
        <w:rPr>
          <w:sz w:val="24"/>
          <w:szCs w:val="24"/>
        </w:rPr>
        <w:t>按钮。如果当前页面刷新失败，用户就可以在原来的标签页里重新输入</w:t>
      </w:r>
      <w:r>
        <w:rPr>
          <w:rFonts w:ascii="Times New Roman" w:eastAsia="Times New Roman"/>
          <w:sz w:val="24"/>
          <w:szCs w:val="24"/>
        </w:rPr>
        <w:t>URL</w:t>
      </w:r>
      <w:r>
        <w:rPr>
          <w:sz w:val="24"/>
          <w:szCs w:val="24"/>
        </w:rPr>
        <w:t>，或者在一个新的标签页里打开，甚至在极端情形下重启浏览器。故障的代价很低，用户只是稍感烦扰。</w:t>
      </w:r>
    </w:p>
    <w:p>
      <w:pPr>
        <w:spacing w:before="0" w:line="300" w:lineRule="auto"/>
        <w:ind w:left="100" w:right="97" w:firstLine="599"/>
        <w:jc w:val="both"/>
        <w:rPr>
          <w:sz w:val="24"/>
          <w:szCs w:val="21"/>
        </w:rPr>
      </w:pPr>
      <w:r>
        <w:rPr>
          <w:sz w:val="24"/>
          <w:szCs w:val="21"/>
        </w:rPr>
        <w:t>较大（</w:t>
      </w:r>
      <w:r>
        <w:rPr>
          <w:rFonts w:ascii="Times New Roman" w:eastAsia="Times New Roman"/>
          <w:b/>
          <w:sz w:val="24"/>
          <w:szCs w:val="21"/>
        </w:rPr>
        <w:t>considerable</w:t>
      </w:r>
      <w:r>
        <w:rPr>
          <w:sz w:val="24"/>
          <w:szCs w:val="21"/>
        </w:rPr>
        <w:t>）： 故障导致使用受阻。</w:t>
      </w:r>
    </w:p>
    <w:p>
      <w:pPr>
        <w:pStyle w:val="6"/>
        <w:spacing w:line="383" w:lineRule="exact"/>
        <w:ind w:left="584"/>
        <w:jc w:val="center"/>
        <w:rPr>
          <w:sz w:val="24"/>
          <w:szCs w:val="24"/>
        </w:rPr>
      </w:pPr>
      <w:r>
        <w:rPr>
          <w:sz w:val="24"/>
          <w:szCs w:val="24"/>
        </w:rPr>
        <w:t>示例：</w:t>
      </w:r>
      <w:r>
        <w:rPr>
          <w:rFonts w:ascii="Times New Roman" w:eastAsia="Times New Roman"/>
          <w:sz w:val="24"/>
          <w:szCs w:val="24"/>
        </w:rPr>
        <w:t>Chrome</w:t>
      </w:r>
      <w:r>
        <w:rPr>
          <w:sz w:val="24"/>
          <w:szCs w:val="24"/>
        </w:rPr>
        <w:t>扩展。如果用户安</w:t>
      </w:r>
    </w:p>
    <w:p>
      <w:pPr>
        <w:spacing w:after="0" w:line="383" w:lineRule="exact"/>
        <w:jc w:val="center"/>
        <w:rPr>
          <w:sz w:val="21"/>
          <w:szCs w:val="21"/>
        </w:rPr>
        <w:sectPr>
          <w:pgSz w:w="5050" w:h="6630"/>
          <w:pgMar w:top="60" w:right="0" w:bottom="360" w:left="0" w:header="0" w:footer="80" w:gutter="0"/>
          <w:pgNumType w:fmt="decimal"/>
          <w:cols w:space="720" w:num="1"/>
        </w:sectPr>
      </w:pPr>
    </w:p>
    <w:p>
      <w:pPr>
        <w:pStyle w:val="6"/>
        <w:spacing w:before="54" w:line="300" w:lineRule="auto"/>
        <w:ind w:right="112"/>
        <w:jc w:val="both"/>
        <w:rPr>
          <w:sz w:val="24"/>
          <w:szCs w:val="24"/>
        </w:rPr>
      </w:pPr>
      <w:r>
        <w:rPr>
          <w:sz w:val="24"/>
          <w:szCs w:val="24"/>
        </w:rPr>
        <w:t>装了</w:t>
      </w:r>
      <w:r>
        <w:rPr>
          <w:rFonts w:ascii="Times New Roman" w:eastAsia="Times New Roman"/>
          <w:spacing w:val="-7"/>
          <w:sz w:val="24"/>
          <w:szCs w:val="24"/>
        </w:rPr>
        <w:t>Chrome</w:t>
      </w:r>
      <w:r>
        <w:rPr>
          <w:spacing w:val="-2"/>
          <w:sz w:val="24"/>
          <w:szCs w:val="24"/>
        </w:rPr>
        <w:t>扩展来增加功能，而这些</w:t>
      </w:r>
      <w:r>
        <w:rPr>
          <w:sz w:val="24"/>
          <w:szCs w:val="24"/>
        </w:rPr>
        <w:t>扩展在新的</w:t>
      </w:r>
      <w:r>
        <w:rPr>
          <w:rFonts w:ascii="Times New Roman" w:eastAsia="Times New Roman"/>
          <w:spacing w:val="-7"/>
          <w:sz w:val="24"/>
          <w:szCs w:val="24"/>
        </w:rPr>
        <w:t>Chrome</w:t>
      </w:r>
      <w:r>
        <w:rPr>
          <w:spacing w:val="-2"/>
          <w:sz w:val="24"/>
          <w:szCs w:val="24"/>
        </w:rPr>
        <w:t xml:space="preserve">版本中加载失败， </w:t>
      </w:r>
      <w:r>
        <w:rPr>
          <w:sz w:val="24"/>
          <w:szCs w:val="24"/>
        </w:rPr>
        <w:t>那么它们的功能也就丢失了。</w:t>
      </w:r>
    </w:p>
    <w:p>
      <w:pPr>
        <w:pStyle w:val="6"/>
        <w:spacing w:line="300" w:lineRule="auto"/>
        <w:ind w:right="97" w:firstLine="599"/>
        <w:jc w:val="both"/>
        <w:rPr>
          <w:sz w:val="24"/>
          <w:szCs w:val="24"/>
        </w:rPr>
      </w:pPr>
      <w:r>
        <w:rPr>
          <w:spacing w:val="14"/>
          <w:sz w:val="24"/>
          <w:szCs w:val="24"/>
        </w:rPr>
        <w:t>最大</w:t>
      </w:r>
      <w:r>
        <w:rPr>
          <w:spacing w:val="-4"/>
          <w:sz w:val="24"/>
          <w:szCs w:val="24"/>
        </w:rPr>
        <w:t>（</w:t>
      </w:r>
      <w:r>
        <w:rPr>
          <w:rFonts w:ascii="Times New Roman" w:eastAsia="Times New Roman"/>
          <w:b/>
          <w:spacing w:val="-4"/>
          <w:sz w:val="24"/>
          <w:szCs w:val="24"/>
        </w:rPr>
        <w:t>maximal</w:t>
      </w:r>
      <w:r>
        <w:rPr>
          <w:spacing w:val="-4"/>
          <w:sz w:val="24"/>
          <w:szCs w:val="24"/>
        </w:rPr>
        <w:t>）</w:t>
      </w:r>
      <w:r>
        <w:rPr>
          <w:spacing w:val="-6"/>
          <w:sz w:val="24"/>
          <w:szCs w:val="24"/>
        </w:rPr>
        <w:t>： 发生的故障</w:t>
      </w:r>
      <w:r>
        <w:rPr>
          <w:spacing w:val="-1"/>
          <w:sz w:val="24"/>
          <w:szCs w:val="24"/>
        </w:rPr>
        <w:t>会永久性的损害产品的声誉，并导致</w:t>
      </w:r>
      <w:r>
        <w:rPr>
          <w:sz w:val="24"/>
          <w:szCs w:val="24"/>
        </w:rPr>
        <w:t>用户不再使用它。</w:t>
      </w:r>
    </w:p>
    <w:p>
      <w:pPr>
        <w:pStyle w:val="6"/>
        <w:spacing w:line="300" w:lineRule="auto"/>
        <w:ind w:right="112" w:firstLine="599"/>
        <w:jc w:val="both"/>
        <w:rPr>
          <w:sz w:val="24"/>
          <w:szCs w:val="24"/>
        </w:rPr>
      </w:pPr>
      <w:r>
        <w:rPr>
          <w:spacing w:val="-2"/>
          <w:sz w:val="24"/>
          <w:szCs w:val="24"/>
        </w:rPr>
        <w:t>示例：</w:t>
      </w:r>
      <w:r>
        <w:rPr>
          <w:rFonts w:ascii="Times New Roman" w:eastAsia="Times New Roman"/>
          <w:spacing w:val="-6"/>
          <w:sz w:val="24"/>
          <w:szCs w:val="24"/>
        </w:rPr>
        <w:t>Chrome</w:t>
      </w:r>
      <w:r>
        <w:rPr>
          <w:spacing w:val="-2"/>
          <w:sz w:val="24"/>
          <w:szCs w:val="24"/>
        </w:rPr>
        <w:t>的自动更新机制。</w:t>
      </w:r>
      <w:r>
        <w:rPr>
          <w:sz w:val="24"/>
          <w:szCs w:val="24"/>
        </w:rPr>
        <w:t>该特性一旦失败，就会导致关键性的安全升级无法进行，甚至使整个浏览器停止工作。</w:t>
      </w:r>
    </w:p>
    <w:p>
      <w:pPr>
        <w:pStyle w:val="6"/>
        <w:spacing w:line="300" w:lineRule="auto"/>
        <w:ind w:right="142" w:firstLine="599"/>
        <w:rPr>
          <w:sz w:val="24"/>
          <w:szCs w:val="24"/>
        </w:rPr>
      </w:pPr>
      <w:r>
        <w:rPr>
          <w:sz w:val="24"/>
          <w:szCs w:val="24"/>
        </w:rPr>
        <w:t>有时问题对公司和用户产生的影响是不一致的。例如，公司标志加载</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失败对于</w:t>
      </w:r>
      <w:r>
        <w:rPr>
          <w:rFonts w:ascii="Times New Roman" w:eastAsia="Times New Roman"/>
          <w:sz w:val="24"/>
          <w:szCs w:val="24"/>
        </w:rPr>
        <w:t>Google</w:t>
      </w:r>
      <w:r>
        <w:rPr>
          <w:sz w:val="24"/>
          <w:szCs w:val="24"/>
        </w:rPr>
        <w:t>是一个问题，但却未必会被用户注意到。在打分的时候注意一下所考虑的风险是针对公司的还是用户的，是非常有用的。</w:t>
      </w:r>
    </w:p>
    <w:p>
      <w:pPr>
        <w:pStyle w:val="6"/>
        <w:spacing w:line="300" w:lineRule="auto"/>
        <w:ind w:right="97" w:firstLine="599"/>
        <w:jc w:val="both"/>
        <w:rPr>
          <w:sz w:val="24"/>
          <w:szCs w:val="24"/>
        </w:rPr>
      </w:pPr>
      <w:r>
        <w:rPr>
          <w:sz w:val="24"/>
          <w:szCs w:val="24"/>
        </w:rPr>
        <w:t>对</w:t>
      </w:r>
      <w:r>
        <w:rPr>
          <w:rFonts w:ascii="Times New Roman" w:hAnsi="Times New Roman" w:eastAsia="Times New Roman"/>
          <w:sz w:val="24"/>
          <w:szCs w:val="24"/>
        </w:rPr>
        <w:t>Google Sites</w:t>
      </w:r>
      <w:r>
        <w:rPr>
          <w:sz w:val="24"/>
          <w:szCs w:val="24"/>
        </w:rPr>
        <w:t>，基于测试人员的输入以及之前给出的特质</w:t>
      </w:r>
      <w:r>
        <w:rPr>
          <w:rFonts w:ascii="Times New Roman" w:hAnsi="Times New Roman" w:eastAsia="Times New Roman"/>
          <w:sz w:val="24"/>
          <w:szCs w:val="24"/>
        </w:rPr>
        <w:t>—</w:t>
      </w:r>
      <w:r>
        <w:rPr>
          <w:sz w:val="24"/>
          <w:szCs w:val="24"/>
        </w:rPr>
        <w:t>组件表， 我们可以生成一个风险区域的热图， 如图</w:t>
      </w:r>
      <w:r>
        <w:rPr>
          <w:rFonts w:ascii="Times New Roman" w:hAnsi="Times New Roman" w:eastAsia="Times New Roman"/>
          <w:sz w:val="24"/>
          <w:szCs w:val="24"/>
        </w:rPr>
        <w:t>3.9</w:t>
      </w:r>
      <w:r>
        <w:rPr>
          <w:sz w:val="24"/>
          <w:szCs w:val="24"/>
        </w:rPr>
        <w:t>所示。</w:t>
      </w:r>
    </w:p>
    <w:p>
      <w:pPr>
        <w:pStyle w:val="6"/>
        <w:spacing w:line="300" w:lineRule="auto"/>
        <w:ind w:right="142" w:firstLine="599"/>
        <w:jc w:val="both"/>
        <w:rPr>
          <w:sz w:val="24"/>
          <w:szCs w:val="24"/>
        </w:rPr>
      </w:pPr>
      <w:r>
        <w:rPr>
          <w:sz w:val="24"/>
          <w:szCs w:val="24"/>
        </w:rPr>
        <w:t>表中的单元格以红色、黄色或绿色高亮显示，分别表示相应组件在各交叉点的风险级别。风险级别是你已经输入的值的一个简单计算</w:t>
      </w:r>
      <w:r>
        <w:rPr>
          <w:rFonts w:ascii="Times New Roman" w:hAnsi="Times New Roman" w:eastAsia="Times New Roman"/>
          <w:sz w:val="24"/>
          <w:szCs w:val="24"/>
        </w:rPr>
        <w:t>——</w:t>
      </w:r>
      <w:r>
        <w:rPr>
          <w:sz w:val="24"/>
          <w:szCs w:val="24"/>
        </w:rPr>
        <w:t>每个</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97"/>
        <w:jc w:val="both"/>
        <w:rPr>
          <w:sz w:val="24"/>
          <w:szCs w:val="24"/>
        </w:rPr>
      </w:pPr>
      <w:r>
        <w:rPr>
          <w:sz w:val="24"/>
          <w:szCs w:val="24"/>
        </w:rPr>
        <w:t>能力的风险的简单平均。</w:t>
      </w:r>
      <w:r>
        <w:rPr>
          <w:rFonts w:ascii="Times New Roman" w:eastAsia="Times New Roman"/>
          <w:spacing w:val="-14"/>
          <w:sz w:val="24"/>
          <w:szCs w:val="24"/>
        </w:rPr>
        <w:t xml:space="preserve">GTA </w:t>
      </w:r>
      <w:r>
        <w:rPr>
          <w:spacing w:val="-4"/>
          <w:sz w:val="24"/>
          <w:szCs w:val="24"/>
        </w:rPr>
        <w:t>自动生</w:t>
      </w:r>
      <w:r>
        <w:rPr>
          <w:sz w:val="24"/>
          <w:szCs w:val="24"/>
        </w:rPr>
        <w:t>成了这个热图，但电子表格也可以做到。</w:t>
      </w:r>
    </w:p>
    <w:p>
      <w:pPr>
        <w:pStyle w:val="6"/>
        <w:spacing w:line="300" w:lineRule="auto"/>
        <w:ind w:right="142" w:firstLine="599"/>
        <w:rPr>
          <w:sz w:val="24"/>
          <w:szCs w:val="24"/>
        </w:rPr>
      </w:pPr>
      <w:r>
        <w:rPr>
          <w:spacing w:val="-1"/>
          <w:sz w:val="24"/>
          <w:szCs w:val="24"/>
        </w:rPr>
        <w:t>此图代表了该产品可测试的能力</w:t>
      </w:r>
      <w:r>
        <w:rPr>
          <w:sz w:val="24"/>
          <w:szCs w:val="24"/>
        </w:rPr>
        <w:t xml:space="preserve">及其风险，这些数字难免有一些偏 </w:t>
      </w:r>
      <w:r>
        <w:rPr>
          <w:spacing w:val="-1"/>
          <w:sz w:val="24"/>
          <w:szCs w:val="24"/>
        </w:rPr>
        <w:t>见，因为它们只代表了测试人员的理解。我们还应该努力听取其他相关人员的意见。下面是一个相关人员的列表以及邀请他们一起来估计风险的一</w:t>
      </w:r>
      <w:r>
        <w:rPr>
          <w:sz w:val="24"/>
          <w:szCs w:val="24"/>
        </w:rPr>
        <w:t>些建议。</w:t>
      </w:r>
    </w:p>
    <w:p>
      <w:pPr>
        <w:pStyle w:val="6"/>
        <w:tabs>
          <w:tab w:val="left" w:pos="2544"/>
        </w:tabs>
        <w:spacing w:line="300" w:lineRule="auto"/>
        <w:ind w:right="97" w:firstLine="599"/>
        <w:rPr>
          <w:sz w:val="24"/>
          <w:szCs w:val="24"/>
        </w:rPr>
      </w:pPr>
      <w:r>
        <w:rPr>
          <w:spacing w:val="15"/>
          <w:sz w:val="24"/>
          <w:szCs w:val="24"/>
        </w:rPr>
        <w:t>开发</w:t>
      </w:r>
      <w:r>
        <w:rPr>
          <w:spacing w:val="14"/>
          <w:sz w:val="24"/>
          <w:szCs w:val="24"/>
        </w:rPr>
        <w:t>人</w:t>
      </w:r>
      <w:r>
        <w:rPr>
          <w:spacing w:val="15"/>
          <w:sz w:val="24"/>
          <w:szCs w:val="24"/>
        </w:rPr>
        <w:t>员</w:t>
      </w:r>
      <w:r>
        <w:rPr>
          <w:sz w:val="24"/>
          <w:szCs w:val="24"/>
        </w:rPr>
        <w:t>：</w:t>
      </w:r>
      <w:r>
        <w:rPr>
          <w:sz w:val="24"/>
          <w:szCs w:val="24"/>
        </w:rPr>
        <w:tab/>
      </w:r>
      <w:r>
        <w:rPr>
          <w:sz w:val="24"/>
          <w:szCs w:val="24"/>
        </w:rPr>
        <w:t>大多数开发人员</w:t>
      </w:r>
      <w:r>
        <w:rPr>
          <w:spacing w:val="-15"/>
          <w:sz w:val="24"/>
          <w:szCs w:val="24"/>
        </w:rPr>
        <w:t>在</w:t>
      </w:r>
      <w:r>
        <w:rPr>
          <w:sz w:val="24"/>
          <w:szCs w:val="24"/>
        </w:rPr>
        <w:t>被征求意见的时候，都会给自己负责</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的特性选择最大的风险，因为他们希望自己写的代码得到充分的测试。经验表明，开发人员对自己负责的特性的风险估计过高。</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12440" cy="188785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64" cstate="print"/>
                    <a:stretch>
                      <a:fillRect/>
                    </a:stretch>
                  </pic:blipFill>
                  <pic:spPr>
                    <a:xfrm>
                      <a:off x="0" y="0"/>
                      <a:ext cx="3012701" cy="1888045"/>
                    </a:xfrm>
                    <a:prstGeom prst="rect">
                      <a:avLst/>
                    </a:prstGeom>
                  </pic:spPr>
                </pic:pic>
              </a:graphicData>
            </a:graphic>
          </wp:inline>
        </w:drawing>
      </w:r>
    </w:p>
    <w:p>
      <w:pPr>
        <w:pStyle w:val="6"/>
        <w:spacing w:before="3"/>
        <w:ind w:left="0"/>
        <w:rPr>
          <w:sz w:val="6"/>
          <w:szCs w:val="24"/>
        </w:rPr>
      </w:pPr>
    </w:p>
    <w:p>
      <w:pPr>
        <w:spacing w:before="78" w:line="259" w:lineRule="auto"/>
        <w:ind w:left="1629" w:right="210" w:hanging="1418"/>
        <w:jc w:val="both"/>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3.9 Google+</w:t>
      </w:r>
      <w:r>
        <w:rPr>
          <w:sz w:val="22"/>
          <w:szCs w:val="21"/>
        </w:rPr>
        <w:t>早期版本的特质</w:t>
      </w:r>
      <w:r>
        <w:rPr>
          <w:rFonts w:ascii="Times New Roman" w:hAnsi="Times New Roman" w:eastAsia="Times New Roman"/>
          <w:sz w:val="22"/>
          <w:szCs w:val="21"/>
        </w:rPr>
        <w:t>—</w:t>
      </w:r>
      <w:r>
        <w:rPr>
          <w:sz w:val="22"/>
          <w:szCs w:val="21"/>
        </w:rPr>
        <w:t>组件表的一个风险热图</w:t>
      </w:r>
    </w:p>
    <w:p>
      <w:pPr>
        <w:pStyle w:val="6"/>
        <w:spacing w:before="172" w:line="300" w:lineRule="auto"/>
        <w:ind w:right="97" w:firstLine="599"/>
        <w:jc w:val="both"/>
        <w:rPr>
          <w:sz w:val="24"/>
          <w:szCs w:val="24"/>
        </w:rPr>
      </w:pPr>
      <w:r>
        <w:rPr>
          <w:sz w:val="24"/>
          <w:szCs w:val="24"/>
        </w:rPr>
        <w:t xml:space="preserve">项目经理： </w:t>
      </w:r>
      <w:r>
        <w:rPr>
          <w:rFonts w:ascii="Times New Roman" w:eastAsia="Times New Roman"/>
          <w:sz w:val="24"/>
          <w:szCs w:val="24"/>
        </w:rPr>
        <w:t>PM</w:t>
      </w:r>
      <w:r>
        <w:rPr>
          <w:sz w:val="24"/>
          <w:szCs w:val="24"/>
        </w:rPr>
        <w:t>也是常人，也会有自己的偏见。在对能力点重要性的评判上，他们当然有自己的偏好。通常来说，他们喜欢那些使得软件能从</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42" w:line="304" w:lineRule="auto"/>
        <w:ind w:right="442"/>
        <w:rPr>
          <w:sz w:val="24"/>
          <w:szCs w:val="24"/>
        </w:rPr>
      </w:pPr>
      <w:r>
        <w:rPr>
          <w:sz w:val="24"/>
          <w:szCs w:val="24"/>
        </w:rPr>
        <w:t>竞争产品中脱颖而出引人注目的特性。</w:t>
      </w:r>
    </w:p>
    <w:p>
      <w:pPr>
        <w:pStyle w:val="6"/>
        <w:spacing w:line="360" w:lineRule="exact"/>
        <w:ind w:left="699"/>
        <w:jc w:val="both"/>
        <w:rPr>
          <w:sz w:val="24"/>
          <w:szCs w:val="24"/>
        </w:rPr>
      </w:pPr>
      <w:r>
        <w:rPr>
          <w:sz w:val="24"/>
          <w:szCs w:val="24"/>
        </w:rPr>
        <w:t>销售人员： 销售岗位本来就是</w:t>
      </w:r>
    </w:p>
    <w:p>
      <w:pPr>
        <w:pStyle w:val="6"/>
        <w:spacing w:before="95" w:line="300" w:lineRule="auto"/>
        <w:ind w:right="142"/>
        <w:jc w:val="both"/>
        <w:rPr>
          <w:sz w:val="24"/>
          <w:szCs w:val="24"/>
        </w:rPr>
      </w:pPr>
      <w:r>
        <w:rPr>
          <w:sz w:val="24"/>
          <w:szCs w:val="24"/>
        </w:rPr>
        <w:t>要吸引用户的，因此他们会对那些有卖点、演示起来很拉风的特性更感兴趣。</w:t>
      </w:r>
    </w:p>
    <w:p>
      <w:pPr>
        <w:pStyle w:val="6"/>
        <w:spacing w:line="300" w:lineRule="auto"/>
        <w:ind w:right="97" w:firstLine="599"/>
        <w:jc w:val="both"/>
        <w:rPr>
          <w:sz w:val="24"/>
          <w:szCs w:val="24"/>
        </w:rPr>
      </w:pPr>
      <w:r>
        <w:rPr>
          <w:sz w:val="24"/>
          <w:szCs w:val="24"/>
        </w:rPr>
        <w:t>总监和</w:t>
      </w:r>
      <w:r>
        <w:rPr>
          <w:rFonts w:ascii="Times New Roman" w:eastAsia="Times New Roman"/>
          <w:b/>
          <w:sz w:val="24"/>
          <w:szCs w:val="24"/>
        </w:rPr>
        <w:t>VP</w:t>
      </w:r>
      <w:r>
        <w:rPr>
          <w:sz w:val="24"/>
          <w:szCs w:val="24"/>
        </w:rPr>
        <w:t>： 管理层经常会更加注意那些使软件有别于主要竞争对手产品的特性。</w:t>
      </w:r>
    </w:p>
    <w:p>
      <w:pPr>
        <w:pStyle w:val="6"/>
        <w:spacing w:line="300" w:lineRule="auto"/>
        <w:ind w:right="142" w:firstLine="599"/>
        <w:jc w:val="both"/>
        <w:rPr>
          <w:sz w:val="24"/>
          <w:szCs w:val="24"/>
        </w:rPr>
      </w:pPr>
      <w:r>
        <w:rPr>
          <w:sz w:val="24"/>
          <w:szCs w:val="24"/>
        </w:rPr>
        <w:t>显然，所有利益相关人员都有明显的偏好，因此我们的办法就是征求所有人的意见，请大家各自给前面所</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述的两项指标打分。并不总是轻而易举地就能吸引大家的参与，不过我们发现了一个成功的策略。我们并不需要跟他们解释这个流程然后说服他们来帮忙，只要自己完成然后把热图展示给他们就行了。一旦他们发现其中的偏差，自然就会提出自己的意见。开发人员知道这个热图会被用来决定测试的优先级，因此参与度很高；项目经理和销售人员也是一样，质量对大家都很重要。</w:t>
      </w:r>
    </w:p>
    <w:p>
      <w:pPr>
        <w:pStyle w:val="6"/>
        <w:spacing w:line="375" w:lineRule="exact"/>
        <w:ind w:left="554"/>
        <w:jc w:val="center"/>
        <w:rPr>
          <w:sz w:val="24"/>
          <w:szCs w:val="24"/>
        </w:rPr>
      </w:pPr>
      <w:r>
        <w:rPr>
          <w:sz w:val="24"/>
          <w:szCs w:val="24"/>
        </w:rPr>
        <w:t>这个方法很给力。我们自己确定</w:t>
      </w:r>
    </w:p>
    <w:p>
      <w:pPr>
        <w:spacing w:after="0" w:line="375" w:lineRule="exact"/>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风险所得到的结论，毫无疑问会被质疑。在将风险分析结果作为随后测试的依据展示给大家的时候，我们实际上是树了一个靶子供大家争论。这就是重点：与其询问他们关于某个模糊概念的看法，不如拿一个明确的结论来引起辩论。通常来说，都是排除容易下定义难。除此之外，我们还会避免让每一个人都去查看他们其实不感兴趣或不理解的数据。这个小策略使得我们通常能得到大量有效的输入纳入风险计算。</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t>一旦风险估计为大家所认同，接下来就是风险缓解了。</w:t>
      </w:r>
    </w:p>
    <w:p>
      <w:pPr>
        <w:pStyle w:val="12"/>
        <w:numPr>
          <w:ilvl w:val="0"/>
          <w:numId w:val="23"/>
        </w:numPr>
        <w:tabs>
          <w:tab w:val="left" w:pos="926"/>
        </w:tabs>
        <w:spacing w:before="0" w:after="0" w:line="300" w:lineRule="auto"/>
        <w:ind w:left="699" w:right="142" w:firstLine="0"/>
        <w:jc w:val="left"/>
        <w:rPr>
          <w:sz w:val="24"/>
          <w:szCs w:val="21"/>
        </w:rPr>
      </w:pPr>
      <w:r>
        <w:rPr>
          <w:spacing w:val="14"/>
          <w:sz w:val="24"/>
          <w:szCs w:val="21"/>
        </w:rPr>
        <w:t>风险缓解</w:t>
      </w:r>
      <w:r>
        <w:rPr>
          <w:sz w:val="24"/>
          <w:szCs w:val="21"/>
        </w:rPr>
        <w:t>（</w:t>
      </w:r>
      <w:r>
        <w:rPr>
          <w:rFonts w:ascii="Times New Roman" w:eastAsia="Times New Roman"/>
          <w:b/>
          <w:sz w:val="24"/>
          <w:szCs w:val="21"/>
        </w:rPr>
        <w:t xml:space="preserve">Risk </w:t>
      </w:r>
      <w:r>
        <w:rPr>
          <w:rFonts w:ascii="Times New Roman" w:eastAsia="Times New Roman"/>
          <w:b/>
          <w:spacing w:val="-5"/>
          <w:sz w:val="24"/>
          <w:szCs w:val="21"/>
        </w:rPr>
        <w:t>Mitigation</w:t>
      </w:r>
      <w:r>
        <w:rPr>
          <w:spacing w:val="-5"/>
          <w:sz w:val="24"/>
          <w:szCs w:val="21"/>
        </w:rPr>
        <w:t xml:space="preserve">） </w:t>
      </w:r>
      <w:r>
        <w:rPr>
          <w:spacing w:val="-1"/>
          <w:sz w:val="24"/>
          <w:szCs w:val="21"/>
        </w:rPr>
        <w:t>风险不大可能彻底消除。驾驶有</w:t>
      </w:r>
    </w:p>
    <w:p>
      <w:pPr>
        <w:pStyle w:val="6"/>
        <w:spacing w:line="300" w:lineRule="auto"/>
        <w:ind w:right="142"/>
        <w:rPr>
          <w:sz w:val="24"/>
          <w:szCs w:val="24"/>
        </w:rPr>
      </w:pPr>
      <w:r>
        <w:rPr>
          <w:spacing w:val="-1"/>
          <w:sz w:val="24"/>
          <w:szCs w:val="24"/>
        </w:rPr>
        <w:t>风险，但我们仍然会开车出行；旅游有风险，但我们并没有停止旅游。通</w:t>
      </w:r>
      <w:r>
        <w:rPr>
          <w:sz w:val="24"/>
          <w:szCs w:val="24"/>
        </w:rPr>
        <w:t xml:space="preserve">常情况下，风险并没有真的变成伤 </w:t>
      </w:r>
      <w:r>
        <w:rPr>
          <w:spacing w:val="-1"/>
          <w:sz w:val="24"/>
          <w:szCs w:val="24"/>
        </w:rPr>
        <w:t>害。为什么呢？因为我们会以实际行动缓解风险。例如，我们会避免在一天的某个时间驾车出行，避免到一些</w:t>
      </w:r>
      <w:r>
        <w:rPr>
          <w:sz w:val="24"/>
          <w:szCs w:val="24"/>
        </w:rPr>
        <w:t>地方旅行。这就是缓解。</w:t>
      </w:r>
    </w:p>
    <w:p>
      <w:pPr>
        <w:pStyle w:val="6"/>
        <w:spacing w:line="379" w:lineRule="exact"/>
        <w:ind w:left="699"/>
        <w:rPr>
          <w:sz w:val="24"/>
          <w:szCs w:val="24"/>
        </w:rPr>
      </w:pPr>
      <w:r>
        <w:rPr>
          <w:sz w:val="24"/>
          <w:szCs w:val="24"/>
        </w:rPr>
        <w:t>就软件而言，一种极端的缓解办</w:t>
      </w:r>
    </w:p>
    <w:p>
      <w:pPr>
        <w:spacing w:after="0" w:line="379"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法是去掉风险最大的组件：交付的软件越少，风险越小。但是，除了彻底的风险消除，还有很多措施可以缓解风险。</w:t>
      </w:r>
    </w:p>
    <w:p>
      <w:pPr>
        <w:pStyle w:val="6"/>
        <w:spacing w:line="300" w:lineRule="auto"/>
        <w:ind w:right="142" w:firstLine="599"/>
        <w:jc w:val="both"/>
        <w:rPr>
          <w:sz w:val="24"/>
          <w:szCs w:val="24"/>
        </w:rPr>
      </w:pPr>
      <w:r>
        <w:rPr>
          <w:sz w:val="24"/>
          <w:szCs w:val="24"/>
        </w:rPr>
        <w:t>我们可以围绕风险大的能力点编写用户故事，并从中确定低风险的使用场景，然后反馈到开发团队，请他们有针对性地增加约束。</w:t>
      </w:r>
    </w:p>
    <w:p>
      <w:pPr>
        <w:pStyle w:val="6"/>
        <w:spacing w:line="300" w:lineRule="auto"/>
        <w:ind w:right="142" w:firstLine="599"/>
        <w:rPr>
          <w:sz w:val="24"/>
          <w:szCs w:val="24"/>
        </w:rPr>
      </w:pPr>
      <w:r>
        <w:rPr>
          <w:sz w:val="24"/>
          <w:szCs w:val="24"/>
        </w:rPr>
        <w:t>我们可以编写回归测试用例，以确保问题在重现时可以被捕捉到。</w:t>
      </w:r>
    </w:p>
    <w:p>
      <w:pPr>
        <w:pStyle w:val="6"/>
        <w:spacing w:line="300" w:lineRule="auto"/>
        <w:ind w:right="142" w:firstLine="599"/>
        <w:rPr>
          <w:sz w:val="24"/>
          <w:szCs w:val="24"/>
        </w:rPr>
      </w:pPr>
      <w:r>
        <w:rPr>
          <w:sz w:val="24"/>
          <w:szCs w:val="24"/>
        </w:rPr>
        <w:t>我们可以编写和运行引发故障的测试用例，来推动开发实现恢复和回</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滚的特性。</w:t>
      </w:r>
    </w:p>
    <w:p>
      <w:pPr>
        <w:pStyle w:val="6"/>
        <w:spacing w:before="96"/>
        <w:ind w:left="699"/>
        <w:rPr>
          <w:sz w:val="24"/>
          <w:szCs w:val="24"/>
        </w:rPr>
      </w:pPr>
      <w:r>
        <w:rPr>
          <w:sz w:val="24"/>
          <w:szCs w:val="24"/>
        </w:rPr>
        <w:t>我们可以插入监听代码</w:t>
      </w:r>
    </w:p>
    <w:p>
      <w:pPr>
        <w:pStyle w:val="6"/>
        <w:tabs>
          <w:tab w:val="left" w:pos="2791"/>
          <w:tab w:val="left" w:pos="3803"/>
        </w:tabs>
        <w:spacing w:before="83" w:line="307" w:lineRule="auto"/>
        <w:ind w:right="82"/>
        <w:rPr>
          <w:sz w:val="24"/>
          <w:szCs w:val="24"/>
        </w:rPr>
      </w:pPr>
      <w:r>
        <w:rPr>
          <w:spacing w:val="-5"/>
          <w:sz w:val="24"/>
          <w:szCs w:val="24"/>
        </w:rPr>
        <w:t>（</w:t>
      </w:r>
      <w:r>
        <w:rPr>
          <w:rFonts w:ascii="Times New Roman" w:eastAsia="Times New Roman"/>
          <w:spacing w:val="-5"/>
          <w:sz w:val="24"/>
          <w:szCs w:val="24"/>
        </w:rPr>
        <w:t>instrumentation</w:t>
      </w:r>
      <w:r>
        <w:rPr>
          <w:rFonts w:ascii="Times New Roman" w:eastAsia="Times New Roman"/>
          <w:spacing w:val="-5"/>
          <w:sz w:val="24"/>
          <w:szCs w:val="24"/>
        </w:rPr>
        <w:tab/>
      </w:r>
      <w:r>
        <w:rPr>
          <w:rFonts w:ascii="Times New Roman" w:eastAsia="Times New Roman"/>
          <w:spacing w:val="-5"/>
          <w:sz w:val="24"/>
          <w:szCs w:val="24"/>
        </w:rPr>
        <w:t>and</w:t>
      </w:r>
      <w:r>
        <w:rPr>
          <w:rFonts w:ascii="Times New Roman" w:eastAsia="Times New Roman"/>
          <w:spacing w:val="-5"/>
          <w:sz w:val="24"/>
          <w:szCs w:val="24"/>
        </w:rPr>
        <w:tab/>
      </w:r>
      <w:r>
        <w:rPr>
          <w:rFonts w:ascii="Times New Roman" w:eastAsia="Times New Roman"/>
          <w:spacing w:val="-4"/>
          <w:sz w:val="24"/>
          <w:szCs w:val="24"/>
        </w:rPr>
        <w:t xml:space="preserve">watchdog </w:t>
      </w:r>
      <w:r>
        <w:rPr>
          <w:rFonts w:ascii="Times New Roman" w:eastAsia="Times New Roman"/>
          <w:sz w:val="24"/>
          <w:szCs w:val="24"/>
        </w:rPr>
        <w:t>code</w:t>
      </w:r>
      <w:r>
        <w:rPr>
          <w:sz w:val="24"/>
          <w:szCs w:val="24"/>
        </w:rPr>
        <w:t>），以便更早地检测到故障。</w:t>
      </w:r>
    </w:p>
    <w:p>
      <w:pPr>
        <w:pStyle w:val="6"/>
        <w:spacing w:line="300" w:lineRule="auto"/>
        <w:ind w:right="142" w:firstLine="599"/>
        <w:jc w:val="both"/>
        <w:rPr>
          <w:sz w:val="24"/>
          <w:szCs w:val="24"/>
        </w:rPr>
      </w:pPr>
      <w:r>
        <w:rPr>
          <w:sz w:val="24"/>
          <w:szCs w:val="24"/>
        </w:rPr>
        <w:t>我们可以插入代码监听软件，发现新旧版本间的行为变化以发现回归问题。</w:t>
      </w:r>
    </w:p>
    <w:p>
      <w:pPr>
        <w:pStyle w:val="6"/>
        <w:spacing w:line="300" w:lineRule="auto"/>
        <w:ind w:right="142" w:firstLine="599"/>
        <w:rPr>
          <w:sz w:val="24"/>
          <w:szCs w:val="24"/>
        </w:rPr>
      </w:pPr>
      <w:r>
        <w:rPr>
          <w:spacing w:val="-2"/>
          <w:sz w:val="24"/>
          <w:szCs w:val="24"/>
        </w:rPr>
        <w:t>具体的缓解措施很大程度上取决</w:t>
      </w:r>
      <w:r>
        <w:rPr>
          <w:spacing w:val="-1"/>
          <w:sz w:val="24"/>
          <w:szCs w:val="24"/>
        </w:rPr>
        <w:t>于应用本身以及用户对于安全性的期望。测试人员可能会参与到实际的缓</w:t>
      </w:r>
      <w:r>
        <w:rPr>
          <w:sz w:val="24"/>
          <w:szCs w:val="24"/>
        </w:rPr>
        <w:t xml:space="preserve">解过程，但更主要的工作是暴露风 </w:t>
      </w:r>
      <w:r>
        <w:rPr>
          <w:spacing w:val="-1"/>
          <w:sz w:val="24"/>
          <w:szCs w:val="24"/>
        </w:rPr>
        <w:t>险。那些标记为红色的能力点比黄色</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right"/>
        <w:rPr>
          <w:sz w:val="24"/>
          <w:szCs w:val="24"/>
        </w:rPr>
      </w:pPr>
      <w:r>
        <w:rPr>
          <w:w w:val="95"/>
          <w:sz w:val="24"/>
          <w:szCs w:val="24"/>
        </w:rPr>
        <w:t>和绿色要优先处理，按照风险顺序进行测试。原则是：如果不能全测，就先测最重要的，也就是风险最大的。按照项目类型给出产品是否可以</w:t>
      </w:r>
    </w:p>
    <w:p>
      <w:pPr>
        <w:pStyle w:val="6"/>
        <w:spacing w:line="300" w:lineRule="auto"/>
        <w:ind w:right="97"/>
        <w:rPr>
          <w:sz w:val="24"/>
          <w:szCs w:val="24"/>
        </w:rPr>
      </w:pPr>
      <w:r>
        <w:rPr>
          <w:sz w:val="24"/>
          <w:szCs w:val="24"/>
        </w:rPr>
        <w:t>发布的建议。这是测试人员的责任， 他可以充分利用风险热图来完成这件事。如果是</w:t>
      </w:r>
      <w:r>
        <w:rPr>
          <w:rFonts w:ascii="Times New Roman" w:eastAsia="Times New Roman"/>
          <w:spacing w:val="-3"/>
          <w:sz w:val="24"/>
          <w:szCs w:val="24"/>
        </w:rPr>
        <w:t>Google</w:t>
      </w:r>
      <w:r>
        <w:rPr>
          <w:rFonts w:ascii="Times New Roman" w:eastAsia="Times New Roman"/>
          <w:spacing w:val="55"/>
          <w:sz w:val="24"/>
          <w:szCs w:val="24"/>
        </w:rPr>
        <w:t xml:space="preserve"> </w:t>
      </w:r>
      <w:r>
        <w:rPr>
          <w:rFonts w:ascii="Times New Roman" w:eastAsia="Times New Roman"/>
          <w:spacing w:val="-5"/>
          <w:sz w:val="24"/>
          <w:szCs w:val="24"/>
        </w:rPr>
        <w:t>Labs</w:t>
      </w:r>
      <w:r>
        <w:rPr>
          <w:rFonts w:ascii="Times New Roman" w:eastAsia="Times New Roman"/>
          <w:spacing w:val="56"/>
          <w:sz w:val="24"/>
          <w:szCs w:val="24"/>
        </w:rPr>
        <w:t xml:space="preserve"> </w:t>
      </w:r>
      <w:r>
        <w:rPr>
          <w:rFonts w:ascii="Times New Roman" w:eastAsia="Times New Roman"/>
          <w:spacing w:val="-5"/>
          <w:sz w:val="24"/>
          <w:szCs w:val="24"/>
        </w:rPr>
        <w:t>Experiment</w:t>
      </w:r>
      <w:r>
        <w:rPr>
          <w:spacing w:val="-5"/>
          <w:sz w:val="24"/>
          <w:szCs w:val="24"/>
        </w:rPr>
        <w:t xml:space="preserve">， </w:t>
      </w:r>
      <w:r>
        <w:rPr>
          <w:sz w:val="24"/>
          <w:szCs w:val="24"/>
        </w:rPr>
        <w:t>即使有一些红色的区域，只要不危及隐私或安全，也是可以发布的。如果是</w:t>
      </w:r>
      <w:r>
        <w:rPr>
          <w:rFonts w:ascii="Times New Roman" w:eastAsia="Times New Roman"/>
          <w:spacing w:val="-4"/>
          <w:sz w:val="24"/>
          <w:szCs w:val="24"/>
        </w:rPr>
        <w:t>Gmail</w:t>
      </w:r>
      <w:r>
        <w:rPr>
          <w:sz w:val="24"/>
          <w:szCs w:val="24"/>
        </w:rPr>
        <w:t>的一次主要发布，甚至黄色区域都是不可接受的。这种颜色标识简单易懂，即便是测试总监也能理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ind w:left="36" w:right="4277"/>
        <w:jc w:val="center"/>
        <w:rPr>
          <w:sz w:val="24"/>
          <w:szCs w:val="24"/>
        </w:rPr>
      </w:pPr>
      <w:r>
        <w:rPr>
          <w:sz w:val="24"/>
          <w:szCs w:val="24"/>
        </w:rPr>
        <w:t>解。</w:t>
      </w:r>
    </w:p>
    <w:p>
      <w:pPr>
        <w:pStyle w:val="6"/>
        <w:spacing w:before="96"/>
        <w:ind w:left="554"/>
        <w:jc w:val="center"/>
        <w:rPr>
          <w:sz w:val="24"/>
          <w:szCs w:val="24"/>
        </w:rPr>
      </w:pPr>
      <w:r>
        <w:rPr>
          <w:spacing w:val="-1"/>
          <w:w w:val="95"/>
          <w:sz w:val="24"/>
          <w:szCs w:val="24"/>
        </w:rPr>
        <w:t>对风险的担心随着时间的流逝逐</w:t>
      </w:r>
    </w:p>
    <w:p>
      <w:pPr>
        <w:pStyle w:val="6"/>
        <w:spacing w:before="95" w:line="300" w:lineRule="auto"/>
        <w:ind w:right="142"/>
        <w:jc w:val="both"/>
        <w:rPr>
          <w:sz w:val="24"/>
          <w:szCs w:val="24"/>
        </w:rPr>
      </w:pPr>
      <w:r>
        <w:rPr>
          <w:sz w:val="24"/>
          <w:szCs w:val="24"/>
        </w:rPr>
        <w:pict>
          <v:group id="_x0000_s1094" o:spid="_x0000_s1094" o:spt="203" style="position:absolute;left:0pt;margin-left:4.95pt;margin-top:147.15pt;height:116.95pt;width:242.2pt;mso-position-horizontal-relative:page;z-index:-251600896;mso-width-relative:page;mso-height-relative:page;" coordorigin="99,2943" coordsize="4844,2339">
            <o:lock v:ext="edit"/>
            <v:rect id="_x0000_s1095" o:spid="_x0000_s1095" o:spt="1" style="position:absolute;left:99;top:2943;height:1559;width:4844;" fillcolor="#EDEDED" filled="t" stroked="f" coordsize="21600,21600">
              <v:path/>
              <v:fill on="t" focussize="0,0"/>
              <v:stroke on="f"/>
              <v:imagedata o:title=""/>
              <o:lock v:ext="edit"/>
            </v:rect>
            <v:rect id="_x0000_s1096" o:spid="_x0000_s1096" o:spt="1" style="position:absolute;left:100;top:4501;height:780;width:4843;" fillcolor="#E6E6E6" filled="t" stroked="f" coordsize="21600,21600">
              <v:path/>
              <v:fill on="t" focussize="0,0"/>
              <v:stroke on="f"/>
              <v:imagedata o:title=""/>
              <o:lock v:ext="edit"/>
            </v:rect>
          </v:group>
        </w:pict>
      </w:r>
      <w:r>
        <w:rPr>
          <w:spacing w:val="-1"/>
          <w:sz w:val="24"/>
          <w:szCs w:val="24"/>
        </w:rPr>
        <w:t>渐减少，大量成功的测试标志着风险处于可接受的级别。这也解释了为什么我们要把测试用例关联到各个能力点以及风险表中的特质和组件，因为这事关重大。事实上，</w:t>
      </w:r>
      <w:r>
        <w:rPr>
          <w:rFonts w:ascii="Times New Roman" w:eastAsia="Times New Roman"/>
          <w:spacing w:val="-5"/>
          <w:sz w:val="24"/>
          <w:szCs w:val="24"/>
        </w:rPr>
        <w:t>ACC</w:t>
      </w:r>
      <w:r>
        <w:rPr>
          <w:spacing w:val="-3"/>
          <w:sz w:val="24"/>
          <w:szCs w:val="24"/>
        </w:rPr>
        <w:t>完美地切</w:t>
      </w:r>
      <w:r>
        <w:rPr>
          <w:spacing w:val="-2"/>
          <w:w w:val="95"/>
          <w:sz w:val="24"/>
          <w:szCs w:val="24"/>
        </w:rPr>
        <w:t>合此需求，这就是我们的设计初衷。</w:t>
      </w:r>
    </w:p>
    <w:p>
      <w:pPr>
        <w:pStyle w:val="6"/>
        <w:ind w:left="0"/>
        <w:rPr>
          <w:sz w:val="21"/>
          <w:szCs w:val="24"/>
        </w:rPr>
      </w:pPr>
    </w:p>
    <w:p>
      <w:pPr>
        <w:pStyle w:val="6"/>
        <w:tabs>
          <w:tab w:val="left" w:pos="1989"/>
        </w:tabs>
        <w:spacing w:line="300" w:lineRule="auto"/>
        <w:ind w:left="399" w:right="397" w:firstLine="599"/>
        <w:rPr>
          <w:sz w:val="24"/>
          <w:szCs w:val="24"/>
        </w:rPr>
      </w:pP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6"/>
          <w:sz w:val="24"/>
          <w:szCs w:val="24"/>
        </w:rPr>
        <w:t>Whittaker</w:t>
      </w:r>
      <w:r>
        <w:rPr>
          <w:sz w:val="24"/>
          <w:szCs w:val="24"/>
        </w:rPr>
        <w:t>的</w:t>
      </w:r>
      <w:r>
        <w:rPr>
          <w:rFonts w:ascii="Times New Roman" w:eastAsia="Times New Roman"/>
          <w:sz w:val="24"/>
          <w:szCs w:val="24"/>
        </w:rPr>
        <w:t>10</w:t>
      </w:r>
      <w:r>
        <w:rPr>
          <w:spacing w:val="-4"/>
          <w:sz w:val="24"/>
          <w:szCs w:val="24"/>
        </w:rPr>
        <w:t>分钟测</w:t>
      </w:r>
      <w:r>
        <w:rPr>
          <w:sz w:val="24"/>
          <w:szCs w:val="24"/>
        </w:rPr>
        <w:t>试计划</w:t>
      </w:r>
    </w:p>
    <w:p>
      <w:pPr>
        <w:pStyle w:val="6"/>
        <w:spacing w:before="10"/>
        <w:ind w:left="0"/>
        <w:rPr>
          <w:sz w:val="16"/>
          <w:szCs w:val="24"/>
        </w:rPr>
      </w:pPr>
    </w:p>
    <w:p>
      <w:pPr>
        <w:pStyle w:val="6"/>
        <w:spacing w:before="57"/>
        <w:ind w:left="554"/>
        <w:jc w:val="center"/>
        <w:rPr>
          <w:sz w:val="24"/>
          <w:szCs w:val="24"/>
        </w:rPr>
      </w:pPr>
      <w:r>
        <w:rPr>
          <w:sz w:val="24"/>
          <w:szCs w:val="24"/>
        </w:rPr>
        <w:t>在软件开发中，任何一种可以在</w:t>
      </w:r>
    </w:p>
    <w:p>
      <w:pPr>
        <w:spacing w:after="0"/>
        <w:jc w:val="center"/>
        <w:rPr>
          <w:sz w:val="21"/>
          <w:szCs w:val="21"/>
        </w:rPr>
        <w:sectPr>
          <w:pgSz w:w="5050" w:h="6630"/>
          <w:pgMar w:top="80" w:right="0" w:bottom="360" w:left="0" w:header="0" w:footer="80" w:gutter="0"/>
          <w:pgNumType w:fmt="decimal"/>
          <w:cols w:space="720" w:num="1"/>
        </w:sectPr>
      </w:pPr>
    </w:p>
    <w:p>
      <w:pPr>
        <w:pStyle w:val="6"/>
        <w:spacing w:before="54" w:line="297" w:lineRule="auto"/>
        <w:ind w:right="142"/>
        <w:rPr>
          <w:sz w:val="24"/>
          <w:szCs w:val="24"/>
        </w:rPr>
      </w:pPr>
      <w:r>
        <w:rPr>
          <w:sz w:val="24"/>
          <w:szCs w:val="24"/>
        </w:rPr>
        <w:pict>
          <v:rect id="_x0000_s1097" o:spid="_x0000_s1097" o:spt="1" style="position:absolute;left:0pt;margin-left:5pt;margin-top:4.45pt;height:308.75pt;width:242.1pt;mso-position-horizontal-relative:page;mso-position-vertical-relative:page;z-index:-251599872;mso-width-relative:page;mso-height-relative:page;" fillcolor="#E6E6E6" filled="t" stroked="f" coordsize="21600,21600">
            <v:path/>
            <v:fill on="t" focussize="0,0"/>
            <v:stroke on="f"/>
            <v:imagedata o:title=""/>
            <o:lock v:ext="edit"/>
          </v:rect>
        </w:pict>
      </w:r>
      <w:r>
        <w:rPr>
          <w:rFonts w:ascii="Times New Roman" w:hAnsi="Times New Roman" w:eastAsia="Times New Roman"/>
          <w:sz w:val="24"/>
          <w:szCs w:val="24"/>
        </w:rPr>
        <w:t>10</w:t>
      </w:r>
      <w:r>
        <w:rPr>
          <w:spacing w:val="-1"/>
          <w:sz w:val="24"/>
          <w:szCs w:val="24"/>
        </w:rPr>
        <w:t>分钟之内完成的事情都是微不足道的，或是本来就不值得做的。照此经</w:t>
      </w:r>
      <w:r>
        <w:rPr>
          <w:sz w:val="24"/>
          <w:szCs w:val="24"/>
        </w:rPr>
        <w:t>验法则，测试计划是怎样的呢？当 然，测试计划花的时间超过</w:t>
      </w:r>
      <w:r>
        <w:rPr>
          <w:rFonts w:ascii="Times New Roman" w:hAnsi="Times New Roman" w:eastAsia="Times New Roman"/>
          <w:sz w:val="24"/>
          <w:szCs w:val="24"/>
        </w:rPr>
        <w:t>10</w:t>
      </w:r>
      <w:r>
        <w:rPr>
          <w:spacing w:val="-5"/>
          <w:sz w:val="24"/>
          <w:szCs w:val="24"/>
        </w:rPr>
        <w:t>分钟。</w:t>
      </w:r>
      <w:r>
        <w:rPr>
          <w:sz w:val="24"/>
          <w:szCs w:val="24"/>
        </w:rPr>
        <w:t>在我作为</w:t>
      </w:r>
      <w:r>
        <w:rPr>
          <w:rFonts w:ascii="Times New Roman" w:hAnsi="Times New Roman" w:eastAsia="Times New Roman"/>
          <w:spacing w:val="-3"/>
          <w:sz w:val="24"/>
          <w:szCs w:val="24"/>
        </w:rPr>
        <w:t>Google</w:t>
      </w:r>
      <w:r>
        <w:rPr>
          <w:sz w:val="24"/>
          <w:szCs w:val="24"/>
        </w:rPr>
        <w:t>测试总监期间，我的</w:t>
      </w:r>
      <w:r>
        <w:rPr>
          <w:spacing w:val="-1"/>
          <w:sz w:val="24"/>
          <w:szCs w:val="24"/>
        </w:rPr>
        <w:t>团队编写了大量的测试计划，每次当我问到需要多长时间完成的时候，常</w:t>
      </w:r>
      <w:r>
        <w:rPr>
          <w:sz w:val="24"/>
          <w:szCs w:val="24"/>
        </w:rPr>
        <w:t>常会得到的回答是</w:t>
      </w:r>
      <w:r>
        <w:rPr>
          <w:rFonts w:ascii="Times New Roman" w:hAnsi="Times New Roman" w:eastAsia="Times New Roman"/>
          <w:sz w:val="24"/>
          <w:szCs w:val="24"/>
        </w:rPr>
        <w:t>“</w:t>
      </w:r>
      <w:r>
        <w:rPr>
          <w:sz w:val="24"/>
          <w:szCs w:val="24"/>
        </w:rPr>
        <w:t>明天</w:t>
      </w: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w:t>
      </w:r>
      <w:r>
        <w:rPr>
          <w:sz w:val="24"/>
          <w:szCs w:val="24"/>
        </w:rPr>
        <w:t>周末</w:t>
      </w:r>
    </w:p>
    <w:p>
      <w:pPr>
        <w:pStyle w:val="6"/>
        <w:spacing w:before="20" w:line="300" w:lineRule="auto"/>
        <w:ind w:right="142"/>
        <w:rPr>
          <w:sz w:val="24"/>
          <w:szCs w:val="24"/>
        </w:rPr>
      </w:pPr>
      <w:r>
        <w:rPr>
          <w:sz w:val="24"/>
          <w:szCs w:val="24"/>
        </w:rPr>
        <w:t>前</w:t>
      </w:r>
      <w:r>
        <w:rPr>
          <w:rFonts w:ascii="Times New Roman" w:hAnsi="Times New Roman" w:eastAsia="Times New Roman"/>
          <w:sz w:val="24"/>
          <w:szCs w:val="24"/>
        </w:rPr>
        <w:t>”</w:t>
      </w:r>
      <w:r>
        <w:rPr>
          <w:sz w:val="24"/>
          <w:szCs w:val="24"/>
        </w:rPr>
        <w:t>等，有几次我得到的承诺是</w:t>
      </w:r>
      <w:r>
        <w:rPr>
          <w:rFonts w:ascii="Times New Roman" w:hAnsi="Times New Roman" w:eastAsia="Times New Roman"/>
          <w:sz w:val="24"/>
          <w:szCs w:val="24"/>
        </w:rPr>
        <w:t>“</w:t>
      </w:r>
      <w:r>
        <w:rPr>
          <w:sz w:val="24"/>
          <w:szCs w:val="24"/>
        </w:rPr>
        <w:t>到今天结束的时候</w:t>
      </w:r>
      <w:r>
        <w:rPr>
          <w:rFonts w:ascii="Times New Roman" w:hAnsi="Times New Roman" w:eastAsia="Times New Roman"/>
          <w:sz w:val="24"/>
          <w:szCs w:val="24"/>
        </w:rPr>
        <w:t>”</w:t>
      </w:r>
      <w:r>
        <w:rPr>
          <w:sz w:val="24"/>
          <w:szCs w:val="24"/>
        </w:rPr>
        <w:t>。因此，在我的脑海里，测试计划这个任务的时间是以小时到天为单位来计算的。</w:t>
      </w:r>
    </w:p>
    <w:p>
      <w:pPr>
        <w:spacing w:after="0" w:line="300" w:lineRule="auto"/>
        <w:rPr>
          <w:sz w:val="21"/>
          <w:szCs w:val="21"/>
        </w:rPr>
        <w:sectPr>
          <w:pgSz w:w="5050" w:h="6630"/>
          <w:pgMar w:top="60" w:right="0" w:bottom="2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pict>
          <v:rect id="_x0000_s1098" o:spid="_x0000_s1098" o:spt="1" style="position:absolute;left:0pt;margin-left:5pt;margin-top:4.45pt;height:308.75pt;width:242.15pt;mso-position-horizontal-relative:page;mso-position-vertical-relative:page;z-index:-251598848;mso-width-relative:page;mso-height-relative:page;" fillcolor="#E6E6E6" filled="t" stroked="f" coordsize="21600,21600">
            <v:path/>
            <v:fill on="t" focussize="0,0"/>
            <v:stroke on="f"/>
            <v:imagedata o:title=""/>
            <o:lock v:ext="edit"/>
          </v:rect>
        </w:pict>
      </w:r>
      <w:r>
        <w:rPr>
          <w:sz w:val="24"/>
          <w:szCs w:val="24"/>
        </w:rPr>
        <w:t>至于测试计划是否值得，这就是另外一码事了。我看到的很多测试计划都已经名存实亡了</w:t>
      </w:r>
      <w:r>
        <w:rPr>
          <w:rFonts w:ascii="Times New Roman" w:hAnsi="Times New Roman" w:eastAsia="Times New Roman"/>
          <w:sz w:val="24"/>
          <w:szCs w:val="24"/>
        </w:rPr>
        <w:t>——</w:t>
      </w:r>
      <w:r>
        <w:rPr>
          <w:sz w:val="24"/>
          <w:szCs w:val="24"/>
        </w:rPr>
        <w:t>当项目朝着计划之外的方向进行的时候，辛苦编写、评审的计划在使用了几次后就被束之高阁了。这就带来了一个问题： 如果一个计划不值得费心去更新，那么当初创建它又有何意义？</w:t>
      </w:r>
    </w:p>
    <w:p>
      <w:pPr>
        <w:pStyle w:val="6"/>
        <w:spacing w:line="300" w:lineRule="auto"/>
        <w:ind w:right="142" w:firstLine="599"/>
        <w:jc w:val="both"/>
        <w:rPr>
          <w:sz w:val="24"/>
          <w:szCs w:val="24"/>
        </w:rPr>
      </w:pPr>
      <w:r>
        <w:rPr>
          <w:sz w:val="24"/>
          <w:szCs w:val="24"/>
        </w:rPr>
        <w:t>还有一些情况，计划因为太详细或太简略而被丢弃，或者是因为它仅在测试开始时有用。这再一次提出了那个问题：果真如此，那么如此有限</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099" o:spid="_x0000_s1099" o:spt="1" style="position:absolute;left:0pt;margin-left:5pt;margin-top:4.45pt;height:308.75pt;width:242.15pt;mso-position-horizontal-relative:page;mso-position-vertical-relative:page;z-index:-251597824;mso-width-relative:page;mso-height-relative:page;" fillcolor="#E6E6E6" filled="t" stroked="f" coordsize="21600,21600">
            <v:path/>
            <v:fill on="t" focussize="0,0"/>
            <v:stroke on="f"/>
            <v:imagedata o:title=""/>
            <o:lock v:ext="edit"/>
          </v:rect>
        </w:pict>
      </w:r>
      <w:r>
        <w:rPr>
          <w:sz w:val="24"/>
          <w:szCs w:val="24"/>
        </w:rPr>
        <w:t>和迅速递减的价值能抵消当初创建计划的成本吗？</w:t>
      </w:r>
    </w:p>
    <w:p>
      <w:pPr>
        <w:pStyle w:val="6"/>
        <w:spacing w:line="300" w:lineRule="auto"/>
        <w:ind w:right="142" w:firstLine="599"/>
        <w:jc w:val="both"/>
        <w:rPr>
          <w:sz w:val="24"/>
          <w:szCs w:val="24"/>
        </w:rPr>
      </w:pPr>
      <w:r>
        <w:rPr>
          <w:sz w:val="24"/>
          <w:szCs w:val="24"/>
        </w:rPr>
        <w:t>一些测试计划描述了本来不必记录的简单事实，或者给测试人员提供了日常工作并不需要的细节。在所有这些情形下，我们就是在浪费时间。还是让我们面对现实吧，那就是测试计划的流程和内容有问题。</w:t>
      </w:r>
    </w:p>
    <w:p>
      <w:pPr>
        <w:pStyle w:val="6"/>
        <w:spacing w:line="300" w:lineRule="auto"/>
        <w:ind w:right="142" w:firstLine="599"/>
        <w:jc w:val="both"/>
        <w:rPr>
          <w:sz w:val="24"/>
          <w:szCs w:val="24"/>
        </w:rPr>
      </w:pPr>
      <w:r>
        <w:rPr>
          <w:sz w:val="24"/>
          <w:szCs w:val="24"/>
        </w:rPr>
        <w:t>为了解决这个问题，我交给团队一个简单任务：用</w:t>
      </w:r>
      <w:r>
        <w:rPr>
          <w:rFonts w:ascii="Times New Roman" w:eastAsia="Times New Roman"/>
          <w:sz w:val="24"/>
          <w:szCs w:val="24"/>
        </w:rPr>
        <w:t>10</w:t>
      </w:r>
      <w:r>
        <w:rPr>
          <w:sz w:val="24"/>
          <w:szCs w:val="24"/>
        </w:rPr>
        <w:t>分钟编写一个测试计划。想法很简单：如果测试计划真的有价值，那就让我们尽快地感受</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pict>
          <v:rect id="_x0000_s1100" o:spid="_x0000_s1100" o:spt="1" style="position:absolute;left:0pt;margin-left:5pt;margin-top:4.45pt;height:308.75pt;width:242.15pt;mso-position-horizontal-relative:page;mso-position-vertical-relative:page;z-index:-251596800;mso-width-relative:page;mso-height-relative:page;" fillcolor="#E6E6E6" filled="t" stroked="f" coordsize="21600,21600">
            <v:path/>
            <v:fill on="t" focussize="0,0"/>
            <v:stroke on="f"/>
            <v:imagedata o:title=""/>
            <o:lock v:ext="edit"/>
          </v:rect>
        </w:pict>
      </w:r>
      <w:r>
        <w:rPr>
          <w:sz w:val="24"/>
          <w:szCs w:val="24"/>
        </w:rPr>
        <w:t>到。</w:t>
      </w:r>
    </w:p>
    <w:p>
      <w:pPr>
        <w:pStyle w:val="6"/>
        <w:spacing w:before="96" w:line="300" w:lineRule="auto"/>
        <w:ind w:right="142" w:firstLine="599"/>
        <w:jc w:val="both"/>
        <w:rPr>
          <w:sz w:val="24"/>
          <w:szCs w:val="24"/>
        </w:rPr>
      </w:pPr>
      <w:r>
        <w:rPr>
          <w:sz w:val="24"/>
          <w:szCs w:val="24"/>
        </w:rPr>
        <w:t>限定</w:t>
      </w:r>
      <w:r>
        <w:rPr>
          <w:rFonts w:ascii="Times New Roman" w:eastAsia="Times New Roman"/>
          <w:sz w:val="24"/>
          <w:szCs w:val="24"/>
        </w:rPr>
        <w:t>10</w:t>
      </w:r>
      <w:r>
        <w:rPr>
          <w:sz w:val="24"/>
          <w:szCs w:val="24"/>
        </w:rPr>
        <w:t>分钟，显然就没有啰嗦的空间了。时间如此之短以至于每一秒都要用来做有用的事情，否则就没有希望完成这个任务了。这就是我设计这项活动的全部意图：给测试计划瘦身，去掉冗余，只留下精髓。只列出绝对必要的东西，把细节留给测试执行者而不是测试计划者。假定我的目标是停止编写经受不住时间考验的测试计划，这似乎也是有价值的。</w:t>
      </w:r>
    </w:p>
    <w:p>
      <w:pPr>
        <w:pStyle w:val="6"/>
        <w:spacing w:line="376" w:lineRule="exact"/>
        <w:ind w:left="554"/>
        <w:jc w:val="center"/>
        <w:rPr>
          <w:sz w:val="24"/>
          <w:szCs w:val="24"/>
        </w:rPr>
      </w:pPr>
      <w:r>
        <w:rPr>
          <w:sz w:val="24"/>
          <w:szCs w:val="24"/>
        </w:rPr>
        <w:t>然而，在实验过程中，上述想法</w:t>
      </w:r>
    </w:p>
    <w:p>
      <w:pPr>
        <w:spacing w:after="0" w:line="376" w:lineRule="exact"/>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101" o:spid="_x0000_s1101" o:spt="1" style="position:absolute;left:0pt;margin-left:5pt;margin-top:4.45pt;height:308.75pt;width:242.1pt;mso-position-horizontal-relative:page;mso-position-vertical-relative:page;z-index:-251595776;mso-width-relative:page;mso-height-relative:page;" fillcolor="#E6E6E6" filled="t" stroked="f" coordsize="21600,21600">
            <v:path/>
            <v:fill on="t" focussize="0,0"/>
            <v:stroke on="f"/>
            <v:imagedata o:title=""/>
            <o:lock v:ext="edit"/>
          </v:rect>
        </w:pict>
      </w:r>
      <w:r>
        <w:rPr>
          <w:spacing w:val="-1"/>
          <w:sz w:val="24"/>
          <w:szCs w:val="24"/>
        </w:rPr>
        <w:t xml:space="preserve">我丝毫没有透露。我只是告诉大家： </w:t>
      </w:r>
      <w:r>
        <w:rPr>
          <w:sz w:val="24"/>
          <w:szCs w:val="24"/>
        </w:rPr>
        <w:t>这是一个应用，请在</w:t>
      </w:r>
      <w:r>
        <w:rPr>
          <w:rFonts w:ascii="Times New Roman" w:eastAsia="Times New Roman"/>
          <w:sz w:val="24"/>
          <w:szCs w:val="24"/>
        </w:rPr>
        <w:t>10</w:t>
      </w:r>
      <w:r>
        <w:rPr>
          <w:spacing w:val="-3"/>
          <w:sz w:val="24"/>
          <w:szCs w:val="24"/>
        </w:rPr>
        <w:t>分钟以内针对</w:t>
      </w:r>
      <w:r>
        <w:rPr>
          <w:spacing w:val="-1"/>
          <w:sz w:val="24"/>
          <w:szCs w:val="24"/>
        </w:rPr>
        <w:t>它搞定一份测试计划。记住这些人是我的下属，理应服从我的安排。技术上来讲，我的位置使我有权决定他们</w:t>
      </w:r>
      <w:r>
        <w:rPr>
          <w:sz w:val="24"/>
          <w:szCs w:val="24"/>
        </w:rPr>
        <w:t>是否还能在</w:t>
      </w:r>
      <w:r>
        <w:rPr>
          <w:rFonts w:ascii="Times New Roman" w:eastAsia="Times New Roman"/>
          <w:spacing w:val="-3"/>
          <w:sz w:val="24"/>
          <w:szCs w:val="24"/>
        </w:rPr>
        <w:t>Google</w:t>
      </w:r>
      <w:r>
        <w:rPr>
          <w:sz w:val="24"/>
          <w:szCs w:val="24"/>
        </w:rPr>
        <w:t>干下去。另外，我</w:t>
      </w:r>
      <w:r>
        <w:rPr>
          <w:spacing w:val="-1"/>
          <w:sz w:val="24"/>
          <w:szCs w:val="24"/>
        </w:rPr>
        <w:t>假定他们对我还是比较尊敬的，这意味着，他们会感到我真的认为他们能</w:t>
      </w:r>
      <w:r>
        <w:rPr>
          <w:sz w:val="24"/>
          <w:szCs w:val="24"/>
        </w:rPr>
        <w:t>完成任务而不是故意刁难他们。</w:t>
      </w:r>
    </w:p>
    <w:p>
      <w:pPr>
        <w:pStyle w:val="6"/>
        <w:spacing w:line="297" w:lineRule="auto"/>
        <w:ind w:right="142" w:firstLine="599"/>
        <w:rPr>
          <w:sz w:val="24"/>
          <w:szCs w:val="24"/>
        </w:rPr>
      </w:pPr>
      <w:r>
        <w:rPr>
          <w:spacing w:val="-2"/>
          <w:sz w:val="24"/>
          <w:szCs w:val="24"/>
        </w:rPr>
        <w:t>作为准备，他们可以花一些时间</w:t>
      </w:r>
      <w:r>
        <w:rPr>
          <w:sz w:val="24"/>
          <w:szCs w:val="24"/>
        </w:rPr>
        <w:t>熟悉这个应用。然而，许多应用</w:t>
      </w:r>
    </w:p>
    <w:p>
      <w:pPr>
        <w:pStyle w:val="6"/>
        <w:jc w:val="both"/>
        <w:rPr>
          <w:rFonts w:ascii="Times New Roman" w:eastAsia="Times New Roman"/>
          <w:sz w:val="24"/>
          <w:szCs w:val="24"/>
        </w:rPr>
      </w:pPr>
      <w:r>
        <w:rPr>
          <w:sz w:val="24"/>
          <w:szCs w:val="24"/>
        </w:rPr>
        <w:t>（</w:t>
      </w:r>
      <w:r>
        <w:rPr>
          <w:rFonts w:ascii="Times New Roman" w:eastAsia="Times New Roman"/>
          <w:sz w:val="24"/>
          <w:szCs w:val="24"/>
        </w:rPr>
        <w:t>Google Docs,App Engine,Talk Video</w:t>
      </w:r>
    </w:p>
    <w:p>
      <w:pPr>
        <w:spacing w:after="0"/>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102" o:spid="_x0000_s1102" o:spt="1" style="position:absolute;left:0pt;margin-left:5pt;margin-top:4.45pt;height:308.75pt;width:242.1pt;mso-position-horizontal-relative:page;mso-position-vertical-relative:page;z-index:-251594752;mso-width-relative:page;mso-height-relative:page;" fillcolor="#E6E6E6" filled="t" stroked="f" coordsize="21600,21600">
            <v:path/>
            <v:fill on="t" focussize="0,0"/>
            <v:stroke on="f"/>
            <v:imagedata o:title=""/>
            <o:lock v:ext="edit"/>
          </v:rect>
        </w:pict>
      </w:r>
      <w:r>
        <w:rPr>
          <w:sz w:val="24"/>
          <w:szCs w:val="24"/>
        </w:rPr>
        <w:t>等）都是大家每周都在用的工具，所以这个熟悉时间很短。</w:t>
      </w:r>
    </w:p>
    <w:p>
      <w:pPr>
        <w:pStyle w:val="6"/>
        <w:spacing w:line="300" w:lineRule="auto"/>
        <w:ind w:right="142" w:firstLine="599"/>
        <w:rPr>
          <w:sz w:val="24"/>
          <w:szCs w:val="24"/>
        </w:rPr>
      </w:pPr>
      <w:r>
        <w:rPr>
          <w:spacing w:val="-1"/>
          <w:sz w:val="24"/>
          <w:szCs w:val="24"/>
        </w:rPr>
        <w:t>每一次，这些团队都会使用类似</w:t>
      </w:r>
      <w:r>
        <w:rPr>
          <w:rFonts w:ascii="Times New Roman" w:eastAsia="Times New Roman"/>
          <w:spacing w:val="-7"/>
          <w:sz w:val="24"/>
          <w:szCs w:val="24"/>
        </w:rPr>
        <w:t>ACC</w:t>
      </w:r>
      <w:r>
        <w:rPr>
          <w:spacing w:val="-1"/>
          <w:sz w:val="24"/>
          <w:szCs w:val="24"/>
        </w:rPr>
        <w:t>的方法。他们会选择速记列表、创建表格，而不是写大段的文字。他</w:t>
      </w:r>
      <w:r>
        <w:rPr>
          <w:sz w:val="24"/>
          <w:szCs w:val="24"/>
        </w:rPr>
        <w:t xml:space="preserve">们在格式化及解释上浪费的时间很 </w:t>
      </w:r>
      <w:r>
        <w:rPr>
          <w:spacing w:val="-1"/>
          <w:sz w:val="24"/>
          <w:szCs w:val="24"/>
        </w:rPr>
        <w:t>少，而只是记录下能力点。事实上， 如本书所述的能力点是所有计划的共同元素，是所有团队到头来可以选择</w:t>
      </w:r>
      <w:r>
        <w:rPr>
          <w:sz w:val="24"/>
          <w:szCs w:val="24"/>
        </w:rPr>
        <w:t>的最能有效利用这短短</w:t>
      </w:r>
      <w:r>
        <w:rPr>
          <w:rFonts w:ascii="Times New Roman" w:eastAsia="Times New Roman"/>
          <w:sz w:val="24"/>
          <w:szCs w:val="24"/>
        </w:rPr>
        <w:t>10</w:t>
      </w:r>
      <w:r>
        <w:rPr>
          <w:sz w:val="24"/>
          <w:szCs w:val="24"/>
        </w:rPr>
        <w:t>分钟的方 法。</w:t>
      </w:r>
    </w:p>
    <w:p>
      <w:pPr>
        <w:pStyle w:val="6"/>
        <w:spacing w:line="377" w:lineRule="exact"/>
        <w:ind w:left="699"/>
        <w:rPr>
          <w:sz w:val="24"/>
          <w:szCs w:val="24"/>
        </w:rPr>
      </w:pPr>
      <w:r>
        <w:rPr>
          <w:sz w:val="24"/>
          <w:szCs w:val="24"/>
        </w:rPr>
        <w:t>没有一个团队能在给定的</w:t>
      </w:r>
      <w:r>
        <w:rPr>
          <w:rFonts w:ascii="Times New Roman" w:eastAsia="Times New Roman"/>
          <w:sz w:val="24"/>
          <w:szCs w:val="24"/>
        </w:rPr>
        <w:t>10</w:t>
      </w:r>
      <w:r>
        <w:rPr>
          <w:sz w:val="24"/>
          <w:szCs w:val="24"/>
        </w:rPr>
        <w:t>分钟</w:t>
      </w:r>
    </w:p>
    <w:p>
      <w:pPr>
        <w:spacing w:after="0" w:line="377"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pict>
          <v:rect id="_x0000_s1103" o:spid="_x0000_s1103" o:spt="1" style="position:absolute;left:0pt;margin-left:5pt;margin-top:4.45pt;height:308.75pt;width:242.15pt;mso-position-horizontal-relative:page;mso-position-vertical-relative:page;z-index:-251593728;mso-width-relative:page;mso-height-relative:page;" fillcolor="#E6E6E6" filled="t" stroked="f" coordsize="21600,21600">
            <v:path/>
            <v:fill on="t" focussize="0,0"/>
            <v:stroke on="f"/>
            <v:imagedata o:title=""/>
            <o:lock v:ext="edit"/>
          </v:rect>
        </w:pict>
      </w:r>
      <w:r>
        <w:rPr>
          <w:sz w:val="24"/>
          <w:szCs w:val="24"/>
        </w:rPr>
        <w:t>内完成实验。然而，在</w:t>
      </w:r>
      <w:r>
        <w:rPr>
          <w:rFonts w:ascii="Times New Roman" w:hAnsi="Times New Roman" w:eastAsia="Times New Roman"/>
          <w:sz w:val="24"/>
          <w:szCs w:val="24"/>
        </w:rPr>
        <w:t>10</w:t>
      </w:r>
      <w:r>
        <w:rPr>
          <w:sz w:val="24"/>
          <w:szCs w:val="24"/>
        </w:rPr>
        <w:t>分钟的时间里，他们都能够列出特质和组件（或帮助达到类似目标的东西），并开始描述能力。再一个</w:t>
      </w:r>
      <w:r>
        <w:rPr>
          <w:rFonts w:ascii="Times New Roman" w:hAnsi="Times New Roman" w:eastAsia="Times New Roman"/>
          <w:sz w:val="24"/>
          <w:szCs w:val="24"/>
        </w:rPr>
        <w:t>20</w:t>
      </w:r>
      <w:r>
        <w:rPr>
          <w:sz w:val="24"/>
          <w:szCs w:val="24"/>
        </w:rPr>
        <w:t>分钟之后，大多数的实验团队都可以产生一个足够大的能力集合</w:t>
      </w:r>
      <w:r>
        <w:rPr>
          <w:rFonts w:ascii="Times New Roman" w:hAnsi="Times New Roman" w:eastAsia="Times New Roman"/>
          <w:sz w:val="24"/>
          <w:szCs w:val="24"/>
        </w:rPr>
        <w:t>——</w:t>
      </w:r>
      <w:r>
        <w:rPr>
          <w:sz w:val="24"/>
          <w:szCs w:val="24"/>
        </w:rPr>
        <w:t>创建用户故事或测试用例的良好起点。</w:t>
      </w:r>
    </w:p>
    <w:p>
      <w:pPr>
        <w:pStyle w:val="6"/>
        <w:spacing w:line="300" w:lineRule="auto"/>
        <w:ind w:right="97" w:firstLine="599"/>
        <w:rPr>
          <w:sz w:val="24"/>
          <w:szCs w:val="24"/>
        </w:rPr>
      </w:pPr>
      <w:r>
        <w:rPr>
          <w:sz w:val="24"/>
          <w:szCs w:val="24"/>
        </w:rPr>
        <w:t>至少对我来说，实验获得了成 功。我给他们</w:t>
      </w:r>
      <w:r>
        <w:rPr>
          <w:rFonts w:ascii="Times New Roman" w:eastAsia="Times New Roman"/>
          <w:sz w:val="24"/>
          <w:szCs w:val="24"/>
        </w:rPr>
        <w:t>10</w:t>
      </w:r>
      <w:r>
        <w:rPr>
          <w:sz w:val="24"/>
          <w:szCs w:val="24"/>
        </w:rPr>
        <w:t>分钟，其实估计要等</w:t>
      </w:r>
      <w:r>
        <w:rPr>
          <w:spacing w:val="2"/>
          <w:sz w:val="24"/>
          <w:szCs w:val="24"/>
        </w:rPr>
        <w:t xml:space="preserve">一个小时。他们在 </w:t>
      </w:r>
      <w:r>
        <w:rPr>
          <w:rFonts w:ascii="Times New Roman" w:eastAsia="Times New Roman"/>
          <w:sz w:val="24"/>
          <w:szCs w:val="24"/>
        </w:rPr>
        <w:t>30</w:t>
      </w:r>
      <w:r>
        <w:rPr>
          <w:rFonts w:ascii="Times New Roman" w:eastAsia="Times New Roman"/>
          <w:spacing w:val="21"/>
          <w:sz w:val="24"/>
          <w:szCs w:val="24"/>
        </w:rPr>
        <w:t xml:space="preserve"> </w:t>
      </w:r>
      <w:r>
        <w:rPr>
          <w:spacing w:val="-3"/>
          <w:sz w:val="24"/>
          <w:szCs w:val="24"/>
        </w:rPr>
        <w:t>分钟的时间里</w:t>
      </w:r>
      <w:r>
        <w:rPr>
          <w:spacing w:val="-15"/>
          <w:sz w:val="24"/>
          <w:szCs w:val="24"/>
        </w:rPr>
        <w:t xml:space="preserve">完成了 </w:t>
      </w:r>
      <w:r>
        <w:rPr>
          <w:rFonts w:ascii="Times New Roman" w:eastAsia="Times New Roman"/>
          <w:sz w:val="24"/>
          <w:szCs w:val="24"/>
        </w:rPr>
        <w:t>80%</w:t>
      </w:r>
      <w:r>
        <w:rPr>
          <w:spacing w:val="-2"/>
          <w:sz w:val="24"/>
          <w:szCs w:val="24"/>
        </w:rPr>
        <w:t xml:space="preserve">的工作。这还不够快吗？ </w:t>
      </w:r>
      <w:r>
        <w:rPr>
          <w:sz w:val="24"/>
          <w:szCs w:val="24"/>
        </w:rPr>
        <w:t>根据我们的测试经验，大家十分清楚</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104" o:spid="_x0000_s1104" o:spt="1" style="position:absolute;left:0pt;margin-left:5pt;margin-top:0.2pt;height:215.8pt;width:242.15pt;mso-position-horizontal-relative:page;z-index:-251592704;mso-width-relative:page;mso-height-relative:page;" fillcolor="#E6E6E6" filled="t" stroked="f" coordsize="21600,21600">
            <v:path/>
            <v:fill on="t" focussize="0,0"/>
            <v:stroke on="f"/>
            <v:imagedata o:title=""/>
            <o:lock v:ext="edit"/>
          </v:rect>
        </w:pict>
      </w:r>
      <w:r>
        <w:rPr>
          <w:spacing w:val="-1"/>
          <w:sz w:val="24"/>
          <w:szCs w:val="24"/>
        </w:rPr>
        <w:t>在测试过程中不大可能完成所有测试点，既然如此，为什么要求在测试计划中面面俱到呢？我们十分清楚在测试真正开始以后，项目日程、需求、架构等都会发生变化，既然如此，执</w:t>
      </w:r>
      <w:r>
        <w:rPr>
          <w:sz w:val="24"/>
          <w:szCs w:val="24"/>
        </w:rPr>
        <w:t>著于计划的精准，而无视注定的变 化，这无疑是严重脱离现实的。</w:t>
      </w:r>
    </w:p>
    <w:p>
      <w:pPr>
        <w:pStyle w:val="6"/>
        <w:spacing w:line="300" w:lineRule="auto"/>
        <w:ind w:right="187" w:firstLine="599"/>
        <w:rPr>
          <w:sz w:val="24"/>
          <w:szCs w:val="24"/>
        </w:rPr>
      </w:pPr>
      <w:r>
        <w:rPr>
          <w:rFonts w:ascii="Times New Roman" w:eastAsia="Times New Roman"/>
          <w:sz w:val="24"/>
          <w:szCs w:val="24"/>
        </w:rPr>
        <w:t>30</w:t>
      </w:r>
      <w:r>
        <w:rPr>
          <w:sz w:val="24"/>
          <w:szCs w:val="24"/>
        </w:rPr>
        <w:t>分钟左右，</w:t>
      </w:r>
      <w:r>
        <w:rPr>
          <w:rFonts w:ascii="Times New Roman" w:eastAsia="Times New Roman"/>
          <w:sz w:val="24"/>
          <w:szCs w:val="24"/>
        </w:rPr>
        <w:t>80%</w:t>
      </w:r>
      <w:r>
        <w:rPr>
          <w:spacing w:val="-3"/>
          <w:sz w:val="24"/>
          <w:szCs w:val="24"/>
        </w:rPr>
        <w:t>的完整性，这</w:t>
      </w:r>
      <w:r>
        <w:rPr>
          <w:sz w:val="24"/>
          <w:szCs w:val="24"/>
        </w:rPr>
        <w:t>就是我所说的</w:t>
      </w:r>
      <w:r>
        <w:rPr>
          <w:rFonts w:ascii="Times New Roman" w:eastAsia="Times New Roman"/>
          <w:sz w:val="24"/>
          <w:szCs w:val="24"/>
        </w:rPr>
        <w:t>10</w:t>
      </w:r>
      <w:r>
        <w:rPr>
          <w:sz w:val="24"/>
          <w:szCs w:val="24"/>
        </w:rPr>
        <w:t>分钟测试计划。</w:t>
      </w:r>
    </w:p>
    <w:p>
      <w:pPr>
        <w:pStyle w:val="12"/>
        <w:numPr>
          <w:ilvl w:val="0"/>
          <w:numId w:val="23"/>
        </w:numPr>
        <w:tabs>
          <w:tab w:val="left" w:pos="926"/>
        </w:tabs>
        <w:spacing w:before="0" w:after="0" w:line="383" w:lineRule="exact"/>
        <w:ind w:left="925" w:right="0" w:hanging="227"/>
        <w:jc w:val="left"/>
        <w:rPr>
          <w:sz w:val="24"/>
          <w:szCs w:val="21"/>
        </w:rPr>
      </w:pPr>
      <w:r>
        <w:rPr>
          <w:spacing w:val="12"/>
          <w:sz w:val="24"/>
          <w:szCs w:val="21"/>
        </w:rPr>
        <w:t>关于风险最后的话</w:t>
      </w:r>
    </w:p>
    <w:p>
      <w:pPr>
        <w:pStyle w:val="6"/>
        <w:spacing w:before="90" w:line="300" w:lineRule="auto"/>
        <w:ind w:right="97" w:firstLine="599"/>
        <w:rPr>
          <w:sz w:val="24"/>
          <w:szCs w:val="24"/>
        </w:rPr>
      </w:pPr>
      <w:r>
        <w:rPr>
          <w:rFonts w:ascii="Times New Roman" w:eastAsia="Times New Roman"/>
          <w:spacing w:val="-3"/>
          <w:sz w:val="24"/>
          <w:szCs w:val="24"/>
        </w:rPr>
        <w:t>Google</w:t>
      </w:r>
      <w:r>
        <w:rPr>
          <w:rFonts w:ascii="Times New Roman" w:eastAsia="Times New Roman"/>
          <w:spacing w:val="64"/>
          <w:sz w:val="24"/>
          <w:szCs w:val="24"/>
        </w:rPr>
        <w:t xml:space="preserve"> </w:t>
      </w:r>
      <w:r>
        <w:rPr>
          <w:rFonts w:ascii="Times New Roman" w:eastAsia="Times New Roman"/>
          <w:spacing w:val="-8"/>
          <w:sz w:val="24"/>
          <w:szCs w:val="24"/>
        </w:rPr>
        <w:t>Test</w:t>
      </w:r>
      <w:r>
        <w:rPr>
          <w:rFonts w:ascii="Times New Roman" w:eastAsia="Times New Roman"/>
          <w:spacing w:val="55"/>
          <w:sz w:val="24"/>
          <w:szCs w:val="24"/>
        </w:rPr>
        <w:t xml:space="preserve"> </w:t>
      </w:r>
      <w:r>
        <w:rPr>
          <w:rFonts w:ascii="Times New Roman" w:eastAsia="Times New Roman"/>
          <w:spacing w:val="-4"/>
          <w:sz w:val="24"/>
          <w:szCs w:val="24"/>
        </w:rPr>
        <w:t>Analytics</w:t>
      </w:r>
      <w:r>
        <w:rPr>
          <w:sz w:val="24"/>
          <w:szCs w:val="24"/>
        </w:rPr>
        <w:t>支持上述基于分类赋值（非常罕见、很少、偶</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尔、经常）的风险分析。我们特别不想做的是把风险分析搞成一件复杂的工作，那样的话就不会有人用了。我们也不特别关心实际的数字和计算过程，因为一个孤立的数字意义很小。很多时候只要知道一个比另一个风险更大就足够了。风险是关于选择的， 选择这个而不是那个是因为它测试了一个风险更大的功能。知道</w:t>
      </w:r>
      <w:r>
        <w:rPr>
          <w:rFonts w:ascii="Times New Roman" w:eastAsia="Times New Roman"/>
          <w:sz w:val="24"/>
          <w:szCs w:val="24"/>
        </w:rPr>
        <w:t>A</w:t>
      </w:r>
      <w:r>
        <w:rPr>
          <w:sz w:val="24"/>
          <w:szCs w:val="24"/>
        </w:rPr>
        <w:t>比</w:t>
      </w:r>
      <w:r>
        <w:rPr>
          <w:rFonts w:ascii="Times New Roman" w:eastAsia="Times New Roman"/>
          <w:sz w:val="24"/>
          <w:szCs w:val="24"/>
        </w:rPr>
        <w:t>B</w:t>
      </w:r>
      <w:r>
        <w:rPr>
          <w:sz w:val="24"/>
          <w:szCs w:val="24"/>
        </w:rPr>
        <w:t>风险更大就足够了，不需要过分关心它们的具体风险值。知道一个特性比另一个特性的风险更大，可以帮助测试</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经理更好的分配测试人员到各个特性上。在组织级别，这可以帮助</w:t>
      </w:r>
      <w:r>
        <w:rPr>
          <w:rFonts w:ascii="Times New Roman" w:eastAsia="Times New Roman"/>
          <w:sz w:val="24"/>
          <w:szCs w:val="24"/>
        </w:rPr>
        <w:t>Patrick Copeland</w:t>
      </w:r>
      <w:r>
        <w:rPr>
          <w:sz w:val="24"/>
          <w:szCs w:val="24"/>
        </w:rPr>
        <w:t>这样的管理者决定每个产品团队分配多少测试人员。理解风险在组织的各个层次都有价值。</w:t>
      </w:r>
    </w:p>
    <w:p>
      <w:pPr>
        <w:pStyle w:val="6"/>
        <w:tabs>
          <w:tab w:val="left" w:pos="3458"/>
        </w:tabs>
        <w:spacing w:line="300" w:lineRule="auto"/>
        <w:ind w:right="89" w:firstLine="599"/>
        <w:jc w:val="both"/>
        <w:rPr>
          <w:rFonts w:ascii="Times New Roman" w:eastAsia="Times New Roman"/>
          <w:sz w:val="24"/>
          <w:szCs w:val="24"/>
        </w:rPr>
      </w:pPr>
      <w:r>
        <w:rPr>
          <w:sz w:val="24"/>
          <w:szCs w:val="24"/>
        </w:rPr>
        <w:t>风险分析是一个独立的领域，在许多其他行业里被严肃地对待。我们现在采用的是一个轻量级的版本，但仍然对任何可以改进我们测试方法的研究保持关注。若希望了解更多风险分析的知识，我们建议你在</w:t>
      </w:r>
      <w:r>
        <w:rPr>
          <w:rFonts w:ascii="Times New Roman" w:eastAsia="Times New Roman"/>
          <w:spacing w:val="-3"/>
          <w:sz w:val="24"/>
          <w:szCs w:val="24"/>
        </w:rPr>
        <w:t xml:space="preserve">Wikipedia </w:t>
      </w:r>
      <w:r>
        <w:rPr>
          <w:sz w:val="24"/>
          <w:szCs w:val="24"/>
        </w:rPr>
        <w:t>上搜索</w:t>
      </w:r>
      <w:r>
        <w:rPr>
          <w:rFonts w:ascii="Times New Roman" w:eastAsia="Times New Roman"/>
          <w:sz w:val="24"/>
          <w:szCs w:val="24"/>
        </w:rPr>
        <w:t>Risk</w:t>
      </w:r>
      <w:r>
        <w:rPr>
          <w:rFonts w:ascii="Times New Roman" w:eastAsia="Times New Roman"/>
          <w:sz w:val="24"/>
          <w:szCs w:val="24"/>
        </w:rPr>
        <w:tab/>
      </w:r>
      <w:r>
        <w:rPr>
          <w:rFonts w:ascii="Times New Roman" w:eastAsia="Times New Roman"/>
          <w:spacing w:val="-10"/>
          <w:sz w:val="24"/>
          <w:szCs w:val="24"/>
        </w:rPr>
        <w:t>Management</w:t>
      </w:r>
    </w:p>
    <w:p>
      <w:pPr>
        <w:spacing w:after="0" w:line="300"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rFonts w:ascii="Times New Roman" w:eastAsia="Times New Roman"/>
          <w:sz w:val="24"/>
          <w:szCs w:val="24"/>
        </w:rPr>
        <w:t>Methodology</w:t>
      </w:r>
      <w:r>
        <w:rPr>
          <w:sz w:val="24"/>
          <w:szCs w:val="24"/>
        </w:rPr>
        <w:t>（风险管理方法），这可以作为进一步学习这一重要课题的起点。</w:t>
      </w:r>
    </w:p>
    <w:p>
      <w:pPr>
        <w:pStyle w:val="6"/>
        <w:spacing w:line="300" w:lineRule="auto"/>
        <w:ind w:right="98" w:firstLine="599"/>
        <w:rPr>
          <w:sz w:val="24"/>
          <w:szCs w:val="24"/>
        </w:rPr>
      </w:pPr>
      <w:r>
        <w:rPr>
          <w:rFonts w:ascii="Times New Roman" w:eastAsia="Times New Roman"/>
          <w:spacing w:val="-16"/>
          <w:sz w:val="24"/>
          <w:szCs w:val="24"/>
        </w:rPr>
        <w:t>GTA</w:t>
      </w:r>
      <w:r>
        <w:rPr>
          <w:sz w:val="24"/>
          <w:szCs w:val="24"/>
        </w:rPr>
        <w:t>帮助我们识别风险，测试帮</w:t>
      </w:r>
      <w:r>
        <w:rPr>
          <w:spacing w:val="-1"/>
          <w:sz w:val="24"/>
          <w:szCs w:val="24"/>
        </w:rPr>
        <w:t>助我们缓解风险，</w:t>
      </w:r>
      <w:r>
        <w:rPr>
          <w:rFonts w:ascii="Times New Roman" w:eastAsia="Times New Roman"/>
          <w:spacing w:val="-3"/>
          <w:sz w:val="24"/>
          <w:szCs w:val="24"/>
        </w:rPr>
        <w:t>TE</w:t>
      </w:r>
      <w:r>
        <w:rPr>
          <w:sz w:val="24"/>
          <w:szCs w:val="24"/>
        </w:rPr>
        <w:t>则是缓解活动的协调人。</w:t>
      </w:r>
      <w:r>
        <w:rPr>
          <w:rFonts w:ascii="Times New Roman" w:eastAsia="Times New Roman"/>
          <w:spacing w:val="-4"/>
          <w:sz w:val="24"/>
          <w:szCs w:val="24"/>
        </w:rPr>
        <w:t>TE</w:t>
      </w:r>
      <w:r>
        <w:rPr>
          <w:sz w:val="24"/>
          <w:szCs w:val="24"/>
        </w:rPr>
        <w:t>可能会决定对风险较大的领域进行内部测试，要求</w:t>
      </w:r>
      <w:r>
        <w:rPr>
          <w:rFonts w:ascii="Times New Roman" w:eastAsia="Times New Roman"/>
          <w:spacing w:val="-7"/>
          <w:sz w:val="24"/>
          <w:szCs w:val="24"/>
        </w:rPr>
        <w:t>SWE</w:t>
      </w:r>
      <w:r>
        <w:rPr>
          <w:sz w:val="24"/>
          <w:szCs w:val="24"/>
        </w:rPr>
        <w:t>和</w:t>
      </w:r>
      <w:r>
        <w:rPr>
          <w:rFonts w:ascii="Times New Roman" w:eastAsia="Times New Roman"/>
          <w:spacing w:val="-4"/>
          <w:sz w:val="24"/>
          <w:szCs w:val="24"/>
        </w:rPr>
        <w:t>SET</w:t>
      </w:r>
      <w:r>
        <w:rPr>
          <w:sz w:val="24"/>
          <w:szCs w:val="24"/>
        </w:rPr>
        <w:t>增加回归测试。</w:t>
      </w:r>
      <w:r>
        <w:rPr>
          <w:rFonts w:ascii="Times New Roman" w:eastAsia="Times New Roman"/>
          <w:spacing w:val="-4"/>
          <w:sz w:val="24"/>
          <w:szCs w:val="24"/>
        </w:rPr>
        <w:t>TE</w:t>
      </w:r>
      <w:r>
        <w:rPr>
          <w:sz w:val="24"/>
          <w:szCs w:val="24"/>
        </w:rPr>
        <w:t>会安排的其他事情，包括执行手工的或探索式的测</w:t>
      </w:r>
      <w:r>
        <w:rPr>
          <w:spacing w:val="-6"/>
          <w:sz w:val="24"/>
          <w:szCs w:val="24"/>
        </w:rPr>
        <w:t xml:space="preserve">试，借助 </w:t>
      </w:r>
      <w:r>
        <w:rPr>
          <w:rFonts w:ascii="Times New Roman" w:eastAsia="Times New Roman"/>
          <w:spacing w:val="-4"/>
          <w:sz w:val="24"/>
          <w:szCs w:val="24"/>
        </w:rPr>
        <w:t>dogfood</w:t>
      </w:r>
      <w:r>
        <w:rPr>
          <w:rFonts w:ascii="Times New Roman" w:eastAsia="Times New Roman"/>
          <w:spacing w:val="47"/>
          <w:sz w:val="24"/>
          <w:szCs w:val="24"/>
        </w:rPr>
        <w:t xml:space="preserve"> </w:t>
      </w:r>
      <w:r>
        <w:rPr>
          <w:sz w:val="24"/>
          <w:szCs w:val="24"/>
        </w:rPr>
        <w:t>用户、</w:t>
      </w:r>
      <w:r>
        <w:rPr>
          <w:rFonts w:ascii="Times New Roman" w:eastAsia="Times New Roman"/>
          <w:sz w:val="24"/>
          <w:szCs w:val="24"/>
        </w:rPr>
        <w:t xml:space="preserve">beta </w:t>
      </w:r>
      <w:r>
        <w:rPr>
          <w:spacing w:val="-4"/>
          <w:sz w:val="24"/>
          <w:szCs w:val="24"/>
        </w:rPr>
        <w:t>用户以</w:t>
      </w:r>
      <w:r>
        <w:rPr>
          <w:sz w:val="24"/>
          <w:szCs w:val="24"/>
        </w:rPr>
        <w:t>及众包进行测试等。</w:t>
      </w:r>
    </w:p>
    <w:p>
      <w:pPr>
        <w:pStyle w:val="6"/>
        <w:spacing w:line="378" w:lineRule="exact"/>
        <w:ind w:left="699"/>
        <w:rPr>
          <w:sz w:val="24"/>
          <w:szCs w:val="24"/>
        </w:rPr>
      </w:pPr>
      <w:r>
        <w:rPr>
          <w:rFonts w:ascii="Times New Roman" w:eastAsia="Times New Roman"/>
          <w:sz w:val="24"/>
          <w:szCs w:val="24"/>
        </w:rPr>
        <w:t>TE</w:t>
      </w:r>
      <w:r>
        <w:rPr>
          <w:sz w:val="24"/>
          <w:szCs w:val="24"/>
        </w:rPr>
        <w:t>有责任理解所有的风险点，</w:t>
      </w:r>
    </w:p>
    <w:p>
      <w:pPr>
        <w:spacing w:after="0" w:line="378" w:lineRule="exact"/>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并使用他或她可以利用的任何手段予以缓解。</w:t>
      </w:r>
    </w:p>
    <w:p>
      <w:pPr>
        <w:pStyle w:val="6"/>
        <w:spacing w:line="383" w:lineRule="exact"/>
        <w:ind w:left="699"/>
        <w:rPr>
          <w:sz w:val="24"/>
          <w:szCs w:val="24"/>
        </w:rPr>
      </w:pPr>
      <w:r>
        <w:rPr>
          <w:sz w:val="24"/>
          <w:szCs w:val="24"/>
        </w:rPr>
        <w:t>下面是一些有用的指南。</w:t>
      </w:r>
    </w:p>
    <w:p>
      <w:pPr>
        <w:pStyle w:val="12"/>
        <w:numPr>
          <w:ilvl w:val="0"/>
          <w:numId w:val="24"/>
        </w:numPr>
        <w:tabs>
          <w:tab w:val="left" w:pos="1284"/>
          <w:tab w:val="left" w:pos="1451"/>
        </w:tabs>
        <w:spacing w:before="96" w:after="0" w:line="300" w:lineRule="auto"/>
        <w:ind w:left="100" w:right="97" w:firstLine="599"/>
        <w:jc w:val="left"/>
        <w:rPr>
          <w:sz w:val="24"/>
          <w:szCs w:val="21"/>
        </w:rPr>
      </w:pPr>
      <w:r>
        <w:rPr>
          <w:sz w:val="24"/>
          <w:szCs w:val="21"/>
        </w:rPr>
        <w:t>对于任何在</w:t>
      </w:r>
      <w:r>
        <w:rPr>
          <w:rFonts w:ascii="Times New Roman" w:hAnsi="Times New Roman" w:eastAsia="Times New Roman"/>
          <w:spacing w:val="-16"/>
          <w:sz w:val="24"/>
          <w:szCs w:val="21"/>
        </w:rPr>
        <w:t>GTA</w:t>
      </w:r>
      <w:r>
        <w:rPr>
          <w:sz w:val="24"/>
          <w:szCs w:val="21"/>
        </w:rPr>
        <w:t>矩阵中显示为红色的高风险的能力点和特质</w:t>
      </w:r>
      <w:r>
        <w:rPr>
          <w:rFonts w:ascii="Times New Roman" w:hAnsi="Times New Roman" w:eastAsia="Times New Roman"/>
          <w:sz w:val="24"/>
          <w:szCs w:val="21"/>
        </w:rPr>
        <w:t xml:space="preserve">— </w:t>
      </w:r>
      <w:r>
        <w:rPr>
          <w:sz w:val="24"/>
          <w:szCs w:val="21"/>
        </w:rPr>
        <w:t>组件对，一定要编写一系列用户故 事、用例或者有针对性的测试指导。</w:t>
      </w:r>
      <w:r>
        <w:rPr>
          <w:rFonts w:ascii="Times New Roman" w:hAnsi="Times New Roman" w:eastAsia="Times New Roman"/>
          <w:spacing w:val="-3"/>
          <w:sz w:val="24"/>
          <w:szCs w:val="21"/>
        </w:rPr>
        <w:t>Google</w:t>
      </w:r>
      <w:r>
        <w:rPr>
          <w:rFonts w:ascii="Times New Roman" w:hAnsi="Times New Roman" w:eastAsia="Times New Roman"/>
          <w:spacing w:val="-3"/>
          <w:sz w:val="24"/>
          <w:szCs w:val="21"/>
        </w:rPr>
        <w:tab/>
      </w:r>
      <w:r>
        <w:rPr>
          <w:rFonts w:ascii="Times New Roman" w:hAnsi="Times New Roman" w:eastAsia="Times New Roman"/>
          <w:spacing w:val="-4"/>
          <w:sz w:val="24"/>
          <w:szCs w:val="21"/>
        </w:rPr>
        <w:t>TE</w:t>
      </w:r>
      <w:r>
        <w:rPr>
          <w:sz w:val="24"/>
          <w:szCs w:val="21"/>
        </w:rPr>
        <w:t>对风险最高的领域负有</w:t>
      </w:r>
      <w:r>
        <w:rPr>
          <w:spacing w:val="-13"/>
          <w:sz w:val="24"/>
          <w:szCs w:val="21"/>
        </w:rPr>
        <w:t>个</w:t>
      </w:r>
      <w:r>
        <w:rPr>
          <w:sz w:val="24"/>
          <w:szCs w:val="21"/>
        </w:rPr>
        <w:t>人责任，即使他们可以协调其他</w:t>
      </w:r>
    </w:p>
    <w:p>
      <w:pPr>
        <w:pStyle w:val="6"/>
        <w:spacing w:line="302" w:lineRule="auto"/>
        <w:ind w:right="382"/>
        <w:rPr>
          <w:sz w:val="24"/>
          <w:szCs w:val="24"/>
        </w:rPr>
      </w:pPr>
      <w:r>
        <w:rPr>
          <w:rFonts w:ascii="Times New Roman" w:eastAsia="Times New Roman"/>
          <w:sz w:val="24"/>
          <w:szCs w:val="24"/>
        </w:rPr>
        <w:t>TE</w:t>
      </w:r>
      <w:r>
        <w:rPr>
          <w:sz w:val="24"/>
          <w:szCs w:val="24"/>
        </w:rPr>
        <w:t>、使用各种工具，最终的责任仍然是他们自己的。</w:t>
      </w:r>
    </w:p>
    <w:p>
      <w:pPr>
        <w:pStyle w:val="12"/>
        <w:numPr>
          <w:ilvl w:val="0"/>
          <w:numId w:val="24"/>
        </w:numPr>
        <w:tabs>
          <w:tab w:val="left" w:pos="1451"/>
        </w:tabs>
        <w:spacing w:before="0" w:after="0" w:line="381" w:lineRule="exact"/>
        <w:ind w:left="1450" w:right="0" w:hanging="752"/>
        <w:jc w:val="left"/>
        <w:rPr>
          <w:sz w:val="24"/>
          <w:szCs w:val="21"/>
        </w:rPr>
      </w:pPr>
      <w:r>
        <w:rPr>
          <w:sz w:val="24"/>
          <w:szCs w:val="21"/>
        </w:rPr>
        <w:t>认真了解之前已经完成的</w:t>
      </w:r>
    </w:p>
    <w:p>
      <w:pPr>
        <w:spacing w:after="0" w:line="381" w:lineRule="exact"/>
        <w:jc w:val="left"/>
        <w:rPr>
          <w:sz w:val="24"/>
          <w:szCs w:val="21"/>
        </w:rPr>
        <w:sectPr>
          <w:pgSz w:w="5050" w:h="6630"/>
          <w:pgMar w:top="80" w:right="0" w:bottom="360" w:left="0" w:header="0" w:footer="80" w:gutter="0"/>
          <w:pgNumType w:fmt="decimal"/>
          <w:cols w:space="720" w:num="1"/>
        </w:sectPr>
      </w:pPr>
    </w:p>
    <w:p>
      <w:pPr>
        <w:pStyle w:val="6"/>
        <w:spacing w:before="54" w:line="300" w:lineRule="auto"/>
        <w:ind w:right="114"/>
        <w:rPr>
          <w:sz w:val="24"/>
          <w:szCs w:val="24"/>
        </w:rPr>
      </w:pPr>
      <w:r>
        <w:rPr>
          <w:sz w:val="24"/>
          <w:szCs w:val="24"/>
        </w:rPr>
        <w:t>面向</w:t>
      </w:r>
      <w:r>
        <w:rPr>
          <w:rFonts w:ascii="Times New Roman" w:eastAsia="Times New Roman"/>
          <w:sz w:val="24"/>
          <w:szCs w:val="24"/>
        </w:rPr>
        <w:t>SET</w:t>
      </w:r>
      <w:r>
        <w:rPr>
          <w:sz w:val="24"/>
          <w:szCs w:val="24"/>
        </w:rPr>
        <w:t>和</w:t>
      </w:r>
      <w:r>
        <w:rPr>
          <w:rFonts w:ascii="Times New Roman" w:eastAsia="Times New Roman"/>
          <w:sz w:val="24"/>
          <w:szCs w:val="24"/>
        </w:rPr>
        <w:t>SWE</w:t>
      </w:r>
      <w:r>
        <w:rPr>
          <w:sz w:val="24"/>
          <w:szCs w:val="24"/>
        </w:rPr>
        <w:t>的测试，评估这些测试对</w:t>
      </w:r>
      <w:r>
        <w:rPr>
          <w:rFonts w:ascii="Times New Roman" w:eastAsia="Times New Roman"/>
          <w:sz w:val="24"/>
          <w:szCs w:val="24"/>
        </w:rPr>
        <w:t>GTA</w:t>
      </w:r>
      <w:r>
        <w:rPr>
          <w:sz w:val="24"/>
          <w:szCs w:val="24"/>
        </w:rPr>
        <w:t>所暴露的风险级别的影响。这些测试是否足够了？还需要增加额外的测试吗？</w:t>
      </w:r>
      <w:r>
        <w:rPr>
          <w:rFonts w:ascii="Times New Roman" w:eastAsia="Times New Roman"/>
          <w:sz w:val="24"/>
          <w:szCs w:val="24"/>
        </w:rPr>
        <w:t>TE</w:t>
      </w:r>
      <w:r>
        <w:rPr>
          <w:sz w:val="24"/>
          <w:szCs w:val="24"/>
        </w:rPr>
        <w:t>需要自己编写一些测试用例，还是需要请</w:t>
      </w:r>
      <w:r>
        <w:rPr>
          <w:rFonts w:ascii="Times New Roman" w:eastAsia="Times New Roman"/>
          <w:sz w:val="24"/>
          <w:szCs w:val="24"/>
        </w:rPr>
        <w:t>SET</w:t>
      </w:r>
      <w:r>
        <w:rPr>
          <w:sz w:val="24"/>
          <w:szCs w:val="24"/>
        </w:rPr>
        <w:t>或</w:t>
      </w:r>
      <w:r>
        <w:rPr>
          <w:rFonts w:ascii="Times New Roman" w:eastAsia="Times New Roman"/>
          <w:sz w:val="24"/>
          <w:szCs w:val="24"/>
        </w:rPr>
        <w:t>SWE</w:t>
      </w:r>
      <w:r>
        <w:rPr>
          <w:sz w:val="24"/>
          <w:szCs w:val="24"/>
        </w:rPr>
        <w:t>来编写。重点不在于谁来写，而在于有人写。</w:t>
      </w:r>
    </w:p>
    <w:p>
      <w:pPr>
        <w:pStyle w:val="12"/>
        <w:numPr>
          <w:ilvl w:val="0"/>
          <w:numId w:val="24"/>
        </w:numPr>
        <w:tabs>
          <w:tab w:val="left" w:pos="1451"/>
        </w:tabs>
        <w:spacing w:before="0" w:after="0" w:line="300" w:lineRule="auto"/>
        <w:ind w:left="100" w:right="292" w:firstLine="599"/>
        <w:jc w:val="both"/>
        <w:rPr>
          <w:sz w:val="24"/>
          <w:szCs w:val="21"/>
        </w:rPr>
      </w:pPr>
      <w:r>
        <w:rPr>
          <w:sz w:val="24"/>
          <w:szCs w:val="21"/>
        </w:rPr>
        <w:t>分析每个高风险的特质</w:t>
      </w:r>
      <w:r>
        <w:rPr>
          <w:rFonts w:ascii="Times New Roman" w:hAnsi="Times New Roman" w:eastAsia="Times New Roman"/>
          <w:spacing w:val="-12"/>
          <w:sz w:val="24"/>
          <w:szCs w:val="21"/>
        </w:rPr>
        <w:t xml:space="preserve">— </w:t>
      </w:r>
      <w:r>
        <w:rPr>
          <w:sz w:val="24"/>
          <w:szCs w:val="21"/>
        </w:rPr>
        <w:t>能力对相关的</w:t>
      </w:r>
      <w:r>
        <w:rPr>
          <w:rFonts w:ascii="Times New Roman" w:hAnsi="Times New Roman" w:eastAsia="Times New Roman"/>
          <w:spacing w:val="-8"/>
          <w:sz w:val="24"/>
          <w:szCs w:val="21"/>
        </w:rPr>
        <w:t>bug</w:t>
      </w:r>
      <w:r>
        <w:rPr>
          <w:spacing w:val="-3"/>
          <w:sz w:val="24"/>
          <w:szCs w:val="21"/>
        </w:rPr>
        <w:t>，保证回归测试用例存在。</w:t>
      </w:r>
      <w:r>
        <w:rPr>
          <w:rFonts w:ascii="Times New Roman" w:hAnsi="Times New Roman" w:eastAsia="Times New Roman"/>
          <w:spacing w:val="-11"/>
          <w:sz w:val="24"/>
          <w:szCs w:val="21"/>
        </w:rPr>
        <w:t>bug</w:t>
      </w:r>
      <w:r>
        <w:rPr>
          <w:sz w:val="24"/>
          <w:szCs w:val="21"/>
        </w:rPr>
        <w:t>倾向于在代码发生变更时重现。高风险组件的每个</w:t>
      </w:r>
      <w:r>
        <w:rPr>
          <w:rFonts w:ascii="Times New Roman" w:hAnsi="Times New Roman" w:eastAsia="Times New Roman"/>
          <w:spacing w:val="-10"/>
          <w:sz w:val="24"/>
          <w:szCs w:val="21"/>
        </w:rPr>
        <w:t>bug</w:t>
      </w:r>
      <w:r>
        <w:rPr>
          <w:sz w:val="24"/>
          <w:szCs w:val="21"/>
        </w:rPr>
        <w:t>都应该有一个回归测试用例与之对应。</w:t>
      </w:r>
    </w:p>
    <w:p>
      <w:pPr>
        <w:spacing w:after="0" w:line="300" w:lineRule="auto"/>
        <w:jc w:val="both"/>
        <w:rPr>
          <w:sz w:val="24"/>
          <w:szCs w:val="21"/>
        </w:rPr>
        <w:sectPr>
          <w:pgSz w:w="5050" w:h="6630"/>
          <w:pgMar w:top="60" w:right="0" w:bottom="360" w:left="0" w:header="0" w:footer="80" w:gutter="0"/>
          <w:pgNumType w:fmt="decimal"/>
          <w:cols w:space="720" w:num="1"/>
        </w:sectPr>
      </w:pPr>
    </w:p>
    <w:p>
      <w:pPr>
        <w:pStyle w:val="12"/>
        <w:numPr>
          <w:ilvl w:val="0"/>
          <w:numId w:val="24"/>
        </w:numPr>
        <w:tabs>
          <w:tab w:val="left" w:pos="1451"/>
        </w:tabs>
        <w:spacing w:before="54" w:after="0" w:line="300" w:lineRule="auto"/>
        <w:ind w:left="100" w:right="142" w:firstLine="599"/>
        <w:jc w:val="left"/>
        <w:rPr>
          <w:sz w:val="24"/>
          <w:szCs w:val="21"/>
        </w:rPr>
      </w:pPr>
      <w:r>
        <w:rPr>
          <w:sz w:val="24"/>
          <w:szCs w:val="21"/>
        </w:rPr>
        <w:t xml:space="preserve">仔细思索高风险的区域， </w:t>
      </w:r>
      <w:r>
        <w:rPr>
          <w:spacing w:val="-1"/>
          <w:sz w:val="24"/>
          <w:szCs w:val="21"/>
        </w:rPr>
        <w:t>咨询可能的回滚和恢复机制。通过设想最坏情况并与其他工程师讨论，发现所有可能对用户产生影响的问题。实验并确定这些场景成为现实的可能</w:t>
      </w:r>
      <w:r>
        <w:rPr>
          <w:sz w:val="24"/>
          <w:szCs w:val="21"/>
        </w:rPr>
        <w:t>性。经常高呼狼来了的</w:t>
      </w:r>
      <w:r>
        <w:rPr>
          <w:rFonts w:ascii="Times New Roman" w:eastAsia="Times New Roman"/>
          <w:spacing w:val="-3"/>
          <w:sz w:val="24"/>
          <w:szCs w:val="21"/>
        </w:rPr>
        <w:t>TE</w:t>
      </w:r>
      <w:r>
        <w:rPr>
          <w:spacing w:val="-2"/>
          <w:sz w:val="24"/>
          <w:szCs w:val="21"/>
        </w:rPr>
        <w:t>，其可信</w:t>
      </w:r>
      <w:r>
        <w:rPr>
          <w:spacing w:val="-3"/>
          <w:sz w:val="24"/>
          <w:szCs w:val="21"/>
        </w:rPr>
        <w:t>度也会下降。所以，减少过分反应和</w:t>
      </w:r>
      <w:r>
        <w:rPr>
          <w:spacing w:val="-1"/>
          <w:sz w:val="24"/>
          <w:szCs w:val="21"/>
        </w:rPr>
        <w:t>大惊小怪是很重要的，除非问题涉及那些真实存在的、现有测试尚未缓解</w:t>
      </w:r>
      <w:r>
        <w:rPr>
          <w:sz w:val="24"/>
          <w:szCs w:val="21"/>
        </w:rPr>
        <w:t>的高风险场景。</w:t>
      </w:r>
    </w:p>
    <w:p>
      <w:pPr>
        <w:pStyle w:val="12"/>
        <w:numPr>
          <w:ilvl w:val="0"/>
          <w:numId w:val="24"/>
        </w:numPr>
        <w:tabs>
          <w:tab w:val="left" w:pos="1451"/>
        </w:tabs>
        <w:spacing w:before="0" w:after="0" w:line="300" w:lineRule="auto"/>
        <w:ind w:left="100" w:right="367" w:firstLine="599"/>
        <w:jc w:val="left"/>
        <w:rPr>
          <w:sz w:val="24"/>
          <w:szCs w:val="21"/>
        </w:rPr>
      </w:pPr>
      <w:r>
        <w:rPr>
          <w:sz w:val="24"/>
          <w:szCs w:val="21"/>
        </w:rPr>
        <w:t>引入尽可能多的相关各方。</w:t>
      </w:r>
      <w:r>
        <w:rPr>
          <w:rFonts w:ascii="Times New Roman" w:eastAsia="Times New Roman"/>
          <w:spacing w:val="-4"/>
          <w:sz w:val="24"/>
          <w:szCs w:val="21"/>
        </w:rPr>
        <w:t>dogfood</w:t>
      </w:r>
      <w:r>
        <w:rPr>
          <w:spacing w:val="-2"/>
          <w:sz w:val="24"/>
          <w:szCs w:val="21"/>
        </w:rPr>
        <w:t>用户经常是内部的，在</w:t>
      </w:r>
    </w:p>
    <w:p>
      <w:pPr>
        <w:spacing w:after="0" w:line="300" w:lineRule="auto"/>
        <w:jc w:val="left"/>
        <w:rPr>
          <w:sz w:val="24"/>
          <w:szCs w:val="21"/>
        </w:rPr>
        <w:sectPr>
          <w:pgSz w:w="5050" w:h="6630"/>
          <w:pgMar w:top="60" w:right="0" w:bottom="360" w:left="0" w:header="0" w:footer="80" w:gutter="0"/>
          <w:pgNumType w:fmt="decimal"/>
          <w:cols w:space="720" w:num="1"/>
        </w:sectPr>
      </w:pPr>
    </w:p>
    <w:p>
      <w:pPr>
        <w:pStyle w:val="6"/>
        <w:tabs>
          <w:tab w:val="left" w:pos="1344"/>
        </w:tabs>
        <w:spacing w:before="34" w:line="297" w:lineRule="auto"/>
        <w:ind w:right="97"/>
        <w:rPr>
          <w:sz w:val="24"/>
          <w:szCs w:val="24"/>
        </w:rPr>
      </w:pPr>
      <w:r>
        <w:rPr>
          <w:sz w:val="24"/>
          <w:szCs w:val="24"/>
        </w:rPr>
        <w:t>独自使用系统的情况下他们只能提供很少的反馈。因此，要主动协助</w:t>
      </w:r>
      <w:r>
        <w:rPr>
          <w:rFonts w:ascii="Times New Roman" w:eastAsia="Times New Roman"/>
          <w:spacing w:val="-4"/>
          <w:sz w:val="24"/>
          <w:szCs w:val="24"/>
        </w:rPr>
        <w:t>dogfood</w:t>
      </w:r>
      <w:r>
        <w:rPr>
          <w:rFonts w:ascii="Times New Roman" w:eastAsia="Times New Roman"/>
          <w:spacing w:val="-4"/>
          <w:sz w:val="24"/>
          <w:szCs w:val="24"/>
        </w:rPr>
        <w:tab/>
      </w:r>
      <w:r>
        <w:rPr>
          <w:sz w:val="24"/>
          <w:szCs w:val="24"/>
        </w:rPr>
        <w:t>用户，例如请他们执行特</w:t>
      </w:r>
      <w:r>
        <w:rPr>
          <w:spacing w:val="-15"/>
          <w:sz w:val="24"/>
          <w:szCs w:val="24"/>
        </w:rPr>
        <w:t>定</w:t>
      </w:r>
      <w:r>
        <w:rPr>
          <w:sz w:val="24"/>
          <w:szCs w:val="24"/>
        </w:rPr>
        <w:t>的实验和场景，问他们一些问</w:t>
      </w:r>
    </w:p>
    <w:p>
      <w:pPr>
        <w:pStyle w:val="6"/>
        <w:spacing w:line="309" w:lineRule="auto"/>
        <w:ind w:right="607"/>
        <w:rPr>
          <w:sz w:val="24"/>
          <w:szCs w:val="24"/>
        </w:rPr>
      </w:pPr>
      <w:r>
        <w:rPr>
          <w:sz w:val="24"/>
          <w:szCs w:val="24"/>
        </w:rPr>
        <w:t>题：</w:t>
      </w:r>
      <w:r>
        <w:rPr>
          <w:rFonts w:ascii="Times New Roman" w:hAnsi="Times New Roman" w:eastAsia="Times New Roman"/>
          <w:sz w:val="24"/>
          <w:szCs w:val="24"/>
        </w:rPr>
        <w:t>“</w:t>
      </w:r>
      <w:r>
        <w:rPr>
          <w:spacing w:val="-2"/>
          <w:sz w:val="24"/>
          <w:szCs w:val="24"/>
        </w:rPr>
        <w:t>这在你的机器上运行得怎么</w:t>
      </w:r>
      <w:r>
        <w:rPr>
          <w:sz w:val="24"/>
          <w:szCs w:val="24"/>
        </w:rPr>
        <w:t>样</w:t>
      </w: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w:t>
      </w:r>
      <w:r>
        <w:rPr>
          <w:sz w:val="24"/>
          <w:szCs w:val="24"/>
        </w:rPr>
        <w:t>你会怎样使用这样的特</w:t>
      </w:r>
    </w:p>
    <w:p>
      <w:pPr>
        <w:pStyle w:val="6"/>
        <w:spacing w:line="369" w:lineRule="exact"/>
        <w:rPr>
          <w:sz w:val="24"/>
          <w:szCs w:val="24"/>
        </w:rPr>
      </w:pPr>
      <w:r>
        <w:rPr>
          <w:sz w:val="24"/>
          <w:szCs w:val="24"/>
        </w:rPr>
        <w:t>性</w:t>
      </w:r>
      <w:r>
        <w:rPr>
          <w:rFonts w:ascii="Times New Roman" w:hAnsi="Times New Roman" w:eastAsia="Times New Roman"/>
          <w:sz w:val="24"/>
          <w:szCs w:val="24"/>
        </w:rPr>
        <w:t>”</w:t>
      </w:r>
      <w:r>
        <w:rPr>
          <w:sz w:val="24"/>
          <w:szCs w:val="24"/>
        </w:rPr>
        <w:t>等。</w:t>
      </w:r>
      <w:r>
        <w:rPr>
          <w:rFonts w:ascii="Times New Roman" w:hAnsi="Times New Roman" w:eastAsia="Times New Roman"/>
          <w:sz w:val="24"/>
          <w:szCs w:val="24"/>
        </w:rPr>
        <w:t>Google</w:t>
      </w:r>
      <w:r>
        <w:rPr>
          <w:sz w:val="24"/>
          <w:szCs w:val="24"/>
        </w:rPr>
        <w:t>的</w:t>
      </w:r>
      <w:r>
        <w:rPr>
          <w:rFonts w:ascii="Times New Roman" w:hAnsi="Times New Roman" w:eastAsia="Times New Roman"/>
          <w:sz w:val="24"/>
          <w:szCs w:val="24"/>
        </w:rPr>
        <w:t>dogfood</w:t>
      </w:r>
      <w:r>
        <w:rPr>
          <w:sz w:val="24"/>
          <w:szCs w:val="24"/>
        </w:rPr>
        <w:t>用户数量众</w:t>
      </w:r>
    </w:p>
    <w:p>
      <w:pPr>
        <w:pStyle w:val="6"/>
        <w:spacing w:before="95" w:line="297" w:lineRule="auto"/>
        <w:ind w:right="382"/>
        <w:rPr>
          <w:sz w:val="24"/>
          <w:szCs w:val="24"/>
        </w:rPr>
      </w:pPr>
      <w:r>
        <w:rPr>
          <w:sz w:val="24"/>
          <w:szCs w:val="24"/>
        </w:rPr>
        <w:t>多，</w:t>
      </w:r>
      <w:r>
        <w:rPr>
          <w:rFonts w:ascii="Times New Roman" w:eastAsia="Times New Roman"/>
          <w:sz w:val="24"/>
          <w:szCs w:val="24"/>
        </w:rPr>
        <w:t>TE</w:t>
      </w:r>
      <w:r>
        <w:rPr>
          <w:sz w:val="24"/>
          <w:szCs w:val="24"/>
        </w:rPr>
        <w:t>应该学会非常主动地利用这一资源，而不是偶尔为之。</w:t>
      </w:r>
    </w:p>
    <w:p>
      <w:pPr>
        <w:pStyle w:val="12"/>
        <w:numPr>
          <w:ilvl w:val="0"/>
          <w:numId w:val="24"/>
        </w:numPr>
        <w:tabs>
          <w:tab w:val="left" w:pos="1451"/>
        </w:tabs>
        <w:spacing w:before="1" w:after="0" w:line="300" w:lineRule="auto"/>
        <w:ind w:left="100" w:right="142" w:firstLine="599"/>
        <w:jc w:val="left"/>
        <w:rPr>
          <w:sz w:val="24"/>
          <w:szCs w:val="21"/>
        </w:rPr>
      </w:pPr>
      <w:r>
        <w:rPr>
          <w:sz w:val="24"/>
          <w:szCs w:val="21"/>
        </w:rPr>
        <w:t xml:space="preserve">如果以上措施皆不奏效， </w:t>
      </w:r>
      <w:r>
        <w:rPr>
          <w:spacing w:val="-1"/>
          <w:sz w:val="24"/>
          <w:szCs w:val="21"/>
        </w:rPr>
        <w:t>某个高风险的组件仍然处于测试不足的状态，经常出问题，那就得非常努</w:t>
      </w:r>
    </w:p>
    <w:p>
      <w:pPr>
        <w:spacing w:after="0" w:line="300" w:lineRule="auto"/>
        <w:jc w:val="left"/>
        <w:rPr>
          <w:sz w:val="24"/>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group id="_x0000_s1105" o:spid="_x0000_s1105" o:spt="203" style="position:absolute;left:0pt;margin-left:4.9pt;margin-top:72.15pt;height:236.85pt;width:242.2pt;mso-position-horizontal-relative:page;z-index:-251591680;mso-width-relative:page;mso-height-relative:page;" coordorigin="99,1443" coordsize="4844,4737">
            <o:lock v:ext="edit"/>
            <v:rect id="_x0000_s1106" o:spid="_x0000_s1106" o:spt="1" style="position:absolute;left:99;top:1443;height:1080;width:4844;" fillcolor="#EDEDED" filled="t" stroked="f" coordsize="21600,21600">
              <v:path/>
              <v:fill on="t" focussize="0,0"/>
              <v:stroke on="f"/>
              <v:imagedata o:title=""/>
              <o:lock v:ext="edit"/>
            </v:rect>
            <v:rect id="_x0000_s1107" o:spid="_x0000_s1107" o:spt="1" style="position:absolute;left:100;top:2522;height:3658;width:4843;" fillcolor="#E6E6E6" filled="t" stroked="f" coordsize="21600,21600">
              <v:path/>
              <v:fill on="t" focussize="0,0"/>
              <v:stroke on="f"/>
              <v:imagedata o:title=""/>
              <o:lock v:ext="edit"/>
            </v:rect>
          </v:group>
        </w:pict>
      </w:r>
      <w:r>
        <w:rPr>
          <w:sz w:val="24"/>
          <w:szCs w:val="24"/>
        </w:rPr>
        <w:t>力地去游说相关同事。这正是一个把风险分析的概念解释给项目成员、体现</w:t>
      </w:r>
      <w:r>
        <w:rPr>
          <w:rFonts w:ascii="Times New Roman" w:eastAsia="Times New Roman"/>
          <w:sz w:val="24"/>
          <w:szCs w:val="24"/>
        </w:rPr>
        <w:t>TE</w:t>
      </w:r>
      <w:r>
        <w:rPr>
          <w:sz w:val="24"/>
          <w:szCs w:val="24"/>
        </w:rPr>
        <w:t>价值的机会。</w:t>
      </w:r>
    </w:p>
    <w:p>
      <w:pPr>
        <w:pStyle w:val="6"/>
        <w:spacing w:before="3"/>
        <w:ind w:left="0"/>
        <w:rPr>
          <w:sz w:val="21"/>
          <w:szCs w:val="24"/>
        </w:rPr>
      </w:pPr>
    </w:p>
    <w:p>
      <w:pPr>
        <w:pStyle w:val="6"/>
        <w:ind w:left="999"/>
        <w:rPr>
          <w:sz w:val="24"/>
          <w:szCs w:val="24"/>
        </w:rPr>
      </w:pPr>
      <w:r>
        <w:rPr>
          <w:rFonts w:ascii="Times New Roman" w:eastAsia="Times New Roman"/>
          <w:sz w:val="24"/>
          <w:szCs w:val="24"/>
        </w:rPr>
        <w:t>Jason Arbon</w:t>
      </w:r>
      <w:r>
        <w:rPr>
          <w:sz w:val="24"/>
          <w:szCs w:val="24"/>
        </w:rPr>
        <w:t>的用户故事</w:t>
      </w:r>
    </w:p>
    <w:p>
      <w:pPr>
        <w:pStyle w:val="6"/>
        <w:spacing w:before="4"/>
        <w:ind w:left="0"/>
        <w:rPr>
          <w:sz w:val="22"/>
          <w:szCs w:val="24"/>
        </w:rPr>
      </w:pPr>
    </w:p>
    <w:p>
      <w:pPr>
        <w:pStyle w:val="6"/>
        <w:spacing w:before="58" w:line="300" w:lineRule="auto"/>
        <w:ind w:right="142" w:firstLine="599"/>
        <w:jc w:val="both"/>
        <w:rPr>
          <w:sz w:val="24"/>
          <w:szCs w:val="24"/>
        </w:rPr>
      </w:pPr>
      <w:r>
        <w:rPr>
          <w:sz w:val="24"/>
          <w:szCs w:val="24"/>
        </w:rPr>
        <w:t>用户故事描述了真实用户或期望用户使用被测应用的行为，描述了用户的动机和视角，而有意忽略产品的实现和设计细节。用户故事中可能会提及能力点，但也只是一带而过，因为它们的关注点是用户行为。用户有一个需要，而故事通常描述了该用户</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108" o:spid="_x0000_s1108" o:spt="1" style="position:absolute;left:0pt;margin-left:5pt;margin-top:4.45pt;height:308.75pt;width:242.15pt;mso-position-horizontal-relative:page;mso-position-vertical-relative:page;z-index:-251590656;mso-width-relative:page;mso-height-relative:page;" fillcolor="#E6E6E6" filled="t" stroked="f" coordsize="21600,21600">
            <v:path/>
            <v:fill on="t" focussize="0,0"/>
            <v:stroke on="f"/>
            <v:imagedata o:title=""/>
            <o:lock v:ext="edit"/>
          </v:rect>
        </w:pict>
      </w:r>
      <w:r>
        <w:rPr>
          <w:spacing w:val="-1"/>
          <w:sz w:val="24"/>
          <w:szCs w:val="24"/>
        </w:rPr>
        <w:t>如何使用软件来满足需要。一个故事通常是一般性的，没有详细的步骤， 没有硬编码的输入，它只是表达了完成某种实际工作的需要，以及使用被</w:t>
      </w:r>
      <w:r>
        <w:rPr>
          <w:sz w:val="24"/>
          <w:szCs w:val="24"/>
        </w:rPr>
        <w:t>测应用展开该工作的一般性方法。</w:t>
      </w:r>
    </w:p>
    <w:p>
      <w:pPr>
        <w:pStyle w:val="6"/>
        <w:spacing w:line="300" w:lineRule="auto"/>
        <w:ind w:right="142" w:firstLine="599"/>
        <w:jc w:val="both"/>
        <w:rPr>
          <w:sz w:val="24"/>
          <w:szCs w:val="24"/>
        </w:rPr>
      </w:pPr>
      <w:r>
        <w:rPr>
          <w:spacing w:val="-1"/>
          <w:sz w:val="24"/>
          <w:szCs w:val="24"/>
        </w:rPr>
        <w:t>在编写用户故事的时候，我们仅从用户界面角度出发关注产品，而绝不应该描述技术性内容。这种一般性使得测试人员能够在每一轮测试中尝试各种不同的从软件中得到输出的方法，而这些方法是真实的用户在完成</w:t>
      </w:r>
      <w:r>
        <w:rPr>
          <w:sz w:val="24"/>
          <w:szCs w:val="24"/>
        </w:rPr>
        <w:t>同样的任务时会经历的。这就是关</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pict>
          <v:rect id="_x0000_s1109" o:spid="_x0000_s1109" o:spt="1" style="position:absolute;left:0pt;margin-left:5pt;margin-top:4.45pt;height:308.75pt;width:242.15pt;mso-position-horizontal-relative:page;mso-position-vertical-relative:page;z-index:-251589632;mso-width-relative:page;mso-height-relative:page;" fillcolor="#E6E6E6" filled="t" stroked="f" coordsize="21600,21600">
            <v:path/>
            <v:fill on="t" focussize="0,0"/>
            <v:stroke on="f"/>
            <v:imagedata o:title=""/>
            <o:lock v:ext="edit"/>
          </v:rect>
        </w:pict>
      </w:r>
      <w:r>
        <w:rPr>
          <w:sz w:val="24"/>
          <w:szCs w:val="24"/>
        </w:rPr>
        <w:t>键。</w:t>
      </w:r>
    </w:p>
    <w:p>
      <w:pPr>
        <w:pStyle w:val="6"/>
        <w:tabs>
          <w:tab w:val="left" w:pos="1239"/>
        </w:tabs>
        <w:spacing w:before="96" w:line="300" w:lineRule="auto"/>
        <w:ind w:right="97" w:firstLine="599"/>
        <w:rPr>
          <w:sz w:val="24"/>
          <w:szCs w:val="24"/>
        </w:rPr>
      </w:pPr>
      <w:r>
        <w:rPr>
          <w:sz w:val="24"/>
          <w:szCs w:val="24"/>
        </w:rPr>
        <w:t>用户故事的焦点在于对用户的价值，而测试用例则要比用户故事更加具体，测试用例通常指定了具体的输入和输出。用户故事应该在必要时使用全新的用户账号，在</w:t>
      </w:r>
      <w:r>
        <w:rPr>
          <w:rFonts w:ascii="Times New Roman" w:eastAsia="Times New Roman"/>
          <w:spacing w:val="-3"/>
          <w:sz w:val="24"/>
          <w:szCs w:val="24"/>
        </w:rPr>
        <w:t>Google</w:t>
      </w:r>
      <w:r>
        <w:rPr>
          <w:spacing w:val="-3"/>
          <w:sz w:val="24"/>
          <w:szCs w:val="24"/>
        </w:rPr>
        <w:t>，</w:t>
      </w:r>
      <w:r>
        <w:rPr>
          <w:sz w:val="24"/>
          <w:szCs w:val="24"/>
        </w:rPr>
        <w:t>我们经常创建任意数量的测试账号，这些账号代表了用户故事中所描述的用 户。同时，也会使用许多旧账号，这些账号中包含不少历史信息。在</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8"/>
          <w:sz w:val="24"/>
          <w:szCs w:val="24"/>
        </w:rPr>
        <w:t>Documents</w:t>
      </w:r>
      <w:r>
        <w:rPr>
          <w:sz w:val="24"/>
          <w:szCs w:val="24"/>
        </w:rPr>
        <w:t>及与其类似的项</w:t>
      </w:r>
      <w:r>
        <w:rPr>
          <w:spacing w:val="-12"/>
          <w:sz w:val="24"/>
          <w:szCs w:val="24"/>
        </w:rPr>
        <w:t>目</w:t>
      </w:r>
      <w:r>
        <w:rPr>
          <w:sz w:val="24"/>
          <w:szCs w:val="24"/>
        </w:rPr>
        <w:t>中，当把老用户在旧版本中创建的文</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pict>
          <v:rect id="_x0000_s1110" o:spid="_x0000_s1110" o:spt="1" style="position:absolute;left:0pt;margin-left:5pt;margin-top:0.2pt;height:119.9pt;width:242.15pt;mso-position-horizontal-relative:page;z-index:-251588608;mso-width-relative:page;mso-height-relative:page;" fillcolor="#E6E6E6" filled="t" stroked="f" coordsize="21600,21600">
            <v:path/>
            <v:fill on="t" focussize="0,0"/>
            <v:stroke on="f"/>
            <v:imagedata o:title=""/>
            <o:lock v:ext="edit"/>
          </v:rect>
        </w:pict>
      </w:r>
      <w:r>
        <w:rPr>
          <w:sz w:val="24"/>
          <w:szCs w:val="24"/>
        </w:rPr>
        <w:t>档导入到新版本时，发现了不少非常有趣的</w:t>
      </w:r>
      <w:r>
        <w:rPr>
          <w:rFonts w:ascii="Times New Roman" w:eastAsia="Times New Roman"/>
          <w:sz w:val="24"/>
          <w:szCs w:val="24"/>
        </w:rPr>
        <w:t>bug</w:t>
      </w:r>
      <w:r>
        <w:rPr>
          <w:sz w:val="24"/>
          <w:szCs w:val="24"/>
        </w:rPr>
        <w:t>。</w:t>
      </w:r>
    </w:p>
    <w:p>
      <w:pPr>
        <w:pStyle w:val="6"/>
        <w:spacing w:line="300" w:lineRule="auto"/>
        <w:ind w:right="143" w:firstLine="599"/>
        <w:jc w:val="both"/>
        <w:rPr>
          <w:sz w:val="24"/>
          <w:szCs w:val="24"/>
        </w:rPr>
      </w:pPr>
      <w:r>
        <w:rPr>
          <w:sz w:val="24"/>
          <w:szCs w:val="24"/>
        </w:rPr>
        <w:t>如果可能的话，我们还会尝试更换不同的测试人员来执行这些场景， 尽可能地增加不确定性和视角。</w:t>
      </w:r>
    </w:p>
    <w:p>
      <w:pPr>
        <w:pStyle w:val="6"/>
        <w:spacing w:line="300" w:lineRule="auto"/>
        <w:ind w:right="142" w:firstLine="599"/>
        <w:jc w:val="both"/>
        <w:rPr>
          <w:rFonts w:ascii="Times New Roman" w:hAnsi="Times New Roman" w:eastAsia="Times New Roman"/>
          <w:sz w:val="24"/>
          <w:szCs w:val="24"/>
        </w:rPr>
      </w:pPr>
      <w:r>
        <w:rPr>
          <w:sz w:val="24"/>
          <w:szCs w:val="24"/>
        </w:rPr>
        <w:t>对于风险较低的能力点，可以降低些要求。我们可能会做出判断：为较低风险的领域编写特定的测试用例是得不偿失的。我们可能会选择进行探索式测试，或者使用众包去测试这些领域。</w:t>
      </w:r>
      <w:r>
        <w:rPr>
          <w:rFonts w:ascii="Times New Roman" w:hAnsi="Times New Roman" w:eastAsia="Times New Roman"/>
          <w:sz w:val="24"/>
          <w:szCs w:val="24"/>
        </w:rPr>
        <w:t>“</w:t>
      </w:r>
      <w:r>
        <w:rPr>
          <w:sz w:val="24"/>
          <w:szCs w:val="24"/>
        </w:rPr>
        <w:t>漫游</w:t>
      </w:r>
      <w:r>
        <w:rPr>
          <w:rFonts w:ascii="Times New Roman" w:hAnsi="Times New Roman" w:eastAsia="Times New Roman"/>
          <w:sz w:val="24"/>
          <w:szCs w:val="24"/>
        </w:rPr>
        <w:t>”</w:t>
      </w:r>
      <w:r>
        <w:rPr>
          <w:sz w:val="24"/>
          <w:szCs w:val="24"/>
        </w:rPr>
        <w:t>这个概念作为探索式测试（漫游的详细介绍见</w:t>
      </w:r>
      <w:r>
        <w:rPr>
          <w:rFonts w:ascii="Times New Roman" w:hAnsi="Times New Roman" w:eastAsia="Times New Roman"/>
          <w:sz w:val="24"/>
          <w:szCs w:val="24"/>
        </w:rPr>
        <w:t>James</w:t>
      </w:r>
    </w:p>
    <w:p>
      <w:pPr>
        <w:spacing w:after="0" w:line="300" w:lineRule="auto"/>
        <w:jc w:val="both"/>
        <w:rPr>
          <w:rFonts w:ascii="Times New Roman" w:hAnsi="Times New Roman" w:eastAsia="Times New Roman"/>
          <w:sz w:val="21"/>
          <w:szCs w:val="21"/>
        </w:rPr>
        <w:sectPr>
          <w:pgSz w:w="5050" w:h="6630"/>
          <w:pgMar w:top="80" w:right="0" w:bottom="360" w:left="0" w:header="0" w:footer="80" w:gutter="0"/>
          <w:pgNumType w:fmt="decimal"/>
          <w:cols w:space="720" w:num="1"/>
        </w:sectPr>
      </w:pPr>
    </w:p>
    <w:p>
      <w:pPr>
        <w:pStyle w:val="6"/>
        <w:tabs>
          <w:tab w:val="left" w:pos="2364"/>
        </w:tabs>
        <w:spacing w:before="74" w:line="333" w:lineRule="auto"/>
        <w:ind w:right="98"/>
        <w:jc w:val="both"/>
        <w:rPr>
          <w:rFonts w:ascii="Times New Roman"/>
          <w:sz w:val="24"/>
          <w:szCs w:val="24"/>
        </w:rPr>
      </w:pPr>
      <w:r>
        <w:rPr>
          <w:rFonts w:ascii="Times New Roman"/>
          <w:spacing w:val="-3"/>
          <w:sz w:val="24"/>
          <w:szCs w:val="24"/>
        </w:rPr>
        <w:t xml:space="preserve">A.Whittaker,ExploratorSoftware  </w:t>
      </w:r>
      <w:r>
        <w:rPr>
          <w:rFonts w:ascii="Times New Roman"/>
          <w:spacing w:val="-8"/>
          <w:sz w:val="24"/>
          <w:szCs w:val="24"/>
        </w:rPr>
        <w:t>Testing:</w:t>
      </w:r>
      <w:r>
        <w:rPr>
          <w:rFonts w:ascii="Times New Roman"/>
          <w:spacing w:val="-8"/>
          <w:sz w:val="24"/>
          <w:szCs w:val="24"/>
        </w:rPr>
        <w:tab/>
      </w:r>
      <w:r>
        <w:rPr>
          <w:rFonts w:ascii="Times New Roman"/>
          <w:spacing w:val="-6"/>
          <w:sz w:val="24"/>
          <w:szCs w:val="24"/>
        </w:rPr>
        <w:t>Tips,Tricks,Tours,and</w:t>
      </w:r>
    </w:p>
    <w:p>
      <w:pPr>
        <w:pStyle w:val="6"/>
        <w:spacing w:before="1" w:line="309" w:lineRule="auto"/>
        <w:ind w:right="83"/>
        <w:jc w:val="both"/>
        <w:rPr>
          <w:sz w:val="24"/>
          <w:szCs w:val="24"/>
        </w:rPr>
      </w:pPr>
      <w:r>
        <w:rPr>
          <w:rFonts w:ascii="Times New Roman" w:eastAsia="Times New Roman"/>
          <w:sz w:val="24"/>
          <w:szCs w:val="24"/>
        </w:rPr>
        <w:t>Techniques to Guide Test Design (Addison Wesley,2009).</w:t>
      </w:r>
      <w:r>
        <w:rPr>
          <w:sz w:val="24"/>
          <w:szCs w:val="24"/>
        </w:rPr>
        <w:t>）的指南，经常被用以指导众包测试人员的工</w:t>
      </w:r>
    </w:p>
    <w:p>
      <w:pPr>
        <w:pStyle w:val="6"/>
        <w:tabs>
          <w:tab w:val="left" w:pos="4328"/>
        </w:tabs>
        <w:spacing w:line="367" w:lineRule="exact"/>
        <w:rPr>
          <w:sz w:val="24"/>
          <w:szCs w:val="24"/>
        </w:rPr>
      </w:pPr>
      <w:r>
        <w:rPr>
          <w:sz w:val="24"/>
          <w:szCs w:val="24"/>
        </w:rPr>
        <w:t>作。</w:t>
      </w:r>
      <w:r>
        <w:rPr>
          <w:rFonts w:ascii="Times New Roman" w:hAnsi="Times New Roman" w:eastAsia="Times New Roman"/>
          <w:sz w:val="24"/>
          <w:szCs w:val="24"/>
        </w:rPr>
        <w:t>“</w:t>
      </w:r>
      <w:r>
        <w:rPr>
          <w:sz w:val="24"/>
          <w:szCs w:val="24"/>
        </w:rPr>
        <w:t>对这些能力点做一下</w:t>
      </w:r>
      <w:r>
        <w:rPr>
          <w:rFonts w:ascii="Times New Roman" w:hAnsi="Times New Roman" w:eastAsia="Times New Roman"/>
          <w:sz w:val="24"/>
          <w:szCs w:val="24"/>
        </w:rPr>
        <w:t>Fed</w:t>
      </w:r>
      <w:r>
        <w:rPr>
          <w:rFonts w:ascii="Times New Roman" w:hAnsi="Times New Roman" w:eastAsia="Times New Roman"/>
          <w:sz w:val="24"/>
          <w:szCs w:val="24"/>
        </w:rPr>
        <w:tab/>
      </w:r>
      <w:r>
        <w:rPr>
          <w:rFonts w:ascii="Times New Roman" w:hAnsi="Times New Roman" w:eastAsia="Times New Roman"/>
          <w:spacing w:val="-10"/>
          <w:sz w:val="24"/>
          <w:szCs w:val="24"/>
        </w:rPr>
        <w:t>Ex</w:t>
      </w:r>
      <w:r>
        <w:rPr>
          <w:sz w:val="24"/>
          <w:szCs w:val="24"/>
        </w:rPr>
        <w:t>漫</w:t>
      </w:r>
    </w:p>
    <w:p>
      <w:pPr>
        <w:pStyle w:val="6"/>
        <w:spacing w:before="95" w:line="300" w:lineRule="auto"/>
        <w:ind w:right="142"/>
        <w:rPr>
          <w:sz w:val="24"/>
          <w:szCs w:val="24"/>
        </w:rPr>
      </w:pPr>
      <w:r>
        <w:rPr>
          <w:sz w:val="24"/>
          <w:szCs w:val="24"/>
        </w:rPr>
        <w:pict>
          <v:group id="_x0000_s1111" o:spid="_x0000_s1111" o:spt="203" style="position:absolute;left:0pt;margin-left:4.95pt;margin-top:99.15pt;height:54pt;width:242.2pt;mso-position-horizontal-relative:page;z-index:251785216;mso-width-relative:page;mso-height-relative:page;" coordorigin="99,1984" coordsize="4844,1080">
            <o:lock v:ext="edit"/>
            <v:rect id="_x0000_s1112" o:spid="_x0000_s1112" o:spt="1" style="position:absolute;left:99;top:1983;height:1080;width:4844;" fillcolor="#EDEDED" filled="t" stroked="f" coordsize="21600,21600">
              <v:path/>
              <v:fill on="t" focussize="0,0"/>
              <v:stroke on="f"/>
              <v:imagedata o:title=""/>
              <o:lock v:ext="edit"/>
            </v:rect>
            <v:shape id="_x0000_s1113" o:spid="_x0000_s1113" o:spt="202" type="#_x0000_t202" style="position:absolute;left:99;top:1983;height:1080;width:4844;" filled="f" stroked="f" coordsize="21600,21600">
              <v:path/>
              <v:fill on="f" focussize="0,0"/>
              <v:stroke on="f" joinstyle="miter"/>
              <v:imagedata o:title=""/>
              <o:lock v:ext="edit"/>
              <v:textbox inset="0mm,0mm,0mm,0mm">
                <w:txbxContent>
                  <w:p>
                    <w:pPr>
                      <w:spacing w:before="9" w:line="240" w:lineRule="auto"/>
                      <w:rPr>
                        <w:sz w:val="25"/>
                      </w:rPr>
                    </w:pPr>
                  </w:p>
                  <w:p>
                    <w:pPr>
                      <w:spacing w:before="0"/>
                      <w:ind w:left="900" w:right="0" w:firstLine="0"/>
                      <w:jc w:val="left"/>
                      <w:rPr>
                        <w:sz w:val="30"/>
                      </w:rPr>
                    </w:pPr>
                    <w:r>
                      <w:rPr>
                        <w:rFonts w:ascii="Times New Roman" w:eastAsia="Times New Roman"/>
                        <w:sz w:val="30"/>
                      </w:rPr>
                      <w:t>James Whittaker</w:t>
                    </w:r>
                    <w:r>
                      <w:rPr>
                        <w:sz w:val="30"/>
                      </w:rPr>
                      <w:t>：众包</w:t>
                    </w:r>
                  </w:p>
                </w:txbxContent>
              </v:textbox>
            </v:shape>
          </v:group>
        </w:pict>
      </w:r>
      <w:r>
        <w:rPr>
          <w:sz w:val="24"/>
          <w:szCs w:val="24"/>
        </w:rPr>
        <w:t>游测试</w:t>
      </w:r>
      <w:r>
        <w:rPr>
          <w:rFonts w:ascii="Times New Roman" w:hAnsi="Times New Roman" w:eastAsia="Times New Roman"/>
          <w:sz w:val="24"/>
          <w:szCs w:val="24"/>
        </w:rPr>
        <w:t>”</w:t>
      </w:r>
      <w:r>
        <w:rPr>
          <w:sz w:val="24"/>
          <w:szCs w:val="24"/>
        </w:rPr>
        <w:t xml:space="preserve">常常要比简单地扔给他们一个应用然后乐见其成的效果要好得 </w:t>
      </w:r>
      <w:r>
        <w:rPr>
          <w:spacing w:val="-1"/>
          <w:sz w:val="24"/>
          <w:szCs w:val="24"/>
        </w:rPr>
        <w:t>多。我们马上就能识别出希望测试的特性，然后指导他们如何展开测试。</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pict>
          <v:rect id="_x0000_s1114" o:spid="_x0000_s1114" o:spt="1" style="position:absolute;left:0pt;margin-left:5pt;margin-top:4.45pt;height:308.75pt;width:242.1pt;mso-position-horizontal-relative:page;mso-position-vertical-relative:page;z-index:-251587584;mso-width-relative:page;mso-height-relative:page;" fillcolor="#E6E6E6" filled="t" stroked="f" coordsize="21600,21600">
            <v:path/>
            <v:fill on="t" focussize="0,0"/>
            <v:stroke on="f"/>
            <v:imagedata o:title=""/>
            <o:lock v:ext="edit"/>
          </v:rect>
        </w:pict>
      </w:r>
      <w:r>
        <w:rPr>
          <w:sz w:val="24"/>
          <w:szCs w:val="24"/>
        </w:rPr>
        <w:t>众包是测试领域的一个新现象， 它的产生基于以下事实：测试人员在数量上很少，而且拥有的资源也很有限；但用户则为数众多，而且拥有每一种我们希望用来测试应用的硬件和环境组合。当然会有一部分用户愿意帮忙，对不对？</w:t>
      </w:r>
    </w:p>
    <w:p>
      <w:pPr>
        <w:pStyle w:val="6"/>
        <w:spacing w:line="300" w:lineRule="auto"/>
        <w:ind w:right="142" w:firstLine="599"/>
        <w:jc w:val="both"/>
        <w:rPr>
          <w:sz w:val="24"/>
          <w:szCs w:val="24"/>
        </w:rPr>
      </w:pPr>
      <w:r>
        <w:rPr>
          <w:sz w:val="24"/>
          <w:szCs w:val="24"/>
        </w:rPr>
        <w:t>来看看群众的力量：一部分对测试懂行的高级用户，愿意来帮忙并拿到合理的报酬。他们只需要能访问预发环境并运行被测应用即可，然后通过某种机制提供反馈和</w:t>
      </w:r>
      <w:r>
        <w:rPr>
          <w:rFonts w:ascii="Times New Roman" w:eastAsia="Times New Roman"/>
          <w:sz w:val="24"/>
          <w:szCs w:val="24"/>
        </w:rPr>
        <w:t>bug</w:t>
      </w:r>
      <w:r>
        <w:rPr>
          <w:sz w:val="24"/>
          <w:szCs w:val="24"/>
        </w:rPr>
        <w:t>报告。类</w:t>
      </w:r>
    </w:p>
    <w:p>
      <w:pPr>
        <w:spacing w:after="0" w:line="300" w:lineRule="auto"/>
        <w:jc w:val="both"/>
        <w:rPr>
          <w:sz w:val="21"/>
          <w:szCs w:val="21"/>
        </w:rPr>
        <w:sectPr>
          <w:pgSz w:w="5050" w:h="6630"/>
          <w:pgMar w:top="80" w:right="0" w:bottom="260" w:left="0" w:header="0" w:footer="80" w:gutter="0"/>
          <w:pgNumType w:fmt="decimal"/>
          <w:cols w:space="720" w:num="1"/>
        </w:sectPr>
      </w:pPr>
    </w:p>
    <w:p>
      <w:pPr>
        <w:pStyle w:val="6"/>
        <w:spacing w:before="54" w:line="300" w:lineRule="auto"/>
        <w:ind w:right="112"/>
        <w:jc w:val="both"/>
        <w:rPr>
          <w:sz w:val="24"/>
          <w:szCs w:val="24"/>
        </w:rPr>
      </w:pPr>
      <w:r>
        <w:rPr>
          <w:sz w:val="24"/>
          <w:szCs w:val="24"/>
        </w:rPr>
        <w:pict>
          <v:rect id="_x0000_s1115" o:spid="_x0000_s1115" o:spt="1" style="position:absolute;left:0pt;margin-left:5pt;margin-top:4.45pt;height:308.75pt;width:242.15pt;mso-position-horizontal-relative:page;mso-position-vertical-relative:page;z-index:-251586560;mso-width-relative:page;mso-height-relative:page;" fillcolor="#E6E6E6" filled="t" stroked="f" coordsize="21600,21600">
            <v:path/>
            <v:fill on="t" focussize="0,0"/>
            <v:stroke on="f"/>
            <v:imagedata o:title=""/>
            <o:lock v:ext="edit"/>
          </v:rect>
        </w:pict>
      </w:r>
      <w:r>
        <w:rPr>
          <w:sz w:val="24"/>
          <w:szCs w:val="24"/>
        </w:rPr>
        <w:t>似</w:t>
      </w:r>
      <w:r>
        <w:rPr>
          <w:rFonts w:ascii="Times New Roman" w:eastAsia="Times New Roman"/>
          <w:spacing w:val="-10"/>
          <w:sz w:val="24"/>
          <w:szCs w:val="24"/>
        </w:rPr>
        <w:t>Chromium</w:t>
      </w:r>
      <w:r>
        <w:rPr>
          <w:spacing w:val="-2"/>
          <w:sz w:val="24"/>
          <w:szCs w:val="24"/>
        </w:rPr>
        <w:t>这样的开源项目，很适合</w:t>
      </w:r>
      <w:r>
        <w:rPr>
          <w:sz w:val="24"/>
          <w:szCs w:val="24"/>
        </w:rPr>
        <w:t>大众测试；而那些更敏感和保密的、只能在内网访问的项目就麻烦一些， 必须交给可信的测试人员。</w:t>
      </w:r>
    </w:p>
    <w:p>
      <w:pPr>
        <w:pStyle w:val="6"/>
        <w:spacing w:line="300" w:lineRule="auto"/>
        <w:ind w:right="142" w:firstLine="599"/>
        <w:rPr>
          <w:sz w:val="24"/>
          <w:szCs w:val="24"/>
        </w:rPr>
      </w:pPr>
      <w:r>
        <w:rPr>
          <w:spacing w:val="-2"/>
          <w:sz w:val="24"/>
          <w:szCs w:val="24"/>
        </w:rPr>
        <w:t>大众用户除了可以带来大量的硬</w:t>
      </w:r>
      <w:r>
        <w:rPr>
          <w:sz w:val="24"/>
          <w:szCs w:val="24"/>
        </w:rPr>
        <w:t>件和配置，还能提供多种不同的视 角。以前是一个测试人员想象</w:t>
      </w:r>
      <w:r>
        <w:rPr>
          <w:rFonts w:ascii="Times New Roman" w:eastAsia="Times New Roman"/>
          <w:sz w:val="24"/>
          <w:szCs w:val="24"/>
        </w:rPr>
        <w:t>1000</w:t>
      </w:r>
      <w:r>
        <w:rPr>
          <w:spacing w:val="-13"/>
          <w:sz w:val="24"/>
          <w:szCs w:val="24"/>
        </w:rPr>
        <w:t>个</w:t>
      </w:r>
      <w:r>
        <w:rPr>
          <w:sz w:val="24"/>
          <w:szCs w:val="24"/>
        </w:rPr>
        <w:t>用户的使用场景，现在是</w:t>
      </w:r>
      <w:r>
        <w:rPr>
          <w:rFonts w:ascii="Times New Roman" w:eastAsia="Times New Roman"/>
          <w:sz w:val="24"/>
          <w:szCs w:val="24"/>
        </w:rPr>
        <w:t>1000</w:t>
      </w:r>
      <w:r>
        <w:rPr>
          <w:spacing w:val="-5"/>
          <w:sz w:val="24"/>
          <w:szCs w:val="24"/>
        </w:rPr>
        <w:t>个真实</w:t>
      </w:r>
      <w:r>
        <w:rPr>
          <w:spacing w:val="-1"/>
          <w:sz w:val="24"/>
          <w:szCs w:val="24"/>
        </w:rPr>
        <w:t>用户在做测试的工作。在发现导致应用出错的用户场景方面，还有比邀请用户注册来试用并提供反馈更好的方法吗？关键在于变化性和规模，大众</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pict>
          <v:rect id="_x0000_s1116" o:spid="_x0000_s1116" o:spt="1" style="position:absolute;left:0pt;margin-left:5pt;margin-top:4.45pt;height:308.75pt;width:242.15pt;mso-position-horizontal-relative:page;mso-position-vertical-relative:page;z-index:-251585536;mso-width-relative:page;mso-height-relative:page;" fillcolor="#E6E6E6" filled="t" stroked="f" coordsize="21600,21600">
            <v:path/>
            <v:fill on="t" focussize="0,0"/>
            <v:stroke on="f"/>
            <v:imagedata o:title=""/>
            <o:lock v:ext="edit"/>
          </v:rect>
        </w:pict>
      </w:r>
      <w:r>
        <w:rPr>
          <w:sz w:val="24"/>
          <w:szCs w:val="24"/>
        </w:rPr>
        <w:t>用户两者兼备。</w:t>
      </w:r>
    </w:p>
    <w:p>
      <w:pPr>
        <w:pStyle w:val="6"/>
        <w:spacing w:before="96" w:line="300" w:lineRule="auto"/>
        <w:ind w:right="114" w:firstLine="599"/>
        <w:rPr>
          <w:sz w:val="24"/>
          <w:szCs w:val="24"/>
        </w:rPr>
      </w:pPr>
      <w:r>
        <w:rPr>
          <w:sz w:val="24"/>
          <w:szCs w:val="24"/>
        </w:rPr>
        <w:t>今天，愿意做软件测试的人群数量很大，而且</w:t>
      </w:r>
      <w:r>
        <w:rPr>
          <w:rFonts w:ascii="Times New Roman" w:hAnsi="Times New Roman" w:eastAsia="Times New Roman"/>
          <w:sz w:val="24"/>
          <w:szCs w:val="24"/>
        </w:rPr>
        <w:t>7×24</w:t>
      </w:r>
      <w:r>
        <w:rPr>
          <w:sz w:val="24"/>
          <w:szCs w:val="24"/>
        </w:rPr>
        <w:t>小时可用。假定我们想在新发布的</w:t>
      </w:r>
      <w:r>
        <w:rPr>
          <w:rFonts w:ascii="Times New Roman" w:hAnsi="Times New Roman" w:eastAsia="Times New Roman"/>
          <w:spacing w:val="-7"/>
          <w:sz w:val="24"/>
          <w:szCs w:val="24"/>
        </w:rPr>
        <w:t>Chrome</w:t>
      </w:r>
      <w:r>
        <w:rPr>
          <w:sz w:val="24"/>
          <w:szCs w:val="24"/>
        </w:rPr>
        <w:t>里测试</w:t>
      </w:r>
      <w:r>
        <w:rPr>
          <w:rFonts w:ascii="Times New Roman" w:hAnsi="Times New Roman" w:eastAsia="Times New Roman"/>
          <w:sz w:val="24"/>
          <w:szCs w:val="24"/>
        </w:rPr>
        <w:t>1000</w:t>
      </w:r>
      <w:r>
        <w:rPr>
          <w:spacing w:val="-12"/>
          <w:sz w:val="24"/>
          <w:szCs w:val="24"/>
        </w:rPr>
        <w:t>个</w:t>
      </w:r>
      <w:r>
        <w:rPr>
          <w:sz w:val="24"/>
          <w:szCs w:val="24"/>
        </w:rPr>
        <w:t>著名网站，</w:t>
      </w:r>
      <w:r>
        <w:rPr>
          <w:rFonts w:ascii="Times New Roman" w:hAnsi="Times New Roman" w:eastAsia="Times New Roman"/>
          <w:sz w:val="24"/>
          <w:szCs w:val="24"/>
        </w:rPr>
        <w:t>1</w:t>
      </w:r>
      <w:r>
        <w:rPr>
          <w:sz w:val="24"/>
          <w:szCs w:val="24"/>
        </w:rPr>
        <w:t>个测试人员</w:t>
      </w:r>
      <w:r>
        <w:rPr>
          <w:rFonts w:ascii="Times New Roman" w:hAnsi="Times New Roman" w:eastAsia="Times New Roman"/>
          <w:sz w:val="24"/>
          <w:szCs w:val="24"/>
        </w:rPr>
        <w:t>=1000</w:t>
      </w:r>
      <w:r>
        <w:rPr>
          <w:sz w:val="24"/>
          <w:szCs w:val="24"/>
        </w:rPr>
        <w:t>次测 试，</w:t>
      </w:r>
      <w:r>
        <w:rPr>
          <w:rFonts w:ascii="Times New Roman" w:hAnsi="Times New Roman" w:eastAsia="Times New Roman"/>
          <w:sz w:val="24"/>
          <w:szCs w:val="24"/>
        </w:rPr>
        <w:t>20</w:t>
      </w:r>
      <w:r>
        <w:rPr>
          <w:sz w:val="24"/>
          <w:szCs w:val="24"/>
        </w:rPr>
        <w:t>个测试人员</w:t>
      </w:r>
      <w:r>
        <w:rPr>
          <w:rFonts w:ascii="Times New Roman" w:hAnsi="Times New Roman" w:eastAsia="Times New Roman"/>
          <w:sz w:val="24"/>
          <w:szCs w:val="24"/>
        </w:rPr>
        <w:t>=50</w:t>
      </w:r>
      <w:r>
        <w:rPr>
          <w:sz w:val="24"/>
          <w:szCs w:val="24"/>
        </w:rPr>
        <w:t>次测试。这就是人民群众的力量。</w:t>
      </w:r>
    </w:p>
    <w:p>
      <w:pPr>
        <w:pStyle w:val="6"/>
        <w:spacing w:line="300" w:lineRule="auto"/>
        <w:ind w:right="97" w:firstLine="599"/>
        <w:jc w:val="both"/>
        <w:rPr>
          <w:sz w:val="24"/>
          <w:szCs w:val="24"/>
        </w:rPr>
      </w:pPr>
      <w:r>
        <w:rPr>
          <w:sz w:val="24"/>
          <w:szCs w:val="24"/>
        </w:rPr>
        <w:t xml:space="preserve">大众测试员的主要弱点是需要一定的时间来学习被测应用，并跟上其更新的步伐。考虑到大众测试员的数量，这意味着惊人的浪费。然而，这仍然是可以管理的。对 </w:t>
      </w:r>
      <w:r>
        <w:rPr>
          <w:rFonts w:ascii="Times New Roman" w:eastAsia="Times New Roman"/>
          <w:sz w:val="24"/>
          <w:szCs w:val="24"/>
        </w:rPr>
        <w:t>Chrome</w:t>
      </w:r>
      <w:r>
        <w:rPr>
          <w:sz w:val="24"/>
          <w:szCs w:val="24"/>
        </w:rPr>
        <w:t>，我</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7"/>
        <w:jc w:val="both"/>
        <w:rPr>
          <w:sz w:val="24"/>
          <w:szCs w:val="24"/>
        </w:rPr>
      </w:pPr>
      <w:r>
        <w:rPr>
          <w:sz w:val="24"/>
          <w:szCs w:val="24"/>
        </w:rPr>
        <w:pict>
          <v:rect id="_x0000_s1117" o:spid="_x0000_s1117" o:spt="1" style="position:absolute;left:0pt;margin-left:5pt;margin-top:4.45pt;height:308.75pt;width:242.15pt;mso-position-horizontal-relative:page;mso-position-vertical-relative:page;z-index:-251584512;mso-width-relative:page;mso-height-relative:page;" fillcolor="#E6E6E6" filled="t" stroked="f" coordsize="21600,21600">
            <v:path/>
            <v:fill on="t" focussize="0,0"/>
            <v:stroke on="f"/>
            <v:imagedata o:title=""/>
            <o:lock v:ext="edit"/>
          </v:rect>
        </w:pict>
      </w:r>
      <w:r>
        <w:rPr>
          <w:sz w:val="24"/>
          <w:szCs w:val="24"/>
        </w:rPr>
        <w:t>们编写了产品导览（</w:t>
      </w:r>
      <w:r>
        <w:rPr>
          <w:rFonts w:ascii="Times New Roman" w:eastAsia="Times New Roman"/>
          <w:sz w:val="24"/>
          <w:szCs w:val="24"/>
        </w:rPr>
        <w:t>tours</w:t>
      </w:r>
      <w:r>
        <w:rPr>
          <w:sz w:val="24"/>
          <w:szCs w:val="24"/>
        </w:rPr>
        <w:t xml:space="preserve">），以供大众测试员参考来开展探索式测试和运行用户场景（见附件 </w:t>
      </w:r>
      <w:r>
        <w:rPr>
          <w:rFonts w:ascii="Times New Roman" w:eastAsia="Times New Roman"/>
          <w:sz w:val="24"/>
          <w:szCs w:val="24"/>
        </w:rPr>
        <w:t>B</w:t>
      </w:r>
      <w:r>
        <w:rPr>
          <w:sz w:val="24"/>
          <w:szCs w:val="24"/>
        </w:rPr>
        <w:t>：</w:t>
      </w:r>
      <w:r>
        <w:rPr>
          <w:rFonts w:ascii="Times New Roman" w:eastAsia="Times New Roman"/>
          <w:sz w:val="24"/>
          <w:szCs w:val="24"/>
        </w:rPr>
        <w:t xml:space="preserve">Chrome </w:t>
      </w:r>
      <w:r>
        <w:rPr>
          <w:sz w:val="24"/>
          <w:szCs w:val="24"/>
        </w:rPr>
        <w:t>测试导览）。这些导览使测试工作变得更加明确，可以直接将用户引导到应用的特定部分。为了合理分工，可以编写多个导览指南，分发给不同的大众用户。</w:t>
      </w:r>
    </w:p>
    <w:p>
      <w:pPr>
        <w:pStyle w:val="6"/>
        <w:spacing w:line="300" w:lineRule="auto"/>
        <w:ind w:right="142" w:firstLine="599"/>
        <w:rPr>
          <w:sz w:val="24"/>
          <w:szCs w:val="24"/>
        </w:rPr>
      </w:pPr>
      <w:r>
        <w:rPr>
          <w:sz w:val="24"/>
          <w:szCs w:val="24"/>
        </w:rPr>
        <w:t>大众测试是</w:t>
      </w:r>
      <w:r>
        <w:rPr>
          <w:rFonts w:ascii="Times New Roman" w:eastAsia="Times New Roman"/>
          <w:sz w:val="24"/>
          <w:szCs w:val="24"/>
        </w:rPr>
        <w:t>Google</w:t>
      </w:r>
      <w:r>
        <w:rPr>
          <w:sz w:val="24"/>
          <w:szCs w:val="24"/>
        </w:rPr>
        <w:t>的金丝雀、开发、测试、</w:t>
      </w:r>
      <w:r>
        <w:rPr>
          <w:rFonts w:ascii="Times New Roman" w:eastAsia="Times New Roman"/>
          <w:sz w:val="24"/>
          <w:szCs w:val="24"/>
        </w:rPr>
        <w:t>dogfood</w:t>
      </w:r>
      <w:r>
        <w:rPr>
          <w:sz w:val="24"/>
          <w:szCs w:val="24"/>
        </w:rPr>
        <w:t>系列测试的一个扩展，是我们与早期用户联系的一种方式。这些用户可以在早期就发现和</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4" w:lineRule="auto"/>
        <w:ind w:right="43"/>
        <w:jc w:val="both"/>
        <w:rPr>
          <w:sz w:val="24"/>
          <w:szCs w:val="24"/>
        </w:rPr>
      </w:pPr>
      <w:r>
        <w:rPr>
          <w:sz w:val="24"/>
          <w:szCs w:val="24"/>
        </w:rPr>
        <w:pict>
          <v:rect id="_x0000_s1118" o:spid="_x0000_s1118" o:spt="1" style="position:absolute;left:0pt;margin-left:4.95pt;margin-top:1.2pt;height:215.8pt;width:242.15pt;mso-position-horizontal-relative:page;z-index:-251583488;mso-width-relative:page;mso-height-relative:page;" fillcolor="#E6E6E6" filled="t" stroked="f" coordsize="21600,21600">
            <v:path/>
            <v:fill on="t" focussize="0,0"/>
            <v:stroke on="f"/>
            <v:imagedata o:title=""/>
            <o:lock v:ext="edit"/>
          </v:rect>
        </w:pict>
      </w:r>
      <w:r>
        <w:rPr>
          <w:spacing w:val="35"/>
          <w:sz w:val="24"/>
          <w:szCs w:val="24"/>
        </w:rPr>
        <w:t xml:space="preserve">报告 </w:t>
      </w:r>
      <w:r>
        <w:rPr>
          <w:rFonts w:ascii="Times New Roman" w:eastAsia="Times New Roman"/>
          <w:spacing w:val="-11"/>
          <w:sz w:val="24"/>
          <w:szCs w:val="24"/>
        </w:rPr>
        <w:t>bug</w:t>
      </w:r>
      <w:r>
        <w:rPr>
          <w:sz w:val="24"/>
          <w:szCs w:val="24"/>
        </w:rPr>
        <w:t>。在</w:t>
      </w:r>
      <w:r>
        <w:rPr>
          <w:rFonts w:ascii="Times New Roman" w:eastAsia="Times New Roman"/>
          <w:spacing w:val="-3"/>
          <w:sz w:val="24"/>
          <w:szCs w:val="24"/>
        </w:rPr>
        <w:t>Google</w:t>
      </w:r>
      <w:r>
        <w:rPr>
          <w:spacing w:val="-2"/>
          <w:sz w:val="24"/>
          <w:szCs w:val="24"/>
        </w:rPr>
        <w:t>，希望试用产品的内部测试人员、在各个产品组之间按需流动的外包员工，以及商业性的</w:t>
      </w:r>
      <w:r>
        <w:rPr>
          <w:spacing w:val="8"/>
          <w:sz w:val="24"/>
          <w:szCs w:val="24"/>
        </w:rPr>
        <w:t xml:space="preserve">众包公司如 </w:t>
      </w:r>
      <w:r>
        <w:rPr>
          <w:rFonts w:ascii="Times New Roman" w:eastAsia="Times New Roman"/>
          <w:spacing w:val="-8"/>
          <w:sz w:val="24"/>
          <w:szCs w:val="24"/>
        </w:rPr>
        <w:t>uTest.com</w:t>
      </w:r>
      <w:r>
        <w:rPr>
          <w:spacing w:val="-3"/>
          <w:sz w:val="24"/>
          <w:szCs w:val="24"/>
        </w:rPr>
        <w:t>，他们都曾经</w:t>
      </w:r>
      <w:r>
        <w:rPr>
          <w:spacing w:val="6"/>
          <w:sz w:val="24"/>
          <w:szCs w:val="24"/>
        </w:rPr>
        <w:t xml:space="preserve">参与过 </w:t>
      </w:r>
      <w:r>
        <w:rPr>
          <w:rFonts w:ascii="Times New Roman" w:eastAsia="Times New Roman"/>
          <w:spacing w:val="-3"/>
          <w:sz w:val="24"/>
          <w:szCs w:val="24"/>
        </w:rPr>
        <w:t xml:space="preserve">Google </w:t>
      </w:r>
      <w:r>
        <w:rPr>
          <w:sz w:val="24"/>
          <w:szCs w:val="24"/>
        </w:rPr>
        <w:t>产品的测试。我们还</w:t>
      </w:r>
      <w:r>
        <w:rPr>
          <w:spacing w:val="14"/>
          <w:sz w:val="24"/>
          <w:szCs w:val="24"/>
        </w:rPr>
        <w:t xml:space="preserve">悬赏奖励最佳 </w:t>
      </w:r>
      <w:r>
        <w:rPr>
          <w:rFonts w:ascii="Times New Roman" w:eastAsia="Times New Roman"/>
          <w:spacing w:val="-6"/>
          <w:sz w:val="24"/>
          <w:szCs w:val="24"/>
        </w:rPr>
        <w:t xml:space="preserve">bug </w:t>
      </w:r>
      <w:r>
        <w:rPr>
          <w:sz w:val="24"/>
          <w:szCs w:val="24"/>
        </w:rPr>
        <w:t>发现者</w:t>
      </w:r>
      <w:r>
        <w:rPr>
          <w:spacing w:val="-6"/>
          <w:sz w:val="24"/>
          <w:szCs w:val="24"/>
        </w:rPr>
        <w:t>（</w:t>
      </w:r>
      <w:r>
        <w:rPr>
          <w:rFonts w:ascii="Times New Roman" w:eastAsia="Times New Roman"/>
          <w:spacing w:val="-6"/>
          <w:sz w:val="24"/>
          <w:szCs w:val="24"/>
        </w:rPr>
        <w:t xml:space="preserve">Chrome </w:t>
      </w:r>
      <w:r>
        <w:rPr>
          <w:spacing w:val="56"/>
          <w:sz w:val="24"/>
          <w:szCs w:val="24"/>
        </w:rPr>
        <w:t xml:space="preserve">的 </w:t>
      </w:r>
      <w:r>
        <w:rPr>
          <w:rFonts w:ascii="Times New Roman" w:eastAsia="Times New Roman"/>
          <w:spacing w:val="-6"/>
          <w:sz w:val="24"/>
          <w:szCs w:val="24"/>
        </w:rPr>
        <w:t xml:space="preserve">bug </w:t>
      </w:r>
      <w:r>
        <w:rPr>
          <w:sz w:val="24"/>
          <w:szCs w:val="24"/>
        </w:rPr>
        <w:t xml:space="preserve">换奖金活动网址是： </w:t>
      </w:r>
      <w:r>
        <w:rPr>
          <w:sz w:val="24"/>
          <w:szCs w:val="24"/>
        </w:rPr>
        <w:fldChar w:fldCharType="begin"/>
      </w:r>
      <w:r>
        <w:rPr>
          <w:sz w:val="24"/>
          <w:szCs w:val="24"/>
        </w:rPr>
        <w:instrText xml:space="preserve"> HYPERLINK "http://blog.chromium.org/2010/01/encour" \h </w:instrText>
      </w:r>
      <w:r>
        <w:rPr>
          <w:sz w:val="24"/>
          <w:szCs w:val="24"/>
        </w:rPr>
        <w:fldChar w:fldCharType="separate"/>
      </w:r>
      <w:r>
        <w:rPr>
          <w:rFonts w:ascii="Times New Roman" w:eastAsia="Times New Roman"/>
          <w:spacing w:val="-4"/>
          <w:sz w:val="24"/>
          <w:szCs w:val="24"/>
        </w:rPr>
        <w:t>http://blog.chromium.org/2010/01/encour</w:t>
      </w:r>
      <w:r>
        <w:rPr>
          <w:rFonts w:ascii="Times New Roman" w:eastAsia="Times New Roman"/>
          <w:spacing w:val="-4"/>
          <w:sz w:val="24"/>
          <w:szCs w:val="24"/>
        </w:rPr>
        <w:fldChar w:fldCharType="end"/>
      </w:r>
      <w:r>
        <w:rPr>
          <w:rFonts w:ascii="Times New Roman" w:eastAsia="Times New Roman"/>
          <w:spacing w:val="-4"/>
          <w:sz w:val="24"/>
          <w:szCs w:val="24"/>
        </w:rPr>
        <w:t xml:space="preserve"> </w:t>
      </w:r>
      <w:r>
        <w:rPr>
          <w:rFonts w:ascii="Times New Roman" w:eastAsia="Times New Roman"/>
          <w:spacing w:val="-6"/>
          <w:sz w:val="24"/>
          <w:szCs w:val="24"/>
        </w:rPr>
        <w:t>more-chromium-security.html</w:t>
      </w:r>
      <w:r>
        <w:rPr>
          <w:spacing w:val="-6"/>
          <w:sz w:val="24"/>
          <w:szCs w:val="24"/>
        </w:rPr>
        <w:t>）</w:t>
      </w:r>
      <w:r>
        <w:rPr>
          <w:sz w:val="24"/>
          <w:szCs w:val="24"/>
        </w:rPr>
        <w:t>。</w:t>
      </w:r>
    </w:p>
    <w:p>
      <w:pPr>
        <w:pStyle w:val="6"/>
        <w:spacing w:line="358" w:lineRule="exact"/>
        <w:ind w:left="699"/>
        <w:rPr>
          <w:sz w:val="24"/>
          <w:szCs w:val="24"/>
        </w:rPr>
      </w:pPr>
      <w:r>
        <w:rPr>
          <w:rFonts w:ascii="Times New Roman" w:eastAsia="Times New Roman"/>
          <w:spacing w:val="-7"/>
          <w:w w:val="95"/>
          <w:sz w:val="24"/>
          <w:szCs w:val="24"/>
        </w:rPr>
        <w:t>ACC</w:t>
      </w:r>
      <w:r>
        <w:rPr>
          <w:w w:val="95"/>
          <w:sz w:val="24"/>
          <w:szCs w:val="24"/>
        </w:rPr>
        <w:t>的真正威力在于它能用来确</w:t>
      </w:r>
    </w:p>
    <w:p>
      <w:pPr>
        <w:pStyle w:val="6"/>
        <w:spacing w:before="107" w:line="292" w:lineRule="auto"/>
        <w:ind w:right="142"/>
        <w:rPr>
          <w:sz w:val="24"/>
          <w:szCs w:val="24"/>
        </w:rPr>
      </w:pPr>
      <w:r>
        <w:rPr>
          <w:spacing w:val="-2"/>
          <w:sz w:val="24"/>
          <w:szCs w:val="24"/>
        </w:rPr>
        <w:t>定一系列的能力点，按风险排序，然</w:t>
      </w:r>
      <w:r>
        <w:rPr>
          <w:spacing w:val="-2"/>
          <w:w w:val="95"/>
          <w:sz w:val="24"/>
          <w:szCs w:val="24"/>
        </w:rPr>
        <w:t>后分配给所有的质量伙伴。参与项目</w:t>
      </w:r>
    </w:p>
    <w:p>
      <w:pPr>
        <w:spacing w:after="0" w:line="292" w:lineRule="auto"/>
        <w:rPr>
          <w:sz w:val="21"/>
          <w:szCs w:val="21"/>
        </w:rPr>
        <w:sectPr>
          <w:pgSz w:w="5050" w:h="6630"/>
          <w:pgMar w:top="60" w:right="0" w:bottom="360" w:left="0" w:header="0" w:footer="80" w:gutter="0"/>
          <w:pgNumType w:fmt="decimal"/>
          <w:cols w:space="720" w:num="1"/>
        </w:sectPr>
      </w:pPr>
    </w:p>
    <w:p>
      <w:pPr>
        <w:pStyle w:val="6"/>
        <w:spacing w:before="54"/>
        <w:rPr>
          <w:sz w:val="24"/>
          <w:szCs w:val="24"/>
        </w:rPr>
      </w:pPr>
      <w:r>
        <w:rPr>
          <w:sz w:val="24"/>
          <w:szCs w:val="24"/>
        </w:rPr>
        <w:t>的</w:t>
      </w:r>
      <w:r>
        <w:rPr>
          <w:rFonts w:ascii="Times New Roman" w:eastAsia="Times New Roman"/>
          <w:sz w:val="24"/>
          <w:szCs w:val="24"/>
        </w:rPr>
        <w:t>TE</w:t>
      </w:r>
      <w:r>
        <w:rPr>
          <w:sz w:val="24"/>
          <w:szCs w:val="24"/>
        </w:rPr>
        <w:t>可能会被分配到不同的能力</w:t>
      </w:r>
    </w:p>
    <w:p>
      <w:pPr>
        <w:pStyle w:val="6"/>
        <w:spacing w:before="108" w:line="297" w:lineRule="auto"/>
        <w:ind w:right="66"/>
        <w:rPr>
          <w:sz w:val="24"/>
          <w:szCs w:val="24"/>
        </w:rPr>
      </w:pPr>
      <w:r>
        <w:rPr>
          <w:sz w:val="24"/>
          <w:szCs w:val="24"/>
        </w:rPr>
        <w:t>点，</w:t>
      </w:r>
      <w:r>
        <w:rPr>
          <w:rFonts w:ascii="Times New Roman" w:eastAsia="Times New Roman"/>
          <w:sz w:val="24"/>
          <w:szCs w:val="24"/>
        </w:rPr>
        <w:t>dogfood</w:t>
      </w:r>
      <w:r>
        <w:rPr>
          <w:sz w:val="24"/>
          <w:szCs w:val="24"/>
        </w:rPr>
        <w:t>用户、</w:t>
      </w:r>
      <w:r>
        <w:rPr>
          <w:rFonts w:ascii="Times New Roman" w:eastAsia="Times New Roman"/>
          <w:sz w:val="24"/>
          <w:szCs w:val="24"/>
        </w:rPr>
        <w:t>20%</w:t>
      </w:r>
      <w:r>
        <w:rPr>
          <w:sz w:val="24"/>
          <w:szCs w:val="24"/>
        </w:rPr>
        <w:t>贡献者、外包测试人员、众包测试人员、</w:t>
      </w:r>
      <w:r>
        <w:rPr>
          <w:rFonts w:ascii="Times New Roman" w:eastAsia="Times New Roman"/>
          <w:sz w:val="24"/>
          <w:szCs w:val="24"/>
        </w:rPr>
        <w:t>SWE</w:t>
      </w:r>
      <w:r>
        <w:rPr>
          <w:sz w:val="24"/>
          <w:szCs w:val="24"/>
        </w:rPr>
        <w:t>、</w:t>
      </w:r>
      <w:r>
        <w:rPr>
          <w:rFonts w:ascii="Times New Roman" w:eastAsia="Times New Roman"/>
          <w:sz w:val="24"/>
          <w:szCs w:val="24"/>
        </w:rPr>
        <w:t>SET</w:t>
      </w:r>
      <w:r>
        <w:rPr>
          <w:sz w:val="24"/>
          <w:szCs w:val="24"/>
        </w:rPr>
        <w:t>等也可以各负责一个能力子集。这样，就能在保证重要区域覆盖度的同时又减少重复测试，比简单地把应用扔出去一哄而上更有效率。</w:t>
      </w:r>
    </w:p>
    <w:p>
      <w:pPr>
        <w:pStyle w:val="6"/>
        <w:spacing w:before="6" w:line="300" w:lineRule="auto"/>
        <w:ind w:right="114" w:firstLine="599"/>
        <w:rPr>
          <w:sz w:val="24"/>
          <w:szCs w:val="24"/>
        </w:rPr>
      </w:pPr>
      <w:r>
        <w:rPr>
          <w:sz w:val="24"/>
          <w:szCs w:val="24"/>
        </w:rPr>
        <w:t>与</w:t>
      </w:r>
      <w:r>
        <w:rPr>
          <w:rFonts w:ascii="Times New Roman" w:eastAsia="Times New Roman"/>
          <w:sz w:val="24"/>
          <w:szCs w:val="24"/>
        </w:rPr>
        <w:t>SET</w:t>
      </w:r>
      <w:r>
        <w:rPr>
          <w:sz w:val="24"/>
          <w:szCs w:val="24"/>
        </w:rPr>
        <w:t>不同，</w:t>
      </w:r>
      <w:r>
        <w:rPr>
          <w:rFonts w:ascii="Times New Roman" w:eastAsia="Times New Roman"/>
          <w:sz w:val="24"/>
          <w:szCs w:val="24"/>
        </w:rPr>
        <w:t>TE</w:t>
      </w:r>
      <w:r>
        <w:rPr>
          <w:sz w:val="24"/>
          <w:szCs w:val="24"/>
        </w:rPr>
        <w:t>的工作在软件交付之后也不会停止。</w:t>
      </w:r>
    </w:p>
    <w:p>
      <w:pPr>
        <w:pStyle w:val="6"/>
        <w:spacing w:before="8"/>
        <w:ind w:left="0"/>
        <w:rPr>
          <w:sz w:val="22"/>
          <w:szCs w:val="24"/>
        </w:rPr>
      </w:pPr>
    </w:p>
    <w:p>
      <w:pPr>
        <w:pStyle w:val="4"/>
        <w:numPr>
          <w:ilvl w:val="2"/>
          <w:numId w:val="20"/>
        </w:numPr>
        <w:tabs>
          <w:tab w:val="left" w:pos="1150"/>
        </w:tabs>
        <w:spacing w:before="57" w:after="0" w:line="240" w:lineRule="auto"/>
        <w:ind w:left="1149" w:right="0" w:hanging="901"/>
        <w:jc w:val="left"/>
        <w:rPr>
          <w:sz w:val="32"/>
          <w:szCs w:val="32"/>
          <w:u w:val="none"/>
        </w:rPr>
      </w:pPr>
      <w:bookmarkStart w:id="302" w:name="_bookmark161"/>
      <w:bookmarkEnd w:id="302"/>
      <w:bookmarkStart w:id="303" w:name="3.2.3 测试用例的生命周期"/>
      <w:bookmarkEnd w:id="303"/>
      <w:r>
        <w:rPr>
          <w:sz w:val="32"/>
          <w:szCs w:val="32"/>
        </w:rPr>
        <w:fldChar w:fldCharType="begin"/>
      </w:r>
      <w:r>
        <w:rPr>
          <w:sz w:val="32"/>
          <w:szCs w:val="32"/>
        </w:rPr>
        <w:instrText xml:space="preserve"> HYPERLINK \l "_bookmark45" </w:instrText>
      </w:r>
      <w:r>
        <w:rPr>
          <w:sz w:val="32"/>
          <w:szCs w:val="32"/>
        </w:rPr>
        <w:fldChar w:fldCharType="separate"/>
      </w:r>
      <w:bookmarkStart w:id="304" w:name="_bookmark161"/>
      <w:bookmarkEnd w:id="304"/>
      <w:r>
        <w:rPr>
          <w:color w:val="0000ED"/>
          <w:spacing w:val="12"/>
          <w:sz w:val="32"/>
          <w:szCs w:val="32"/>
          <w:u w:val="single" w:color="0000ED"/>
        </w:rPr>
        <w:t>测试用例的生命周期</w:t>
      </w:r>
      <w:r>
        <w:rPr>
          <w:color w:val="0000ED"/>
          <w:spacing w:val="12"/>
          <w:sz w:val="32"/>
          <w:szCs w:val="32"/>
          <w:u w:val="single" w:color="0000ED"/>
        </w:rPr>
        <w:fldChar w:fldCharType="end"/>
      </w:r>
    </w:p>
    <w:p>
      <w:pPr>
        <w:pStyle w:val="6"/>
        <w:ind w:left="0"/>
        <w:rPr>
          <w:sz w:val="18"/>
          <w:szCs w:val="24"/>
        </w:rPr>
      </w:pPr>
    </w:p>
    <w:p>
      <w:pPr>
        <w:pStyle w:val="6"/>
        <w:spacing w:before="189"/>
        <w:ind w:left="554"/>
        <w:jc w:val="center"/>
        <w:rPr>
          <w:sz w:val="24"/>
          <w:szCs w:val="24"/>
        </w:rPr>
      </w:pPr>
      <w:r>
        <w:rPr>
          <w:sz w:val="24"/>
          <w:szCs w:val="24"/>
        </w:rPr>
        <w:t>无论是来自用户故事还是能力点</w:t>
      </w:r>
    </w:p>
    <w:p>
      <w:pPr>
        <w:spacing w:after="0"/>
        <w:jc w:val="center"/>
        <w:rPr>
          <w:sz w:val="21"/>
          <w:szCs w:val="21"/>
        </w:rPr>
        <w:sectPr>
          <w:pgSz w:w="5050" w:h="6630"/>
          <w:pgMar w:top="60" w:right="0" w:bottom="360" w:left="0" w:header="0" w:footer="80" w:gutter="0"/>
          <w:pgNumType w:fmt="decimal"/>
          <w:cols w:space="720" w:num="1"/>
        </w:sectPr>
      </w:pPr>
    </w:p>
    <w:p>
      <w:pPr>
        <w:pStyle w:val="6"/>
        <w:spacing w:before="39" w:line="300" w:lineRule="auto"/>
        <w:ind w:right="112"/>
        <w:jc w:val="both"/>
        <w:rPr>
          <w:sz w:val="24"/>
          <w:szCs w:val="24"/>
        </w:rPr>
      </w:pPr>
      <w:r>
        <w:rPr>
          <w:spacing w:val="-2"/>
          <w:sz w:val="24"/>
          <w:szCs w:val="24"/>
        </w:rPr>
        <w:t>的直接转换，其结果都是测试用例。</w:t>
      </w:r>
      <w:r>
        <w:rPr>
          <w:rFonts w:ascii="Times New Roman" w:eastAsia="Times New Roman"/>
          <w:spacing w:val="-3"/>
          <w:sz w:val="24"/>
          <w:szCs w:val="24"/>
        </w:rPr>
        <w:t>Google</w:t>
      </w:r>
      <w:r>
        <w:rPr>
          <w:sz w:val="24"/>
          <w:szCs w:val="24"/>
        </w:rPr>
        <w:t>的</w:t>
      </w:r>
      <w:r>
        <w:rPr>
          <w:rFonts w:ascii="Times New Roman" w:eastAsia="Times New Roman"/>
          <w:spacing w:val="-4"/>
          <w:sz w:val="24"/>
          <w:szCs w:val="24"/>
        </w:rPr>
        <w:t>TE</w:t>
      </w:r>
      <w:r>
        <w:rPr>
          <w:spacing w:val="-1"/>
          <w:sz w:val="24"/>
          <w:szCs w:val="24"/>
        </w:rPr>
        <w:t>为一个应用编写大量的测</w:t>
      </w:r>
      <w:r>
        <w:rPr>
          <w:spacing w:val="-2"/>
          <w:sz w:val="24"/>
          <w:szCs w:val="24"/>
        </w:rPr>
        <w:t>试用例，有些测试用例精确地描述了对输入和数据，也有些测试用例中的描述是笼统的。代码和自动化测试都由公共平台管理，而测试用例的管理则仍由各个团队自主选择，但是一种</w:t>
      </w:r>
      <w:r>
        <w:rPr>
          <w:sz w:val="24"/>
          <w:szCs w:val="24"/>
        </w:rPr>
        <w:t>新工具的出现正在改变这种情况。</w:t>
      </w:r>
    </w:p>
    <w:p>
      <w:pPr>
        <w:pStyle w:val="6"/>
        <w:spacing w:line="300" w:lineRule="auto"/>
        <w:ind w:right="142" w:firstLine="599"/>
        <w:jc w:val="both"/>
        <w:rPr>
          <w:sz w:val="24"/>
          <w:szCs w:val="24"/>
        </w:rPr>
      </w:pPr>
      <w:r>
        <w:rPr>
          <w:sz w:val="24"/>
          <w:szCs w:val="24"/>
        </w:rPr>
        <w:t>电子表格和文本文档一直是保存测试用例的常用工具。践行快速特性开发和快速交付周期的团队并不打算长期保留测试用例，因为新特性经常</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会使原来的测试脚本失效。这时，所有测试用例就必须重写。在这种情况下，文档或其他格式一样可以用来共享测试用例，然后被简单地丢弃。文档还适合于描述一次测试的上下文。这些测试形式比较自由，更多是关于被测特性的一般性建议。</w:t>
      </w:r>
    </w:p>
    <w:p>
      <w:pPr>
        <w:pStyle w:val="6"/>
        <w:spacing w:line="300" w:lineRule="auto"/>
        <w:ind w:right="142" w:firstLine="599"/>
        <w:jc w:val="both"/>
        <w:rPr>
          <w:sz w:val="24"/>
          <w:szCs w:val="24"/>
        </w:rPr>
      </w:pPr>
      <w:r>
        <w:rPr>
          <w:spacing w:val="-2"/>
          <w:sz w:val="24"/>
          <w:szCs w:val="24"/>
        </w:rPr>
        <w:t>当然，一些团队用精心制作的电</w:t>
      </w:r>
      <w:r>
        <w:rPr>
          <w:spacing w:val="-1"/>
          <w:sz w:val="24"/>
          <w:szCs w:val="24"/>
        </w:rPr>
        <w:t>子表格来存储测试步骤和数据，甚至</w:t>
      </w:r>
      <w:r>
        <w:rPr>
          <w:sz w:val="24"/>
          <w:szCs w:val="24"/>
        </w:rPr>
        <w:t>还会用来记录</w:t>
      </w:r>
      <w:r>
        <w:rPr>
          <w:rFonts w:ascii="Times New Roman" w:eastAsia="Times New Roman"/>
          <w:spacing w:val="-7"/>
          <w:sz w:val="24"/>
          <w:szCs w:val="24"/>
        </w:rPr>
        <w:t>ACC</w:t>
      </w:r>
      <w:r>
        <w:rPr>
          <w:spacing w:val="-2"/>
          <w:sz w:val="24"/>
          <w:szCs w:val="24"/>
        </w:rPr>
        <w:t>表，因为这比使用</w:t>
      </w:r>
      <w:r>
        <w:rPr>
          <w:rFonts w:ascii="Times New Roman" w:eastAsia="Times New Roman"/>
          <w:spacing w:val="-16"/>
          <w:sz w:val="24"/>
          <w:szCs w:val="24"/>
        </w:rPr>
        <w:t>GTA</w:t>
      </w:r>
      <w:r>
        <w:rPr>
          <w:spacing w:val="-1"/>
          <w:sz w:val="24"/>
          <w:szCs w:val="24"/>
        </w:rPr>
        <w:t>更灵活。但这需要一定的规范性</w:t>
      </w:r>
      <w:r>
        <w:rPr>
          <w:sz w:val="24"/>
          <w:szCs w:val="24"/>
        </w:rPr>
        <w:t>以及</w:t>
      </w:r>
      <w:r>
        <w:rPr>
          <w:rFonts w:ascii="Times New Roman" w:eastAsia="Times New Roman"/>
          <w:spacing w:val="-4"/>
          <w:sz w:val="24"/>
          <w:szCs w:val="24"/>
        </w:rPr>
        <w:t>TE</w:t>
      </w:r>
      <w:r>
        <w:rPr>
          <w:sz w:val="24"/>
          <w:szCs w:val="24"/>
        </w:rPr>
        <w:t>团队人员的稳定性，因为一</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个</w:t>
      </w:r>
      <w:r>
        <w:rPr>
          <w:rFonts w:ascii="Times New Roman" w:eastAsia="Times New Roman"/>
          <w:sz w:val="24"/>
          <w:szCs w:val="24"/>
        </w:rPr>
        <w:t>TE</w:t>
      </w:r>
      <w:r>
        <w:rPr>
          <w:sz w:val="24"/>
          <w:szCs w:val="24"/>
        </w:rPr>
        <w:t>偏好的形式可能是另一个</w:t>
      </w:r>
      <w:r>
        <w:rPr>
          <w:rFonts w:ascii="Times New Roman" w:eastAsia="Times New Roman"/>
          <w:sz w:val="24"/>
          <w:szCs w:val="24"/>
        </w:rPr>
        <w:t>TE</w:t>
      </w:r>
      <w:r>
        <w:rPr>
          <w:sz w:val="24"/>
          <w:szCs w:val="24"/>
        </w:rPr>
        <w:t>所不习惯的。大幅度的人员流动要求一种更加结构化的方式，不会受团队个别成员离开的影响。</w:t>
      </w:r>
    </w:p>
    <w:p>
      <w:pPr>
        <w:pStyle w:val="6"/>
        <w:spacing w:line="300" w:lineRule="auto"/>
        <w:ind w:right="97" w:firstLine="599"/>
        <w:rPr>
          <w:sz w:val="24"/>
          <w:szCs w:val="24"/>
        </w:rPr>
      </w:pPr>
      <w:r>
        <w:rPr>
          <w:sz w:val="24"/>
          <w:szCs w:val="24"/>
        </w:rPr>
        <w:t>电子表格优于文档。通过表列这种结构，可以方便的支持过程、数据</w:t>
      </w:r>
      <w:r>
        <w:rPr>
          <w:spacing w:val="-15"/>
          <w:sz w:val="24"/>
          <w:szCs w:val="24"/>
        </w:rPr>
        <w:t xml:space="preserve">以及 </w:t>
      </w:r>
      <w:r>
        <w:rPr>
          <w:rFonts w:ascii="Times New Roman" w:eastAsia="Times New Roman"/>
          <w:sz w:val="24"/>
          <w:szCs w:val="24"/>
        </w:rPr>
        <w:t>pass</w:t>
      </w:r>
      <w:r>
        <w:rPr>
          <w:rFonts w:ascii="Times New Roman" w:eastAsia="Times New Roman"/>
          <w:spacing w:val="35"/>
          <w:sz w:val="24"/>
          <w:szCs w:val="24"/>
        </w:rPr>
        <w:t xml:space="preserve"> </w:t>
      </w:r>
      <w:r>
        <w:rPr>
          <w:spacing w:val="-23"/>
          <w:sz w:val="24"/>
          <w:szCs w:val="24"/>
        </w:rPr>
        <w:t xml:space="preserve">或 </w:t>
      </w:r>
      <w:r>
        <w:rPr>
          <w:rFonts w:ascii="Times New Roman" w:eastAsia="Times New Roman"/>
          <w:sz w:val="24"/>
          <w:szCs w:val="24"/>
        </w:rPr>
        <w:t>fail</w:t>
      </w:r>
      <w:r>
        <w:rPr>
          <w:spacing w:val="-2"/>
          <w:sz w:val="24"/>
          <w:szCs w:val="24"/>
        </w:rPr>
        <w:t>标签等的记录，也易</w:t>
      </w:r>
      <w:r>
        <w:rPr>
          <w:sz w:val="24"/>
          <w:szCs w:val="24"/>
        </w:rPr>
        <w:t>于定制。</w:t>
      </w:r>
      <w:r>
        <w:rPr>
          <w:rFonts w:ascii="Times New Roman" w:eastAsia="Times New Roman"/>
          <w:spacing w:val="-3"/>
          <w:sz w:val="24"/>
          <w:szCs w:val="24"/>
        </w:rPr>
        <w:t>Google</w:t>
      </w:r>
      <w:r>
        <w:rPr>
          <w:rFonts w:ascii="Times New Roman" w:eastAsia="Times New Roman"/>
          <w:spacing w:val="12"/>
          <w:sz w:val="24"/>
          <w:szCs w:val="24"/>
        </w:rPr>
        <w:t xml:space="preserve"> </w:t>
      </w:r>
      <w:r>
        <w:rPr>
          <w:rFonts w:ascii="Times New Roman" w:eastAsia="Times New Roman"/>
          <w:sz w:val="24"/>
          <w:szCs w:val="24"/>
        </w:rPr>
        <w:t>Sites</w:t>
      </w:r>
      <w:r>
        <w:rPr>
          <w:sz w:val="24"/>
          <w:szCs w:val="24"/>
        </w:rPr>
        <w:t>和其他类型的在线</w:t>
      </w:r>
      <w:r>
        <w:rPr>
          <w:rFonts w:ascii="Times New Roman" w:eastAsia="Times New Roman"/>
          <w:sz w:val="24"/>
          <w:szCs w:val="24"/>
        </w:rPr>
        <w:t>wikis</w:t>
      </w:r>
      <w:r>
        <w:rPr>
          <w:sz w:val="24"/>
          <w:szCs w:val="24"/>
        </w:rPr>
        <w:t>常被用于展示测试信息给其 他的有关人员，易于多人共享和编 辑。</w:t>
      </w:r>
    </w:p>
    <w:p>
      <w:pPr>
        <w:pStyle w:val="6"/>
        <w:spacing w:line="379" w:lineRule="exact"/>
        <w:ind w:left="699"/>
        <w:rPr>
          <w:sz w:val="24"/>
          <w:szCs w:val="24"/>
        </w:rPr>
      </w:pPr>
      <w:r>
        <w:rPr>
          <w:sz w:val="24"/>
          <w:szCs w:val="24"/>
        </w:rPr>
        <w:t xml:space="preserve">随着 </w:t>
      </w:r>
      <w:r>
        <w:rPr>
          <w:rFonts w:ascii="Times New Roman" w:eastAsia="Times New Roman"/>
          <w:sz w:val="24"/>
          <w:szCs w:val="24"/>
        </w:rPr>
        <w:t xml:space="preserve">Google </w:t>
      </w:r>
      <w:r>
        <w:rPr>
          <w:sz w:val="24"/>
          <w:szCs w:val="24"/>
        </w:rPr>
        <w:t>的发展壮大，许多</w:t>
      </w:r>
    </w:p>
    <w:p>
      <w:pPr>
        <w:spacing w:after="0" w:line="379" w:lineRule="exact"/>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团队手里的规范性测试用例和回归测试用例越来越多，这些测试用例需要更好的管理。实际上，测试用例变得如此之多，以至于搜索和共享变成了一种负担，亟需其他的解决方案。一些测试人员实现了一个称为</w:t>
      </w:r>
      <w:r>
        <w:rPr>
          <w:rFonts w:ascii="Times New Roman" w:eastAsia="Times New Roman"/>
          <w:sz w:val="24"/>
          <w:szCs w:val="24"/>
        </w:rPr>
        <w:t>Test Scribe</w:t>
      </w:r>
      <w:r>
        <w:rPr>
          <w:sz w:val="24"/>
          <w:szCs w:val="24"/>
        </w:rPr>
        <w:t>的系统，它松散地集成了一些商业化工具和定制的测试用例管理系统，这些系统大家在其他公司时就已经比较熟悉了。</w:t>
      </w:r>
    </w:p>
    <w:p>
      <w:pPr>
        <w:pStyle w:val="6"/>
        <w:spacing w:line="300" w:lineRule="auto"/>
        <w:ind w:right="97" w:firstLine="599"/>
        <w:rPr>
          <w:sz w:val="24"/>
          <w:szCs w:val="24"/>
        </w:rPr>
      </w:pPr>
      <w:r>
        <w:rPr>
          <w:rFonts w:ascii="Times New Roman" w:eastAsia="Times New Roman"/>
          <w:spacing w:val="-8"/>
          <w:sz w:val="24"/>
          <w:szCs w:val="24"/>
        </w:rPr>
        <w:t xml:space="preserve">Test </w:t>
      </w:r>
      <w:r>
        <w:rPr>
          <w:rFonts w:ascii="Times New Roman" w:eastAsia="Times New Roman"/>
          <w:sz w:val="24"/>
          <w:szCs w:val="24"/>
        </w:rPr>
        <w:t>Scribe</w:t>
      </w:r>
      <w:r>
        <w:rPr>
          <w:rFonts w:ascii="Times New Roman" w:eastAsia="Times New Roman"/>
          <w:spacing w:val="73"/>
          <w:sz w:val="24"/>
          <w:szCs w:val="24"/>
        </w:rPr>
        <w:t xml:space="preserve"> </w:t>
      </w:r>
      <w:r>
        <w:rPr>
          <w:spacing w:val="-2"/>
          <w:sz w:val="24"/>
          <w:szCs w:val="24"/>
        </w:rPr>
        <w:t>中的测试用例具有严</w:t>
      </w:r>
      <w:r>
        <w:rPr>
          <w:sz w:val="24"/>
          <w:szCs w:val="24"/>
        </w:rPr>
        <w:t>格的语法模板，而且允许在一次测试</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864"/>
          <w:tab w:val="left" w:pos="3443"/>
          <w:tab w:val="left" w:pos="3571"/>
          <w:tab w:val="left" w:pos="4358"/>
          <w:tab w:val="left" w:pos="4643"/>
        </w:tabs>
        <w:spacing w:before="34" w:line="300" w:lineRule="auto"/>
        <w:ind w:right="97"/>
        <w:rPr>
          <w:sz w:val="24"/>
          <w:szCs w:val="24"/>
        </w:rPr>
      </w:pPr>
      <w:r>
        <w:rPr>
          <w:sz w:val="24"/>
          <w:szCs w:val="24"/>
        </w:rPr>
        <w:t>执行中包括或排除部分测试用例。</w:t>
      </w:r>
      <w:r>
        <w:rPr>
          <w:rFonts w:ascii="Times New Roman" w:eastAsia="Times New Roman"/>
          <w:spacing w:val="-8"/>
          <w:sz w:val="24"/>
          <w:szCs w:val="24"/>
        </w:rPr>
        <w:t>Test</w:t>
      </w:r>
      <w:r>
        <w:rPr>
          <w:rFonts w:ascii="Times New Roman" w:eastAsia="Times New Roman"/>
          <w:spacing w:val="-8"/>
          <w:sz w:val="24"/>
          <w:szCs w:val="24"/>
        </w:rPr>
        <w:tab/>
      </w:r>
      <w:r>
        <w:rPr>
          <w:rFonts w:ascii="Times New Roman" w:eastAsia="Times New Roman"/>
          <w:sz w:val="24"/>
          <w:szCs w:val="24"/>
        </w:rPr>
        <w:t>Scribe</w:t>
      </w:r>
      <w:r>
        <w:rPr>
          <w:sz w:val="24"/>
          <w:szCs w:val="24"/>
        </w:rPr>
        <w:t>作为一个简单的实现，</w:t>
      </w:r>
      <w:r>
        <w:rPr>
          <w:spacing w:val="-13"/>
          <w:sz w:val="24"/>
          <w:szCs w:val="24"/>
        </w:rPr>
        <w:t>使</w:t>
      </w:r>
      <w:r>
        <w:rPr>
          <w:sz w:val="24"/>
          <w:szCs w:val="24"/>
        </w:rPr>
        <w:t>用和维护它的热情逐渐减小；然而， 许多团队已经对它形成了依赖。在维护了几个季度之后</w:t>
      </w:r>
      <w:r>
        <w:rPr>
          <w:spacing w:val="-7"/>
          <w:sz w:val="24"/>
          <w:szCs w:val="24"/>
        </w:rPr>
        <w:t>，</w:t>
      </w:r>
      <w:r>
        <w:rPr>
          <w:rFonts w:ascii="Times New Roman" w:eastAsia="Times New Roman"/>
          <w:spacing w:val="-7"/>
          <w:sz w:val="24"/>
          <w:szCs w:val="24"/>
        </w:rPr>
        <w:t>Test</w:t>
      </w:r>
      <w:r>
        <w:rPr>
          <w:rFonts w:ascii="Times New Roman" w:eastAsia="Times New Roman"/>
          <w:spacing w:val="-7"/>
          <w:sz w:val="24"/>
          <w:szCs w:val="24"/>
        </w:rPr>
        <w:tab/>
      </w:r>
      <w:r>
        <w:rPr>
          <w:rFonts w:ascii="Times New Roman" w:eastAsia="Times New Roman"/>
          <w:spacing w:val="-7"/>
          <w:sz w:val="24"/>
          <w:szCs w:val="24"/>
        </w:rPr>
        <w:tab/>
      </w:r>
      <w:r>
        <w:rPr>
          <w:rFonts w:ascii="Times New Roman" w:eastAsia="Times New Roman"/>
          <w:sz w:val="24"/>
          <w:szCs w:val="24"/>
        </w:rPr>
        <w:t>Scribe</w:t>
      </w:r>
      <w:r>
        <w:rPr>
          <w:rFonts w:ascii="Times New Roman" w:eastAsia="Times New Roman"/>
          <w:sz w:val="24"/>
          <w:szCs w:val="24"/>
        </w:rPr>
        <w:tab/>
      </w:r>
      <w:r>
        <w:rPr>
          <w:rFonts w:ascii="Times New Roman" w:eastAsia="Times New Roman"/>
          <w:sz w:val="24"/>
          <w:szCs w:val="24"/>
        </w:rPr>
        <w:tab/>
      </w:r>
      <w:r>
        <w:rPr>
          <w:spacing w:val="-17"/>
          <w:sz w:val="24"/>
          <w:szCs w:val="24"/>
        </w:rPr>
        <w:t>下</w:t>
      </w:r>
      <w:r>
        <w:rPr>
          <w:sz w:val="24"/>
          <w:szCs w:val="24"/>
        </w:rPr>
        <w:t>线，取而代之的是由一位叫</w:t>
      </w:r>
      <w:r>
        <w:rPr>
          <w:rFonts w:ascii="Times New Roman" w:eastAsia="Times New Roman"/>
          <w:spacing w:val="-3"/>
          <w:sz w:val="24"/>
          <w:szCs w:val="24"/>
        </w:rPr>
        <w:t xml:space="preserve">Jordanna </w:t>
      </w:r>
      <w:r>
        <w:rPr>
          <w:rFonts w:ascii="Times New Roman" w:eastAsia="Times New Roman"/>
          <w:spacing w:val="-4"/>
          <w:sz w:val="24"/>
          <w:szCs w:val="24"/>
        </w:rPr>
        <w:t>Chord</w:t>
      </w:r>
      <w:r>
        <w:rPr>
          <w:sz w:val="24"/>
          <w:szCs w:val="24"/>
        </w:rPr>
        <w:t>的资深测试开发工程师在</w:t>
      </w:r>
      <w:r>
        <w:rPr>
          <w:rFonts w:ascii="Times New Roman" w:eastAsia="Times New Roman"/>
          <w:sz w:val="24"/>
          <w:szCs w:val="24"/>
        </w:rPr>
        <w:t xml:space="preserve">2010 </w:t>
      </w:r>
      <w:r>
        <w:rPr>
          <w:sz w:val="24"/>
          <w:szCs w:val="24"/>
        </w:rPr>
        <w:t>年开发的一个新工具</w:t>
      </w:r>
      <w:r>
        <w:rPr>
          <w:spacing w:val="-3"/>
          <w:sz w:val="24"/>
          <w:szCs w:val="24"/>
        </w:rPr>
        <w:t>：</w:t>
      </w:r>
      <w:r>
        <w:rPr>
          <w:rFonts w:ascii="Times New Roman" w:eastAsia="Times New Roman"/>
          <w:spacing w:val="-3"/>
          <w:sz w:val="24"/>
          <w:szCs w:val="24"/>
        </w:rPr>
        <w:t>Google</w:t>
      </w:r>
      <w:r>
        <w:rPr>
          <w:sz w:val="24"/>
          <w:szCs w:val="24"/>
        </w:rPr>
        <w:t>测试用例管家</w:t>
      </w:r>
      <w:r>
        <w:rPr>
          <w:rFonts w:ascii="Times New Roman" w:eastAsia="Times New Roman"/>
          <w:spacing w:val="-5"/>
          <w:sz w:val="24"/>
          <w:szCs w:val="24"/>
        </w:rPr>
        <w:t>GTCM</w:t>
      </w:r>
      <w:r>
        <w:rPr>
          <w:spacing w:val="-5"/>
          <w:sz w:val="24"/>
          <w:szCs w:val="24"/>
        </w:rPr>
        <w:t>（</w:t>
      </w:r>
      <w:r>
        <w:rPr>
          <w:rFonts w:ascii="Times New Roman" w:eastAsia="Times New Roman"/>
          <w:spacing w:val="-5"/>
          <w:sz w:val="24"/>
          <w:szCs w:val="24"/>
        </w:rPr>
        <w:t>Google</w:t>
      </w:r>
      <w:r>
        <w:rPr>
          <w:rFonts w:ascii="Times New Roman" w:eastAsia="Times New Roman"/>
          <w:spacing w:val="-5"/>
          <w:sz w:val="24"/>
          <w:szCs w:val="24"/>
        </w:rPr>
        <w:tab/>
      </w:r>
      <w:r>
        <w:rPr>
          <w:rFonts w:ascii="Times New Roman" w:eastAsia="Times New Roman"/>
          <w:spacing w:val="-8"/>
          <w:sz w:val="24"/>
          <w:szCs w:val="24"/>
        </w:rPr>
        <w:t>Test</w:t>
      </w:r>
      <w:r>
        <w:rPr>
          <w:rFonts w:ascii="Times New Roman" w:eastAsia="Times New Roman"/>
          <w:spacing w:val="-8"/>
          <w:sz w:val="24"/>
          <w:szCs w:val="24"/>
        </w:rPr>
        <w:tab/>
      </w:r>
      <w:r>
        <w:rPr>
          <w:rFonts w:ascii="Times New Roman" w:eastAsia="Times New Roman"/>
          <w:spacing w:val="-5"/>
          <w:sz w:val="24"/>
          <w:szCs w:val="24"/>
        </w:rPr>
        <w:t>Case Manager</w:t>
      </w:r>
      <w:r>
        <w:rPr>
          <w:spacing w:val="-5"/>
          <w:sz w:val="24"/>
          <w:szCs w:val="24"/>
        </w:rPr>
        <w:t>）</w:t>
      </w:r>
      <w:r>
        <w:rPr>
          <w:sz w:val="24"/>
          <w:szCs w:val="24"/>
        </w:rPr>
        <w:t>。</w:t>
      </w:r>
    </w:p>
    <w:p>
      <w:pPr>
        <w:pStyle w:val="6"/>
        <w:spacing w:line="300" w:lineRule="auto"/>
        <w:ind w:right="142" w:firstLine="599"/>
        <w:rPr>
          <w:sz w:val="24"/>
          <w:szCs w:val="24"/>
        </w:rPr>
      </w:pPr>
      <w:r>
        <w:rPr>
          <w:rFonts w:ascii="Times New Roman" w:eastAsia="Times New Roman"/>
          <w:sz w:val="24"/>
          <w:szCs w:val="24"/>
        </w:rPr>
        <w:t>GTCM</w:t>
      </w:r>
      <w:r>
        <w:rPr>
          <w:sz w:val="24"/>
          <w:szCs w:val="24"/>
        </w:rPr>
        <w:t>的设计思想是简化测试用例的编写。它提供了一种灵活的标签</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297" w:lineRule="auto"/>
        <w:ind w:right="142"/>
        <w:rPr>
          <w:sz w:val="24"/>
          <w:szCs w:val="24"/>
        </w:rPr>
      </w:pPr>
      <w:r>
        <w:rPr>
          <w:spacing w:val="-2"/>
          <w:sz w:val="24"/>
          <w:szCs w:val="24"/>
        </w:rPr>
        <w:t>格式，任何项目可以自行定制，这使得测试用例便于查找和复用。最重要</w:t>
      </w:r>
      <w:r>
        <w:rPr>
          <w:sz w:val="24"/>
          <w:szCs w:val="24"/>
        </w:rPr>
        <w:t>的是，将</w:t>
      </w:r>
      <w:r>
        <w:rPr>
          <w:rFonts w:ascii="Times New Roman" w:eastAsia="Times New Roman"/>
          <w:spacing w:val="-8"/>
          <w:sz w:val="24"/>
          <w:szCs w:val="24"/>
        </w:rPr>
        <w:t>GTCM</w:t>
      </w:r>
      <w:r>
        <w:rPr>
          <w:sz w:val="24"/>
          <w:szCs w:val="24"/>
        </w:rPr>
        <w:t>与</w:t>
      </w:r>
      <w:r>
        <w:rPr>
          <w:rFonts w:ascii="Times New Roman" w:eastAsia="Times New Roman"/>
          <w:spacing w:val="-3"/>
          <w:sz w:val="24"/>
          <w:szCs w:val="24"/>
        </w:rPr>
        <w:t>Google</w:t>
      </w:r>
      <w:r>
        <w:rPr>
          <w:sz w:val="24"/>
          <w:szCs w:val="24"/>
        </w:rPr>
        <w:t>的基础设施</w:t>
      </w:r>
      <w:r>
        <w:rPr>
          <w:spacing w:val="-2"/>
          <w:sz w:val="24"/>
          <w:szCs w:val="24"/>
        </w:rPr>
        <w:t>相集成，使得测试结果得以成为头等</w:t>
      </w:r>
      <w:r>
        <w:rPr>
          <w:sz w:val="24"/>
          <w:szCs w:val="24"/>
        </w:rPr>
        <w:t>公民。图</w:t>
      </w:r>
      <w:r>
        <w:rPr>
          <w:rFonts w:ascii="Times New Roman" w:eastAsia="Times New Roman"/>
          <w:sz w:val="24"/>
          <w:szCs w:val="24"/>
        </w:rPr>
        <w:t>3.10</w:t>
      </w:r>
      <w:r>
        <w:rPr>
          <w:sz w:val="24"/>
          <w:szCs w:val="24"/>
        </w:rPr>
        <w:t>～图</w:t>
      </w:r>
      <w:r>
        <w:rPr>
          <w:rFonts w:ascii="Times New Roman" w:eastAsia="Times New Roman"/>
          <w:sz w:val="24"/>
          <w:szCs w:val="24"/>
        </w:rPr>
        <w:t>3.14</w:t>
      </w:r>
      <w:r>
        <w:rPr>
          <w:sz w:val="24"/>
          <w:szCs w:val="24"/>
        </w:rPr>
        <w:t>展示了</w:t>
      </w:r>
      <w:r>
        <w:rPr>
          <w:rFonts w:ascii="Times New Roman" w:eastAsia="Times New Roman"/>
          <w:spacing w:val="-5"/>
          <w:sz w:val="24"/>
          <w:szCs w:val="24"/>
        </w:rPr>
        <w:t xml:space="preserve">GTCM </w:t>
      </w:r>
      <w:r>
        <w:rPr>
          <w:sz w:val="24"/>
          <w:szCs w:val="24"/>
        </w:rPr>
        <w:t>的各种截图，其中图</w:t>
      </w:r>
      <w:r>
        <w:rPr>
          <w:rFonts w:ascii="Times New Roman" w:eastAsia="Times New Roman"/>
          <w:spacing w:val="-5"/>
          <w:sz w:val="24"/>
          <w:szCs w:val="24"/>
        </w:rPr>
        <w:t>3.11</w:t>
      </w:r>
      <w:r>
        <w:rPr>
          <w:sz w:val="24"/>
          <w:szCs w:val="24"/>
        </w:rPr>
        <w:t>是测试用例</w:t>
      </w:r>
      <w:r>
        <w:rPr>
          <w:spacing w:val="-2"/>
          <w:sz w:val="24"/>
          <w:szCs w:val="24"/>
        </w:rPr>
        <w:t>创建页面，测试用例可以有任意多的</w:t>
      </w:r>
      <w:r>
        <w:rPr>
          <w:spacing w:val="-1"/>
          <w:sz w:val="24"/>
          <w:szCs w:val="24"/>
        </w:rPr>
        <w:t>章节或标签。这样，</w:t>
      </w:r>
      <w:r>
        <w:rPr>
          <w:rFonts w:ascii="Times New Roman" w:eastAsia="Times New Roman"/>
          <w:spacing w:val="-6"/>
          <w:sz w:val="24"/>
          <w:szCs w:val="24"/>
        </w:rPr>
        <w:t>GTCM</w:t>
      </w:r>
      <w:r>
        <w:rPr>
          <w:sz w:val="24"/>
          <w:szCs w:val="24"/>
        </w:rPr>
        <w:t>可以支持一切测试，从经典的测试和验证步 骤，到探索式的漫游、</w:t>
      </w:r>
      <w:r>
        <w:rPr>
          <w:rFonts w:ascii="Times New Roman" w:eastAsia="Times New Roman"/>
          <w:spacing w:val="-5"/>
          <w:sz w:val="24"/>
          <w:szCs w:val="24"/>
        </w:rPr>
        <w:t>cukes</w:t>
      </w:r>
      <w:r>
        <w:rPr>
          <w:spacing w:val="-5"/>
          <w:sz w:val="24"/>
          <w:szCs w:val="24"/>
        </w:rPr>
        <w:t>（</w:t>
      </w:r>
      <w:r>
        <w:rPr>
          <w:sz w:val="24"/>
          <w:szCs w:val="24"/>
        </w:rPr>
        <w:t>译</w:t>
      </w:r>
    </w:p>
    <w:p>
      <w:pPr>
        <w:pStyle w:val="6"/>
        <w:tabs>
          <w:tab w:val="left" w:pos="1644"/>
        </w:tabs>
        <w:spacing w:before="17" w:line="307" w:lineRule="auto"/>
        <w:ind w:right="97"/>
        <w:rPr>
          <w:sz w:val="24"/>
          <w:szCs w:val="24"/>
        </w:rPr>
      </w:pPr>
      <w:r>
        <w:rPr>
          <w:sz w:val="24"/>
          <w:szCs w:val="24"/>
        </w:rPr>
        <w:t>注</w:t>
      </w:r>
      <w:r>
        <w:rPr>
          <w:spacing w:val="-5"/>
          <w:sz w:val="24"/>
          <w:szCs w:val="24"/>
        </w:rPr>
        <w:t>：</w:t>
      </w:r>
      <w:r>
        <w:rPr>
          <w:rFonts w:ascii="Times New Roman" w:eastAsia="Times New Roman"/>
          <w:spacing w:val="-5"/>
          <w:sz w:val="24"/>
          <w:szCs w:val="24"/>
        </w:rPr>
        <w:t>cukes</w:t>
      </w:r>
      <w:r>
        <w:rPr>
          <w:rFonts w:ascii="Times New Roman" w:eastAsia="Times New Roman"/>
          <w:spacing w:val="-5"/>
          <w:sz w:val="24"/>
          <w:szCs w:val="24"/>
        </w:rPr>
        <w:tab/>
      </w:r>
      <w:r>
        <w:rPr>
          <w:sz w:val="24"/>
          <w:szCs w:val="24"/>
        </w:rPr>
        <w:t>是一种行为驱动的测试</w:t>
      </w:r>
      <w:r>
        <w:rPr>
          <w:spacing w:val="-16"/>
          <w:sz w:val="24"/>
          <w:szCs w:val="24"/>
        </w:rPr>
        <w:t>用</w:t>
      </w:r>
      <w:r>
        <w:rPr>
          <w:sz w:val="24"/>
          <w:szCs w:val="24"/>
        </w:rPr>
        <w:t>例描述，参见</w:t>
      </w:r>
      <w:r>
        <w:rPr>
          <w:sz w:val="24"/>
          <w:szCs w:val="24"/>
        </w:rPr>
        <w:fldChar w:fldCharType="begin"/>
      </w:r>
      <w:r>
        <w:rPr>
          <w:sz w:val="24"/>
          <w:szCs w:val="24"/>
        </w:rPr>
        <w:instrText xml:space="preserve"> HYPERLINK "http://cukes.info/" \h </w:instrText>
      </w:r>
      <w:r>
        <w:rPr>
          <w:sz w:val="24"/>
          <w:szCs w:val="24"/>
        </w:rPr>
        <w:fldChar w:fldCharType="separate"/>
      </w:r>
      <w:r>
        <w:rPr>
          <w:rFonts w:ascii="Times New Roman" w:eastAsia="Times New Roman"/>
          <w:spacing w:val="-4"/>
          <w:sz w:val="24"/>
          <w:szCs w:val="24"/>
        </w:rPr>
        <w:t>http://cukes.info</w:t>
      </w:r>
      <w:r>
        <w:rPr>
          <w:rFonts w:ascii="Times New Roman" w:eastAsia="Times New Roman"/>
          <w:spacing w:val="-4"/>
          <w:sz w:val="24"/>
          <w:szCs w:val="24"/>
        </w:rPr>
        <w:fldChar w:fldCharType="end"/>
      </w:r>
      <w:r>
        <w:rPr>
          <w:spacing w:val="-4"/>
          <w:sz w:val="24"/>
          <w:szCs w:val="24"/>
        </w:rPr>
        <w:t>）</w:t>
      </w:r>
      <w:r>
        <w:rPr>
          <w:sz w:val="24"/>
          <w:szCs w:val="24"/>
        </w:rPr>
        <w:t>、用</w:t>
      </w:r>
    </w:p>
    <w:p>
      <w:pPr>
        <w:spacing w:after="0" w:line="307"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drawing>
          <wp:anchor distT="0" distB="0" distL="0" distR="0" simplePos="0" relativeHeight="251659264" behindDoc="0" locked="0" layoutInCell="1" allowOverlap="1">
            <wp:simplePos x="0" y="0"/>
            <wp:positionH relativeFrom="page">
              <wp:posOffset>118110</wp:posOffset>
            </wp:positionH>
            <wp:positionV relativeFrom="paragraph">
              <wp:posOffset>1315720</wp:posOffset>
            </wp:positionV>
            <wp:extent cx="2992120" cy="95694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65" cstate="print"/>
                    <a:stretch>
                      <a:fillRect/>
                    </a:stretch>
                  </pic:blipFill>
                  <pic:spPr>
                    <a:xfrm>
                      <a:off x="0" y="0"/>
                      <a:ext cx="2992161" cy="956690"/>
                    </a:xfrm>
                    <a:prstGeom prst="rect">
                      <a:avLst/>
                    </a:prstGeom>
                  </pic:spPr>
                </pic:pic>
              </a:graphicData>
            </a:graphic>
          </wp:anchor>
        </w:drawing>
      </w:r>
      <w:r>
        <w:rPr>
          <w:sz w:val="24"/>
          <w:szCs w:val="24"/>
        </w:rPr>
        <w:t>户故事描述等，甚至有一些团队在</w:t>
      </w:r>
      <w:r>
        <w:rPr>
          <w:rFonts w:ascii="Times New Roman" w:eastAsia="Times New Roman"/>
          <w:spacing w:val="-8"/>
          <w:sz w:val="24"/>
          <w:szCs w:val="24"/>
        </w:rPr>
        <w:t>GTCM</w:t>
      </w:r>
      <w:r>
        <w:rPr>
          <w:sz w:val="24"/>
          <w:szCs w:val="24"/>
        </w:rPr>
        <w:t>测试用例中存储代码或数据片段。</w:t>
      </w:r>
      <w:r>
        <w:rPr>
          <w:rFonts w:ascii="Times New Roman" w:eastAsia="Times New Roman"/>
          <w:spacing w:val="-8"/>
          <w:sz w:val="24"/>
          <w:szCs w:val="24"/>
        </w:rPr>
        <w:t>GTCM</w:t>
      </w:r>
      <w:r>
        <w:rPr>
          <w:sz w:val="24"/>
          <w:szCs w:val="24"/>
        </w:rPr>
        <w:t>必须支持各种类型的测试</w:t>
      </w:r>
      <w:r>
        <w:rPr>
          <w:spacing w:val="-2"/>
          <w:w w:val="95"/>
          <w:sz w:val="24"/>
          <w:szCs w:val="24"/>
        </w:rPr>
        <w:t>团队以及他们多变的测试用例格式。</w:t>
      </w:r>
    </w:p>
    <w:p>
      <w:pPr>
        <w:spacing w:before="103"/>
        <w:ind w:left="122"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2"/>
          <w:sz w:val="22"/>
          <w:szCs w:val="21"/>
        </w:rPr>
        <w:t>3.10</w:t>
      </w:r>
      <w:r>
        <w:rPr>
          <w:rFonts w:ascii="Times New Roman" w:hAnsi="Times New Roman" w:eastAsia="Times New Roman"/>
          <w:spacing w:val="17"/>
          <w:sz w:val="22"/>
          <w:szCs w:val="21"/>
        </w:rPr>
        <w:t xml:space="preserve">  </w:t>
      </w:r>
      <w:r>
        <w:rPr>
          <w:rFonts w:ascii="Times New Roman" w:hAnsi="Times New Roman" w:eastAsia="Times New Roman"/>
          <w:spacing w:val="-9"/>
          <w:sz w:val="22"/>
          <w:szCs w:val="21"/>
        </w:rPr>
        <w:t>GTCM</w:t>
      </w:r>
      <w:r>
        <w:rPr>
          <w:sz w:val="22"/>
          <w:szCs w:val="21"/>
        </w:rPr>
        <w:t>主页关注的核心是搜索体验</w:t>
      </w:r>
    </w:p>
    <w:p>
      <w:pPr>
        <w:spacing w:after="0"/>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27045" cy="257492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66" cstate="print"/>
                    <a:stretch>
                      <a:fillRect/>
                    </a:stretch>
                  </pic:blipFill>
                  <pic:spPr>
                    <a:xfrm>
                      <a:off x="0" y="0"/>
                      <a:ext cx="3027586" cy="2575179"/>
                    </a:xfrm>
                    <a:prstGeom prst="rect">
                      <a:avLst/>
                    </a:prstGeom>
                  </pic:spPr>
                </pic:pic>
              </a:graphicData>
            </a:graphic>
          </wp:inline>
        </w:drawing>
      </w:r>
    </w:p>
    <w:p>
      <w:pPr>
        <w:pStyle w:val="6"/>
        <w:ind w:left="0"/>
        <w:rPr>
          <w:sz w:val="6"/>
          <w:szCs w:val="24"/>
        </w:rPr>
      </w:pPr>
    </w:p>
    <w:p>
      <w:pPr>
        <w:spacing w:before="78"/>
        <w:ind w:left="63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3.11 </w:t>
      </w:r>
      <w:r>
        <w:rPr>
          <w:sz w:val="22"/>
          <w:szCs w:val="21"/>
        </w:rPr>
        <w:t>在</w:t>
      </w:r>
      <w:r>
        <w:rPr>
          <w:rFonts w:ascii="Times New Roman" w:hAnsi="Times New Roman" w:eastAsia="Times New Roman"/>
          <w:sz w:val="22"/>
          <w:szCs w:val="21"/>
        </w:rPr>
        <w:t>GTCM</w:t>
      </w:r>
      <w:r>
        <w:rPr>
          <w:sz w:val="22"/>
          <w:szCs w:val="21"/>
        </w:rPr>
        <w:t>里创建一个项目</w:t>
      </w:r>
    </w:p>
    <w:p>
      <w:pPr>
        <w:spacing w:after="0"/>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101975" cy="126873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67" cstate="print"/>
                    <a:stretch>
                      <a:fillRect/>
                    </a:stretch>
                  </pic:blipFill>
                  <pic:spPr>
                    <a:xfrm>
                      <a:off x="0" y="0"/>
                      <a:ext cx="3102101" cy="1268730"/>
                    </a:xfrm>
                    <a:prstGeom prst="rect">
                      <a:avLst/>
                    </a:prstGeom>
                  </pic:spPr>
                </pic:pic>
              </a:graphicData>
            </a:graphic>
          </wp:inline>
        </w:drawing>
      </w:r>
    </w:p>
    <w:p>
      <w:pPr>
        <w:spacing w:before="140"/>
        <w:ind w:left="37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3.12 </w:t>
      </w:r>
      <w:r>
        <w:rPr>
          <w:sz w:val="22"/>
          <w:szCs w:val="21"/>
        </w:rPr>
        <w:t>在</w:t>
      </w:r>
      <w:r>
        <w:rPr>
          <w:rFonts w:ascii="Times New Roman" w:hAnsi="Times New Roman" w:eastAsia="Times New Roman"/>
          <w:sz w:val="22"/>
          <w:szCs w:val="21"/>
        </w:rPr>
        <w:t>GTCM</w:t>
      </w:r>
      <w:r>
        <w:rPr>
          <w:sz w:val="22"/>
          <w:szCs w:val="21"/>
        </w:rPr>
        <w:t>里创建一个测试用例</w:t>
      </w:r>
    </w:p>
    <w:p>
      <w:pPr>
        <w:spacing w:after="0"/>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56890" cy="1910715"/>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68" cstate="print"/>
                    <a:stretch>
                      <a:fillRect/>
                    </a:stretch>
                  </pic:blipFill>
                  <pic:spPr>
                    <a:xfrm>
                      <a:off x="0" y="0"/>
                      <a:ext cx="3057258" cy="1911095"/>
                    </a:xfrm>
                    <a:prstGeom prst="rect">
                      <a:avLst/>
                    </a:prstGeom>
                  </pic:spPr>
                </pic:pic>
              </a:graphicData>
            </a:graphic>
          </wp:inline>
        </w:drawing>
      </w:r>
    </w:p>
    <w:p>
      <w:pPr>
        <w:pStyle w:val="6"/>
        <w:spacing w:before="8"/>
        <w:ind w:left="0"/>
        <w:rPr>
          <w:sz w:val="4"/>
          <w:szCs w:val="24"/>
        </w:rPr>
      </w:pPr>
    </w:p>
    <w:p>
      <w:pPr>
        <w:spacing w:before="77" w:line="259" w:lineRule="auto"/>
        <w:ind w:left="1884" w:right="219" w:hanging="1665"/>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3.13 </w:t>
      </w:r>
      <w:r>
        <w:rPr>
          <w:sz w:val="22"/>
          <w:szCs w:val="21"/>
        </w:rPr>
        <w:t>在</w:t>
      </w:r>
      <w:r>
        <w:rPr>
          <w:rFonts w:ascii="Times New Roman" w:hAnsi="Times New Roman" w:eastAsia="Times New Roman"/>
          <w:sz w:val="22"/>
          <w:szCs w:val="21"/>
        </w:rPr>
        <w:t>GTCM</w:t>
      </w:r>
      <w:r>
        <w:rPr>
          <w:sz w:val="22"/>
          <w:szCs w:val="21"/>
        </w:rPr>
        <w:t>里搜索</w:t>
      </w:r>
      <w:r>
        <w:rPr>
          <w:rFonts w:ascii="Times New Roman" w:hAnsi="Times New Roman" w:eastAsia="Times New Roman"/>
          <w:sz w:val="22"/>
          <w:szCs w:val="21"/>
        </w:rPr>
        <w:t>Chrome</w:t>
      </w:r>
      <w:r>
        <w:rPr>
          <w:sz w:val="22"/>
          <w:szCs w:val="21"/>
        </w:rPr>
        <w:t>之后得到的测试用例</w:t>
      </w:r>
    </w:p>
    <w:p>
      <w:pPr>
        <w:spacing w:after="0" w:line="259" w:lineRule="auto"/>
        <w:jc w:val="left"/>
        <w:rPr>
          <w:sz w:val="22"/>
          <w:szCs w:val="21"/>
        </w:rPr>
        <w:sectPr>
          <w:pgSz w:w="5050" w:h="6630"/>
          <w:pgMar w:top="80" w:right="0" w:bottom="360" w:left="0" w:header="0" w:footer="80" w:gutter="0"/>
          <w:pgNumType w:fmt="decimal"/>
          <w:cols w:space="720" w:num="1"/>
        </w:sectPr>
      </w:pPr>
    </w:p>
    <w:p>
      <w:pPr>
        <w:pStyle w:val="6"/>
        <w:ind w:left="145"/>
        <w:rPr>
          <w:sz w:val="18"/>
          <w:szCs w:val="24"/>
        </w:rPr>
      </w:pPr>
      <w:r>
        <w:rPr>
          <w:sz w:val="18"/>
          <w:szCs w:val="24"/>
        </w:rPr>
        <w:drawing>
          <wp:inline distT="0" distB="0" distL="0" distR="0">
            <wp:extent cx="3045460" cy="190690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69" cstate="print"/>
                    <a:stretch>
                      <a:fillRect/>
                    </a:stretch>
                  </pic:blipFill>
                  <pic:spPr>
                    <a:xfrm>
                      <a:off x="0" y="0"/>
                      <a:ext cx="3045749" cy="1907476"/>
                    </a:xfrm>
                    <a:prstGeom prst="rect">
                      <a:avLst/>
                    </a:prstGeom>
                  </pic:spPr>
                </pic:pic>
              </a:graphicData>
            </a:graphic>
          </wp:inline>
        </w:drawing>
      </w:r>
    </w:p>
    <w:p>
      <w:pPr>
        <w:spacing w:before="123" w:line="259" w:lineRule="auto"/>
        <w:ind w:left="2266" w:right="135" w:hanging="213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3.14 Chrome</w:t>
      </w:r>
      <w:r>
        <w:rPr>
          <w:sz w:val="22"/>
          <w:szCs w:val="21"/>
        </w:rPr>
        <w:t>的</w:t>
      </w:r>
      <w:r>
        <w:rPr>
          <w:rFonts w:ascii="Times New Roman" w:hAnsi="Times New Roman" w:eastAsia="Times New Roman"/>
          <w:sz w:val="22"/>
          <w:szCs w:val="21"/>
        </w:rPr>
        <w:t>About</w:t>
      </w:r>
      <w:r>
        <w:rPr>
          <w:sz w:val="22"/>
          <w:szCs w:val="21"/>
        </w:rPr>
        <w:t>对话框的简单测试用例</w:t>
      </w:r>
    </w:p>
    <w:p>
      <w:pPr>
        <w:pStyle w:val="6"/>
        <w:spacing w:before="173" w:line="300" w:lineRule="auto"/>
        <w:ind w:right="142" w:firstLine="599"/>
        <w:jc w:val="both"/>
        <w:rPr>
          <w:sz w:val="24"/>
          <w:szCs w:val="24"/>
        </w:rPr>
      </w:pPr>
      <w:r>
        <w:rPr>
          <w:rFonts w:ascii="Times New Roman" w:eastAsia="Times New Roman"/>
          <w:sz w:val="24"/>
          <w:szCs w:val="24"/>
        </w:rPr>
        <w:t>GTCM</w:t>
      </w:r>
      <w:r>
        <w:rPr>
          <w:sz w:val="24"/>
          <w:szCs w:val="24"/>
        </w:rPr>
        <w:t>相关的数据有助于理解测试人员使用测试用例的整体情况。测试用例的总数和测试结果的趋势很有意思，如图</w:t>
      </w:r>
      <w:r>
        <w:rPr>
          <w:rFonts w:ascii="Times New Roman" w:eastAsia="Times New Roman"/>
          <w:sz w:val="24"/>
          <w:szCs w:val="24"/>
        </w:rPr>
        <w:t>3.15</w:t>
      </w:r>
      <w:r>
        <w:rPr>
          <w:sz w:val="24"/>
          <w:szCs w:val="24"/>
        </w:rPr>
        <w:t>和图</w:t>
      </w:r>
      <w:r>
        <w:rPr>
          <w:rFonts w:ascii="Times New Roman" w:eastAsia="Times New Roman"/>
          <w:sz w:val="24"/>
          <w:szCs w:val="24"/>
        </w:rPr>
        <w:t>3.16</w:t>
      </w:r>
      <w:r>
        <w:rPr>
          <w:sz w:val="24"/>
          <w:szCs w:val="24"/>
        </w:rPr>
        <w:t>所示。测试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2454"/>
          <w:tab w:val="left" w:pos="4313"/>
        </w:tabs>
        <w:spacing w:before="29" w:line="300" w:lineRule="auto"/>
        <w:ind w:right="86"/>
        <w:rPr>
          <w:sz w:val="24"/>
          <w:szCs w:val="24"/>
        </w:rPr>
      </w:pPr>
      <w:r>
        <w:rPr>
          <w:sz w:val="24"/>
          <w:szCs w:val="24"/>
        </w:rPr>
        <w:t>用例总数正在接近一个渐进线。初步的分析发现</w:t>
      </w:r>
      <w:r>
        <w:rPr>
          <w:spacing w:val="-3"/>
          <w:sz w:val="24"/>
          <w:szCs w:val="24"/>
        </w:rPr>
        <w:t>，</w:t>
      </w:r>
      <w:r>
        <w:rPr>
          <w:rFonts w:ascii="Times New Roman" w:eastAsia="Times New Roman"/>
          <w:spacing w:val="-3"/>
          <w:sz w:val="24"/>
          <w:szCs w:val="24"/>
        </w:rPr>
        <w:t>Google</w:t>
      </w:r>
      <w:r>
        <w:rPr>
          <w:sz w:val="24"/>
          <w:szCs w:val="24"/>
        </w:rPr>
        <w:t>正在淘汰一些老的、更多依靠人工做回归的项目及其测试用例。另外</w:t>
      </w:r>
      <w:r>
        <w:rPr>
          <w:spacing w:val="-6"/>
          <w:sz w:val="24"/>
          <w:szCs w:val="24"/>
        </w:rPr>
        <w:t>，</w:t>
      </w:r>
      <w:r>
        <w:rPr>
          <w:rFonts w:ascii="Times New Roman" w:eastAsia="Times New Roman"/>
          <w:spacing w:val="-6"/>
          <w:sz w:val="24"/>
          <w:szCs w:val="24"/>
        </w:rPr>
        <w:t>GTCM</w:t>
      </w:r>
      <w:r>
        <w:rPr>
          <w:sz w:val="24"/>
          <w:szCs w:val="24"/>
        </w:rPr>
        <w:t>主要管理手工测试用例，许多团队正在自动化他们的手工测试，或者改为众包测试和探索式测试，这就降低了内部</w:t>
      </w:r>
      <w:r>
        <w:rPr>
          <w:sz w:val="24"/>
          <w:szCs w:val="24"/>
        </w:rPr>
        <w:tab/>
      </w:r>
      <w:r>
        <w:rPr>
          <w:rFonts w:ascii="Times New Roman" w:eastAsia="Times New Roman"/>
          <w:spacing w:val="-10"/>
          <w:sz w:val="24"/>
          <w:szCs w:val="24"/>
        </w:rPr>
        <w:t xml:space="preserve">TCM </w:t>
      </w:r>
      <w:r>
        <w:rPr>
          <w:sz w:val="24"/>
          <w:szCs w:val="24"/>
        </w:rPr>
        <w:t>中测试用例的总量，但覆盖度却在提高。有记录的测试结果的数量在增 加，这是因为几个较大的主要依赖手工测试的团队如</w:t>
      </w:r>
      <w:r>
        <w:rPr>
          <w:sz w:val="24"/>
          <w:szCs w:val="24"/>
        </w:rPr>
        <w:tab/>
      </w:r>
      <w:r>
        <w:rPr>
          <w:rFonts w:ascii="Times New Roman" w:eastAsia="Times New Roman"/>
          <w:sz w:val="24"/>
          <w:szCs w:val="24"/>
        </w:rPr>
        <w:t>Android</w:t>
      </w:r>
      <w:r>
        <w:rPr>
          <w:sz w:val="24"/>
          <w:szCs w:val="24"/>
        </w:rPr>
        <w:t>占了很大比例。</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53080" cy="205041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70" cstate="print"/>
                    <a:stretch>
                      <a:fillRect/>
                    </a:stretch>
                  </pic:blipFill>
                  <pic:spPr>
                    <a:xfrm>
                      <a:off x="0" y="0"/>
                      <a:ext cx="3053577" cy="2050542"/>
                    </a:xfrm>
                    <a:prstGeom prst="rect">
                      <a:avLst/>
                    </a:prstGeom>
                  </pic:spPr>
                </pic:pic>
              </a:graphicData>
            </a:graphic>
          </wp:inline>
        </w:drawing>
      </w:r>
    </w:p>
    <w:p>
      <w:pPr>
        <w:pStyle w:val="6"/>
        <w:spacing w:before="11"/>
        <w:ind w:left="0"/>
        <w:rPr>
          <w:sz w:val="2"/>
          <w:szCs w:val="24"/>
        </w:rPr>
      </w:pPr>
    </w:p>
    <w:p>
      <w:pPr>
        <w:spacing w:before="77" w:line="259" w:lineRule="auto"/>
        <w:ind w:left="2139" w:right="120" w:hanging="2017"/>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3.15 GTCM</w:t>
      </w:r>
      <w:r>
        <w:rPr>
          <w:sz w:val="22"/>
          <w:szCs w:val="21"/>
        </w:rPr>
        <w:t>中的测试用例的数量随时间的变化</w:t>
      </w:r>
    </w:p>
    <w:p>
      <w:pPr>
        <w:pStyle w:val="6"/>
        <w:spacing w:before="172" w:line="300" w:lineRule="auto"/>
        <w:ind w:right="142" w:firstLine="599"/>
        <w:rPr>
          <w:sz w:val="24"/>
          <w:szCs w:val="24"/>
        </w:rPr>
      </w:pPr>
      <w:r>
        <w:rPr>
          <w:spacing w:val="-2"/>
          <w:sz w:val="24"/>
          <w:szCs w:val="24"/>
        </w:rPr>
        <w:t>有记录的手工测试结果的总数在</w:t>
      </w:r>
      <w:r>
        <w:rPr>
          <w:sz w:val="24"/>
          <w:szCs w:val="24"/>
        </w:rPr>
        <w:t xml:space="preserve">增加，这符合一般预期（见图 </w:t>
      </w:r>
      <w:r>
        <w:rPr>
          <w:rFonts w:ascii="Times New Roman" w:eastAsia="Times New Roman"/>
          <w:sz w:val="24"/>
          <w:szCs w:val="24"/>
        </w:rPr>
        <w:t>3.16</w:t>
      </w:r>
      <w:r>
        <w:rPr>
          <w:sz w:val="24"/>
          <w:szCs w:val="24"/>
        </w:rPr>
        <w:t>）。</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61335" cy="205994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71" cstate="print"/>
                    <a:stretch>
                      <a:fillRect/>
                    </a:stretch>
                  </pic:blipFill>
                  <pic:spPr>
                    <a:xfrm>
                      <a:off x="0" y="0"/>
                      <a:ext cx="3061585" cy="2060448"/>
                    </a:xfrm>
                    <a:prstGeom prst="rect">
                      <a:avLst/>
                    </a:prstGeom>
                  </pic:spPr>
                </pic:pic>
              </a:graphicData>
            </a:graphic>
          </wp:inline>
        </w:drawing>
      </w:r>
    </w:p>
    <w:p>
      <w:pPr>
        <w:pStyle w:val="6"/>
        <w:ind w:left="0"/>
        <w:rPr>
          <w:sz w:val="4"/>
          <w:szCs w:val="24"/>
        </w:rPr>
      </w:pPr>
    </w:p>
    <w:p>
      <w:pPr>
        <w:spacing w:before="77" w:line="259" w:lineRule="auto"/>
        <w:ind w:left="2139" w:right="120" w:hanging="2017"/>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3.16 GTCM</w:t>
      </w:r>
      <w:r>
        <w:rPr>
          <w:sz w:val="22"/>
          <w:szCs w:val="21"/>
        </w:rPr>
        <w:t>中的测试结果的数量随时间的变化</w:t>
      </w:r>
    </w:p>
    <w:p>
      <w:pPr>
        <w:pStyle w:val="6"/>
        <w:spacing w:before="173" w:line="288" w:lineRule="auto"/>
        <w:ind w:right="142" w:firstLine="599"/>
        <w:jc w:val="both"/>
        <w:rPr>
          <w:sz w:val="24"/>
          <w:szCs w:val="24"/>
        </w:rPr>
      </w:pPr>
      <w:r>
        <w:rPr>
          <w:sz w:val="24"/>
          <w:szCs w:val="24"/>
        </w:rPr>
        <w:t>图</w:t>
      </w:r>
      <w:r>
        <w:rPr>
          <w:rFonts w:ascii="Times New Roman" w:eastAsia="Times New Roman"/>
          <w:sz w:val="24"/>
          <w:szCs w:val="24"/>
        </w:rPr>
        <w:t>3.17</w:t>
      </w:r>
      <w:r>
        <w:rPr>
          <w:sz w:val="24"/>
          <w:szCs w:val="24"/>
        </w:rPr>
        <w:t>展示了</w:t>
      </w:r>
      <w:r>
        <w:rPr>
          <w:rFonts w:ascii="Times New Roman" w:eastAsia="Times New Roman"/>
          <w:spacing w:val="-8"/>
          <w:sz w:val="24"/>
          <w:szCs w:val="24"/>
        </w:rPr>
        <w:t>GTCM</w:t>
      </w:r>
      <w:r>
        <w:rPr>
          <w:sz w:val="24"/>
          <w:szCs w:val="24"/>
        </w:rPr>
        <w:t>关联的</w:t>
      </w:r>
      <w:r>
        <w:rPr>
          <w:rFonts w:ascii="Times New Roman" w:eastAsia="Times New Roman"/>
          <w:spacing w:val="-11"/>
          <w:sz w:val="24"/>
          <w:szCs w:val="24"/>
        </w:rPr>
        <w:t>bug</w:t>
      </w:r>
      <w:r>
        <w:rPr>
          <w:sz w:val="24"/>
          <w:szCs w:val="24"/>
        </w:rPr>
        <w:t>数</w:t>
      </w:r>
      <w:r>
        <w:rPr>
          <w:spacing w:val="-2"/>
          <w:sz w:val="24"/>
          <w:szCs w:val="24"/>
        </w:rPr>
        <w:t>量曲线，这值得一看，但要理解数据</w:t>
      </w:r>
      <w:r>
        <w:rPr>
          <w:sz w:val="24"/>
          <w:szCs w:val="24"/>
        </w:rPr>
        <w:t>是不完整的。</w:t>
      </w:r>
      <w:r>
        <w:rPr>
          <w:rFonts w:ascii="Times New Roman" w:eastAsia="Times New Roman"/>
          <w:spacing w:val="-3"/>
          <w:sz w:val="24"/>
          <w:szCs w:val="24"/>
        </w:rPr>
        <w:t>Google</w:t>
      </w:r>
      <w:r>
        <w:rPr>
          <w:sz w:val="24"/>
          <w:szCs w:val="24"/>
        </w:rPr>
        <w:t>的文化是自底向上，一些团队会跟踪</w:t>
      </w:r>
      <w:r>
        <w:rPr>
          <w:rFonts w:ascii="Times New Roman" w:eastAsia="Times New Roman"/>
          <w:spacing w:val="-11"/>
          <w:sz w:val="24"/>
          <w:szCs w:val="24"/>
        </w:rPr>
        <w:t>bug</w:t>
      </w:r>
      <w:r>
        <w:rPr>
          <w:sz w:val="24"/>
          <w:szCs w:val="24"/>
        </w:rPr>
        <w:t>来自于哪些</w:t>
      </w:r>
    </w:p>
    <w:p>
      <w:pPr>
        <w:spacing w:after="0" w:line="288" w:lineRule="auto"/>
        <w:jc w:val="both"/>
        <w:rPr>
          <w:sz w:val="21"/>
          <w:szCs w:val="21"/>
        </w:rPr>
        <w:sectPr>
          <w:pgSz w:w="5050" w:h="6630"/>
          <w:pgMar w:top="80" w:right="0" w:bottom="360" w:left="0" w:header="0" w:footer="80" w:gutter="0"/>
          <w:pgNumType w:fmt="decimal"/>
          <w:cols w:space="720" w:num="1"/>
        </w:sectPr>
      </w:pPr>
    </w:p>
    <w:p>
      <w:pPr>
        <w:pStyle w:val="6"/>
        <w:spacing w:before="40" w:line="297" w:lineRule="auto"/>
        <w:ind w:right="142"/>
        <w:rPr>
          <w:sz w:val="24"/>
          <w:szCs w:val="24"/>
        </w:rPr>
      </w:pPr>
      <w:r>
        <w:rPr>
          <w:spacing w:val="-2"/>
          <w:sz w:val="24"/>
          <w:szCs w:val="24"/>
        </w:rPr>
        <w:t>测试用例；而其他一些团队则不太在意这些数据，因为他们在自己的项目</w:t>
      </w:r>
      <w:r>
        <w:rPr>
          <w:sz w:val="24"/>
          <w:szCs w:val="24"/>
        </w:rPr>
        <w:t>中没有发现这些数据有什么大的价 值。另外，并不是所有的</w:t>
      </w:r>
      <w:r>
        <w:rPr>
          <w:rFonts w:ascii="Times New Roman" w:eastAsia="Times New Roman"/>
          <w:spacing w:val="-11"/>
          <w:sz w:val="24"/>
          <w:szCs w:val="24"/>
        </w:rPr>
        <w:t>bug</w:t>
      </w:r>
      <w:r>
        <w:rPr>
          <w:sz w:val="24"/>
          <w:szCs w:val="24"/>
        </w:rPr>
        <w:t>都来自</w:t>
      </w:r>
      <w:r>
        <w:rPr>
          <w:spacing w:val="-2"/>
          <w:sz w:val="24"/>
          <w:szCs w:val="24"/>
        </w:rPr>
        <w:t>于手工测试执行，有一些是由自动化</w:t>
      </w:r>
      <w:r>
        <w:rPr>
          <w:sz w:val="24"/>
          <w:szCs w:val="24"/>
        </w:rPr>
        <w:t>测试产生的。</w:t>
      </w:r>
    </w:p>
    <w:p>
      <w:pPr>
        <w:pStyle w:val="6"/>
        <w:spacing w:before="12" w:line="300" w:lineRule="auto"/>
        <w:ind w:right="96" w:firstLine="599"/>
        <w:rPr>
          <w:sz w:val="24"/>
          <w:szCs w:val="24"/>
        </w:rPr>
      </w:pPr>
      <w:r>
        <w:rPr>
          <w:spacing w:val="-1"/>
          <w:sz w:val="24"/>
          <w:szCs w:val="24"/>
        </w:rPr>
        <w:t>从第一天开始，</w:t>
      </w:r>
      <w:r>
        <w:rPr>
          <w:rFonts w:ascii="Times New Roman" w:eastAsia="Times New Roman"/>
          <w:spacing w:val="-6"/>
          <w:sz w:val="24"/>
          <w:szCs w:val="24"/>
        </w:rPr>
        <w:t>GTCM</w:t>
      </w:r>
      <w:r>
        <w:rPr>
          <w:sz w:val="24"/>
          <w:szCs w:val="24"/>
        </w:rPr>
        <w:t>就有一个重要需求：清楚简单的</w:t>
      </w:r>
      <w:r>
        <w:rPr>
          <w:rFonts w:ascii="Times New Roman" w:eastAsia="Times New Roman"/>
          <w:spacing w:val="-7"/>
          <w:sz w:val="24"/>
          <w:szCs w:val="24"/>
        </w:rPr>
        <w:t>API</w:t>
      </w:r>
      <w:r>
        <w:rPr>
          <w:sz w:val="24"/>
          <w:szCs w:val="24"/>
        </w:rPr>
        <w:t>。</w:t>
      </w:r>
      <w:r>
        <w:rPr>
          <w:rFonts w:ascii="Times New Roman" w:eastAsia="Times New Roman"/>
          <w:spacing w:val="-3"/>
          <w:sz w:val="24"/>
          <w:szCs w:val="24"/>
        </w:rPr>
        <w:t>TestScribe</w:t>
      </w:r>
      <w:r>
        <w:rPr>
          <w:sz w:val="24"/>
          <w:szCs w:val="24"/>
        </w:rPr>
        <w:t>有</w:t>
      </w:r>
      <w:r>
        <w:rPr>
          <w:rFonts w:ascii="Times New Roman" w:eastAsia="Times New Roman"/>
          <w:spacing w:val="-5"/>
          <w:sz w:val="24"/>
          <w:szCs w:val="24"/>
        </w:rPr>
        <w:t>API</w:t>
      </w:r>
      <w:r>
        <w:rPr>
          <w:spacing w:val="-2"/>
          <w:sz w:val="24"/>
          <w:szCs w:val="24"/>
        </w:rPr>
        <w:t>，但它是</w:t>
      </w:r>
      <w:r>
        <w:rPr>
          <w:rFonts w:ascii="Times New Roman" w:eastAsia="Times New Roman"/>
          <w:spacing w:val="-4"/>
          <w:sz w:val="24"/>
          <w:szCs w:val="24"/>
        </w:rPr>
        <w:t>HTTP</w:t>
      </w:r>
      <w:r>
        <w:rPr>
          <w:rFonts w:ascii="Times New Roman" w:eastAsia="Times New Roman"/>
          <w:spacing w:val="58"/>
          <w:sz w:val="24"/>
          <w:szCs w:val="24"/>
        </w:rPr>
        <w:t xml:space="preserve"> </w:t>
      </w:r>
      <w:r>
        <w:rPr>
          <w:rFonts w:ascii="Times New Roman" w:eastAsia="Times New Roman"/>
          <w:spacing w:val="-4"/>
          <w:sz w:val="24"/>
          <w:szCs w:val="24"/>
        </w:rPr>
        <w:t xml:space="preserve">SOAP </w:t>
      </w:r>
      <w:r>
        <w:rPr>
          <w:sz w:val="24"/>
          <w:szCs w:val="24"/>
        </w:rPr>
        <w:t>型的。身份验证机制很麻烦，导致很少有人使用这个</w:t>
      </w:r>
      <w:r>
        <w:rPr>
          <w:rFonts w:ascii="Times New Roman" w:eastAsia="Times New Roman"/>
          <w:spacing w:val="-7"/>
          <w:sz w:val="24"/>
          <w:szCs w:val="24"/>
        </w:rPr>
        <w:t>API</w:t>
      </w:r>
      <w:r>
        <w:rPr>
          <w:sz w:val="24"/>
          <w:szCs w:val="24"/>
        </w:rPr>
        <w:t>。随着内部安全规格的提高，原来的验证机制太笨拙</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sz w:val="24"/>
          <w:szCs w:val="24"/>
        </w:rPr>
        <w:t>了。为了解决这些问题，</w:t>
      </w:r>
      <w:r>
        <w:rPr>
          <w:rFonts w:ascii="Times New Roman" w:eastAsia="Times New Roman"/>
          <w:sz w:val="24"/>
          <w:szCs w:val="24"/>
        </w:rPr>
        <w:t xml:space="preserve">GTCM </w:t>
      </w:r>
      <w:r>
        <w:rPr>
          <w:sz w:val="24"/>
          <w:szCs w:val="24"/>
        </w:rPr>
        <w:t>使用</w:t>
      </w:r>
    </w:p>
    <w:p>
      <w:pPr>
        <w:pStyle w:val="6"/>
        <w:spacing w:before="96"/>
        <w:rPr>
          <w:sz w:val="24"/>
          <w:szCs w:val="24"/>
        </w:rPr>
      </w:pPr>
      <w:r>
        <w:rPr>
          <w:rFonts w:ascii="Times New Roman" w:eastAsia="Times New Roman"/>
          <w:sz w:val="24"/>
          <w:szCs w:val="24"/>
        </w:rPr>
        <w:t xml:space="preserve">RESTFUL </w:t>
      </w:r>
      <w:r>
        <w:rPr>
          <w:sz w:val="24"/>
          <w:szCs w:val="24"/>
        </w:rPr>
        <w:t>的</w:t>
      </w:r>
      <w:r>
        <w:rPr>
          <w:rFonts w:ascii="Times New Roman" w:eastAsia="Times New Roman"/>
          <w:sz w:val="24"/>
          <w:szCs w:val="24"/>
        </w:rPr>
        <w:t>JSON API</w:t>
      </w:r>
      <w:r>
        <w:rPr>
          <w:sz w:val="24"/>
          <w:szCs w:val="24"/>
        </w:rPr>
        <w:t>。</w:t>
      </w:r>
    </w:p>
    <w:p>
      <w:pPr>
        <w:pStyle w:val="6"/>
        <w:spacing w:before="95" w:line="300" w:lineRule="auto"/>
        <w:ind w:right="97" w:firstLine="599"/>
        <w:rPr>
          <w:sz w:val="24"/>
          <w:szCs w:val="24"/>
        </w:rPr>
      </w:pPr>
      <w:r>
        <w:rPr>
          <w:rFonts w:ascii="Times New Roman" w:eastAsia="Times New Roman"/>
          <w:spacing w:val="-8"/>
          <w:sz w:val="24"/>
          <w:szCs w:val="24"/>
        </w:rPr>
        <w:t>GTCM</w:t>
      </w:r>
      <w:r>
        <w:rPr>
          <w:sz w:val="24"/>
          <w:szCs w:val="24"/>
        </w:rPr>
        <w:t>的团队希望将它开放给外部用户使用，希望将这个测试用例数据库开源，在更大的范围内一起维 护。</w:t>
      </w:r>
      <w:r>
        <w:rPr>
          <w:rFonts w:ascii="Times New Roman" w:eastAsia="Times New Roman"/>
          <w:spacing w:val="-8"/>
          <w:sz w:val="24"/>
          <w:szCs w:val="24"/>
        </w:rPr>
        <w:t>GTCM</w:t>
      </w:r>
      <w:r>
        <w:rPr>
          <w:sz w:val="24"/>
          <w:szCs w:val="24"/>
        </w:rPr>
        <w:t>的设计也充分考虑到了外部的复用。它建在</w:t>
      </w:r>
      <w:r>
        <w:rPr>
          <w:rFonts w:ascii="Times New Roman" w:eastAsia="Times New Roman"/>
          <w:spacing w:val="-3"/>
          <w:sz w:val="24"/>
          <w:szCs w:val="24"/>
        </w:rPr>
        <w:t>Google</w:t>
      </w:r>
      <w:r>
        <w:rPr>
          <w:rFonts w:ascii="Times New Roman" w:eastAsia="Times New Roman"/>
          <w:spacing w:val="54"/>
          <w:sz w:val="24"/>
          <w:szCs w:val="24"/>
        </w:rPr>
        <w:t xml:space="preserve"> </w:t>
      </w:r>
      <w:r>
        <w:rPr>
          <w:rFonts w:ascii="Times New Roman" w:eastAsia="Times New Roman"/>
          <w:spacing w:val="-3"/>
          <w:sz w:val="24"/>
          <w:szCs w:val="24"/>
        </w:rPr>
        <w:t>App</w:t>
      </w:r>
      <w:r>
        <w:rPr>
          <w:rFonts w:ascii="Times New Roman" w:eastAsia="Times New Roman"/>
          <w:spacing w:val="53"/>
          <w:sz w:val="24"/>
          <w:szCs w:val="24"/>
        </w:rPr>
        <w:t xml:space="preserve"> </w:t>
      </w:r>
      <w:r>
        <w:rPr>
          <w:rFonts w:ascii="Times New Roman" w:eastAsia="Times New Roman"/>
          <w:spacing w:val="-8"/>
          <w:sz w:val="24"/>
          <w:szCs w:val="24"/>
        </w:rPr>
        <w:t xml:space="preserve">Engine </w:t>
      </w:r>
      <w:r>
        <w:rPr>
          <w:sz w:val="24"/>
          <w:szCs w:val="24"/>
        </w:rPr>
        <w:t>之上，具有良好的可扩展性，并允许</w:t>
      </w:r>
      <w:r>
        <w:rPr>
          <w:rFonts w:ascii="Times New Roman" w:eastAsia="Times New Roman"/>
          <w:spacing w:val="-3"/>
          <w:sz w:val="24"/>
          <w:szCs w:val="24"/>
        </w:rPr>
        <w:t>Google</w:t>
      </w:r>
      <w:r>
        <w:rPr>
          <w:rFonts w:ascii="Times New Roman" w:eastAsia="Times New Roman"/>
          <w:spacing w:val="-1"/>
          <w:sz w:val="24"/>
          <w:szCs w:val="24"/>
        </w:rPr>
        <w:t xml:space="preserve"> </w:t>
      </w:r>
      <w:r>
        <w:rPr>
          <w:spacing w:val="-1"/>
          <w:sz w:val="24"/>
          <w:szCs w:val="24"/>
        </w:rPr>
        <w:t>之外的其他测试人员运行他们</w:t>
      </w:r>
      <w:r>
        <w:rPr>
          <w:sz w:val="24"/>
          <w:szCs w:val="24"/>
        </w:rPr>
        <w:t>自己的实例。</w:t>
      </w:r>
      <w:r>
        <w:rPr>
          <w:rFonts w:ascii="Times New Roman" w:eastAsia="Times New Roman"/>
          <w:spacing w:val="-8"/>
          <w:sz w:val="24"/>
          <w:szCs w:val="24"/>
        </w:rPr>
        <w:t>GTCM</w:t>
      </w:r>
      <w:r>
        <w:rPr>
          <w:sz w:val="24"/>
          <w:szCs w:val="24"/>
        </w:rPr>
        <w:t>内部实现的很多逻辑和</w:t>
      </w:r>
      <w:r>
        <w:rPr>
          <w:rFonts w:ascii="Times New Roman" w:eastAsia="Times New Roman"/>
          <w:spacing w:val="-16"/>
          <w:sz w:val="24"/>
          <w:szCs w:val="24"/>
        </w:rPr>
        <w:t>UI</w:t>
      </w:r>
      <w:r>
        <w:rPr>
          <w:sz w:val="24"/>
          <w:szCs w:val="24"/>
        </w:rPr>
        <w:t>也做了抽象，使之不依赖于</w:t>
      </w:r>
      <w:r>
        <w:rPr>
          <w:rFonts w:ascii="Times New Roman" w:eastAsia="Times New Roman"/>
          <w:spacing w:val="-3"/>
          <w:sz w:val="24"/>
          <w:szCs w:val="24"/>
        </w:rPr>
        <w:t>Google</w:t>
      </w:r>
      <w:r>
        <w:rPr>
          <w:rFonts w:ascii="Times New Roman" w:eastAsia="Times New Roman"/>
          <w:spacing w:val="57"/>
          <w:sz w:val="24"/>
          <w:szCs w:val="24"/>
        </w:rPr>
        <w:t xml:space="preserve"> </w:t>
      </w:r>
      <w:r>
        <w:rPr>
          <w:rFonts w:ascii="Times New Roman" w:eastAsia="Times New Roman"/>
          <w:spacing w:val="-3"/>
          <w:sz w:val="24"/>
          <w:szCs w:val="24"/>
        </w:rPr>
        <w:t>App</w:t>
      </w:r>
      <w:r>
        <w:rPr>
          <w:rFonts w:ascii="Times New Roman" w:eastAsia="Times New Roman"/>
          <w:spacing w:val="55"/>
          <w:sz w:val="24"/>
          <w:szCs w:val="24"/>
        </w:rPr>
        <w:t xml:space="preserve"> </w:t>
      </w:r>
      <w:r>
        <w:rPr>
          <w:rFonts w:ascii="Times New Roman" w:eastAsia="Times New Roman"/>
          <w:spacing w:val="-7"/>
          <w:sz w:val="24"/>
          <w:szCs w:val="24"/>
        </w:rPr>
        <w:t>Engine</w:t>
      </w:r>
      <w:r>
        <w:rPr>
          <w:spacing w:val="-3"/>
          <w:sz w:val="24"/>
          <w:szCs w:val="24"/>
        </w:rPr>
        <w:t>，可以移植到其他</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3"/>
        <w:rPr>
          <w:sz w:val="24"/>
          <w:szCs w:val="24"/>
        </w:rPr>
      </w:pPr>
      <w:r>
        <w:rPr>
          <w:sz w:val="24"/>
          <w:szCs w:val="24"/>
        </w:rPr>
        <w:drawing>
          <wp:anchor distT="0" distB="0" distL="0" distR="0" simplePos="0" relativeHeight="251659264" behindDoc="0" locked="0" layoutInCell="1" allowOverlap="1">
            <wp:simplePos x="0" y="0"/>
            <wp:positionH relativeFrom="page">
              <wp:posOffset>63500</wp:posOffset>
            </wp:positionH>
            <wp:positionV relativeFrom="paragraph">
              <wp:posOffset>706755</wp:posOffset>
            </wp:positionV>
            <wp:extent cx="3050540" cy="201104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72" cstate="print"/>
                    <a:stretch>
                      <a:fillRect/>
                    </a:stretch>
                  </pic:blipFill>
                  <pic:spPr>
                    <a:xfrm>
                      <a:off x="0" y="0"/>
                      <a:ext cx="3050261" cy="2010918"/>
                    </a:xfrm>
                    <a:prstGeom prst="rect">
                      <a:avLst/>
                    </a:prstGeom>
                  </pic:spPr>
                </pic:pic>
              </a:graphicData>
            </a:graphic>
          </wp:anchor>
        </w:drawing>
      </w:r>
      <w:r>
        <w:rPr>
          <w:sz w:val="24"/>
          <w:szCs w:val="24"/>
        </w:rPr>
        <w:t>平台。关于这个工作的进展，可以关注</w:t>
      </w:r>
      <w:r>
        <w:rPr>
          <w:rFonts w:ascii="Times New Roman" w:eastAsia="Times New Roman"/>
          <w:sz w:val="24"/>
          <w:szCs w:val="24"/>
        </w:rPr>
        <w:t>Google Testing Blog</w:t>
      </w:r>
      <w:r>
        <w:rPr>
          <w:sz w:val="24"/>
          <w:szCs w:val="24"/>
        </w:rPr>
        <w:t>。</w:t>
      </w:r>
    </w:p>
    <w:p>
      <w:pPr>
        <w:spacing w:before="91" w:line="259" w:lineRule="auto"/>
        <w:ind w:left="1884" w:right="195" w:hanging="1688"/>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3.17 GTCM</w:t>
      </w:r>
      <w:r>
        <w:rPr>
          <w:sz w:val="22"/>
          <w:szCs w:val="21"/>
        </w:rPr>
        <w:t>测试执行记录的</w:t>
      </w:r>
      <w:r>
        <w:rPr>
          <w:rFonts w:ascii="Times New Roman" w:hAnsi="Times New Roman" w:eastAsia="Times New Roman"/>
          <w:sz w:val="22"/>
          <w:szCs w:val="21"/>
        </w:rPr>
        <w:t>bug</w:t>
      </w:r>
      <w:r>
        <w:rPr>
          <w:sz w:val="22"/>
          <w:szCs w:val="21"/>
        </w:rPr>
        <w:t>总数随时间的变化</w:t>
      </w:r>
    </w:p>
    <w:p>
      <w:pPr>
        <w:pStyle w:val="6"/>
        <w:spacing w:before="7"/>
        <w:ind w:left="0"/>
        <w:rPr>
          <w:sz w:val="22"/>
          <w:szCs w:val="24"/>
        </w:rPr>
      </w:pPr>
    </w:p>
    <w:p>
      <w:pPr>
        <w:pStyle w:val="12"/>
        <w:numPr>
          <w:ilvl w:val="2"/>
          <w:numId w:val="20"/>
        </w:numPr>
        <w:tabs>
          <w:tab w:val="left" w:pos="1645"/>
        </w:tabs>
        <w:spacing w:before="57" w:after="0" w:line="240" w:lineRule="auto"/>
        <w:ind w:left="1644" w:right="0" w:hanging="901"/>
        <w:jc w:val="left"/>
        <w:rPr>
          <w:sz w:val="32"/>
          <w:szCs w:val="21"/>
        </w:rPr>
      </w:pPr>
      <w:bookmarkStart w:id="305" w:name="3.2.4 bug的生命周期"/>
      <w:bookmarkEnd w:id="305"/>
      <w:bookmarkStart w:id="306" w:name="_bookmark162"/>
      <w:bookmarkEnd w:id="306"/>
      <w:r>
        <w:rPr>
          <w:sz w:val="21"/>
          <w:szCs w:val="21"/>
        </w:rPr>
        <w:fldChar w:fldCharType="begin"/>
      </w:r>
      <w:r>
        <w:rPr>
          <w:sz w:val="21"/>
          <w:szCs w:val="21"/>
        </w:rPr>
        <w:instrText xml:space="preserve"> HYPERLINK \l "_bookmark46" </w:instrText>
      </w:r>
      <w:r>
        <w:rPr>
          <w:sz w:val="21"/>
          <w:szCs w:val="21"/>
        </w:rPr>
        <w:fldChar w:fldCharType="separate"/>
      </w:r>
      <w:bookmarkStart w:id="307" w:name="_bookmark162"/>
      <w:bookmarkEnd w:id="307"/>
      <w:r>
        <w:rPr>
          <w:rFonts w:ascii="Times New Roman" w:eastAsia="Times New Roman"/>
          <w:b/>
          <w:color w:val="0000ED"/>
          <w:sz w:val="32"/>
          <w:szCs w:val="21"/>
          <w:u w:val="single" w:color="0000ED"/>
        </w:rPr>
        <w:t>bug</w:t>
      </w:r>
      <w:r>
        <w:rPr>
          <w:color w:val="0000ED"/>
          <w:spacing w:val="11"/>
          <w:sz w:val="32"/>
          <w:szCs w:val="21"/>
          <w:u w:val="single" w:color="0000ED"/>
        </w:rPr>
        <w:t>的生命周期</w:t>
      </w:r>
      <w:r>
        <w:rPr>
          <w:color w:val="0000ED"/>
          <w:spacing w:val="11"/>
          <w:sz w:val="32"/>
          <w:szCs w:val="21"/>
          <w:u w:val="single" w:color="0000ED"/>
        </w:rPr>
        <w:fldChar w:fldCharType="end"/>
      </w:r>
    </w:p>
    <w:p>
      <w:pPr>
        <w:spacing w:after="0" w:line="240" w:lineRule="auto"/>
        <w:jc w:val="left"/>
        <w:rPr>
          <w:sz w:val="32"/>
          <w:szCs w:val="21"/>
        </w:rPr>
        <w:sectPr>
          <w:pgSz w:w="5050" w:h="6630"/>
          <w:pgMar w:top="80" w:right="0" w:bottom="360" w:left="0" w:header="0" w:footer="80" w:gutter="0"/>
          <w:pgNumType w:fmt="decimal"/>
          <w:cols w:space="720" w:num="1"/>
        </w:sectPr>
      </w:pPr>
    </w:p>
    <w:p>
      <w:pPr>
        <w:pStyle w:val="6"/>
        <w:spacing w:before="54" w:line="300" w:lineRule="auto"/>
        <w:ind w:right="142" w:firstLine="599"/>
        <w:rPr>
          <w:sz w:val="24"/>
          <w:szCs w:val="24"/>
        </w:rPr>
      </w:pPr>
      <w:r>
        <w:rPr>
          <w:rFonts w:ascii="Times New Roman" w:hAnsi="Times New Roman" w:eastAsia="Times New Roman"/>
          <w:spacing w:val="-11"/>
          <w:sz w:val="24"/>
          <w:szCs w:val="24"/>
        </w:rPr>
        <w:t>bug</w:t>
      </w:r>
      <w:r>
        <w:rPr>
          <w:sz w:val="24"/>
          <w:szCs w:val="24"/>
        </w:rPr>
        <w:t>和</w:t>
      </w:r>
      <w:r>
        <w:rPr>
          <w:rFonts w:ascii="Times New Roman" w:hAnsi="Times New Roman" w:eastAsia="Times New Roman"/>
          <w:spacing w:val="-11"/>
          <w:sz w:val="24"/>
          <w:szCs w:val="24"/>
        </w:rPr>
        <w:t>bug</w:t>
      </w:r>
      <w:r>
        <w:rPr>
          <w:sz w:val="24"/>
          <w:szCs w:val="24"/>
        </w:rPr>
        <w:t>报告是每个测试人员都理解的东西。发现</w:t>
      </w:r>
      <w:r>
        <w:rPr>
          <w:rFonts w:ascii="Times New Roman" w:hAnsi="Times New Roman" w:eastAsia="Times New Roman"/>
          <w:spacing w:val="-11"/>
          <w:sz w:val="24"/>
          <w:szCs w:val="24"/>
        </w:rPr>
        <w:t>bug</w:t>
      </w:r>
      <w:r>
        <w:rPr>
          <w:sz w:val="24"/>
          <w:szCs w:val="24"/>
        </w:rPr>
        <w:t>、分类</w:t>
      </w:r>
      <w:r>
        <w:rPr>
          <w:rFonts w:ascii="Times New Roman" w:hAnsi="Times New Roman" w:eastAsia="Times New Roman"/>
          <w:spacing w:val="-11"/>
          <w:sz w:val="24"/>
          <w:szCs w:val="24"/>
        </w:rPr>
        <w:t>bug</w:t>
      </w:r>
      <w:r>
        <w:rPr>
          <w:sz w:val="24"/>
          <w:szCs w:val="24"/>
        </w:rPr>
        <w:t>、修复</w:t>
      </w:r>
      <w:r>
        <w:rPr>
          <w:rFonts w:ascii="Times New Roman" w:hAnsi="Times New Roman" w:eastAsia="Times New Roman"/>
          <w:spacing w:val="-11"/>
          <w:sz w:val="24"/>
          <w:szCs w:val="24"/>
        </w:rPr>
        <w:t>bug</w:t>
      </w:r>
      <w:r>
        <w:rPr>
          <w:sz w:val="24"/>
          <w:szCs w:val="24"/>
        </w:rPr>
        <w:t>、回归测试是软件质量的心跳和运作模式。这是</w:t>
      </w:r>
      <w:r>
        <w:rPr>
          <w:rFonts w:ascii="Times New Roman" w:hAnsi="Times New Roman" w:eastAsia="Times New Roman"/>
          <w:spacing w:val="-3"/>
          <w:sz w:val="24"/>
          <w:szCs w:val="24"/>
        </w:rPr>
        <w:t>Google</w:t>
      </w:r>
      <w:r>
        <w:rPr>
          <w:sz w:val="24"/>
          <w:szCs w:val="24"/>
        </w:rPr>
        <w:t>测试活动中</w:t>
      </w:r>
      <w:r>
        <w:rPr>
          <w:spacing w:val="-1"/>
          <w:sz w:val="24"/>
          <w:szCs w:val="24"/>
        </w:rPr>
        <w:t>最为传统的部分了，但仍然有一些有趣的不同之处。在本节，我们忽略那</w:t>
      </w:r>
      <w:r>
        <w:rPr>
          <w:sz w:val="24"/>
          <w:szCs w:val="24"/>
        </w:rPr>
        <w:t>些用来跟踪工单的</w:t>
      </w:r>
      <w:r>
        <w:rPr>
          <w:rFonts w:ascii="Times New Roman" w:hAnsi="Times New Roman" w:eastAsia="Times New Roman"/>
          <w:spacing w:val="-5"/>
          <w:sz w:val="24"/>
          <w:szCs w:val="24"/>
        </w:rPr>
        <w:t>“bug”</w:t>
      </w:r>
      <w:r>
        <w:rPr>
          <w:spacing w:val="-2"/>
          <w:sz w:val="24"/>
          <w:szCs w:val="24"/>
        </w:rPr>
        <w:t>，只讨论反映了代码问题的</w:t>
      </w:r>
      <w:r>
        <w:rPr>
          <w:rFonts w:ascii="Times New Roman" w:hAnsi="Times New Roman" w:eastAsia="Times New Roman"/>
          <w:spacing w:val="-11"/>
          <w:sz w:val="24"/>
          <w:szCs w:val="24"/>
        </w:rPr>
        <w:t>bug</w:t>
      </w:r>
      <w:r>
        <w:rPr>
          <w:spacing w:val="-2"/>
          <w:sz w:val="24"/>
          <w:szCs w:val="24"/>
        </w:rPr>
        <w:t>。这样，</w:t>
      </w:r>
      <w:r>
        <w:rPr>
          <w:rFonts w:ascii="Times New Roman" w:hAnsi="Times New Roman" w:eastAsia="Times New Roman"/>
          <w:spacing w:val="-8"/>
          <w:sz w:val="24"/>
          <w:szCs w:val="24"/>
        </w:rPr>
        <w:t>bug</w:t>
      </w:r>
      <w:r>
        <w:rPr>
          <w:sz w:val="24"/>
          <w:szCs w:val="24"/>
        </w:rPr>
        <w:t>经常代表着工程团队每天每时每刻的工 作。</w:t>
      </w:r>
    </w:p>
    <w:p>
      <w:pPr>
        <w:pStyle w:val="6"/>
        <w:spacing w:line="300" w:lineRule="auto"/>
        <w:ind w:right="97" w:firstLine="599"/>
        <w:rPr>
          <w:sz w:val="24"/>
          <w:szCs w:val="24"/>
        </w:rPr>
      </w:pPr>
      <w:r>
        <w:rPr>
          <w:rFonts w:ascii="Times New Roman" w:eastAsia="Times New Roman"/>
          <w:spacing w:val="-6"/>
          <w:sz w:val="24"/>
          <w:szCs w:val="24"/>
        </w:rPr>
        <w:t xml:space="preserve">bug </w:t>
      </w:r>
      <w:r>
        <w:rPr>
          <w:sz w:val="24"/>
          <w:szCs w:val="24"/>
        </w:rPr>
        <w:t>的诞生。</w:t>
      </w:r>
      <w:r>
        <w:rPr>
          <w:rFonts w:ascii="Times New Roman" w:eastAsia="Times New Roman"/>
          <w:spacing w:val="-3"/>
          <w:sz w:val="24"/>
          <w:szCs w:val="24"/>
        </w:rPr>
        <w:t>Google</w:t>
      </w:r>
      <w:r>
        <w:rPr>
          <w:rFonts w:ascii="Times New Roman" w:eastAsia="Times New Roman"/>
          <w:spacing w:val="55"/>
          <w:sz w:val="24"/>
          <w:szCs w:val="24"/>
        </w:rPr>
        <w:t xml:space="preserve"> </w:t>
      </w:r>
      <w:r>
        <w:rPr>
          <w:spacing w:val="-3"/>
          <w:sz w:val="24"/>
          <w:szCs w:val="24"/>
        </w:rPr>
        <w:t>的任何人都</w:t>
      </w:r>
      <w:r>
        <w:rPr>
          <w:spacing w:val="9"/>
          <w:sz w:val="24"/>
          <w:szCs w:val="24"/>
        </w:rPr>
        <w:t xml:space="preserve">可以发现并报告 </w:t>
      </w:r>
      <w:r>
        <w:rPr>
          <w:rFonts w:ascii="Times New Roman" w:eastAsia="Times New Roman"/>
          <w:spacing w:val="-11"/>
          <w:sz w:val="24"/>
          <w:szCs w:val="24"/>
        </w:rPr>
        <w:t>bug</w:t>
      </w:r>
      <w:r>
        <w:rPr>
          <w:spacing w:val="-2"/>
          <w:sz w:val="24"/>
          <w:szCs w:val="24"/>
        </w:rPr>
        <w:t>。当产品经理在</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早期版本里发现了与规范不一致的问题时会报告</w:t>
      </w:r>
      <w:r>
        <w:rPr>
          <w:rFonts w:ascii="Times New Roman" w:eastAsia="Times New Roman"/>
          <w:sz w:val="24"/>
          <w:szCs w:val="24"/>
        </w:rPr>
        <w:t>bug</w:t>
      </w:r>
      <w:r>
        <w:rPr>
          <w:sz w:val="24"/>
          <w:szCs w:val="24"/>
        </w:rPr>
        <w:t>；当开发人员意识到自己不小心提交了有问题的代码，或者在代码库的其他地方发现了问题， 或者在内部试用</w:t>
      </w:r>
      <w:r>
        <w:rPr>
          <w:rFonts w:ascii="Times New Roman" w:eastAsia="Times New Roman"/>
          <w:sz w:val="24"/>
          <w:szCs w:val="24"/>
        </w:rPr>
        <w:t>Google</w:t>
      </w:r>
      <w:r>
        <w:rPr>
          <w:sz w:val="24"/>
          <w:szCs w:val="24"/>
        </w:rPr>
        <w:t>产品的时候， 也会报告</w:t>
      </w:r>
      <w:r>
        <w:rPr>
          <w:rFonts w:ascii="Times New Roman" w:eastAsia="Times New Roman"/>
          <w:sz w:val="24"/>
          <w:szCs w:val="24"/>
        </w:rPr>
        <w:t>bug</w:t>
      </w:r>
      <w:r>
        <w:rPr>
          <w:sz w:val="24"/>
          <w:szCs w:val="24"/>
        </w:rPr>
        <w:t>。</w:t>
      </w:r>
      <w:r>
        <w:rPr>
          <w:rFonts w:ascii="Times New Roman" w:eastAsia="Times New Roman"/>
          <w:sz w:val="24"/>
          <w:szCs w:val="24"/>
        </w:rPr>
        <w:t>bug</w:t>
      </w:r>
      <w:r>
        <w:rPr>
          <w:sz w:val="24"/>
          <w:szCs w:val="24"/>
        </w:rPr>
        <w:t>还会来自于线上环境、众包测试、外包员工测试，以及关注某个产品的</w:t>
      </w:r>
      <w:r>
        <w:rPr>
          <w:rFonts w:ascii="Times New Roman" w:eastAsia="Times New Roman"/>
          <w:sz w:val="24"/>
          <w:szCs w:val="24"/>
        </w:rPr>
        <w:t>Google</w:t>
      </w:r>
      <w:r>
        <w:rPr>
          <w:sz w:val="24"/>
          <w:szCs w:val="24"/>
        </w:rPr>
        <w:t>讨论组的社区经理。许多内部版本的应用还会有一键报告</w:t>
      </w:r>
      <w:r>
        <w:rPr>
          <w:rFonts w:ascii="Times New Roman" w:eastAsia="Times New Roman"/>
          <w:sz w:val="24"/>
          <w:szCs w:val="24"/>
        </w:rPr>
        <w:t>bug</w:t>
      </w:r>
      <w:r>
        <w:rPr>
          <w:sz w:val="24"/>
          <w:szCs w:val="24"/>
        </w:rPr>
        <w:t>的功能，如</w:t>
      </w:r>
      <w:r>
        <w:rPr>
          <w:rFonts w:ascii="Times New Roman" w:eastAsia="Times New Roman"/>
          <w:sz w:val="24"/>
          <w:szCs w:val="24"/>
        </w:rPr>
        <w:t>Google</w:t>
      </w:r>
      <w:r>
        <w:rPr>
          <w:sz w:val="24"/>
          <w:szCs w:val="24"/>
        </w:rPr>
        <w:t>地图。另外，有时候软件可以通过</w:t>
      </w:r>
      <w:r>
        <w:rPr>
          <w:rFonts w:ascii="Times New Roman" w:eastAsia="Times New Roman"/>
          <w:sz w:val="24"/>
          <w:szCs w:val="24"/>
        </w:rPr>
        <w:t>API</w:t>
      </w:r>
      <w:r>
        <w:rPr>
          <w:sz w:val="24"/>
          <w:szCs w:val="24"/>
        </w:rPr>
        <w:t>自动创建</w:t>
      </w:r>
      <w:r>
        <w:rPr>
          <w:rFonts w:ascii="Times New Roman" w:eastAsia="Times New Roman"/>
          <w:sz w:val="24"/>
          <w:szCs w:val="24"/>
        </w:rPr>
        <w:t>bug</w:t>
      </w:r>
      <w:r>
        <w:rPr>
          <w:sz w:val="24"/>
          <w:szCs w:val="24"/>
        </w:rPr>
        <w:t>。</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1644"/>
          <w:tab w:val="left" w:pos="2334"/>
        </w:tabs>
        <w:spacing w:before="54" w:line="300" w:lineRule="auto"/>
        <w:ind w:right="97" w:firstLine="599"/>
        <w:rPr>
          <w:sz w:val="24"/>
          <w:szCs w:val="24"/>
        </w:rPr>
      </w:pPr>
      <w:r>
        <w:rPr>
          <w:sz w:val="24"/>
          <w:szCs w:val="24"/>
        </w:rPr>
        <w:t>因为围绕一个</w:t>
      </w:r>
      <w:r>
        <w:rPr>
          <w:rFonts w:ascii="Times New Roman" w:eastAsia="Times New Roman"/>
          <w:spacing w:val="-11"/>
          <w:sz w:val="24"/>
          <w:szCs w:val="24"/>
        </w:rPr>
        <w:t>bug</w:t>
      </w:r>
      <w:r>
        <w:rPr>
          <w:sz w:val="24"/>
          <w:szCs w:val="24"/>
        </w:rPr>
        <w:t>的跟踪和流程占据了很多工程师一大块儿时间，我们投入了大量工作来进行流程的自动化。</w:t>
      </w:r>
      <w:r>
        <w:rPr>
          <w:rFonts w:ascii="Times New Roman" w:eastAsia="Times New Roman"/>
          <w:spacing w:val="-3"/>
          <w:sz w:val="24"/>
          <w:szCs w:val="24"/>
        </w:rPr>
        <w:t>Google</w:t>
      </w:r>
      <w:r>
        <w:rPr>
          <w:sz w:val="24"/>
          <w:szCs w:val="24"/>
        </w:rPr>
        <w:t>第一个</w:t>
      </w:r>
      <w:r>
        <w:rPr>
          <w:rFonts w:ascii="Times New Roman" w:eastAsia="Times New Roman"/>
          <w:spacing w:val="-11"/>
          <w:sz w:val="24"/>
          <w:szCs w:val="24"/>
        </w:rPr>
        <w:t>bug</w:t>
      </w:r>
      <w:r>
        <w:rPr>
          <w:sz w:val="24"/>
          <w:szCs w:val="24"/>
        </w:rPr>
        <w:t>数据库是</w:t>
      </w:r>
      <w:r>
        <w:rPr>
          <w:rFonts w:ascii="Times New Roman" w:eastAsia="Times New Roman"/>
          <w:spacing w:val="-9"/>
          <w:sz w:val="24"/>
          <w:szCs w:val="24"/>
        </w:rPr>
        <w:t>BugDB</w:t>
      </w:r>
      <w:r>
        <w:rPr>
          <w:spacing w:val="-9"/>
          <w:sz w:val="24"/>
          <w:szCs w:val="24"/>
        </w:rPr>
        <w:t>，</w:t>
      </w:r>
      <w:r>
        <w:rPr>
          <w:sz w:val="24"/>
          <w:szCs w:val="24"/>
        </w:rPr>
        <w:t>它不过是几张数据库表来保存信息，再加上一些查询检索功能， 并能提供一些统计报表数据。</w:t>
      </w:r>
      <w:r>
        <w:rPr>
          <w:rFonts w:ascii="Times New Roman" w:eastAsia="Times New Roman"/>
          <w:spacing w:val="-9"/>
          <w:sz w:val="24"/>
          <w:szCs w:val="24"/>
        </w:rPr>
        <w:t xml:space="preserve">BugDB </w:t>
      </w:r>
      <w:r>
        <w:rPr>
          <w:sz w:val="24"/>
          <w:szCs w:val="24"/>
        </w:rPr>
        <w:t>一直用到</w:t>
      </w:r>
      <w:r>
        <w:rPr>
          <w:sz w:val="24"/>
          <w:szCs w:val="24"/>
        </w:rPr>
        <w:tab/>
      </w:r>
      <w:r>
        <w:rPr>
          <w:rFonts w:ascii="Times New Roman" w:eastAsia="Times New Roman"/>
          <w:sz w:val="24"/>
          <w:szCs w:val="24"/>
        </w:rPr>
        <w:t>2005</w:t>
      </w:r>
      <w:r>
        <w:rPr>
          <w:sz w:val="24"/>
          <w:szCs w:val="24"/>
        </w:rPr>
        <w:t>年，在那一年，几</w:t>
      </w:r>
      <w:r>
        <w:rPr>
          <w:spacing w:val="-14"/>
          <w:sz w:val="24"/>
          <w:szCs w:val="24"/>
        </w:rPr>
        <w:t>个</w:t>
      </w:r>
      <w:r>
        <w:rPr>
          <w:rFonts w:ascii="Times New Roman" w:eastAsia="Times New Roman"/>
          <w:spacing w:val="-3"/>
          <w:sz w:val="24"/>
          <w:szCs w:val="24"/>
        </w:rPr>
        <w:t>Google</w:t>
      </w:r>
      <w:r>
        <w:rPr>
          <w:sz w:val="24"/>
          <w:szCs w:val="24"/>
        </w:rPr>
        <w:t>工程师</w:t>
      </w:r>
      <w:r>
        <w:rPr>
          <w:spacing w:val="-9"/>
          <w:sz w:val="24"/>
          <w:szCs w:val="24"/>
        </w:rPr>
        <w:t>，</w:t>
      </w:r>
      <w:r>
        <w:rPr>
          <w:rFonts w:ascii="Times New Roman" w:eastAsia="Times New Roman"/>
          <w:spacing w:val="-9"/>
          <w:sz w:val="24"/>
          <w:szCs w:val="24"/>
        </w:rPr>
        <w:t>Ted</w:t>
      </w:r>
      <w:r>
        <w:rPr>
          <w:rFonts w:ascii="Times New Roman" w:eastAsia="Times New Roman"/>
          <w:spacing w:val="10"/>
          <w:sz w:val="24"/>
          <w:szCs w:val="24"/>
        </w:rPr>
        <w:t xml:space="preserve"> </w:t>
      </w:r>
      <w:r>
        <w:rPr>
          <w:rFonts w:ascii="Times New Roman" w:eastAsia="Times New Roman"/>
          <w:spacing w:val="-3"/>
          <w:sz w:val="24"/>
          <w:szCs w:val="24"/>
        </w:rPr>
        <w:t>Mao</w:t>
      </w:r>
      <w:r>
        <w:rPr>
          <w:spacing w:val="-3"/>
          <w:sz w:val="24"/>
          <w:szCs w:val="24"/>
        </w:rPr>
        <w:t>（</w:t>
      </w:r>
      <w:r>
        <w:rPr>
          <w:sz w:val="24"/>
          <w:szCs w:val="24"/>
        </w:rPr>
        <w:t>译注：第</w:t>
      </w:r>
      <w:r>
        <w:rPr>
          <w:rFonts w:ascii="Times New Roman" w:eastAsia="Times New Roman"/>
          <w:sz w:val="24"/>
          <w:szCs w:val="24"/>
        </w:rPr>
        <w:t xml:space="preserve">2 </w:t>
      </w:r>
      <w:r>
        <w:rPr>
          <w:sz w:val="24"/>
          <w:szCs w:val="24"/>
        </w:rPr>
        <w:t>章有一个对</w:t>
      </w:r>
      <w:r>
        <w:rPr>
          <w:rFonts w:ascii="Times New Roman" w:eastAsia="Times New Roman"/>
          <w:spacing w:val="-11"/>
          <w:sz w:val="24"/>
          <w:szCs w:val="24"/>
        </w:rPr>
        <w:t>Ted</w:t>
      </w:r>
      <w:r>
        <w:rPr>
          <w:rFonts w:ascii="Times New Roman" w:eastAsia="Times New Roman"/>
          <w:spacing w:val="-11"/>
          <w:sz w:val="24"/>
          <w:szCs w:val="24"/>
        </w:rPr>
        <w:tab/>
      </w:r>
      <w:r>
        <w:rPr>
          <w:rFonts w:ascii="Times New Roman" w:eastAsia="Times New Roman"/>
          <w:spacing w:val="-4"/>
          <w:sz w:val="24"/>
          <w:szCs w:val="24"/>
        </w:rPr>
        <w:t>Mao</w:t>
      </w:r>
      <w:r>
        <w:rPr>
          <w:sz w:val="24"/>
          <w:szCs w:val="24"/>
        </w:rPr>
        <w:t>的访谈）和</w:t>
      </w:r>
      <w:r>
        <w:rPr>
          <w:rFonts w:ascii="Times New Roman" w:eastAsia="Times New Roman"/>
          <w:sz w:val="24"/>
          <w:szCs w:val="24"/>
        </w:rPr>
        <w:t xml:space="preserve">Ravi </w:t>
      </w:r>
      <w:r>
        <w:rPr>
          <w:rFonts w:ascii="Times New Roman" w:eastAsia="Times New Roman"/>
          <w:spacing w:val="-4"/>
          <w:sz w:val="24"/>
          <w:szCs w:val="24"/>
        </w:rPr>
        <w:t>Gampala</w:t>
      </w:r>
      <w:r>
        <w:rPr>
          <w:sz w:val="24"/>
          <w:szCs w:val="24"/>
        </w:rPr>
        <w:t>实现了</w:t>
      </w:r>
      <w:r>
        <w:rPr>
          <w:rFonts w:ascii="Times New Roman" w:eastAsia="Times New Roman"/>
          <w:spacing w:val="-6"/>
          <w:sz w:val="24"/>
          <w:szCs w:val="24"/>
        </w:rPr>
        <w:t>Buganizer</w:t>
      </w:r>
      <w:r>
        <w:rPr>
          <w:sz w:val="24"/>
          <w:szCs w:val="24"/>
        </w:rPr>
        <w:t>。</w:t>
      </w:r>
    </w:p>
    <w:p>
      <w:pPr>
        <w:pStyle w:val="6"/>
        <w:spacing w:line="375" w:lineRule="exact"/>
        <w:ind w:left="699"/>
        <w:rPr>
          <w:sz w:val="24"/>
          <w:szCs w:val="24"/>
        </w:rPr>
      </w:pPr>
      <w:r>
        <w:rPr>
          <w:rFonts w:ascii="Times New Roman" w:eastAsia="Times New Roman"/>
          <w:sz w:val="24"/>
          <w:szCs w:val="24"/>
        </w:rPr>
        <w:t>Buganizer</w:t>
      </w:r>
      <w:r>
        <w:rPr>
          <w:sz w:val="24"/>
          <w:szCs w:val="24"/>
        </w:rPr>
        <w:t>的主要设计目标有以下</w:t>
      </w:r>
    </w:p>
    <w:p>
      <w:pPr>
        <w:spacing w:after="0" w:line="375" w:lineRule="exact"/>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几个内容。</w:t>
      </w:r>
    </w:p>
    <w:p>
      <w:pPr>
        <w:pStyle w:val="6"/>
        <w:spacing w:before="96" w:line="302" w:lineRule="auto"/>
        <w:ind w:right="78" w:firstLine="599"/>
        <w:rPr>
          <w:sz w:val="24"/>
          <w:szCs w:val="24"/>
        </w:rPr>
      </w:pPr>
      <w:r>
        <w:rPr>
          <w:sz w:val="24"/>
          <w:szCs w:val="24"/>
        </w:rPr>
        <w:t>更加灵活的</w:t>
      </w:r>
      <w:r>
        <w:rPr>
          <w:rFonts w:ascii="Times New Roman" w:eastAsia="Times New Roman"/>
          <w:sz w:val="24"/>
          <w:szCs w:val="24"/>
        </w:rPr>
        <w:t>n</w:t>
      </w:r>
      <w:r>
        <w:rPr>
          <w:sz w:val="24"/>
          <w:szCs w:val="24"/>
        </w:rPr>
        <w:t>级组件层次，以取代</w:t>
      </w:r>
      <w:r>
        <w:rPr>
          <w:rFonts w:ascii="Times New Roman" w:eastAsia="Times New Roman"/>
          <w:sz w:val="24"/>
          <w:szCs w:val="24"/>
        </w:rPr>
        <w:t>BugDB</w:t>
      </w:r>
      <w:r>
        <w:rPr>
          <w:sz w:val="24"/>
          <w:szCs w:val="24"/>
        </w:rPr>
        <w:t>简单的项目</w:t>
      </w:r>
      <w:r>
        <w:rPr>
          <w:rFonts w:ascii="Times New Roman" w:eastAsia="Times New Roman"/>
          <w:sz w:val="24"/>
          <w:szCs w:val="24"/>
        </w:rPr>
        <w:t>&gt;</w:t>
      </w:r>
      <w:r>
        <w:rPr>
          <w:sz w:val="24"/>
          <w:szCs w:val="24"/>
        </w:rPr>
        <w:t>组件</w:t>
      </w:r>
      <w:r>
        <w:rPr>
          <w:rFonts w:ascii="Times New Roman" w:eastAsia="Times New Roman"/>
          <w:sz w:val="24"/>
          <w:szCs w:val="24"/>
        </w:rPr>
        <w:t>&gt;</w:t>
      </w:r>
      <w:r>
        <w:rPr>
          <w:sz w:val="24"/>
          <w:szCs w:val="24"/>
        </w:rPr>
        <w:t>版本层次</w:t>
      </w:r>
    </w:p>
    <w:p>
      <w:pPr>
        <w:pStyle w:val="6"/>
        <w:spacing w:line="295" w:lineRule="auto"/>
        <w:ind w:right="271"/>
        <w:rPr>
          <w:sz w:val="24"/>
          <w:szCs w:val="24"/>
        </w:rPr>
      </w:pPr>
      <w:r>
        <w:rPr>
          <w:sz w:val="24"/>
          <w:szCs w:val="24"/>
        </w:rPr>
        <w:t>（当时所有的商业</w:t>
      </w:r>
      <w:r>
        <w:rPr>
          <w:rFonts w:ascii="Times New Roman" w:eastAsia="Times New Roman"/>
          <w:sz w:val="24"/>
          <w:szCs w:val="24"/>
        </w:rPr>
        <w:t>bug</w:t>
      </w:r>
      <w:r>
        <w:rPr>
          <w:sz w:val="24"/>
          <w:szCs w:val="24"/>
        </w:rPr>
        <w:t>数据库都是如此）。</w:t>
      </w:r>
    </w:p>
    <w:p>
      <w:pPr>
        <w:pStyle w:val="6"/>
        <w:spacing w:before="4" w:line="300" w:lineRule="auto"/>
        <w:ind w:right="322" w:firstLine="599"/>
        <w:rPr>
          <w:sz w:val="24"/>
          <w:szCs w:val="24"/>
        </w:rPr>
      </w:pPr>
      <w:r>
        <w:rPr>
          <w:sz w:val="24"/>
          <w:szCs w:val="24"/>
        </w:rPr>
        <w:t>更好的</w:t>
      </w:r>
      <w:r>
        <w:rPr>
          <w:rFonts w:ascii="Times New Roman" w:eastAsia="Times New Roman"/>
          <w:spacing w:val="-11"/>
          <w:sz w:val="24"/>
          <w:szCs w:val="24"/>
        </w:rPr>
        <w:t>bug</w:t>
      </w:r>
      <w:r>
        <w:rPr>
          <w:spacing w:val="-2"/>
          <w:sz w:val="24"/>
          <w:szCs w:val="24"/>
        </w:rPr>
        <w:t>跟踪审计，与分类和</w:t>
      </w:r>
      <w:r>
        <w:rPr>
          <w:sz w:val="24"/>
          <w:szCs w:val="24"/>
        </w:rPr>
        <w:t>维护有关的新工作流。</w:t>
      </w:r>
    </w:p>
    <w:p>
      <w:pPr>
        <w:pStyle w:val="6"/>
        <w:spacing w:line="300" w:lineRule="auto"/>
        <w:ind w:right="622" w:firstLine="599"/>
        <w:rPr>
          <w:sz w:val="24"/>
          <w:szCs w:val="24"/>
        </w:rPr>
      </w:pPr>
      <w:r>
        <w:rPr>
          <w:sz w:val="24"/>
          <w:szCs w:val="24"/>
        </w:rPr>
        <w:t>更容易的跟踪一组</w:t>
      </w:r>
      <w:r>
        <w:rPr>
          <w:rFonts w:ascii="Times New Roman" w:eastAsia="Times New Roman"/>
          <w:spacing w:val="-11"/>
          <w:sz w:val="24"/>
          <w:szCs w:val="24"/>
        </w:rPr>
        <w:t>bug</w:t>
      </w:r>
      <w:r>
        <w:rPr>
          <w:spacing w:val="-5"/>
          <w:sz w:val="24"/>
          <w:szCs w:val="24"/>
        </w:rPr>
        <w:t>以及创</w:t>
      </w:r>
      <w:r>
        <w:rPr>
          <w:sz w:val="24"/>
          <w:szCs w:val="24"/>
        </w:rPr>
        <w:t>建、管理常用项列表。</w:t>
      </w:r>
    </w:p>
    <w:p>
      <w:pPr>
        <w:pStyle w:val="6"/>
        <w:spacing w:line="383" w:lineRule="exact"/>
        <w:ind w:left="699"/>
        <w:rPr>
          <w:sz w:val="24"/>
          <w:szCs w:val="24"/>
        </w:rPr>
      </w:pPr>
      <w:r>
        <w:rPr>
          <w:spacing w:val="-1"/>
          <w:w w:val="95"/>
          <w:sz w:val="24"/>
          <w:szCs w:val="24"/>
        </w:rPr>
        <w:t>登录验证，更加安全。</w:t>
      </w:r>
    </w:p>
    <w:p>
      <w:pPr>
        <w:pStyle w:val="6"/>
        <w:spacing w:before="94" w:line="300" w:lineRule="auto"/>
        <w:ind w:left="699" w:right="442"/>
        <w:rPr>
          <w:sz w:val="24"/>
          <w:szCs w:val="24"/>
        </w:rPr>
      </w:pPr>
      <w:r>
        <w:rPr>
          <w:spacing w:val="-2"/>
          <w:sz w:val="24"/>
          <w:szCs w:val="24"/>
        </w:rPr>
        <w:t>创建汇总图表和报告的支持。</w:t>
      </w:r>
      <w:r>
        <w:rPr>
          <w:sz w:val="24"/>
          <w:szCs w:val="24"/>
        </w:rPr>
        <w:t>全文搜索和变更历史。</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ind w:left="699"/>
        <w:rPr>
          <w:sz w:val="24"/>
          <w:szCs w:val="24"/>
        </w:rPr>
      </w:pPr>
      <w:r>
        <w:rPr>
          <w:rFonts w:ascii="Times New Roman" w:eastAsia="Times New Roman"/>
          <w:sz w:val="24"/>
          <w:szCs w:val="24"/>
        </w:rPr>
        <w:t>bug</w:t>
      </w:r>
      <w:r>
        <w:rPr>
          <w:sz w:val="24"/>
          <w:szCs w:val="24"/>
        </w:rPr>
        <w:t>的缺省设置。</w:t>
      </w:r>
    </w:p>
    <w:p>
      <w:pPr>
        <w:pStyle w:val="6"/>
        <w:spacing w:before="96" w:line="300" w:lineRule="auto"/>
        <w:ind w:right="142" w:firstLine="599"/>
        <w:rPr>
          <w:sz w:val="24"/>
          <w:szCs w:val="24"/>
        </w:rPr>
      </w:pPr>
      <w:r>
        <w:rPr>
          <w:sz w:val="24"/>
          <w:szCs w:val="24"/>
        </w:rPr>
        <w:t>更好的可用性，更加直观的用户界面。</w:t>
      </w:r>
    </w:p>
    <w:p>
      <w:pPr>
        <w:pStyle w:val="12"/>
        <w:numPr>
          <w:ilvl w:val="0"/>
          <w:numId w:val="25"/>
        </w:numPr>
        <w:tabs>
          <w:tab w:val="left" w:pos="926"/>
        </w:tabs>
        <w:spacing w:before="0" w:after="0" w:line="300" w:lineRule="auto"/>
        <w:ind w:left="699" w:right="322" w:firstLine="0"/>
        <w:jc w:val="left"/>
        <w:rPr>
          <w:sz w:val="24"/>
          <w:szCs w:val="21"/>
        </w:rPr>
      </w:pPr>
      <w:r>
        <w:rPr>
          <w:rFonts w:ascii="Times New Roman" w:eastAsia="Times New Roman"/>
          <w:b/>
          <w:spacing w:val="-4"/>
          <w:sz w:val="24"/>
          <w:szCs w:val="21"/>
        </w:rPr>
        <w:t>Buganizer</w:t>
      </w:r>
      <w:r>
        <w:rPr>
          <w:spacing w:val="12"/>
          <w:sz w:val="24"/>
          <w:szCs w:val="21"/>
        </w:rPr>
        <w:t>的一些细节和数据最早报告且仍然存在的</w:t>
      </w:r>
      <w:r>
        <w:rPr>
          <w:rFonts w:ascii="Times New Roman" w:eastAsia="Times New Roman"/>
          <w:spacing w:val="-8"/>
          <w:sz w:val="24"/>
          <w:szCs w:val="21"/>
        </w:rPr>
        <w:t>bug</w:t>
      </w:r>
      <w:r>
        <w:rPr>
          <w:spacing w:val="-8"/>
          <w:sz w:val="24"/>
          <w:szCs w:val="21"/>
        </w:rPr>
        <w:t>：</w:t>
      </w:r>
    </w:p>
    <w:p>
      <w:pPr>
        <w:pStyle w:val="6"/>
        <w:spacing w:before="5" w:line="297" w:lineRule="auto"/>
        <w:ind w:right="97"/>
        <w:rPr>
          <w:sz w:val="24"/>
          <w:szCs w:val="24"/>
        </w:rPr>
      </w:pPr>
      <w:r>
        <w:rPr>
          <w:rFonts w:ascii="Times New Roman" w:hAnsi="Times New Roman" w:eastAsia="Times New Roman"/>
          <w:sz w:val="24"/>
          <w:szCs w:val="24"/>
        </w:rPr>
        <w:t>2001</w:t>
      </w:r>
      <w:r>
        <w:rPr>
          <w:sz w:val="24"/>
          <w:szCs w:val="24"/>
        </w:rPr>
        <w:t>年</w:t>
      </w:r>
      <w:r>
        <w:rPr>
          <w:rFonts w:ascii="Times New Roman" w:hAnsi="Times New Roman" w:eastAsia="Times New Roman"/>
          <w:sz w:val="24"/>
          <w:szCs w:val="24"/>
        </w:rPr>
        <w:t>5</w:t>
      </w:r>
      <w:r>
        <w:rPr>
          <w:sz w:val="24"/>
          <w:szCs w:val="24"/>
        </w:rPr>
        <w:t>月</w:t>
      </w:r>
      <w:r>
        <w:rPr>
          <w:rFonts w:ascii="Times New Roman" w:hAnsi="Times New Roman" w:eastAsia="Times New Roman"/>
          <w:sz w:val="24"/>
          <w:szCs w:val="24"/>
        </w:rPr>
        <w:t>18</w:t>
      </w:r>
      <w:r>
        <w:rPr>
          <w:sz w:val="24"/>
          <w:szCs w:val="24"/>
        </w:rPr>
        <w:t>日</w:t>
      </w:r>
      <w:r>
        <w:rPr>
          <w:rFonts w:ascii="Times New Roman" w:hAnsi="Times New Roman" w:eastAsia="Times New Roman"/>
          <w:sz w:val="24"/>
          <w:szCs w:val="24"/>
        </w:rPr>
        <w:t>15</w:t>
      </w:r>
      <w:r>
        <w:rPr>
          <w:sz w:val="24"/>
          <w:szCs w:val="24"/>
        </w:rPr>
        <w:t>时</w:t>
      </w:r>
      <w:r>
        <w:rPr>
          <w:rFonts w:ascii="Times New Roman" w:hAnsi="Times New Roman" w:eastAsia="Times New Roman"/>
          <w:sz w:val="24"/>
          <w:szCs w:val="24"/>
        </w:rPr>
        <w:t>33</w:t>
      </w:r>
      <w:r>
        <w:rPr>
          <w:sz w:val="24"/>
          <w:szCs w:val="24"/>
        </w:rPr>
        <w:t>分，标题是</w:t>
      </w:r>
      <w:r>
        <w:rPr>
          <w:rFonts w:ascii="Times New Roman" w:hAnsi="Times New Roman" w:eastAsia="Times New Roman"/>
          <w:spacing w:val="-8"/>
          <w:sz w:val="24"/>
          <w:szCs w:val="24"/>
        </w:rPr>
        <w:t xml:space="preserve">Test </w:t>
      </w:r>
      <w:r>
        <w:rPr>
          <w:rFonts w:ascii="Times New Roman" w:hAnsi="Times New Roman" w:eastAsia="Times New Roman"/>
          <w:spacing w:val="-10"/>
          <w:sz w:val="24"/>
          <w:szCs w:val="24"/>
        </w:rPr>
        <w:t>Bug</w:t>
      </w:r>
      <w:r>
        <w:rPr>
          <w:spacing w:val="-3"/>
          <w:sz w:val="24"/>
          <w:szCs w:val="24"/>
        </w:rPr>
        <w:t>，正文是</w:t>
      </w:r>
      <w:r>
        <w:rPr>
          <w:rFonts w:ascii="Times New Roman" w:hAnsi="Times New Roman" w:eastAsia="Times New Roman"/>
          <w:spacing w:val="2"/>
          <w:sz w:val="24"/>
          <w:szCs w:val="24"/>
        </w:rPr>
        <w:t xml:space="preserve">“First </w:t>
      </w:r>
      <w:r>
        <w:rPr>
          <w:rFonts w:ascii="Times New Roman" w:hAnsi="Times New Roman" w:eastAsia="Times New Roman"/>
          <w:spacing w:val="-8"/>
          <w:sz w:val="24"/>
          <w:szCs w:val="24"/>
        </w:rPr>
        <w:t>Bug</w:t>
      </w:r>
      <w:r>
        <w:rPr>
          <w:spacing w:val="-8"/>
          <w:sz w:val="24"/>
          <w:szCs w:val="24"/>
        </w:rPr>
        <w:t>！</w:t>
      </w:r>
      <w:r>
        <w:rPr>
          <w:rFonts w:ascii="Times New Roman" w:hAnsi="Times New Roman" w:eastAsia="Times New Roman"/>
          <w:spacing w:val="-8"/>
          <w:sz w:val="24"/>
          <w:szCs w:val="24"/>
        </w:rPr>
        <w:t>”</w:t>
      </w:r>
      <w:r>
        <w:rPr>
          <w:sz w:val="24"/>
          <w:szCs w:val="24"/>
        </w:rPr>
        <w:t>。有意思的是，在开发人员被要求输入他们的</w:t>
      </w:r>
      <w:r>
        <w:rPr>
          <w:rFonts w:ascii="Times New Roman" w:hAnsi="Times New Roman" w:eastAsia="Times New Roman"/>
          <w:spacing w:val="-13"/>
          <w:sz w:val="24"/>
          <w:szCs w:val="24"/>
        </w:rPr>
        <w:t>CL</w:t>
      </w:r>
      <w:r>
        <w:rPr>
          <w:sz w:val="24"/>
          <w:szCs w:val="24"/>
        </w:rPr>
        <w:t>修复的</w:t>
      </w:r>
      <w:r>
        <w:rPr>
          <w:rFonts w:ascii="Times New Roman" w:hAnsi="Times New Roman" w:eastAsia="Times New Roman"/>
          <w:spacing w:val="-11"/>
          <w:sz w:val="24"/>
          <w:szCs w:val="24"/>
        </w:rPr>
        <w:t>bug</w:t>
      </w:r>
      <w:r>
        <w:rPr>
          <w:sz w:val="24"/>
          <w:szCs w:val="24"/>
        </w:rPr>
        <w:t>时，这个</w:t>
      </w:r>
      <w:r>
        <w:rPr>
          <w:rFonts w:ascii="Times New Roman" w:hAnsi="Times New Roman" w:eastAsia="Times New Roman"/>
          <w:spacing w:val="-11"/>
          <w:sz w:val="24"/>
          <w:szCs w:val="24"/>
        </w:rPr>
        <w:t>bug</w:t>
      </w:r>
      <w:r>
        <w:rPr>
          <w:sz w:val="24"/>
          <w:szCs w:val="24"/>
        </w:rPr>
        <w:t>经常被不小心误用。</w:t>
      </w:r>
    </w:p>
    <w:p>
      <w:pPr>
        <w:pStyle w:val="6"/>
        <w:spacing w:before="6" w:line="300" w:lineRule="auto"/>
        <w:ind w:right="142" w:firstLine="599"/>
        <w:rPr>
          <w:sz w:val="24"/>
          <w:szCs w:val="24"/>
        </w:rPr>
      </w:pPr>
      <w:r>
        <w:rPr>
          <w:sz w:val="24"/>
          <w:szCs w:val="24"/>
        </w:rPr>
        <w:t>最早报告、目前仍然处于活跃状态的</w:t>
      </w:r>
      <w:r>
        <w:rPr>
          <w:rFonts w:ascii="Times New Roman" w:eastAsia="Times New Roman"/>
          <w:sz w:val="24"/>
          <w:szCs w:val="24"/>
        </w:rPr>
        <w:t>bug</w:t>
      </w:r>
      <w:r>
        <w:rPr>
          <w:sz w:val="24"/>
          <w:szCs w:val="24"/>
        </w:rPr>
        <w:t>诞生于</w:t>
      </w:r>
      <w:r>
        <w:rPr>
          <w:rFonts w:ascii="Times New Roman" w:eastAsia="Times New Roman"/>
          <w:sz w:val="24"/>
          <w:szCs w:val="24"/>
        </w:rPr>
        <w:t>1999</w:t>
      </w:r>
      <w:r>
        <w:rPr>
          <w:sz w:val="24"/>
          <w:szCs w:val="24"/>
        </w:rPr>
        <w:t>年</w:t>
      </w:r>
      <w:r>
        <w:rPr>
          <w:rFonts w:ascii="Times New Roman" w:eastAsia="Times New Roman"/>
          <w:sz w:val="24"/>
          <w:szCs w:val="24"/>
        </w:rPr>
        <w:t>3</w:t>
      </w:r>
      <w:r>
        <w:rPr>
          <w:sz w:val="24"/>
          <w:szCs w:val="24"/>
        </w:rPr>
        <w:t>月，建议进行</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性能分析以减少根据地区产生广告的延迟。最后的动作发生在</w:t>
      </w:r>
      <w:r>
        <w:rPr>
          <w:rFonts w:ascii="Times New Roman" w:eastAsia="Times New Roman"/>
          <w:sz w:val="24"/>
          <w:szCs w:val="24"/>
        </w:rPr>
        <w:t>2009</w:t>
      </w:r>
      <w:r>
        <w:rPr>
          <w:sz w:val="24"/>
          <w:szCs w:val="24"/>
        </w:rPr>
        <w:t>年，有人在编辑中说可以进行分析，但这需要架构上的变化。实际上，当前的延迟挺好的。</w:t>
      </w:r>
    </w:p>
    <w:p>
      <w:pPr>
        <w:pStyle w:val="6"/>
        <w:tabs>
          <w:tab w:val="left" w:pos="3923"/>
        </w:tabs>
        <w:spacing w:line="300" w:lineRule="auto"/>
        <w:ind w:right="97" w:firstLine="599"/>
        <w:rPr>
          <w:sz w:val="24"/>
          <w:szCs w:val="24"/>
        </w:rPr>
      </w:pPr>
      <w:r>
        <w:rPr>
          <w:sz w:val="24"/>
          <w:szCs w:val="24"/>
        </w:rPr>
        <w:t>下面是一些有关</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11"/>
          <w:sz w:val="24"/>
          <w:szCs w:val="24"/>
        </w:rPr>
        <w:t>bug</w:t>
      </w:r>
      <w:r>
        <w:rPr>
          <w:sz w:val="24"/>
          <w:szCs w:val="24"/>
        </w:rPr>
        <w:t>数</w:t>
      </w:r>
      <w:r>
        <w:rPr>
          <w:spacing w:val="-16"/>
          <w:sz w:val="24"/>
          <w:szCs w:val="24"/>
        </w:rPr>
        <w:t>据</w:t>
      </w:r>
      <w:r>
        <w:rPr>
          <w:sz w:val="24"/>
          <w:szCs w:val="24"/>
        </w:rPr>
        <w:t>的报告，其中一部分是自动记录的， 一部分是手工记录的，报告展示了整体数据。某些自动记录主导了</w:t>
      </w:r>
      <w:r>
        <w:rPr>
          <w:rFonts w:ascii="Times New Roman" w:eastAsia="Times New Roman"/>
          <w:spacing w:val="-11"/>
          <w:sz w:val="24"/>
          <w:szCs w:val="24"/>
        </w:rPr>
        <w:t>bug</w:t>
      </w:r>
      <w:r>
        <w:rPr>
          <w:sz w:val="24"/>
          <w:szCs w:val="24"/>
        </w:rPr>
        <w:t>的趋势，我们没有突出任何单独的团 队，尽管那样做也很有意思。</w:t>
      </w:r>
    </w:p>
    <w:p>
      <w:pPr>
        <w:pStyle w:val="6"/>
        <w:spacing w:line="379" w:lineRule="exact"/>
        <w:ind w:left="699"/>
        <w:rPr>
          <w:sz w:val="24"/>
          <w:szCs w:val="24"/>
        </w:rPr>
      </w:pPr>
      <w:r>
        <w:rPr>
          <w:sz w:val="24"/>
          <w:szCs w:val="24"/>
        </w:rPr>
        <w:t>很多</w:t>
      </w:r>
      <w:r>
        <w:rPr>
          <w:rFonts w:ascii="Times New Roman" w:eastAsia="Times New Roman"/>
          <w:sz w:val="24"/>
          <w:szCs w:val="24"/>
        </w:rPr>
        <w:t>bug</w:t>
      </w:r>
      <w:r>
        <w:rPr>
          <w:sz w:val="24"/>
          <w:szCs w:val="24"/>
        </w:rPr>
        <w:t>的优先级都是</w:t>
      </w:r>
      <w:r>
        <w:rPr>
          <w:rFonts w:ascii="Times New Roman" w:eastAsia="Times New Roman"/>
          <w:sz w:val="24"/>
          <w:szCs w:val="24"/>
        </w:rPr>
        <w:t>P2</w:t>
      </w:r>
      <w:r>
        <w:rPr>
          <w:sz w:val="24"/>
          <w:szCs w:val="24"/>
        </w:rPr>
        <w:t>（译</w:t>
      </w:r>
    </w:p>
    <w:p>
      <w:pPr>
        <w:spacing w:after="0" w:line="379" w:lineRule="exact"/>
        <w:rPr>
          <w:sz w:val="21"/>
          <w:szCs w:val="21"/>
        </w:rPr>
        <w:sectPr>
          <w:pgSz w:w="5050" w:h="6630"/>
          <w:pgMar w:top="80" w:right="0" w:bottom="360" w:left="0" w:header="0" w:footer="80" w:gutter="0"/>
          <w:pgNumType w:fmt="decimal"/>
          <w:cols w:space="720" w:num="1"/>
        </w:sectPr>
      </w:pPr>
    </w:p>
    <w:p>
      <w:pPr>
        <w:pStyle w:val="6"/>
        <w:tabs>
          <w:tab w:val="left" w:pos="924"/>
          <w:tab w:val="left" w:pos="3143"/>
        </w:tabs>
        <w:spacing w:before="54" w:line="300" w:lineRule="auto"/>
        <w:ind w:right="97"/>
        <w:rPr>
          <w:sz w:val="24"/>
          <w:szCs w:val="24"/>
        </w:rPr>
      </w:pPr>
      <w:r>
        <w:rPr>
          <w:sz w:val="24"/>
          <w:szCs w:val="24"/>
        </w:rPr>
        <w:t>注：类似很多</w:t>
      </w:r>
      <w:r>
        <w:rPr>
          <w:rFonts w:ascii="Times New Roman" w:hAnsi="Times New Roman" w:eastAsia="Times New Roman"/>
          <w:spacing w:val="-11"/>
          <w:sz w:val="24"/>
          <w:szCs w:val="24"/>
        </w:rPr>
        <w:t>bug</w:t>
      </w:r>
      <w:r>
        <w:rPr>
          <w:sz w:val="24"/>
          <w:szCs w:val="24"/>
        </w:rPr>
        <w:t>管理系统，我们使用</w:t>
      </w:r>
      <w:r>
        <w:rPr>
          <w:rFonts w:ascii="Times New Roman" w:hAnsi="Times New Roman" w:eastAsia="Times New Roman"/>
          <w:spacing w:val="-4"/>
          <w:sz w:val="24"/>
          <w:szCs w:val="24"/>
        </w:rPr>
        <w:t>PX——X</w:t>
      </w:r>
      <w:r>
        <w:rPr>
          <w:sz w:val="24"/>
          <w:szCs w:val="24"/>
        </w:rPr>
        <w:t>是一个整数，用来定义</w:t>
      </w:r>
      <w:r>
        <w:rPr>
          <w:rFonts w:ascii="Times New Roman" w:hAnsi="Times New Roman" w:eastAsia="Times New Roman"/>
          <w:spacing w:val="-6"/>
          <w:sz w:val="24"/>
          <w:szCs w:val="24"/>
        </w:rPr>
        <w:t>bug</w:t>
      </w:r>
      <w:r>
        <w:rPr>
          <w:rFonts w:ascii="Times New Roman" w:hAnsi="Times New Roman" w:eastAsia="Times New Roman"/>
          <w:spacing w:val="-6"/>
          <w:sz w:val="24"/>
          <w:szCs w:val="24"/>
        </w:rPr>
        <w:tab/>
      </w:r>
      <w:r>
        <w:rPr>
          <w:sz w:val="24"/>
          <w:szCs w:val="24"/>
        </w:rPr>
        <w:t>的优先级。</w:t>
      </w:r>
      <w:r>
        <w:rPr>
          <w:rFonts w:ascii="Times New Roman" w:hAnsi="Times New Roman" w:eastAsia="Times New Roman"/>
          <w:sz w:val="24"/>
          <w:szCs w:val="24"/>
        </w:rPr>
        <w:t>P0</w:t>
      </w:r>
      <w:r>
        <w:rPr>
          <w:rFonts w:ascii="Times New Roman" w:hAnsi="Times New Roman" w:eastAsia="Times New Roman"/>
          <w:sz w:val="24"/>
          <w:szCs w:val="24"/>
        </w:rPr>
        <w:tab/>
      </w:r>
      <w:r>
        <w:rPr>
          <w:sz w:val="24"/>
          <w:szCs w:val="24"/>
        </w:rPr>
        <w:t>代表最糟糕</w:t>
      </w:r>
      <w:r>
        <w:rPr>
          <w:spacing w:val="-16"/>
          <w:sz w:val="24"/>
          <w:szCs w:val="24"/>
        </w:rPr>
        <w:t>的</w:t>
      </w:r>
      <w:r>
        <w:rPr>
          <w:rFonts w:ascii="Times New Roman" w:hAnsi="Times New Roman" w:eastAsia="Times New Roman"/>
          <w:spacing w:val="-6"/>
          <w:sz w:val="24"/>
          <w:szCs w:val="24"/>
        </w:rPr>
        <w:t>bug</w:t>
      </w:r>
      <w:r>
        <w:rPr>
          <w:spacing w:val="-6"/>
          <w:sz w:val="24"/>
          <w:szCs w:val="24"/>
        </w:rPr>
        <w:t>，</w:t>
      </w:r>
      <w:r>
        <w:rPr>
          <w:rFonts w:ascii="Times New Roman" w:hAnsi="Times New Roman" w:eastAsia="Times New Roman"/>
          <w:spacing w:val="-6"/>
          <w:sz w:val="24"/>
          <w:szCs w:val="24"/>
        </w:rPr>
        <w:t>P1</w:t>
      </w:r>
      <w:r>
        <w:rPr>
          <w:rFonts w:ascii="Times New Roman" w:hAnsi="Times New Roman" w:eastAsia="Times New Roman"/>
          <w:spacing w:val="21"/>
          <w:sz w:val="24"/>
          <w:szCs w:val="24"/>
        </w:rPr>
        <w:t xml:space="preserve"> </w:t>
      </w:r>
      <w:r>
        <w:rPr>
          <w:sz w:val="24"/>
          <w:szCs w:val="24"/>
        </w:rPr>
        <w:t>次之等）级别，</w:t>
      </w:r>
      <w:r>
        <w:rPr>
          <w:rFonts w:ascii="Times New Roman" w:hAnsi="Times New Roman" w:eastAsia="Times New Roman"/>
          <w:sz w:val="24"/>
          <w:szCs w:val="24"/>
        </w:rPr>
        <w:t>P1</w:t>
      </w:r>
      <w:r>
        <w:rPr>
          <w:rFonts w:ascii="Times New Roman" w:hAnsi="Times New Roman" w:eastAsia="Times New Roman"/>
          <w:spacing w:val="22"/>
          <w:sz w:val="24"/>
          <w:szCs w:val="24"/>
        </w:rPr>
        <w:t xml:space="preserve"> </w:t>
      </w:r>
      <w:r>
        <w:rPr>
          <w:sz w:val="24"/>
          <w:szCs w:val="24"/>
        </w:rPr>
        <w:t>少得多</w:t>
      </w:r>
      <w:r>
        <w:rPr>
          <w:spacing w:val="-14"/>
          <w:sz w:val="24"/>
          <w:szCs w:val="24"/>
        </w:rPr>
        <w:t xml:space="preserve">， </w:t>
      </w:r>
      <w:r>
        <w:rPr>
          <w:rFonts w:ascii="Times New Roman" w:hAnsi="Times New Roman" w:eastAsia="Times New Roman"/>
          <w:sz w:val="24"/>
          <w:szCs w:val="24"/>
        </w:rPr>
        <w:t>P0</w:t>
      </w:r>
      <w:r>
        <w:rPr>
          <w:sz w:val="24"/>
          <w:szCs w:val="24"/>
        </w:rPr>
        <w:t>则更少，如图</w:t>
      </w:r>
      <w:r>
        <w:rPr>
          <w:rFonts w:ascii="Times New Roman" w:hAnsi="Times New Roman" w:eastAsia="Times New Roman"/>
          <w:sz w:val="24"/>
          <w:szCs w:val="24"/>
        </w:rPr>
        <w:t>3.18</w:t>
      </w:r>
      <w:r>
        <w:rPr>
          <w:sz w:val="24"/>
          <w:szCs w:val="24"/>
        </w:rPr>
        <w:t>所示。现象本身不能直接说出原因，但这个分布可能标志着本书所描述的工程方法论是有效的。还有一种可能是人们懒得去提</w:t>
      </w:r>
      <w:r>
        <w:rPr>
          <w:rFonts w:ascii="Times New Roman" w:hAnsi="Times New Roman" w:eastAsia="Times New Roman"/>
          <w:sz w:val="24"/>
          <w:szCs w:val="24"/>
        </w:rPr>
        <w:t>P1</w:t>
      </w:r>
      <w:r>
        <w:rPr>
          <w:sz w:val="24"/>
          <w:szCs w:val="24"/>
        </w:rPr>
        <w:t>的问题，这与我们所知不符。</w:t>
      </w:r>
      <w:r>
        <w:rPr>
          <w:rFonts w:ascii="Times New Roman" w:hAnsi="Times New Roman" w:eastAsia="Times New Roman"/>
          <w:sz w:val="24"/>
          <w:szCs w:val="24"/>
        </w:rPr>
        <w:t>P3</w:t>
      </w:r>
      <w:r>
        <w:rPr>
          <w:sz w:val="24"/>
          <w:szCs w:val="24"/>
        </w:rPr>
        <w:t>和</w:t>
      </w:r>
      <w:r>
        <w:rPr>
          <w:rFonts w:ascii="Times New Roman" w:hAnsi="Times New Roman" w:eastAsia="Times New Roman"/>
          <w:sz w:val="24"/>
          <w:szCs w:val="24"/>
        </w:rPr>
        <w:t>P4</w:t>
      </w:r>
      <w:r>
        <w:rPr>
          <w:sz w:val="24"/>
          <w:szCs w:val="24"/>
        </w:rPr>
        <w:t>的</w:t>
      </w:r>
      <w:r>
        <w:rPr>
          <w:rFonts w:ascii="Times New Roman" w:hAnsi="Times New Roman" w:eastAsia="Times New Roman"/>
          <w:spacing w:val="-11"/>
          <w:sz w:val="24"/>
          <w:szCs w:val="24"/>
        </w:rPr>
        <w:t>bug</w:t>
      </w:r>
      <w:r>
        <w:rPr>
          <w:sz w:val="24"/>
          <w:szCs w:val="24"/>
        </w:rPr>
        <w:t>通常不会被提交，因为人们很少去关心这样的问题。</w:t>
      </w:r>
    </w:p>
    <w:p>
      <w:pPr>
        <w:pStyle w:val="6"/>
        <w:spacing w:line="375" w:lineRule="exact"/>
        <w:ind w:left="699"/>
        <w:rPr>
          <w:sz w:val="24"/>
          <w:szCs w:val="24"/>
        </w:rPr>
      </w:pPr>
      <w:r>
        <w:rPr>
          <w:rFonts w:ascii="Times New Roman" w:eastAsia="Times New Roman"/>
          <w:sz w:val="24"/>
          <w:szCs w:val="24"/>
        </w:rPr>
        <w:t>bug</w:t>
      </w:r>
      <w:r>
        <w:rPr>
          <w:sz w:val="24"/>
          <w:szCs w:val="24"/>
        </w:rPr>
        <w:t>的平均年龄也符合通常预</w:t>
      </w:r>
    </w:p>
    <w:p>
      <w:pPr>
        <w:spacing w:after="0" w:line="375" w:lineRule="exact"/>
        <w:rPr>
          <w:sz w:val="21"/>
          <w:szCs w:val="21"/>
        </w:rPr>
        <w:sectPr>
          <w:pgSz w:w="5050" w:h="6630"/>
          <w:pgMar w:top="60" w:right="0" w:bottom="360" w:left="0" w:header="0" w:footer="80" w:gutter="0"/>
          <w:pgNumType w:fmt="decimal"/>
          <w:cols w:space="720" w:num="1"/>
        </w:sectPr>
      </w:pPr>
    </w:p>
    <w:p>
      <w:pPr>
        <w:pStyle w:val="6"/>
        <w:tabs>
          <w:tab w:val="left" w:pos="1824"/>
          <w:tab w:val="left" w:pos="3923"/>
        </w:tabs>
        <w:spacing w:before="54" w:line="300" w:lineRule="auto"/>
        <w:ind w:right="98"/>
        <w:rPr>
          <w:sz w:val="24"/>
          <w:szCs w:val="24"/>
        </w:rPr>
      </w:pPr>
      <w:r>
        <w:rPr>
          <w:sz w:val="24"/>
          <w:szCs w:val="24"/>
        </w:rPr>
        <w:t>期，如图</w:t>
      </w:r>
      <w:r>
        <w:rPr>
          <w:rFonts w:ascii="Times New Roman" w:eastAsia="Times New Roman"/>
          <w:sz w:val="24"/>
          <w:szCs w:val="24"/>
        </w:rPr>
        <w:t>3.19</w:t>
      </w:r>
      <w:r>
        <w:rPr>
          <w:sz w:val="24"/>
          <w:szCs w:val="24"/>
        </w:rPr>
        <w:t>所示，除了</w:t>
      </w:r>
      <w:r>
        <w:rPr>
          <w:rFonts w:ascii="Times New Roman" w:eastAsia="Times New Roman"/>
          <w:sz w:val="24"/>
          <w:szCs w:val="24"/>
        </w:rPr>
        <w:t>P0</w:t>
      </w:r>
      <w:r>
        <w:rPr>
          <w:rFonts w:ascii="Times New Roman" w:eastAsia="Times New Roman"/>
          <w:sz w:val="24"/>
          <w:szCs w:val="24"/>
        </w:rPr>
        <w:tab/>
      </w:r>
      <w:r>
        <w:rPr>
          <w:rFonts w:ascii="Times New Roman" w:eastAsia="Times New Roman"/>
          <w:spacing w:val="-11"/>
          <w:sz w:val="24"/>
          <w:szCs w:val="24"/>
        </w:rPr>
        <w:t>bug</w:t>
      </w:r>
      <w:r>
        <w:rPr>
          <w:sz w:val="24"/>
          <w:szCs w:val="24"/>
        </w:rPr>
        <w:t>显</w:t>
      </w:r>
      <w:r>
        <w:rPr>
          <w:spacing w:val="-16"/>
          <w:sz w:val="24"/>
          <w:szCs w:val="24"/>
        </w:rPr>
        <w:t>得</w:t>
      </w:r>
      <w:r>
        <w:rPr>
          <w:sz w:val="24"/>
          <w:szCs w:val="24"/>
        </w:rPr>
        <w:t>有点反常。然而，这也是可以理解 的，因为</w:t>
      </w:r>
      <w:r>
        <w:rPr>
          <w:rFonts w:ascii="Times New Roman" w:eastAsia="Times New Roman"/>
          <w:sz w:val="24"/>
          <w:szCs w:val="24"/>
        </w:rPr>
        <w:t>P0</w:t>
      </w:r>
      <w:r>
        <w:rPr>
          <w:rFonts w:ascii="Times New Roman" w:eastAsia="Times New Roman"/>
          <w:sz w:val="24"/>
          <w:szCs w:val="24"/>
        </w:rPr>
        <w:tab/>
      </w:r>
      <w:r>
        <w:rPr>
          <w:rFonts w:ascii="Times New Roman" w:eastAsia="Times New Roman"/>
          <w:spacing w:val="-11"/>
          <w:sz w:val="24"/>
          <w:szCs w:val="24"/>
        </w:rPr>
        <w:t>bug</w:t>
      </w:r>
      <w:r>
        <w:rPr>
          <w:sz w:val="24"/>
          <w:szCs w:val="24"/>
        </w:rPr>
        <w:t>常常反映了严重的</w:t>
      </w:r>
      <w:r>
        <w:rPr>
          <w:spacing w:val="-16"/>
          <w:sz w:val="24"/>
          <w:szCs w:val="24"/>
        </w:rPr>
        <w:t>设</w:t>
      </w:r>
      <w:r>
        <w:rPr>
          <w:sz w:val="24"/>
          <w:szCs w:val="24"/>
        </w:rPr>
        <w:t>计或部署问题，调试复杂度高，难以修复。其他</w:t>
      </w:r>
      <w:r>
        <w:rPr>
          <w:rFonts w:ascii="Times New Roman" w:eastAsia="Times New Roman"/>
          <w:spacing w:val="-11"/>
          <w:sz w:val="24"/>
          <w:szCs w:val="24"/>
        </w:rPr>
        <w:t>bug</w:t>
      </w:r>
      <w:r>
        <w:rPr>
          <w:sz w:val="24"/>
          <w:szCs w:val="24"/>
        </w:rPr>
        <w:t>优先级越低，重要性越低，平均修复响应时间也就越长。</w:t>
      </w:r>
    </w:p>
    <w:p>
      <w:pPr>
        <w:spacing w:after="0" w:line="300" w:lineRule="auto"/>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070860" cy="2828290"/>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73" cstate="print"/>
                    <a:stretch>
                      <a:fillRect/>
                    </a:stretch>
                  </pic:blipFill>
                  <pic:spPr>
                    <a:xfrm>
                      <a:off x="0" y="0"/>
                      <a:ext cx="3071364" cy="2828353"/>
                    </a:xfrm>
                    <a:prstGeom prst="rect">
                      <a:avLst/>
                    </a:prstGeom>
                  </pic:spPr>
                </pic:pic>
              </a:graphicData>
            </a:graphic>
          </wp:inline>
        </w:drawing>
      </w:r>
    </w:p>
    <w:p>
      <w:pPr>
        <w:spacing w:before="96"/>
        <w:ind w:left="51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3.18 Buganizer bug</w:t>
      </w:r>
      <w:r>
        <w:rPr>
          <w:sz w:val="22"/>
          <w:szCs w:val="21"/>
        </w:rPr>
        <w:t>的优先级分布</w:t>
      </w:r>
    </w:p>
    <w:p>
      <w:pPr>
        <w:spacing w:after="0"/>
        <w:jc w:val="left"/>
        <w:rPr>
          <w:sz w:val="22"/>
          <w:szCs w:val="21"/>
        </w:rPr>
        <w:sectPr>
          <w:pgSz w:w="5050" w:h="6630"/>
          <w:pgMar w:top="140" w:right="0" w:bottom="360" w:left="0" w:header="0" w:footer="80" w:gutter="0"/>
          <w:pgNumType w:fmt="decimal"/>
          <w:cols w:space="720" w:num="1"/>
        </w:sectPr>
      </w:pPr>
    </w:p>
    <w:p>
      <w:pPr>
        <w:pStyle w:val="6"/>
        <w:rPr>
          <w:sz w:val="18"/>
          <w:szCs w:val="24"/>
        </w:rPr>
      </w:pPr>
      <w:r>
        <w:rPr>
          <w:sz w:val="18"/>
          <w:szCs w:val="24"/>
        </w:rPr>
        <w:drawing>
          <wp:inline distT="0" distB="0" distL="0" distR="0">
            <wp:extent cx="3002280" cy="268668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74" cstate="print"/>
                    <a:stretch>
                      <a:fillRect/>
                    </a:stretch>
                  </pic:blipFill>
                  <pic:spPr>
                    <a:xfrm>
                      <a:off x="0" y="0"/>
                      <a:ext cx="3002832" cy="2686812"/>
                    </a:xfrm>
                    <a:prstGeom prst="rect">
                      <a:avLst/>
                    </a:prstGeom>
                  </pic:spPr>
                </pic:pic>
              </a:graphicData>
            </a:graphic>
          </wp:inline>
        </w:drawing>
      </w:r>
    </w:p>
    <w:p>
      <w:pPr>
        <w:pStyle w:val="6"/>
        <w:spacing w:before="2"/>
        <w:ind w:left="0"/>
        <w:rPr>
          <w:sz w:val="4"/>
          <w:szCs w:val="24"/>
        </w:rPr>
      </w:pPr>
    </w:p>
    <w:p>
      <w:pPr>
        <w:spacing w:before="77"/>
        <w:ind w:left="64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3.19 Buganizer bug</w:t>
      </w:r>
      <w:r>
        <w:rPr>
          <w:sz w:val="22"/>
          <w:szCs w:val="21"/>
        </w:rPr>
        <w:t>的平均年龄</w:t>
      </w:r>
    </w:p>
    <w:p>
      <w:pPr>
        <w:pStyle w:val="6"/>
        <w:spacing w:before="200"/>
        <w:ind w:left="0" w:right="397"/>
        <w:jc w:val="right"/>
        <w:rPr>
          <w:sz w:val="24"/>
          <w:szCs w:val="24"/>
        </w:rPr>
      </w:pPr>
      <w:r>
        <w:rPr>
          <w:sz w:val="24"/>
          <w:szCs w:val="24"/>
        </w:rPr>
        <w:t>图</w:t>
      </w:r>
      <w:r>
        <w:rPr>
          <w:rFonts w:ascii="Times New Roman" w:eastAsia="Times New Roman"/>
          <w:sz w:val="24"/>
          <w:szCs w:val="24"/>
        </w:rPr>
        <w:t>3.20</w:t>
      </w:r>
      <w:r>
        <w:rPr>
          <w:sz w:val="24"/>
          <w:szCs w:val="24"/>
        </w:rPr>
        <w:t>所示的</w:t>
      </w:r>
      <w:r>
        <w:rPr>
          <w:rFonts w:ascii="Times New Roman" w:eastAsia="Times New Roman"/>
          <w:sz w:val="24"/>
          <w:szCs w:val="24"/>
        </w:rPr>
        <w:t>bug</w:t>
      </w:r>
      <w:r>
        <w:rPr>
          <w:sz w:val="24"/>
          <w:szCs w:val="24"/>
        </w:rPr>
        <w:t>发现图显示了</w:t>
      </w:r>
    </w:p>
    <w:p>
      <w:pPr>
        <w:pStyle w:val="6"/>
        <w:spacing w:before="95"/>
        <w:ind w:right="322"/>
        <w:jc w:val="right"/>
        <w:rPr>
          <w:sz w:val="24"/>
          <w:szCs w:val="24"/>
        </w:rPr>
      </w:pPr>
      <w:r>
        <w:rPr>
          <w:rFonts w:ascii="Times New Roman" w:eastAsia="Times New Roman"/>
          <w:w w:val="95"/>
          <w:sz w:val="24"/>
          <w:szCs w:val="24"/>
        </w:rPr>
        <w:t>bug</w:t>
      </w:r>
      <w:r>
        <w:rPr>
          <w:w w:val="95"/>
          <w:sz w:val="24"/>
          <w:szCs w:val="24"/>
        </w:rPr>
        <w:t>的逐月的缓慢增加。单从此图，</w:t>
      </w:r>
    </w:p>
    <w:p>
      <w:pPr>
        <w:spacing w:after="0"/>
        <w:jc w:val="right"/>
        <w:rPr>
          <w:sz w:val="21"/>
          <w:szCs w:val="21"/>
        </w:rPr>
        <w:sectPr>
          <w:pgSz w:w="5050" w:h="6630"/>
          <w:pgMar w:top="140" w:right="0" w:bottom="360" w:left="0" w:header="0" w:footer="80" w:gutter="0"/>
          <w:pgNumType w:fmt="decimal"/>
          <w:cols w:space="720" w:num="1"/>
        </w:sectPr>
      </w:pPr>
    </w:p>
    <w:p>
      <w:pPr>
        <w:pStyle w:val="6"/>
        <w:tabs>
          <w:tab w:val="left" w:pos="3443"/>
        </w:tabs>
        <w:spacing w:before="41" w:line="297" w:lineRule="auto"/>
        <w:ind w:right="98"/>
        <w:rPr>
          <w:sz w:val="24"/>
          <w:szCs w:val="24"/>
        </w:rPr>
      </w:pPr>
      <w:r>
        <w:rPr>
          <w:sz w:val="24"/>
          <w:szCs w:val="24"/>
        </w:rPr>
        <w:t>我们无法系统地理解这种增长的含 义。一种直接的解释是代码和开发人员越来越多，但是</w:t>
      </w:r>
      <w:r>
        <w:rPr>
          <w:spacing w:val="-4"/>
          <w:sz w:val="24"/>
          <w:szCs w:val="24"/>
        </w:rPr>
        <w:t>，</w:t>
      </w:r>
      <w:r>
        <w:rPr>
          <w:rFonts w:ascii="Times New Roman" w:eastAsia="Times New Roman"/>
          <w:spacing w:val="-4"/>
          <w:sz w:val="24"/>
          <w:szCs w:val="24"/>
        </w:rPr>
        <w:t>bug</w:t>
      </w:r>
      <w:r>
        <w:rPr>
          <w:rFonts w:ascii="Times New Roman" w:eastAsia="Times New Roman"/>
          <w:spacing w:val="-4"/>
          <w:sz w:val="24"/>
          <w:szCs w:val="24"/>
        </w:rPr>
        <w:tab/>
      </w:r>
      <w:r>
        <w:rPr>
          <w:sz w:val="24"/>
          <w:szCs w:val="24"/>
        </w:rPr>
        <w:t>增加的速</w:t>
      </w:r>
      <w:r>
        <w:rPr>
          <w:spacing w:val="-16"/>
          <w:sz w:val="24"/>
          <w:szCs w:val="24"/>
        </w:rPr>
        <w:t>度</w:t>
      </w:r>
      <w:r>
        <w:rPr>
          <w:sz w:val="24"/>
          <w:szCs w:val="24"/>
        </w:rPr>
        <w:t>要小于测试人员和开发人员增加的速度。也许是我们的代码在质量控制之下变得越来越好，也许是被我们发现的数量减少了。</w:t>
      </w:r>
    </w:p>
    <w:p>
      <w:pPr>
        <w:spacing w:after="0" w:line="297"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81655" cy="283464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75" cstate="print"/>
                    <a:stretch>
                      <a:fillRect/>
                    </a:stretch>
                  </pic:blipFill>
                  <pic:spPr>
                    <a:xfrm>
                      <a:off x="0" y="0"/>
                      <a:ext cx="3081695" cy="2834640"/>
                    </a:xfrm>
                    <a:prstGeom prst="rect">
                      <a:avLst/>
                    </a:prstGeom>
                  </pic:spPr>
                </pic:pic>
              </a:graphicData>
            </a:graphic>
          </wp:inline>
        </w:drawing>
      </w:r>
    </w:p>
    <w:p>
      <w:pPr>
        <w:spacing w:before="132"/>
        <w:ind w:left="118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3.20 bug</w:t>
      </w:r>
      <w:r>
        <w:rPr>
          <w:sz w:val="22"/>
          <w:szCs w:val="21"/>
        </w:rPr>
        <w:t>发现的趋势</w:t>
      </w:r>
    </w:p>
    <w:p>
      <w:pPr>
        <w:pStyle w:val="6"/>
        <w:spacing w:before="199" w:line="319" w:lineRule="auto"/>
        <w:ind w:right="217" w:firstLine="599"/>
        <w:rPr>
          <w:sz w:val="24"/>
          <w:szCs w:val="24"/>
        </w:rPr>
      </w:pPr>
      <w:r>
        <w:rPr>
          <w:sz w:val="24"/>
          <w:szCs w:val="24"/>
        </w:rPr>
        <w:t>图</w:t>
      </w:r>
      <w:r>
        <w:rPr>
          <w:rFonts w:ascii="Times New Roman" w:eastAsia="Times New Roman"/>
          <w:sz w:val="24"/>
          <w:szCs w:val="24"/>
        </w:rPr>
        <w:t>3.21</w:t>
      </w:r>
      <w:r>
        <w:rPr>
          <w:sz w:val="24"/>
          <w:szCs w:val="24"/>
        </w:rPr>
        <w:t>所示的修复率说明团队通常都能很好的控制</w:t>
      </w:r>
      <w:r>
        <w:rPr>
          <w:rFonts w:ascii="Times New Roman" w:eastAsia="Times New Roman"/>
          <w:sz w:val="24"/>
          <w:szCs w:val="24"/>
        </w:rPr>
        <w:t>bug</w:t>
      </w:r>
      <w:r>
        <w:rPr>
          <w:sz w:val="24"/>
          <w:szCs w:val="24"/>
        </w:rPr>
        <w:t>率。许多团队</w:t>
      </w:r>
    </w:p>
    <w:p>
      <w:pPr>
        <w:spacing w:after="0" w:line="319" w:lineRule="auto"/>
        <w:rPr>
          <w:sz w:val="21"/>
          <w:szCs w:val="21"/>
        </w:rPr>
        <w:sectPr>
          <w:pgSz w:w="5050" w:h="6630"/>
          <w:pgMar w:top="80" w:right="0" w:bottom="360" w:left="0" w:header="0" w:footer="80" w:gutter="0"/>
          <w:pgNumType w:fmt="decimal"/>
          <w:cols w:space="720" w:num="1"/>
        </w:sectPr>
      </w:pPr>
    </w:p>
    <w:p>
      <w:pPr>
        <w:pStyle w:val="6"/>
        <w:spacing w:before="42" w:line="300" w:lineRule="auto"/>
        <w:ind w:right="142"/>
        <w:rPr>
          <w:sz w:val="24"/>
          <w:szCs w:val="24"/>
        </w:rPr>
      </w:pPr>
      <w:r>
        <w:rPr>
          <w:sz w:val="24"/>
          <w:szCs w:val="24"/>
        </w:rPr>
        <w:t>在</w:t>
      </w:r>
      <w:r>
        <w:rPr>
          <w:rFonts w:ascii="Times New Roman" w:eastAsia="Times New Roman"/>
          <w:spacing w:val="-11"/>
          <w:sz w:val="24"/>
          <w:szCs w:val="24"/>
        </w:rPr>
        <w:t>bug</w:t>
      </w:r>
      <w:r>
        <w:rPr>
          <w:sz w:val="24"/>
          <w:szCs w:val="24"/>
        </w:rPr>
        <w:t>到达的速度超过了其修复能力</w:t>
      </w:r>
      <w:r>
        <w:rPr>
          <w:spacing w:val="-2"/>
          <w:sz w:val="24"/>
          <w:szCs w:val="24"/>
        </w:rPr>
        <w:t>的时候，干脆不再进行新功能特性的开发。我们强烈推荐这种实践，而反对那种只盯着特性或者代码完成的里程碑的做法。集中精力于少量测试过</w:t>
      </w:r>
      <w:r>
        <w:rPr>
          <w:sz w:val="24"/>
          <w:szCs w:val="24"/>
        </w:rPr>
        <w:t>的代码、增量式的测试以及内部试 用，这些有助于将</w:t>
      </w:r>
      <w:r>
        <w:rPr>
          <w:rFonts w:ascii="Times New Roman" w:eastAsia="Times New Roman"/>
          <w:spacing w:val="-11"/>
          <w:sz w:val="24"/>
          <w:szCs w:val="24"/>
        </w:rPr>
        <w:t>bug</w:t>
      </w:r>
      <w:r>
        <w:rPr>
          <w:sz w:val="24"/>
          <w:szCs w:val="24"/>
        </w:rPr>
        <w:t>率置于有效控制之下。</w:t>
      </w:r>
    </w:p>
    <w:p>
      <w:pPr>
        <w:pStyle w:val="6"/>
        <w:spacing w:line="370" w:lineRule="exact"/>
        <w:ind w:left="699"/>
        <w:rPr>
          <w:sz w:val="24"/>
          <w:szCs w:val="24"/>
        </w:rPr>
      </w:pPr>
      <w:r>
        <w:rPr>
          <w:w w:val="95"/>
          <w:sz w:val="24"/>
          <w:szCs w:val="24"/>
        </w:rPr>
        <w:t>随着越来越多的</w:t>
      </w:r>
      <w:r>
        <w:rPr>
          <w:rFonts w:ascii="Times New Roman" w:eastAsia="Times New Roman"/>
          <w:spacing w:val="-3"/>
          <w:w w:val="95"/>
          <w:sz w:val="24"/>
          <w:szCs w:val="24"/>
        </w:rPr>
        <w:t>Google</w:t>
      </w:r>
      <w:r>
        <w:rPr>
          <w:w w:val="95"/>
          <w:sz w:val="24"/>
          <w:szCs w:val="24"/>
        </w:rPr>
        <w:t>产品对外</w:t>
      </w:r>
    </w:p>
    <w:p>
      <w:pPr>
        <w:pStyle w:val="6"/>
        <w:tabs>
          <w:tab w:val="left" w:pos="4268"/>
        </w:tabs>
        <w:spacing w:before="98" w:line="297" w:lineRule="auto"/>
        <w:ind w:right="97"/>
        <w:rPr>
          <w:sz w:val="24"/>
          <w:szCs w:val="24"/>
        </w:rPr>
      </w:pPr>
      <w:r>
        <w:rPr>
          <w:sz w:val="24"/>
          <w:szCs w:val="24"/>
        </w:rPr>
        <w:t>开源，就像</w:t>
      </w:r>
      <w:r>
        <w:rPr>
          <w:rFonts w:ascii="Times New Roman" w:eastAsia="Times New Roman"/>
          <w:spacing w:val="-7"/>
          <w:sz w:val="24"/>
          <w:szCs w:val="24"/>
        </w:rPr>
        <w:t>Chrome</w:t>
      </w:r>
      <w:r>
        <w:rPr>
          <w:sz w:val="24"/>
          <w:szCs w:val="24"/>
        </w:rPr>
        <w:t>和</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pacing w:val="-16"/>
          <w:sz w:val="24"/>
          <w:szCs w:val="24"/>
        </w:rPr>
        <w:t>那</w:t>
      </w:r>
      <w:r>
        <w:rPr>
          <w:sz w:val="24"/>
          <w:szCs w:val="24"/>
        </w:rPr>
        <w:t>样，继续使用一个</w:t>
      </w:r>
      <w:r>
        <w:rPr>
          <w:rFonts w:ascii="Times New Roman" w:eastAsia="Times New Roman"/>
          <w:spacing w:val="-11"/>
          <w:sz w:val="24"/>
          <w:szCs w:val="24"/>
        </w:rPr>
        <w:t>bug</w:t>
      </w:r>
      <w:r>
        <w:rPr>
          <w:sz w:val="24"/>
          <w:szCs w:val="24"/>
        </w:rPr>
        <w:t>数据库变得越</w:t>
      </w:r>
      <w:r>
        <w:rPr>
          <w:spacing w:val="-1"/>
          <w:w w:val="95"/>
          <w:sz w:val="24"/>
          <w:szCs w:val="24"/>
        </w:rPr>
        <w:t>来</w:t>
      </w:r>
      <w:r>
        <w:rPr>
          <w:w w:val="95"/>
          <w:sz w:val="24"/>
          <w:szCs w:val="24"/>
        </w:rPr>
        <w:t>越不可能了。这些项目还会使用外</w:t>
      </w:r>
    </w:p>
    <w:p>
      <w:pPr>
        <w:spacing w:after="0" w:line="297" w:lineRule="auto"/>
        <w:rPr>
          <w:sz w:val="21"/>
          <w:szCs w:val="21"/>
        </w:rPr>
        <w:sectPr>
          <w:pgSz w:w="5050" w:h="6630"/>
          <w:pgMar w:top="80" w:right="0" w:bottom="360" w:left="0" w:header="0" w:footer="80" w:gutter="0"/>
          <w:pgNumType w:fmt="decimal"/>
          <w:cols w:space="720" w:num="1"/>
        </w:sectPr>
      </w:pPr>
    </w:p>
    <w:p>
      <w:pPr>
        <w:pStyle w:val="6"/>
        <w:tabs>
          <w:tab w:val="left" w:pos="3728"/>
        </w:tabs>
        <w:spacing w:before="54" w:line="300" w:lineRule="auto"/>
        <w:ind w:right="97"/>
        <w:rPr>
          <w:sz w:val="24"/>
          <w:szCs w:val="24"/>
        </w:rPr>
      </w:pPr>
      <w:r>
        <w:rPr>
          <w:sz w:val="24"/>
          <w:szCs w:val="24"/>
        </w:rPr>
        <w:t>部可见的</w:t>
      </w:r>
      <w:r>
        <w:rPr>
          <w:rFonts w:ascii="Times New Roman" w:eastAsia="Times New Roman"/>
          <w:spacing w:val="-11"/>
          <w:sz w:val="24"/>
          <w:szCs w:val="24"/>
        </w:rPr>
        <w:t>bug</w:t>
      </w:r>
      <w:r>
        <w:rPr>
          <w:sz w:val="24"/>
          <w:szCs w:val="24"/>
        </w:rPr>
        <w:t>数据库，例如</w:t>
      </w:r>
      <w:r>
        <w:rPr>
          <w:spacing w:val="-7"/>
          <w:sz w:val="24"/>
          <w:szCs w:val="24"/>
        </w:rPr>
        <w:t>，</w:t>
      </w:r>
      <w:r>
        <w:rPr>
          <w:rFonts w:ascii="Times New Roman" w:eastAsia="Times New Roman"/>
          <w:spacing w:val="-7"/>
          <w:sz w:val="24"/>
          <w:szCs w:val="24"/>
        </w:rPr>
        <w:t xml:space="preserve">WebKit </w:t>
      </w:r>
      <w:r>
        <w:rPr>
          <w:sz w:val="24"/>
          <w:szCs w:val="24"/>
        </w:rPr>
        <w:t>使用</w:t>
      </w:r>
      <w:r>
        <w:rPr>
          <w:rFonts w:ascii="Times New Roman" w:eastAsia="Times New Roman"/>
          <w:sz w:val="24"/>
          <w:szCs w:val="24"/>
        </w:rPr>
        <w:t>Mozilla</w:t>
      </w:r>
      <w:r>
        <w:rPr>
          <w:sz w:val="24"/>
          <w:szCs w:val="24"/>
        </w:rPr>
        <w:t>的</w:t>
      </w:r>
      <w:r>
        <w:rPr>
          <w:rFonts w:ascii="Times New Roman" w:eastAsia="Times New Roman"/>
          <w:spacing w:val="-4"/>
          <w:sz w:val="24"/>
          <w:szCs w:val="24"/>
        </w:rPr>
        <w:t>Bugzilla</w:t>
      </w:r>
      <w:r>
        <w:rPr>
          <w:sz w:val="24"/>
          <w:szCs w:val="24"/>
        </w:rPr>
        <w:t xml:space="preserve">来记录问题， </w:t>
      </w:r>
      <w:r>
        <w:rPr>
          <w:rFonts w:ascii="Times New Roman" w:eastAsia="Times New Roman"/>
          <w:spacing w:val="-7"/>
          <w:sz w:val="24"/>
          <w:szCs w:val="24"/>
        </w:rPr>
        <w:t>chromium.org</w:t>
      </w:r>
      <w:r>
        <w:rPr>
          <w:sz w:val="24"/>
          <w:szCs w:val="24"/>
        </w:rPr>
        <w:t>则使用</w:t>
      </w:r>
      <w:r>
        <w:rPr>
          <w:rFonts w:ascii="Times New Roman" w:eastAsia="Times New Roman"/>
          <w:spacing w:val="-4"/>
          <w:sz w:val="24"/>
          <w:szCs w:val="24"/>
        </w:rPr>
        <w:t>Issue</w:t>
      </w:r>
      <w:r>
        <w:rPr>
          <w:rFonts w:ascii="Times New Roman" w:eastAsia="Times New Roman"/>
          <w:spacing w:val="-4"/>
          <w:sz w:val="24"/>
          <w:szCs w:val="24"/>
        </w:rPr>
        <w:tab/>
      </w:r>
      <w:r>
        <w:rPr>
          <w:rFonts w:ascii="Times New Roman" w:eastAsia="Times New Roman"/>
          <w:spacing w:val="-3"/>
          <w:sz w:val="24"/>
          <w:szCs w:val="24"/>
        </w:rPr>
        <w:t>Tracker</w:t>
      </w:r>
      <w:r>
        <w:rPr>
          <w:spacing w:val="-13"/>
          <w:sz w:val="24"/>
          <w:szCs w:val="24"/>
        </w:rPr>
        <w:t>。</w:t>
      </w:r>
      <w:r>
        <w:rPr>
          <w:rFonts w:ascii="Times New Roman" w:eastAsia="Times New Roman"/>
          <w:sz w:val="24"/>
          <w:szCs w:val="24"/>
        </w:rPr>
        <w:t>Googler</w:t>
      </w:r>
      <w:r>
        <w:rPr>
          <w:sz w:val="24"/>
          <w:szCs w:val="24"/>
        </w:rPr>
        <w:t>被鼓励报告他们看到的任何产品里的</w:t>
      </w:r>
      <w:r>
        <w:rPr>
          <w:rFonts w:ascii="Times New Roman" w:eastAsia="Times New Roman"/>
          <w:spacing w:val="-8"/>
          <w:sz w:val="24"/>
          <w:szCs w:val="24"/>
        </w:rPr>
        <w:t>bug</w:t>
      </w:r>
      <w:r>
        <w:rPr>
          <w:spacing w:val="-8"/>
          <w:sz w:val="24"/>
          <w:szCs w:val="24"/>
        </w:rPr>
        <w:t>，</w:t>
      </w:r>
      <w:r>
        <w:rPr>
          <w:sz w:val="24"/>
          <w:szCs w:val="24"/>
        </w:rPr>
        <w:t>包括竞争产品里的。首要目标是使得整个</w:t>
      </w:r>
      <w:r>
        <w:rPr>
          <w:rFonts w:ascii="Times New Roman" w:eastAsia="Times New Roman"/>
          <w:spacing w:val="-15"/>
          <w:sz w:val="24"/>
          <w:szCs w:val="24"/>
        </w:rPr>
        <w:t>Web</w:t>
      </w:r>
      <w:r>
        <w:rPr>
          <w:sz w:val="24"/>
          <w:szCs w:val="24"/>
        </w:rPr>
        <w:t>变得更好。</w:t>
      </w:r>
    </w:p>
    <w:p>
      <w:pPr>
        <w:pStyle w:val="6"/>
        <w:tabs>
          <w:tab w:val="left" w:pos="1239"/>
          <w:tab w:val="left" w:pos="1824"/>
          <w:tab w:val="left" w:pos="1899"/>
        </w:tabs>
        <w:spacing w:line="300" w:lineRule="auto"/>
        <w:ind w:right="97" w:firstLine="599"/>
        <w:rPr>
          <w:sz w:val="24"/>
          <w:szCs w:val="24"/>
        </w:rPr>
      </w:pPr>
      <w:r>
        <w:rPr>
          <w:rFonts w:ascii="Times New Roman" w:eastAsia="Times New Roman"/>
          <w:spacing w:val="-4"/>
          <w:sz w:val="24"/>
          <w:szCs w:val="24"/>
        </w:rPr>
        <w:t>Issue</w:t>
      </w:r>
      <w:r>
        <w:rPr>
          <w:rFonts w:ascii="Times New Roman" w:eastAsia="Times New Roman"/>
          <w:spacing w:val="-4"/>
          <w:sz w:val="24"/>
          <w:szCs w:val="24"/>
        </w:rPr>
        <w:tab/>
      </w:r>
      <w:r>
        <w:rPr>
          <w:rFonts w:ascii="Times New Roman" w:eastAsia="Times New Roman"/>
          <w:spacing w:val="-4"/>
          <w:sz w:val="24"/>
          <w:szCs w:val="24"/>
        </w:rPr>
        <w:tab/>
      </w:r>
      <w:r>
        <w:rPr>
          <w:rFonts w:ascii="Times New Roman" w:eastAsia="Times New Roman"/>
          <w:spacing w:val="-4"/>
          <w:sz w:val="24"/>
          <w:szCs w:val="24"/>
        </w:rPr>
        <w:t>Tracker</w:t>
      </w:r>
      <w:r>
        <w:rPr>
          <w:sz w:val="24"/>
          <w:szCs w:val="24"/>
        </w:rPr>
        <w:t>是所有</w:t>
      </w:r>
      <w:r>
        <w:rPr>
          <w:rFonts w:ascii="Times New Roman" w:eastAsia="Times New Roman"/>
          <w:spacing w:val="-7"/>
          <w:sz w:val="24"/>
          <w:szCs w:val="24"/>
        </w:rPr>
        <w:t>Chrome</w:t>
      </w:r>
      <w:r>
        <w:rPr>
          <w:sz w:val="24"/>
          <w:szCs w:val="24"/>
        </w:rPr>
        <w:t>和</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4"/>
          <w:sz w:val="24"/>
          <w:szCs w:val="24"/>
        </w:rPr>
        <w:t>OS</w:t>
      </w:r>
      <w:r>
        <w:rPr>
          <w:rFonts w:ascii="Times New Roman" w:eastAsia="Times New Roman"/>
          <w:spacing w:val="-4"/>
          <w:sz w:val="24"/>
          <w:szCs w:val="24"/>
        </w:rPr>
        <w:tab/>
      </w:r>
      <w:r>
        <w:rPr>
          <w:rFonts w:ascii="Times New Roman" w:eastAsia="Times New Roman"/>
          <w:spacing w:val="-11"/>
          <w:sz w:val="24"/>
          <w:szCs w:val="24"/>
        </w:rPr>
        <w:t>bug</w:t>
      </w:r>
      <w:r>
        <w:rPr>
          <w:sz w:val="24"/>
          <w:szCs w:val="24"/>
        </w:rPr>
        <w:t>的核心库。这意味</w:t>
      </w:r>
      <w:r>
        <w:rPr>
          <w:spacing w:val="-15"/>
          <w:sz w:val="24"/>
          <w:szCs w:val="24"/>
        </w:rPr>
        <w:t>着</w:t>
      </w:r>
      <w:r>
        <w:rPr>
          <w:sz w:val="24"/>
          <w:szCs w:val="24"/>
        </w:rPr>
        <w:t>任何人都可以看到围绕</w:t>
      </w:r>
      <w:r>
        <w:rPr>
          <w:rFonts w:ascii="Times New Roman" w:eastAsia="Times New Roman"/>
          <w:spacing w:val="-11"/>
          <w:sz w:val="24"/>
          <w:szCs w:val="24"/>
        </w:rPr>
        <w:t>bug</w:t>
      </w:r>
      <w:r>
        <w:rPr>
          <w:sz w:val="24"/>
          <w:szCs w:val="24"/>
        </w:rPr>
        <w:t>进行的活动，甚至是新闻界。安全</w:t>
      </w:r>
      <w:r>
        <w:rPr>
          <w:rFonts w:ascii="Times New Roman" w:eastAsia="Times New Roman"/>
          <w:spacing w:val="-11"/>
          <w:sz w:val="24"/>
          <w:szCs w:val="24"/>
        </w:rPr>
        <w:t>bug</w:t>
      </w:r>
      <w:r>
        <w:rPr>
          <w:sz w:val="24"/>
          <w:szCs w:val="24"/>
        </w:rPr>
        <w:t>有时会被隐藏起来一直到被修复，以免泄密给黑客，除此之外的</w:t>
      </w:r>
      <w:r>
        <w:rPr>
          <w:spacing w:val="-38"/>
          <w:sz w:val="24"/>
          <w:szCs w:val="24"/>
        </w:rPr>
        <w:t xml:space="preserve"> </w:t>
      </w:r>
      <w:r>
        <w:rPr>
          <w:rFonts w:ascii="Times New Roman" w:eastAsia="Times New Roman"/>
          <w:spacing w:val="-6"/>
          <w:sz w:val="24"/>
          <w:szCs w:val="24"/>
        </w:rPr>
        <w:t>bug</w:t>
      </w:r>
      <w:r>
        <w:rPr>
          <w:rFonts w:ascii="Times New Roman" w:eastAsia="Times New Roman"/>
          <w:spacing w:val="22"/>
          <w:sz w:val="24"/>
          <w:szCs w:val="24"/>
        </w:rPr>
        <w:t xml:space="preserve"> </w:t>
      </w:r>
      <w:r>
        <w:rPr>
          <w:sz w:val="24"/>
          <w:szCs w:val="24"/>
        </w:rPr>
        <w:t>完全公开</w:t>
      </w:r>
      <w:r>
        <w:rPr>
          <w:spacing w:val="-15"/>
          <w:sz w:val="24"/>
          <w:szCs w:val="24"/>
        </w:rPr>
        <w:t>。</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46"/>
        <w:rPr>
          <w:sz w:val="24"/>
          <w:szCs w:val="24"/>
        </w:rPr>
      </w:pPr>
      <w:r>
        <w:rPr>
          <w:sz w:val="24"/>
          <w:szCs w:val="24"/>
        </w:rPr>
        <w:t xml:space="preserve">外部用户也可以自由提交 </w:t>
      </w:r>
      <w:r>
        <w:rPr>
          <w:rFonts w:ascii="Times New Roman" w:eastAsia="Times New Roman"/>
          <w:sz w:val="24"/>
          <w:szCs w:val="24"/>
        </w:rPr>
        <w:t>bug</w:t>
      </w:r>
      <w:r>
        <w:rPr>
          <w:sz w:val="24"/>
          <w:szCs w:val="24"/>
        </w:rPr>
        <w:t>，他们是非常有价值的</w:t>
      </w:r>
      <w:r>
        <w:rPr>
          <w:rFonts w:ascii="Times New Roman" w:eastAsia="Times New Roman"/>
          <w:sz w:val="24"/>
          <w:szCs w:val="24"/>
        </w:rPr>
        <w:t>bug</w:t>
      </w:r>
      <w:r>
        <w:rPr>
          <w:sz w:val="24"/>
          <w:szCs w:val="24"/>
        </w:rPr>
        <w:t>来源。图</w:t>
      </w:r>
      <w:r>
        <w:rPr>
          <w:rFonts w:ascii="Times New Roman" w:eastAsia="Times New Roman"/>
          <w:sz w:val="24"/>
          <w:szCs w:val="24"/>
        </w:rPr>
        <w:t>3.22</w:t>
      </w:r>
      <w:r>
        <w:rPr>
          <w:sz w:val="24"/>
          <w:szCs w:val="24"/>
        </w:rPr>
        <w:t>和图</w:t>
      </w:r>
      <w:r>
        <w:rPr>
          <w:rFonts w:ascii="Times New Roman" w:eastAsia="Times New Roman"/>
          <w:sz w:val="24"/>
          <w:szCs w:val="24"/>
        </w:rPr>
        <w:t>3.23</w:t>
      </w:r>
      <w:r>
        <w:rPr>
          <w:sz w:val="24"/>
          <w:szCs w:val="24"/>
        </w:rPr>
        <w:t>演示了如何搜索和发现一个与</w:t>
      </w:r>
      <w:r>
        <w:rPr>
          <w:rFonts w:ascii="Times New Roman" w:eastAsia="Times New Roman"/>
          <w:sz w:val="24"/>
          <w:szCs w:val="24"/>
        </w:rPr>
        <w:t>About</w:t>
      </w:r>
      <w:r>
        <w:rPr>
          <w:sz w:val="24"/>
          <w:szCs w:val="24"/>
        </w:rPr>
        <w:t>对话框里的</w:t>
      </w:r>
      <w:r>
        <w:rPr>
          <w:rFonts w:ascii="Times New Roman" w:eastAsia="Times New Roman"/>
          <w:sz w:val="24"/>
          <w:szCs w:val="24"/>
        </w:rPr>
        <w:t>Chrome</w:t>
      </w:r>
      <w:r>
        <w:rPr>
          <w:sz w:val="24"/>
          <w:szCs w:val="24"/>
        </w:rPr>
        <w:t>图标有关的</w:t>
      </w:r>
      <w:r>
        <w:rPr>
          <w:rFonts w:ascii="Times New Roman" w:eastAsia="Times New Roman"/>
          <w:sz w:val="24"/>
          <w:szCs w:val="24"/>
        </w:rPr>
        <w:t>bug</w:t>
      </w:r>
      <w:r>
        <w:rPr>
          <w:sz w:val="24"/>
          <w:szCs w:val="24"/>
        </w:rPr>
        <w:t>。</w:t>
      </w:r>
    </w:p>
    <w:p>
      <w:pPr>
        <w:spacing w:after="0" w:line="300" w:lineRule="auto"/>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061335" cy="2847975"/>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76" cstate="print"/>
                    <a:stretch>
                      <a:fillRect/>
                    </a:stretch>
                  </pic:blipFill>
                  <pic:spPr>
                    <a:xfrm>
                      <a:off x="0" y="0"/>
                      <a:ext cx="3061767" cy="2848355"/>
                    </a:xfrm>
                    <a:prstGeom prst="rect">
                      <a:avLst/>
                    </a:prstGeom>
                  </pic:spPr>
                </pic:pic>
              </a:graphicData>
            </a:graphic>
          </wp:inline>
        </w:drawing>
      </w:r>
    </w:p>
    <w:p>
      <w:pPr>
        <w:spacing w:before="140"/>
        <w:ind w:left="1314"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3.21 bug</w:t>
      </w:r>
      <w:r>
        <w:rPr>
          <w:sz w:val="22"/>
          <w:szCs w:val="21"/>
        </w:rPr>
        <w:t>修复趋势</w:t>
      </w:r>
    </w:p>
    <w:p>
      <w:pPr>
        <w:spacing w:after="0"/>
        <w:jc w:val="left"/>
        <w:rPr>
          <w:sz w:val="22"/>
          <w:szCs w:val="21"/>
        </w:rPr>
        <w:sectPr>
          <w:pgSz w:w="5050" w:h="6630"/>
          <w:pgMar w:top="140" w:right="0" w:bottom="360" w:left="0" w:header="0" w:footer="80" w:gutter="0"/>
          <w:pgNumType w:fmt="decimal"/>
          <w:cols w:space="720" w:num="1"/>
        </w:sectPr>
      </w:pPr>
    </w:p>
    <w:p>
      <w:pPr>
        <w:pStyle w:val="6"/>
        <w:ind w:left="181"/>
        <w:rPr>
          <w:sz w:val="18"/>
          <w:szCs w:val="24"/>
        </w:rPr>
      </w:pPr>
      <w:r>
        <w:rPr>
          <w:sz w:val="18"/>
          <w:szCs w:val="24"/>
        </w:rPr>
        <w:drawing>
          <wp:inline distT="0" distB="0" distL="0" distR="0">
            <wp:extent cx="3018790" cy="1909445"/>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77" cstate="print"/>
                    <a:stretch>
                      <a:fillRect/>
                    </a:stretch>
                  </pic:blipFill>
                  <pic:spPr>
                    <a:xfrm>
                      <a:off x="0" y="0"/>
                      <a:ext cx="3019101" cy="1909952"/>
                    </a:xfrm>
                    <a:prstGeom prst="rect">
                      <a:avLst/>
                    </a:prstGeom>
                  </pic:spPr>
                </pic:pic>
              </a:graphicData>
            </a:graphic>
          </wp:inline>
        </w:drawing>
      </w:r>
    </w:p>
    <w:p>
      <w:pPr>
        <w:pStyle w:val="6"/>
        <w:spacing w:before="8"/>
        <w:ind w:left="0"/>
        <w:rPr>
          <w:sz w:val="2"/>
          <w:szCs w:val="24"/>
        </w:rPr>
      </w:pPr>
    </w:p>
    <w:p>
      <w:pPr>
        <w:spacing w:before="77"/>
        <w:ind w:left="0" w:right="0" w:firstLine="0"/>
        <w:jc w:val="center"/>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3.22 Issue Tracker</w:t>
      </w:r>
      <w:r>
        <w:rPr>
          <w:sz w:val="22"/>
          <w:szCs w:val="21"/>
        </w:rPr>
        <w:t>搜索</w:t>
      </w:r>
    </w:p>
    <w:p>
      <w:pPr>
        <w:pStyle w:val="6"/>
        <w:spacing w:before="199" w:line="304" w:lineRule="auto"/>
        <w:ind w:right="99" w:firstLine="599"/>
        <w:jc w:val="both"/>
        <w:rPr>
          <w:sz w:val="24"/>
          <w:szCs w:val="24"/>
        </w:rPr>
      </w:pPr>
      <w:r>
        <w:rPr>
          <w:spacing w:val="-2"/>
          <w:sz w:val="24"/>
          <w:szCs w:val="24"/>
        </w:rPr>
        <w:t>然而，</w:t>
      </w:r>
      <w:r>
        <w:rPr>
          <w:rFonts w:ascii="Times New Roman" w:eastAsia="Times New Roman"/>
          <w:spacing w:val="-6"/>
          <w:sz w:val="24"/>
          <w:szCs w:val="24"/>
        </w:rPr>
        <w:t>Buganizer</w:t>
      </w:r>
      <w:r>
        <w:rPr>
          <w:rFonts w:ascii="Times New Roman" w:eastAsia="Times New Roman"/>
          <w:spacing w:val="54"/>
          <w:sz w:val="24"/>
          <w:szCs w:val="24"/>
        </w:rPr>
        <w:t xml:space="preserve"> </w:t>
      </w:r>
      <w:r>
        <w:rPr>
          <w:spacing w:val="11"/>
          <w:sz w:val="24"/>
          <w:szCs w:val="24"/>
        </w:rPr>
        <w:t xml:space="preserve">仍然是 </w:t>
      </w:r>
      <w:r>
        <w:rPr>
          <w:rFonts w:ascii="Times New Roman" w:eastAsia="Times New Roman"/>
          <w:spacing w:val="-3"/>
          <w:sz w:val="24"/>
          <w:szCs w:val="24"/>
        </w:rPr>
        <w:t xml:space="preserve">Google </w:t>
      </w:r>
      <w:r>
        <w:rPr>
          <w:sz w:val="24"/>
          <w:szCs w:val="24"/>
        </w:rPr>
        <w:t>最长寿的和最广泛使用的测试设施， 值得我们做更多的讨论。就其主要功能而言，它是一个典型的</w:t>
      </w:r>
      <w:r>
        <w:rPr>
          <w:rFonts w:ascii="Times New Roman" w:eastAsia="Times New Roman"/>
          <w:spacing w:val="-11"/>
          <w:sz w:val="24"/>
          <w:szCs w:val="24"/>
        </w:rPr>
        <w:t>bug</w:t>
      </w:r>
      <w:r>
        <w:rPr>
          <w:sz w:val="24"/>
          <w:szCs w:val="24"/>
        </w:rPr>
        <w:t>数据</w:t>
      </w:r>
    </w:p>
    <w:p>
      <w:pPr>
        <w:pStyle w:val="6"/>
        <w:spacing w:before="18"/>
        <w:ind w:left="36" w:right="78"/>
        <w:jc w:val="center"/>
        <w:rPr>
          <w:sz w:val="24"/>
          <w:szCs w:val="24"/>
        </w:rPr>
      </w:pPr>
      <w:r>
        <w:rPr>
          <w:sz w:val="24"/>
          <w:szCs w:val="24"/>
        </w:rPr>
        <w:t>库，并能支持问题跟踪的核心质量周</w:t>
      </w:r>
    </w:p>
    <w:p>
      <w:pPr>
        <w:spacing w:after="0"/>
        <w:jc w:val="center"/>
        <w:rPr>
          <w:sz w:val="21"/>
          <w:szCs w:val="21"/>
        </w:rPr>
        <w:sectPr>
          <w:pgSz w:w="5050" w:h="6630"/>
          <w:pgMar w:top="80" w:right="0" w:bottom="360" w:left="0" w:header="0" w:footer="80" w:gutter="0"/>
          <w:pgNumType w:fmt="decimal"/>
          <w:cols w:space="720" w:num="1"/>
        </w:sectPr>
      </w:pPr>
    </w:p>
    <w:p>
      <w:pPr>
        <w:pStyle w:val="6"/>
        <w:tabs>
          <w:tab w:val="left" w:pos="3443"/>
        </w:tabs>
        <w:spacing w:before="41" w:line="297" w:lineRule="auto"/>
        <w:ind w:right="98"/>
        <w:jc w:val="both"/>
        <w:rPr>
          <w:sz w:val="24"/>
          <w:szCs w:val="24"/>
        </w:rPr>
      </w:pPr>
      <w:r>
        <w:rPr>
          <w:sz w:val="24"/>
          <w:szCs w:val="24"/>
        </w:rPr>
        <w:t>期，从发现到解决，以及创建回归测试用例。</w:t>
      </w:r>
      <w:r>
        <w:rPr>
          <w:rFonts w:ascii="Times New Roman" w:eastAsia="Times New Roman"/>
          <w:spacing w:val="-7"/>
          <w:sz w:val="24"/>
          <w:szCs w:val="24"/>
        </w:rPr>
        <w:t>Buganizer</w:t>
      </w:r>
      <w:r>
        <w:rPr>
          <w:rFonts w:ascii="Times New Roman" w:eastAsia="Times New Roman"/>
          <w:spacing w:val="-7"/>
          <w:sz w:val="24"/>
          <w:szCs w:val="24"/>
        </w:rPr>
        <w:tab/>
      </w:r>
      <w:r>
        <w:rPr>
          <w:sz w:val="24"/>
          <w:szCs w:val="24"/>
        </w:rPr>
        <w:t>同样建立</w:t>
      </w:r>
      <w:r>
        <w:rPr>
          <w:spacing w:val="-16"/>
          <w:sz w:val="24"/>
          <w:szCs w:val="24"/>
        </w:rPr>
        <w:t>在</w:t>
      </w:r>
      <w:r>
        <w:rPr>
          <w:rFonts w:ascii="Times New Roman" w:eastAsia="Times New Roman"/>
          <w:spacing w:val="-3"/>
          <w:sz w:val="24"/>
          <w:szCs w:val="24"/>
        </w:rPr>
        <w:t>Google</w:t>
      </w:r>
      <w:r>
        <w:rPr>
          <w:rFonts w:ascii="Times New Roman" w:eastAsia="Times New Roman"/>
          <w:spacing w:val="-1"/>
          <w:sz w:val="24"/>
          <w:szCs w:val="24"/>
        </w:rPr>
        <w:t xml:space="preserve"> </w:t>
      </w:r>
      <w:r>
        <w:rPr>
          <w:sz w:val="24"/>
          <w:szCs w:val="24"/>
        </w:rPr>
        <w:t>最新的核心存储技术之上，</w:t>
      </w:r>
      <w:r>
        <w:rPr>
          <w:spacing w:val="-14"/>
          <w:sz w:val="24"/>
          <w:szCs w:val="24"/>
        </w:rPr>
        <w:t>具</w:t>
      </w:r>
      <w:r>
        <w:rPr>
          <w:sz w:val="24"/>
          <w:szCs w:val="24"/>
        </w:rPr>
        <w:t>有良好的可扩展性和速度。</w:t>
      </w:r>
    </w:p>
    <w:p>
      <w:pPr>
        <w:spacing w:after="0" w:line="297" w:lineRule="auto"/>
        <w:jc w:val="both"/>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36570" cy="1898015"/>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78" cstate="print"/>
                    <a:stretch>
                      <a:fillRect/>
                    </a:stretch>
                  </pic:blipFill>
                  <pic:spPr>
                    <a:xfrm>
                      <a:off x="0" y="0"/>
                      <a:ext cx="3037145" cy="1898523"/>
                    </a:xfrm>
                    <a:prstGeom prst="rect">
                      <a:avLst/>
                    </a:prstGeom>
                  </pic:spPr>
                </pic:pic>
              </a:graphicData>
            </a:graphic>
          </wp:inline>
        </w:drawing>
      </w:r>
    </w:p>
    <w:p>
      <w:pPr>
        <w:pStyle w:val="6"/>
        <w:spacing w:before="2"/>
        <w:ind w:left="0"/>
        <w:rPr>
          <w:sz w:val="6"/>
          <w:szCs w:val="24"/>
        </w:rPr>
      </w:pPr>
    </w:p>
    <w:p>
      <w:pPr>
        <w:spacing w:before="78"/>
        <w:ind w:left="0" w:right="0" w:firstLine="0"/>
        <w:jc w:val="center"/>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3.23 </w:t>
      </w:r>
      <w:r>
        <w:rPr>
          <w:sz w:val="22"/>
          <w:szCs w:val="21"/>
        </w:rPr>
        <w:t>在</w:t>
      </w:r>
      <w:r>
        <w:rPr>
          <w:rFonts w:ascii="Times New Roman" w:hAnsi="Times New Roman" w:eastAsia="Times New Roman"/>
          <w:sz w:val="22"/>
          <w:szCs w:val="21"/>
        </w:rPr>
        <w:t>Issue Tracker</w:t>
      </w:r>
      <w:r>
        <w:rPr>
          <w:sz w:val="22"/>
          <w:szCs w:val="21"/>
        </w:rPr>
        <w:t>中打开</w:t>
      </w:r>
      <w:r>
        <w:rPr>
          <w:rFonts w:ascii="Times New Roman" w:hAnsi="Times New Roman" w:eastAsia="Times New Roman"/>
          <w:sz w:val="22"/>
          <w:szCs w:val="21"/>
        </w:rPr>
        <w:t>Chromium</w:t>
      </w:r>
      <w:r>
        <w:rPr>
          <w:sz w:val="22"/>
          <w:szCs w:val="21"/>
        </w:rPr>
        <w:t>的</w:t>
      </w:r>
    </w:p>
    <w:p>
      <w:pPr>
        <w:spacing w:before="41"/>
        <w:ind w:left="7" w:right="0" w:firstLine="0"/>
        <w:jc w:val="center"/>
        <w:rPr>
          <w:rFonts w:ascii="Times New Roman"/>
          <w:sz w:val="22"/>
          <w:szCs w:val="21"/>
        </w:rPr>
      </w:pPr>
      <w:r>
        <w:rPr>
          <w:rFonts w:ascii="Times New Roman"/>
          <w:sz w:val="22"/>
          <w:szCs w:val="21"/>
        </w:rPr>
        <w:t>bug</w:t>
      </w:r>
    </w:p>
    <w:p>
      <w:pPr>
        <w:pStyle w:val="6"/>
        <w:spacing w:before="215" w:line="300" w:lineRule="auto"/>
        <w:ind w:right="142" w:firstLine="599"/>
        <w:rPr>
          <w:sz w:val="24"/>
          <w:szCs w:val="24"/>
        </w:rPr>
      </w:pPr>
      <w:r>
        <w:rPr>
          <w:sz w:val="24"/>
          <w:szCs w:val="24"/>
        </w:rPr>
        <w:t>下面列出了</w:t>
      </w:r>
      <w:r>
        <w:rPr>
          <w:rFonts w:ascii="Times New Roman" w:eastAsia="Times New Roman"/>
          <w:sz w:val="24"/>
          <w:szCs w:val="24"/>
        </w:rPr>
        <w:t>bug</w:t>
      </w:r>
      <w:r>
        <w:rPr>
          <w:sz w:val="24"/>
          <w:szCs w:val="24"/>
        </w:rPr>
        <w:t>的各种字段，只有很少几个是必填的。我们故意不明确这些字段的定义，以便每个团队能自主决定其使用方式，以适合自己的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9"/>
        <w:rPr>
          <w:sz w:val="24"/>
          <w:szCs w:val="24"/>
        </w:rPr>
      </w:pPr>
      <w:r>
        <w:rPr>
          <w:sz w:val="24"/>
          <w:szCs w:val="24"/>
        </w:rPr>
        <w:t>工作流程。</w:t>
      </w:r>
    </w:p>
    <w:p>
      <w:pPr>
        <w:pStyle w:val="5"/>
        <w:spacing w:before="91"/>
        <w:ind w:left="584"/>
        <w:jc w:val="center"/>
        <w:rPr>
          <w:rFonts w:hint="eastAsia" w:ascii="宋体" w:eastAsia="宋体"/>
          <w:b w:val="0"/>
          <w:sz w:val="24"/>
          <w:szCs w:val="24"/>
        </w:rPr>
      </w:pPr>
      <w:r>
        <w:rPr>
          <w:sz w:val="24"/>
          <w:szCs w:val="24"/>
        </w:rPr>
        <w:t>Assigned to (Assignee</w:t>
      </w:r>
      <w:r>
        <w:rPr>
          <w:rFonts w:hint="eastAsia" w:ascii="宋体" w:eastAsia="宋体"/>
          <w:b w:val="0"/>
          <w:sz w:val="24"/>
          <w:szCs w:val="24"/>
        </w:rPr>
        <w:t>，被指派</w:t>
      </w:r>
    </w:p>
    <w:p>
      <w:pPr>
        <w:spacing w:before="95"/>
        <w:ind w:left="100" w:right="0" w:firstLine="0"/>
        <w:jc w:val="left"/>
        <w:rPr>
          <w:rFonts w:ascii="Times New Roman" w:eastAsia="Times New Roman"/>
          <w:b/>
          <w:sz w:val="24"/>
          <w:szCs w:val="21"/>
        </w:rPr>
      </w:pPr>
      <w:r>
        <w:rPr>
          <w:sz w:val="24"/>
          <w:szCs w:val="21"/>
        </w:rPr>
        <w:t>者</w:t>
      </w:r>
      <w:r>
        <w:rPr>
          <w:rFonts w:ascii="Times New Roman" w:eastAsia="Times New Roman"/>
          <w:b/>
          <w:sz w:val="24"/>
          <w:szCs w:val="21"/>
        </w:rPr>
        <w:t>)</w:t>
      </w:r>
    </w:p>
    <w:p>
      <w:pPr>
        <w:pStyle w:val="6"/>
        <w:spacing w:before="95"/>
        <w:ind w:left="599"/>
        <w:jc w:val="center"/>
        <w:rPr>
          <w:sz w:val="24"/>
          <w:szCs w:val="24"/>
        </w:rPr>
      </w:pPr>
      <w:r>
        <w:rPr>
          <w:rFonts w:ascii="Times New Roman" w:eastAsia="Times New Roman"/>
          <w:sz w:val="24"/>
          <w:szCs w:val="24"/>
        </w:rPr>
        <w:t>[</w:t>
      </w:r>
      <w:r>
        <w:rPr>
          <w:sz w:val="24"/>
          <w:szCs w:val="24"/>
        </w:rPr>
        <w:t>可选</w:t>
      </w:r>
      <w:r>
        <w:rPr>
          <w:rFonts w:ascii="Times New Roman" w:eastAsia="Times New Roman"/>
          <w:sz w:val="24"/>
          <w:szCs w:val="24"/>
        </w:rPr>
        <w:t xml:space="preserve">] </w:t>
      </w:r>
      <w:r>
        <w:rPr>
          <w:sz w:val="24"/>
          <w:szCs w:val="24"/>
        </w:rPr>
        <w:t>负责采取下一步动作的人</w:t>
      </w:r>
    </w:p>
    <w:p>
      <w:pPr>
        <w:pStyle w:val="6"/>
        <w:spacing w:before="103" w:line="297" w:lineRule="auto"/>
        <w:ind w:right="89"/>
        <w:rPr>
          <w:sz w:val="24"/>
          <w:szCs w:val="24"/>
        </w:rPr>
      </w:pPr>
      <w:r>
        <w:rPr>
          <w:sz w:val="24"/>
          <w:szCs w:val="24"/>
        </w:rPr>
        <w:t>的</w:t>
      </w:r>
      <w:r>
        <w:rPr>
          <w:rFonts w:ascii="Times New Roman" w:eastAsia="Times New Roman"/>
          <w:sz w:val="24"/>
          <w:szCs w:val="24"/>
        </w:rPr>
        <w:t>LDAP</w:t>
      </w:r>
      <w:r>
        <w:rPr>
          <w:sz w:val="24"/>
          <w:szCs w:val="24"/>
        </w:rPr>
        <w:t>名，问题创建及发生任意修改时，会自动触发邮件通知给此人。</w:t>
      </w:r>
      <w:r>
        <w:rPr>
          <w:rFonts w:ascii="Times New Roman" w:eastAsia="Times New Roman"/>
          <w:sz w:val="24"/>
          <w:szCs w:val="24"/>
        </w:rPr>
        <w:t>Buganizer</w:t>
      </w:r>
      <w:r>
        <w:rPr>
          <w:sz w:val="24"/>
          <w:szCs w:val="24"/>
        </w:rPr>
        <w:t>管理员为每一个组件指定一个缺省的</w:t>
      </w:r>
      <w:r>
        <w:rPr>
          <w:rFonts w:ascii="Times New Roman" w:eastAsia="Times New Roman"/>
          <w:sz w:val="24"/>
          <w:szCs w:val="24"/>
        </w:rPr>
        <w:t>assignee</w:t>
      </w:r>
      <w:r>
        <w:rPr>
          <w:sz w:val="24"/>
          <w:szCs w:val="24"/>
        </w:rPr>
        <w:t>。</w:t>
      </w:r>
    </w:p>
    <w:p>
      <w:pPr>
        <w:spacing w:before="4"/>
        <w:ind w:left="699" w:right="0" w:firstLine="0"/>
        <w:jc w:val="left"/>
        <w:rPr>
          <w:sz w:val="24"/>
          <w:szCs w:val="21"/>
        </w:rPr>
      </w:pPr>
      <w:r>
        <w:rPr>
          <w:rFonts w:ascii="Times New Roman" w:eastAsia="Times New Roman"/>
          <w:b/>
          <w:sz w:val="24"/>
          <w:szCs w:val="21"/>
        </w:rPr>
        <w:t>CC</w:t>
      </w:r>
      <w:r>
        <w:rPr>
          <w:sz w:val="24"/>
          <w:szCs w:val="21"/>
        </w:rPr>
        <w:t>（抄送）</w:t>
      </w:r>
    </w:p>
    <w:p>
      <w:pPr>
        <w:pStyle w:val="6"/>
        <w:spacing w:before="96" w:line="300" w:lineRule="auto"/>
        <w:ind w:right="97" w:firstLine="599"/>
        <w:jc w:val="both"/>
        <w:rPr>
          <w:sz w:val="24"/>
          <w:szCs w:val="24"/>
        </w:rPr>
      </w:pPr>
      <w:r>
        <w:rPr>
          <w:rFonts w:ascii="Times New Roman" w:eastAsia="Times New Roman"/>
          <w:spacing w:val="5"/>
          <w:sz w:val="24"/>
          <w:szCs w:val="24"/>
        </w:rPr>
        <w:t>[</w:t>
      </w:r>
      <w:r>
        <w:rPr>
          <w:sz w:val="24"/>
          <w:szCs w:val="24"/>
        </w:rPr>
        <w:t>可选</w:t>
      </w:r>
      <w:r>
        <w:rPr>
          <w:rFonts w:ascii="Times New Roman" w:eastAsia="Times New Roman"/>
          <w:spacing w:val="31"/>
          <w:sz w:val="24"/>
          <w:szCs w:val="24"/>
        </w:rPr>
        <w:t xml:space="preserve">] </w:t>
      </w:r>
      <w:r>
        <w:rPr>
          <w:spacing w:val="-2"/>
          <w:sz w:val="24"/>
          <w:szCs w:val="24"/>
        </w:rPr>
        <w:t>当一个问题被创建或修改</w:t>
      </w:r>
      <w:r>
        <w:rPr>
          <w:sz w:val="24"/>
          <w:szCs w:val="24"/>
        </w:rPr>
        <w:t>时，需要发邮件通知的一个或多个人的</w:t>
      </w:r>
      <w:r>
        <w:rPr>
          <w:rFonts w:ascii="Times New Roman" w:eastAsia="Times New Roman"/>
          <w:spacing w:val="-9"/>
          <w:sz w:val="24"/>
          <w:szCs w:val="24"/>
        </w:rPr>
        <w:t>LDAP</w:t>
      </w:r>
      <w:r>
        <w:rPr>
          <w:sz w:val="24"/>
          <w:szCs w:val="24"/>
        </w:rPr>
        <w:t>名字。名字只能用</w:t>
      </w:r>
      <w:r>
        <w:rPr>
          <w:rFonts w:ascii="Times New Roman" w:eastAsia="Times New Roman"/>
          <w:spacing w:val="-9"/>
          <w:sz w:val="24"/>
          <w:szCs w:val="24"/>
        </w:rPr>
        <w:t>LDAP</w:t>
      </w:r>
      <w:r>
        <w:rPr>
          <w:sz w:val="24"/>
          <w:szCs w:val="24"/>
        </w:rPr>
        <w:t>或邮</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2184"/>
        </w:tabs>
        <w:spacing w:before="54" w:line="300" w:lineRule="auto"/>
        <w:ind w:right="97"/>
        <w:rPr>
          <w:sz w:val="24"/>
          <w:szCs w:val="24"/>
        </w:rPr>
      </w:pPr>
      <w:r>
        <w:rPr>
          <w:sz w:val="24"/>
          <w:szCs w:val="24"/>
        </w:rPr>
        <w:t>件列表名，不得出现</w:t>
      </w:r>
      <w:r>
        <w:rPr>
          <w:rFonts w:ascii="Times New Roman" w:hAnsi="Times New Roman" w:eastAsia="Times New Roman"/>
          <w:spacing w:val="-4"/>
          <w:sz w:val="24"/>
          <w:szCs w:val="24"/>
        </w:rPr>
        <w:t>@google</w:t>
      </w:r>
      <w:r>
        <w:rPr>
          <w:spacing w:val="-4"/>
          <w:sz w:val="24"/>
          <w:szCs w:val="24"/>
        </w:rPr>
        <w:t>，</w:t>
      </w:r>
      <w:r>
        <w:rPr>
          <w:sz w:val="24"/>
          <w:szCs w:val="24"/>
        </w:rPr>
        <w:t>从而只有</w:t>
      </w:r>
      <w:r>
        <w:rPr>
          <w:rFonts w:ascii="Times New Roman" w:hAnsi="Times New Roman" w:eastAsia="Times New Roman"/>
          <w:spacing w:val="-3"/>
          <w:sz w:val="24"/>
          <w:szCs w:val="24"/>
        </w:rPr>
        <w:t>Google</w:t>
      </w:r>
      <w:r>
        <w:rPr>
          <w:sz w:val="24"/>
          <w:szCs w:val="24"/>
        </w:rPr>
        <w:t>邮件列表或</w:t>
      </w:r>
      <w:r>
        <w:rPr>
          <w:rFonts w:ascii="Times New Roman" w:hAnsi="Times New Roman" w:eastAsia="Times New Roman"/>
          <w:spacing w:val="-3"/>
          <w:sz w:val="24"/>
          <w:szCs w:val="24"/>
        </w:rPr>
        <w:t>Google</w:t>
      </w:r>
      <w:r>
        <w:rPr>
          <w:sz w:val="24"/>
          <w:szCs w:val="24"/>
        </w:rPr>
        <w:t>员工是有效的输入。名字用逗号分割。不用包括</w:t>
      </w:r>
      <w:r>
        <w:rPr>
          <w:rFonts w:ascii="Times New Roman" w:hAnsi="Times New Roman" w:eastAsia="Times New Roman"/>
          <w:spacing w:val="-3"/>
          <w:sz w:val="24"/>
          <w:szCs w:val="24"/>
        </w:rPr>
        <w:t>“Assigned</w:t>
      </w:r>
      <w:r>
        <w:rPr>
          <w:rFonts w:ascii="Times New Roman" w:hAnsi="Times New Roman" w:eastAsia="Times New Roman"/>
          <w:spacing w:val="-3"/>
          <w:sz w:val="24"/>
          <w:szCs w:val="24"/>
        </w:rPr>
        <w:tab/>
      </w:r>
      <w:r>
        <w:rPr>
          <w:rFonts w:ascii="Times New Roman" w:hAnsi="Times New Roman" w:eastAsia="Times New Roman"/>
          <w:spacing w:val="-3"/>
          <w:sz w:val="24"/>
          <w:szCs w:val="24"/>
        </w:rPr>
        <w:t>to”</w:t>
      </w:r>
      <w:r>
        <w:rPr>
          <w:sz w:val="24"/>
          <w:szCs w:val="24"/>
        </w:rPr>
        <w:t>中的名字，因为</w:t>
      </w:r>
      <w:r>
        <w:rPr>
          <w:spacing w:val="-14"/>
          <w:sz w:val="24"/>
          <w:szCs w:val="24"/>
        </w:rPr>
        <w:t>这</w:t>
      </w:r>
      <w:r>
        <w:rPr>
          <w:sz w:val="24"/>
          <w:szCs w:val="24"/>
        </w:rPr>
        <w:t>是在报告一个</w:t>
      </w:r>
      <w:r>
        <w:rPr>
          <w:rFonts w:ascii="Times New Roman" w:hAnsi="Times New Roman" w:eastAsia="Times New Roman"/>
          <w:spacing w:val="-11"/>
          <w:sz w:val="24"/>
          <w:szCs w:val="24"/>
        </w:rPr>
        <w:t>bug</w:t>
      </w:r>
      <w:r>
        <w:rPr>
          <w:sz w:val="24"/>
          <w:szCs w:val="24"/>
        </w:rPr>
        <w:t>时缺省会被通知到的人。</w:t>
      </w:r>
    </w:p>
    <w:p>
      <w:pPr>
        <w:spacing w:before="0" w:line="379" w:lineRule="exact"/>
        <w:ind w:left="699" w:right="0" w:firstLine="0"/>
        <w:jc w:val="left"/>
        <w:rPr>
          <w:sz w:val="24"/>
          <w:szCs w:val="21"/>
        </w:rPr>
      </w:pPr>
      <w:r>
        <w:rPr>
          <w:rFonts w:ascii="Times New Roman" w:eastAsia="Times New Roman"/>
          <w:b/>
          <w:sz w:val="24"/>
          <w:szCs w:val="21"/>
        </w:rPr>
        <w:t>Attachments</w:t>
      </w:r>
      <w:r>
        <w:rPr>
          <w:sz w:val="24"/>
          <w:szCs w:val="21"/>
        </w:rPr>
        <w:t>（附件）</w:t>
      </w:r>
    </w:p>
    <w:p>
      <w:pPr>
        <w:pStyle w:val="6"/>
        <w:spacing w:before="96" w:line="300" w:lineRule="auto"/>
        <w:ind w:right="97" w:firstLine="599"/>
        <w:jc w:val="both"/>
        <w:rPr>
          <w:sz w:val="24"/>
          <w:szCs w:val="24"/>
        </w:rPr>
      </w:pPr>
      <w:r>
        <w:rPr>
          <w:rFonts w:ascii="Times New Roman" w:eastAsia="Times New Roman"/>
          <w:sz w:val="24"/>
          <w:szCs w:val="24"/>
        </w:rPr>
        <w:t>[</w:t>
      </w:r>
      <w:r>
        <w:rPr>
          <w:sz w:val="24"/>
          <w:szCs w:val="24"/>
        </w:rPr>
        <w:t>可选</w:t>
      </w:r>
      <w:r>
        <w:rPr>
          <w:rFonts w:ascii="Times New Roman" w:eastAsia="Times New Roman"/>
          <w:sz w:val="24"/>
          <w:szCs w:val="24"/>
        </w:rPr>
        <w:t xml:space="preserve">] </w:t>
      </w:r>
      <w:r>
        <w:rPr>
          <w:sz w:val="24"/>
          <w:szCs w:val="24"/>
        </w:rPr>
        <w:t>一个或多个附件。接受所有文件类型，没有数量限制，但每个附件不得超过</w:t>
      </w:r>
      <w:r>
        <w:rPr>
          <w:rFonts w:ascii="Times New Roman" w:eastAsia="Times New Roman"/>
          <w:sz w:val="24"/>
          <w:szCs w:val="24"/>
        </w:rPr>
        <w:t>100MB</w:t>
      </w:r>
      <w:r>
        <w:rPr>
          <w:sz w:val="24"/>
          <w:szCs w:val="24"/>
        </w:rPr>
        <w:t>。</w:t>
      </w:r>
    </w:p>
    <w:p>
      <w:pPr>
        <w:spacing w:before="0" w:line="382" w:lineRule="exact"/>
        <w:ind w:left="699" w:right="0" w:firstLine="0"/>
        <w:jc w:val="left"/>
        <w:rPr>
          <w:sz w:val="24"/>
          <w:szCs w:val="21"/>
        </w:rPr>
      </w:pPr>
      <w:r>
        <w:rPr>
          <w:rFonts w:ascii="Times New Roman" w:eastAsia="Times New Roman"/>
          <w:b/>
          <w:sz w:val="24"/>
          <w:szCs w:val="21"/>
        </w:rPr>
        <w:t>Blocking</w:t>
      </w:r>
      <w:r>
        <w:rPr>
          <w:sz w:val="24"/>
          <w:szCs w:val="21"/>
        </w:rPr>
        <w:t>（阻塞）</w:t>
      </w:r>
    </w:p>
    <w:p>
      <w:pPr>
        <w:pStyle w:val="6"/>
        <w:tabs>
          <w:tab w:val="left" w:pos="1824"/>
        </w:tabs>
        <w:spacing w:before="95"/>
        <w:ind w:left="699"/>
        <w:rPr>
          <w:sz w:val="24"/>
          <w:szCs w:val="24"/>
        </w:rPr>
      </w:pPr>
      <w:r>
        <w:rPr>
          <w:rFonts w:ascii="Times New Roman" w:eastAsia="Times New Roman"/>
          <w:spacing w:val="5"/>
          <w:sz w:val="24"/>
          <w:szCs w:val="24"/>
        </w:rPr>
        <w:t>[</w:t>
      </w:r>
      <w:r>
        <w:rPr>
          <w:sz w:val="24"/>
          <w:szCs w:val="24"/>
        </w:rPr>
        <w:t>可选</w:t>
      </w:r>
      <w:r>
        <w:rPr>
          <w:rFonts w:ascii="Times New Roman" w:eastAsia="Times New Roman"/>
          <w:sz w:val="24"/>
          <w:szCs w:val="24"/>
        </w:rPr>
        <w:t>]</w:t>
      </w:r>
      <w:r>
        <w:rPr>
          <w:rFonts w:ascii="Times New Roman" w:eastAsia="Times New Roman"/>
          <w:sz w:val="24"/>
          <w:szCs w:val="24"/>
        </w:rPr>
        <w:tab/>
      </w:r>
      <w:r>
        <w:rPr>
          <w:sz w:val="24"/>
          <w:szCs w:val="24"/>
        </w:rPr>
        <w:t>该</w:t>
      </w:r>
      <w:r>
        <w:rPr>
          <w:rFonts w:ascii="Times New Roman" w:eastAsia="Times New Roman"/>
          <w:spacing w:val="-11"/>
          <w:sz w:val="24"/>
          <w:szCs w:val="24"/>
        </w:rPr>
        <w:t>bug</w:t>
      </w:r>
      <w:r>
        <w:rPr>
          <w:sz w:val="24"/>
          <w:szCs w:val="24"/>
        </w:rPr>
        <w:t>修复之后才能被修</w:t>
      </w:r>
    </w:p>
    <w:p>
      <w:pPr>
        <w:spacing w:after="0"/>
        <w:rPr>
          <w:sz w:val="21"/>
          <w:szCs w:val="21"/>
        </w:rPr>
        <w:sectPr>
          <w:pgSz w:w="5050" w:h="6630"/>
          <w:pgMar w:top="60" w:right="0" w:bottom="360" w:left="0" w:header="0" w:footer="80" w:gutter="0"/>
          <w:pgNumType w:fmt="decimal"/>
          <w:cols w:space="720" w:num="1"/>
        </w:sectPr>
      </w:pPr>
    </w:p>
    <w:p>
      <w:pPr>
        <w:pStyle w:val="6"/>
        <w:spacing w:before="54" w:line="300" w:lineRule="auto"/>
        <w:ind w:right="202"/>
        <w:rPr>
          <w:sz w:val="24"/>
          <w:szCs w:val="24"/>
        </w:rPr>
      </w:pPr>
      <w:r>
        <w:rPr>
          <w:sz w:val="24"/>
          <w:szCs w:val="24"/>
        </w:rPr>
        <w:t>复的其他</w:t>
      </w:r>
      <w:r>
        <w:rPr>
          <w:rFonts w:ascii="Times New Roman" w:eastAsia="Times New Roman"/>
          <w:spacing w:val="-11"/>
          <w:sz w:val="24"/>
          <w:szCs w:val="24"/>
        </w:rPr>
        <w:t>bug</w:t>
      </w:r>
      <w:r>
        <w:rPr>
          <w:sz w:val="24"/>
          <w:szCs w:val="24"/>
        </w:rPr>
        <w:t>的</w:t>
      </w:r>
      <w:r>
        <w:rPr>
          <w:rFonts w:ascii="Times New Roman" w:eastAsia="Times New Roman"/>
          <w:spacing w:val="-4"/>
          <w:sz w:val="24"/>
          <w:szCs w:val="24"/>
        </w:rPr>
        <w:t>IDs</w:t>
      </w:r>
      <w:r>
        <w:rPr>
          <w:spacing w:val="-4"/>
          <w:sz w:val="24"/>
          <w:szCs w:val="24"/>
        </w:rPr>
        <w:t>，以逗号分隔。更</w:t>
      </w:r>
      <w:r>
        <w:rPr>
          <w:sz w:val="24"/>
          <w:szCs w:val="24"/>
        </w:rPr>
        <w:t>新此列表会导致所列</w:t>
      </w:r>
      <w:r>
        <w:rPr>
          <w:rFonts w:ascii="Times New Roman" w:eastAsia="Times New Roman"/>
          <w:spacing w:val="-11"/>
          <w:sz w:val="24"/>
          <w:szCs w:val="24"/>
        </w:rPr>
        <w:t>bug</w:t>
      </w:r>
      <w:r>
        <w:rPr>
          <w:sz w:val="24"/>
          <w:szCs w:val="24"/>
        </w:rPr>
        <w:t>的</w:t>
      </w:r>
      <w:r>
        <w:rPr>
          <w:rFonts w:ascii="Times New Roman" w:eastAsia="Times New Roman"/>
          <w:spacing w:val="-4"/>
          <w:sz w:val="24"/>
          <w:szCs w:val="24"/>
        </w:rPr>
        <w:t xml:space="preserve">Depends </w:t>
      </w:r>
      <w:r>
        <w:rPr>
          <w:rFonts w:ascii="Times New Roman" w:eastAsia="Times New Roman"/>
          <w:spacing w:val="-12"/>
          <w:sz w:val="24"/>
          <w:szCs w:val="24"/>
        </w:rPr>
        <w:t>On</w:t>
      </w:r>
      <w:r>
        <w:rPr>
          <w:sz w:val="24"/>
          <w:szCs w:val="24"/>
        </w:rPr>
        <w:t>字段被自动更新。</w:t>
      </w:r>
    </w:p>
    <w:p>
      <w:pPr>
        <w:spacing w:before="0" w:line="382" w:lineRule="exact"/>
        <w:ind w:left="699" w:right="0" w:firstLine="0"/>
        <w:jc w:val="left"/>
        <w:rPr>
          <w:sz w:val="24"/>
          <w:szCs w:val="21"/>
        </w:rPr>
      </w:pPr>
      <w:r>
        <w:rPr>
          <w:rFonts w:ascii="Times New Roman" w:eastAsia="Times New Roman"/>
          <w:b/>
          <w:sz w:val="24"/>
          <w:szCs w:val="21"/>
        </w:rPr>
        <w:t>Depends On</w:t>
      </w:r>
      <w:r>
        <w:rPr>
          <w:sz w:val="24"/>
          <w:szCs w:val="21"/>
        </w:rPr>
        <w:t>（依赖）</w:t>
      </w:r>
    </w:p>
    <w:p>
      <w:pPr>
        <w:pStyle w:val="6"/>
        <w:tabs>
          <w:tab w:val="left" w:pos="2004"/>
        </w:tabs>
        <w:spacing w:before="96" w:line="300" w:lineRule="auto"/>
        <w:ind w:right="97" w:firstLine="599"/>
        <w:rPr>
          <w:sz w:val="24"/>
          <w:szCs w:val="24"/>
        </w:rPr>
      </w:pPr>
      <w:r>
        <w:rPr>
          <w:rFonts w:ascii="Times New Roman" w:eastAsia="Times New Roman"/>
          <w:spacing w:val="5"/>
          <w:sz w:val="24"/>
          <w:szCs w:val="24"/>
        </w:rPr>
        <w:t>[</w:t>
      </w:r>
      <w:r>
        <w:rPr>
          <w:sz w:val="24"/>
          <w:szCs w:val="24"/>
        </w:rPr>
        <w:t>可选</w:t>
      </w:r>
      <w:r>
        <w:rPr>
          <w:rFonts w:ascii="Times New Roman" w:eastAsia="Times New Roman"/>
          <w:sz w:val="24"/>
          <w:szCs w:val="24"/>
        </w:rPr>
        <w:t>]</w:t>
      </w:r>
      <w:r>
        <w:rPr>
          <w:rFonts w:ascii="Times New Roman" w:eastAsia="Times New Roman"/>
          <w:sz w:val="24"/>
          <w:szCs w:val="24"/>
        </w:rPr>
        <w:tab/>
      </w:r>
      <w:r>
        <w:rPr>
          <w:sz w:val="24"/>
          <w:szCs w:val="24"/>
        </w:rPr>
        <w:t>该</w:t>
      </w:r>
      <w:r>
        <w:rPr>
          <w:rFonts w:ascii="Times New Roman" w:eastAsia="Times New Roman"/>
          <w:spacing w:val="-11"/>
          <w:sz w:val="24"/>
          <w:szCs w:val="24"/>
        </w:rPr>
        <w:t>bug</w:t>
      </w:r>
      <w:r>
        <w:rPr>
          <w:sz w:val="24"/>
          <w:szCs w:val="24"/>
        </w:rPr>
        <w:t>依赖的其他</w:t>
      </w:r>
      <w:r>
        <w:rPr>
          <w:rFonts w:ascii="Times New Roman" w:eastAsia="Times New Roman"/>
          <w:spacing w:val="-11"/>
          <w:sz w:val="24"/>
          <w:szCs w:val="24"/>
        </w:rPr>
        <w:t>bug</w:t>
      </w:r>
      <w:r>
        <w:rPr>
          <w:spacing w:val="-13"/>
          <w:sz w:val="24"/>
          <w:szCs w:val="24"/>
        </w:rPr>
        <w:t>的</w:t>
      </w:r>
      <w:r>
        <w:rPr>
          <w:rFonts w:ascii="Times New Roman" w:eastAsia="Times New Roman"/>
          <w:spacing w:val="-4"/>
          <w:sz w:val="24"/>
          <w:szCs w:val="24"/>
        </w:rPr>
        <w:t>IDs</w:t>
      </w:r>
      <w:r>
        <w:rPr>
          <w:spacing w:val="-4"/>
          <w:sz w:val="24"/>
          <w:szCs w:val="24"/>
        </w:rPr>
        <w:t>，</w:t>
      </w:r>
      <w:r>
        <w:rPr>
          <w:sz w:val="24"/>
          <w:szCs w:val="24"/>
        </w:rPr>
        <w:t>在其他</w:t>
      </w:r>
      <w:r>
        <w:rPr>
          <w:rFonts w:ascii="Times New Roman" w:eastAsia="Times New Roman"/>
          <w:spacing w:val="-11"/>
          <w:sz w:val="24"/>
          <w:szCs w:val="24"/>
        </w:rPr>
        <w:t>bug</w:t>
      </w:r>
      <w:r>
        <w:rPr>
          <w:sz w:val="24"/>
          <w:szCs w:val="24"/>
        </w:rPr>
        <w:t>被修复之前，该</w:t>
      </w:r>
      <w:r>
        <w:rPr>
          <w:rFonts w:ascii="Times New Roman" w:eastAsia="Times New Roman"/>
          <w:spacing w:val="-6"/>
          <w:sz w:val="24"/>
          <w:szCs w:val="24"/>
        </w:rPr>
        <w:t xml:space="preserve">bug </w:t>
      </w:r>
      <w:r>
        <w:rPr>
          <w:sz w:val="24"/>
          <w:szCs w:val="24"/>
        </w:rPr>
        <w:t>无法修复。更新此列表会导致所列</w:t>
      </w:r>
      <w:r>
        <w:rPr>
          <w:rFonts w:ascii="Times New Roman" w:eastAsia="Times New Roman"/>
          <w:spacing w:val="-11"/>
          <w:sz w:val="24"/>
          <w:szCs w:val="24"/>
        </w:rPr>
        <w:t>bug</w:t>
      </w:r>
      <w:r>
        <w:rPr>
          <w:sz w:val="24"/>
          <w:szCs w:val="24"/>
        </w:rPr>
        <w:t>的</w:t>
      </w:r>
      <w:r>
        <w:rPr>
          <w:rFonts w:ascii="Times New Roman" w:eastAsia="Times New Roman"/>
          <w:spacing w:val="-6"/>
          <w:sz w:val="24"/>
          <w:szCs w:val="24"/>
        </w:rPr>
        <w:t>Blocking</w:t>
      </w:r>
      <w:r>
        <w:rPr>
          <w:sz w:val="24"/>
          <w:szCs w:val="24"/>
        </w:rPr>
        <w:t>字段被自动更新。</w:t>
      </w:r>
    </w:p>
    <w:p>
      <w:pPr>
        <w:spacing w:before="0" w:line="381" w:lineRule="exact"/>
        <w:ind w:left="699" w:right="0" w:firstLine="0"/>
        <w:jc w:val="left"/>
        <w:rPr>
          <w:sz w:val="24"/>
          <w:szCs w:val="21"/>
        </w:rPr>
      </w:pPr>
      <w:r>
        <w:rPr>
          <w:rFonts w:ascii="Times New Roman" w:eastAsia="Times New Roman"/>
          <w:b/>
          <w:sz w:val="24"/>
          <w:szCs w:val="21"/>
        </w:rPr>
        <w:t>Changed</w:t>
      </w:r>
      <w:r>
        <w:rPr>
          <w:sz w:val="24"/>
          <w:szCs w:val="21"/>
        </w:rPr>
        <w:t>（变化）</w:t>
      </w:r>
    </w:p>
    <w:p>
      <w:pPr>
        <w:pStyle w:val="6"/>
        <w:spacing w:before="95" w:line="300" w:lineRule="auto"/>
        <w:ind w:right="97" w:firstLine="599"/>
        <w:rPr>
          <w:sz w:val="24"/>
          <w:szCs w:val="24"/>
        </w:rPr>
      </w:pPr>
      <w:r>
        <w:rPr>
          <w:rFonts w:ascii="Times New Roman" w:eastAsia="Times New Roman"/>
          <w:sz w:val="24"/>
          <w:szCs w:val="24"/>
        </w:rPr>
        <w:t>[</w:t>
      </w:r>
      <w:r>
        <w:rPr>
          <w:sz w:val="24"/>
          <w:szCs w:val="24"/>
        </w:rPr>
        <w:t>只读</w:t>
      </w:r>
      <w:r>
        <w:rPr>
          <w:rFonts w:ascii="Times New Roman" w:eastAsia="Times New Roman"/>
          <w:sz w:val="24"/>
          <w:szCs w:val="24"/>
        </w:rPr>
        <w:t xml:space="preserve">] </w:t>
      </w:r>
      <w:r>
        <w:rPr>
          <w:sz w:val="24"/>
          <w:szCs w:val="24"/>
        </w:rPr>
        <w:t>该问题的最后修改日期和时间。</w:t>
      </w:r>
    </w:p>
    <w:p>
      <w:pPr>
        <w:spacing w:before="0" w:line="383" w:lineRule="exact"/>
        <w:ind w:left="699" w:right="0" w:firstLine="0"/>
        <w:jc w:val="left"/>
        <w:rPr>
          <w:sz w:val="24"/>
          <w:szCs w:val="21"/>
        </w:rPr>
      </w:pPr>
      <w:r>
        <w:rPr>
          <w:rFonts w:ascii="Times New Roman" w:eastAsia="Times New Roman"/>
          <w:b/>
          <w:sz w:val="24"/>
          <w:szCs w:val="21"/>
        </w:rPr>
        <w:t>Changelists</w:t>
      </w:r>
      <w:r>
        <w:rPr>
          <w:sz w:val="24"/>
          <w:szCs w:val="21"/>
        </w:rPr>
        <w:t>（变更列表）</w:t>
      </w:r>
    </w:p>
    <w:p>
      <w:pPr>
        <w:spacing w:after="0" w:line="383" w:lineRule="exact"/>
        <w:jc w:val="left"/>
        <w:rPr>
          <w:sz w:val="24"/>
          <w:szCs w:val="21"/>
        </w:rPr>
        <w:sectPr>
          <w:pgSz w:w="5050" w:h="6630"/>
          <w:pgMar w:top="60" w:right="0" w:bottom="360" w:left="0" w:header="0" w:footer="80" w:gutter="0"/>
          <w:pgNumType w:fmt="decimal"/>
          <w:cols w:space="720" w:num="1"/>
        </w:sectPr>
      </w:pPr>
    </w:p>
    <w:p>
      <w:pPr>
        <w:pStyle w:val="6"/>
        <w:spacing w:before="54" w:line="300" w:lineRule="auto"/>
        <w:ind w:right="97" w:firstLine="599"/>
        <w:rPr>
          <w:sz w:val="24"/>
          <w:szCs w:val="24"/>
        </w:rPr>
      </w:pPr>
      <w:r>
        <w:rPr>
          <w:rFonts w:ascii="Times New Roman" w:eastAsia="Times New Roman"/>
          <w:sz w:val="24"/>
          <w:szCs w:val="24"/>
        </w:rPr>
        <w:t>[</w:t>
      </w:r>
      <w:r>
        <w:rPr>
          <w:sz w:val="24"/>
          <w:szCs w:val="24"/>
        </w:rPr>
        <w:t>可选</w:t>
      </w:r>
      <w:r>
        <w:rPr>
          <w:rFonts w:ascii="Times New Roman" w:eastAsia="Times New Roman"/>
          <w:sz w:val="24"/>
          <w:szCs w:val="24"/>
        </w:rPr>
        <w:t xml:space="preserve">] </w:t>
      </w:r>
      <w:r>
        <w:rPr>
          <w:sz w:val="24"/>
          <w:szCs w:val="24"/>
        </w:rPr>
        <w:t>处理该问题的一个或多个变更列表（</w:t>
      </w:r>
      <w:r>
        <w:rPr>
          <w:rFonts w:ascii="Times New Roman" w:eastAsia="Times New Roman"/>
          <w:sz w:val="24"/>
          <w:szCs w:val="24"/>
        </w:rPr>
        <w:t>CL</w:t>
      </w:r>
      <w:r>
        <w:rPr>
          <w:sz w:val="24"/>
          <w:szCs w:val="24"/>
        </w:rPr>
        <w:t>）编号。只列出已经被提交的</w:t>
      </w:r>
      <w:r>
        <w:rPr>
          <w:rFonts w:ascii="Times New Roman" w:eastAsia="Times New Roman"/>
          <w:sz w:val="24"/>
          <w:szCs w:val="24"/>
        </w:rPr>
        <w:t>CLs</w:t>
      </w:r>
      <w:r>
        <w:rPr>
          <w:sz w:val="24"/>
          <w:szCs w:val="24"/>
        </w:rPr>
        <w:t>，不要指定尚未提交的</w:t>
      </w:r>
      <w:r>
        <w:rPr>
          <w:rFonts w:ascii="Times New Roman" w:eastAsia="Times New Roman"/>
          <w:sz w:val="24"/>
          <w:szCs w:val="24"/>
        </w:rPr>
        <w:t>CLs</w:t>
      </w:r>
      <w:r>
        <w:rPr>
          <w:sz w:val="24"/>
          <w:szCs w:val="24"/>
        </w:rPr>
        <w:t>。</w:t>
      </w:r>
    </w:p>
    <w:p>
      <w:pPr>
        <w:spacing w:before="0" w:line="381" w:lineRule="exact"/>
        <w:ind w:left="699" w:right="0" w:firstLine="0"/>
        <w:jc w:val="left"/>
        <w:rPr>
          <w:sz w:val="24"/>
          <w:szCs w:val="21"/>
        </w:rPr>
      </w:pPr>
      <w:r>
        <w:rPr>
          <w:rFonts w:ascii="Times New Roman" w:eastAsia="Times New Roman"/>
          <w:b/>
          <w:sz w:val="24"/>
          <w:szCs w:val="21"/>
        </w:rPr>
        <w:t>Component</w:t>
      </w:r>
      <w:r>
        <w:rPr>
          <w:sz w:val="24"/>
          <w:szCs w:val="21"/>
        </w:rPr>
        <w:t>（组件）</w:t>
      </w:r>
    </w:p>
    <w:p>
      <w:pPr>
        <w:pStyle w:val="6"/>
        <w:tabs>
          <w:tab w:val="left" w:pos="2124"/>
        </w:tabs>
        <w:spacing w:before="96" w:line="300" w:lineRule="auto"/>
        <w:ind w:right="97" w:firstLine="599"/>
        <w:rPr>
          <w:sz w:val="24"/>
          <w:szCs w:val="24"/>
        </w:rPr>
      </w:pPr>
      <w:r>
        <w:rPr>
          <w:rFonts w:ascii="Times New Roman" w:eastAsia="Times New Roman"/>
          <w:spacing w:val="5"/>
          <w:sz w:val="24"/>
          <w:szCs w:val="24"/>
        </w:rPr>
        <w:t>[</w:t>
      </w:r>
      <w:r>
        <w:rPr>
          <w:sz w:val="24"/>
          <w:szCs w:val="24"/>
        </w:rPr>
        <w:t>必选</w:t>
      </w:r>
      <w:r>
        <w:rPr>
          <w:rFonts w:ascii="Times New Roman" w:eastAsia="Times New Roman"/>
          <w:sz w:val="24"/>
          <w:szCs w:val="24"/>
        </w:rPr>
        <w:t>]</w:t>
      </w:r>
      <w:r>
        <w:rPr>
          <w:rFonts w:ascii="Times New Roman" w:eastAsia="Times New Roman"/>
          <w:sz w:val="24"/>
          <w:szCs w:val="24"/>
        </w:rPr>
        <w:tab/>
      </w:r>
      <w:r>
        <w:rPr>
          <w:sz w:val="24"/>
          <w:szCs w:val="24"/>
        </w:rPr>
        <w:t>有此</w:t>
      </w:r>
      <w:r>
        <w:rPr>
          <w:rFonts w:ascii="Times New Roman" w:eastAsia="Times New Roman"/>
          <w:spacing w:val="-11"/>
          <w:sz w:val="24"/>
          <w:szCs w:val="24"/>
        </w:rPr>
        <w:t>bug</w:t>
      </w:r>
      <w:r>
        <w:rPr>
          <w:sz w:val="24"/>
          <w:szCs w:val="24"/>
        </w:rPr>
        <w:t>或者需求的</w:t>
      </w:r>
      <w:r>
        <w:rPr>
          <w:spacing w:val="-15"/>
          <w:sz w:val="24"/>
          <w:szCs w:val="24"/>
        </w:rPr>
        <w:t>实</w:t>
      </w:r>
      <w:r>
        <w:rPr>
          <w:sz w:val="24"/>
          <w:szCs w:val="24"/>
        </w:rPr>
        <w:t>体。在创建问题时，这应当是指向组件的完整路径，不限长度。但是，你不一定要给出叶子组件（没有子节 点）。</w:t>
      </w:r>
    </w:p>
    <w:p>
      <w:pPr>
        <w:pStyle w:val="6"/>
        <w:spacing w:line="300" w:lineRule="auto"/>
        <w:ind w:right="142" w:firstLine="599"/>
        <w:rPr>
          <w:sz w:val="24"/>
          <w:szCs w:val="24"/>
        </w:rPr>
      </w:pPr>
      <w:r>
        <w:rPr>
          <w:sz w:val="24"/>
          <w:szCs w:val="24"/>
        </w:rPr>
        <w:t>只有项目和工程经理才能增加组件。</w:t>
      </w:r>
    </w:p>
    <w:p>
      <w:pPr>
        <w:spacing w:after="0" w:line="300" w:lineRule="auto"/>
        <w:rPr>
          <w:sz w:val="21"/>
          <w:szCs w:val="21"/>
        </w:rPr>
        <w:sectPr>
          <w:pgSz w:w="5050" w:h="6630"/>
          <w:pgMar w:top="60" w:right="0" w:bottom="360" w:left="0" w:header="0" w:footer="80" w:gutter="0"/>
          <w:pgNumType w:fmt="decimal"/>
          <w:cols w:space="720" w:num="1"/>
        </w:sectPr>
      </w:pPr>
    </w:p>
    <w:p>
      <w:pPr>
        <w:spacing w:before="54"/>
        <w:ind w:left="699" w:right="0" w:firstLine="0"/>
        <w:jc w:val="left"/>
        <w:rPr>
          <w:sz w:val="24"/>
          <w:szCs w:val="21"/>
        </w:rPr>
      </w:pPr>
      <w:r>
        <w:rPr>
          <w:rFonts w:ascii="Times New Roman" w:eastAsia="Times New Roman"/>
          <w:b/>
          <w:sz w:val="24"/>
          <w:szCs w:val="21"/>
        </w:rPr>
        <w:t>Created</w:t>
      </w:r>
      <w:r>
        <w:rPr>
          <w:sz w:val="24"/>
          <w:szCs w:val="21"/>
        </w:rPr>
        <w:t>（创建于）</w:t>
      </w:r>
    </w:p>
    <w:p>
      <w:pPr>
        <w:pStyle w:val="6"/>
        <w:spacing w:before="96"/>
        <w:ind w:left="699"/>
        <w:rPr>
          <w:sz w:val="24"/>
          <w:szCs w:val="24"/>
        </w:rPr>
      </w:pPr>
      <w:r>
        <w:rPr>
          <w:rFonts w:ascii="Times New Roman" w:eastAsia="Times New Roman"/>
          <w:sz w:val="24"/>
          <w:szCs w:val="24"/>
        </w:rPr>
        <w:t>[</w:t>
      </w:r>
      <w:r>
        <w:rPr>
          <w:sz w:val="24"/>
          <w:szCs w:val="24"/>
        </w:rPr>
        <w:t>只读</w:t>
      </w:r>
      <w:r>
        <w:rPr>
          <w:rFonts w:ascii="Times New Roman" w:eastAsia="Times New Roman"/>
          <w:sz w:val="24"/>
          <w:szCs w:val="24"/>
        </w:rPr>
        <w:t xml:space="preserve">] </w:t>
      </w:r>
      <w:r>
        <w:rPr>
          <w:sz w:val="24"/>
          <w:szCs w:val="24"/>
        </w:rPr>
        <w:t>该</w:t>
      </w:r>
      <w:r>
        <w:rPr>
          <w:rFonts w:ascii="Times New Roman" w:eastAsia="Times New Roman"/>
          <w:sz w:val="24"/>
          <w:szCs w:val="24"/>
        </w:rPr>
        <w:t>bug</w:t>
      </w:r>
      <w:r>
        <w:rPr>
          <w:sz w:val="24"/>
          <w:szCs w:val="24"/>
        </w:rPr>
        <w:t>的创建日期。</w:t>
      </w:r>
    </w:p>
    <w:p>
      <w:pPr>
        <w:spacing w:before="95"/>
        <w:ind w:left="699" w:right="0" w:firstLine="0"/>
        <w:jc w:val="left"/>
        <w:rPr>
          <w:sz w:val="24"/>
          <w:szCs w:val="21"/>
        </w:rPr>
      </w:pPr>
      <w:r>
        <w:rPr>
          <w:rFonts w:ascii="Times New Roman" w:eastAsia="Times New Roman"/>
          <w:b/>
          <w:sz w:val="24"/>
          <w:szCs w:val="21"/>
        </w:rPr>
        <w:t>Found In</w:t>
      </w:r>
      <w:r>
        <w:rPr>
          <w:sz w:val="24"/>
          <w:szCs w:val="21"/>
        </w:rPr>
        <w:t>（发现于）</w:t>
      </w:r>
    </w:p>
    <w:p>
      <w:pPr>
        <w:pStyle w:val="6"/>
        <w:spacing w:before="95" w:line="300" w:lineRule="auto"/>
        <w:ind w:right="97" w:firstLine="599"/>
        <w:jc w:val="both"/>
        <w:rPr>
          <w:sz w:val="24"/>
          <w:szCs w:val="24"/>
        </w:rPr>
      </w:pPr>
      <w:r>
        <w:rPr>
          <w:rFonts w:ascii="Times New Roman" w:eastAsia="Times New Roman"/>
          <w:sz w:val="24"/>
          <w:szCs w:val="24"/>
        </w:rPr>
        <w:t>[</w:t>
      </w:r>
      <w:r>
        <w:rPr>
          <w:sz w:val="24"/>
          <w:szCs w:val="24"/>
        </w:rPr>
        <w:t>可选</w:t>
      </w:r>
      <w:r>
        <w:rPr>
          <w:rFonts w:ascii="Times New Roman" w:eastAsia="Times New Roman"/>
          <w:sz w:val="24"/>
          <w:szCs w:val="24"/>
        </w:rPr>
        <w:t xml:space="preserve">] </w:t>
      </w:r>
      <w:r>
        <w:rPr>
          <w:sz w:val="24"/>
          <w:szCs w:val="24"/>
        </w:rPr>
        <w:t>输入你发现此问题时的软件版本号，例如</w:t>
      </w:r>
      <w:r>
        <w:rPr>
          <w:rFonts w:ascii="Times New Roman" w:eastAsia="Times New Roman"/>
          <w:sz w:val="24"/>
          <w:szCs w:val="24"/>
        </w:rPr>
        <w:t>1.1</w:t>
      </w:r>
      <w:r>
        <w:rPr>
          <w:sz w:val="24"/>
          <w:szCs w:val="24"/>
        </w:rPr>
        <w:t>。</w:t>
      </w:r>
    </w:p>
    <w:p>
      <w:pPr>
        <w:spacing w:before="0" w:line="383" w:lineRule="exact"/>
        <w:ind w:left="699" w:right="0" w:firstLine="0"/>
        <w:jc w:val="left"/>
        <w:rPr>
          <w:sz w:val="24"/>
          <w:szCs w:val="21"/>
        </w:rPr>
      </w:pPr>
      <w:r>
        <w:rPr>
          <w:rFonts w:ascii="Times New Roman" w:eastAsia="Times New Roman"/>
          <w:b/>
          <w:sz w:val="24"/>
          <w:szCs w:val="21"/>
        </w:rPr>
        <w:t>Last modified</w:t>
      </w:r>
      <w:r>
        <w:rPr>
          <w:sz w:val="24"/>
          <w:szCs w:val="21"/>
        </w:rPr>
        <w:t>（最后修改）</w:t>
      </w:r>
    </w:p>
    <w:p>
      <w:pPr>
        <w:pStyle w:val="6"/>
        <w:spacing w:before="95" w:line="300" w:lineRule="auto"/>
        <w:ind w:right="97" w:firstLine="599"/>
        <w:jc w:val="both"/>
        <w:rPr>
          <w:sz w:val="24"/>
          <w:szCs w:val="24"/>
        </w:rPr>
      </w:pPr>
      <w:r>
        <w:rPr>
          <w:rFonts w:ascii="Times New Roman" w:eastAsia="Times New Roman"/>
          <w:sz w:val="24"/>
          <w:szCs w:val="24"/>
        </w:rPr>
        <w:t>[</w:t>
      </w:r>
      <w:r>
        <w:rPr>
          <w:sz w:val="24"/>
          <w:szCs w:val="24"/>
        </w:rPr>
        <w:t>只读</w:t>
      </w:r>
      <w:r>
        <w:rPr>
          <w:rFonts w:ascii="Times New Roman" w:eastAsia="Times New Roman"/>
          <w:sz w:val="24"/>
          <w:szCs w:val="24"/>
        </w:rPr>
        <w:t xml:space="preserve">] </w:t>
      </w:r>
      <w:r>
        <w:rPr>
          <w:sz w:val="24"/>
          <w:szCs w:val="24"/>
        </w:rPr>
        <w:t>该问题的任一字段被修改的最后日期。</w:t>
      </w:r>
    </w:p>
    <w:p>
      <w:pPr>
        <w:spacing w:before="0" w:line="383" w:lineRule="exact"/>
        <w:ind w:left="699" w:right="0" w:firstLine="0"/>
        <w:jc w:val="left"/>
        <w:rPr>
          <w:sz w:val="24"/>
          <w:szCs w:val="21"/>
        </w:rPr>
      </w:pPr>
      <w:r>
        <w:rPr>
          <w:rFonts w:ascii="Times New Roman" w:eastAsia="Times New Roman"/>
          <w:b/>
          <w:sz w:val="24"/>
          <w:szCs w:val="21"/>
        </w:rPr>
        <w:t>Notes</w:t>
      </w:r>
      <w:r>
        <w:rPr>
          <w:sz w:val="24"/>
          <w:szCs w:val="21"/>
        </w:rPr>
        <w:t>（备注）</w:t>
      </w:r>
    </w:p>
    <w:p>
      <w:pPr>
        <w:pStyle w:val="6"/>
        <w:spacing w:before="96" w:line="300" w:lineRule="auto"/>
        <w:ind w:right="97" w:firstLine="599"/>
        <w:jc w:val="both"/>
        <w:rPr>
          <w:sz w:val="24"/>
          <w:szCs w:val="24"/>
        </w:rPr>
      </w:pPr>
      <w:r>
        <w:rPr>
          <w:rFonts w:ascii="Times New Roman" w:eastAsia="Times New Roman"/>
          <w:sz w:val="24"/>
          <w:szCs w:val="24"/>
        </w:rPr>
        <w:t>[</w:t>
      </w:r>
      <w:r>
        <w:rPr>
          <w:sz w:val="24"/>
          <w:szCs w:val="24"/>
        </w:rPr>
        <w:t>可选</w:t>
      </w:r>
      <w:r>
        <w:rPr>
          <w:rFonts w:ascii="Times New Roman" w:eastAsia="Times New Roman"/>
          <w:sz w:val="24"/>
          <w:szCs w:val="24"/>
        </w:rPr>
        <w:t xml:space="preserve">] </w:t>
      </w:r>
      <w:r>
        <w:rPr>
          <w:sz w:val="24"/>
          <w:szCs w:val="24"/>
        </w:rPr>
        <w:t>问题本身及其处理过程中的注解的详细描述。在创建时，描述一个</w:t>
      </w:r>
      <w:r>
        <w:rPr>
          <w:rFonts w:ascii="Times New Roman" w:eastAsia="Times New Roman"/>
          <w:sz w:val="24"/>
          <w:szCs w:val="24"/>
        </w:rPr>
        <w:t>bug</w:t>
      </w:r>
      <w:r>
        <w:rPr>
          <w:sz w:val="24"/>
          <w:szCs w:val="24"/>
        </w:rPr>
        <w:t>的复现步骤，或者到达一个</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需求的相关屏幕的步骤。你在这里输入的信息越多，将来的问题处理者需要联系你的可能性就越小。已经提交的备注项不能再编辑，即使是你自己创建的也一样，只能在此字段中增加新的备注项。</w:t>
      </w:r>
    </w:p>
    <w:p>
      <w:pPr>
        <w:spacing w:before="0" w:line="379" w:lineRule="exact"/>
        <w:ind w:left="699" w:right="0" w:firstLine="0"/>
        <w:jc w:val="left"/>
        <w:rPr>
          <w:sz w:val="24"/>
          <w:szCs w:val="21"/>
        </w:rPr>
      </w:pPr>
      <w:r>
        <w:rPr>
          <w:rFonts w:ascii="Times New Roman" w:eastAsia="Times New Roman"/>
          <w:b/>
          <w:sz w:val="24"/>
          <w:szCs w:val="21"/>
        </w:rPr>
        <w:t>Priority</w:t>
      </w:r>
      <w:r>
        <w:rPr>
          <w:sz w:val="24"/>
          <w:szCs w:val="21"/>
        </w:rPr>
        <w:t>（优先级）</w:t>
      </w:r>
    </w:p>
    <w:p>
      <w:pPr>
        <w:pStyle w:val="6"/>
        <w:tabs>
          <w:tab w:val="left" w:pos="1809"/>
        </w:tabs>
        <w:spacing w:before="96" w:line="300" w:lineRule="auto"/>
        <w:ind w:right="97" w:firstLine="599"/>
        <w:rPr>
          <w:sz w:val="24"/>
          <w:szCs w:val="24"/>
        </w:rPr>
      </w:pPr>
      <w:r>
        <w:rPr>
          <w:rFonts w:ascii="Times New Roman" w:hAnsi="Times New Roman" w:eastAsia="Times New Roman"/>
          <w:spacing w:val="5"/>
          <w:sz w:val="24"/>
          <w:szCs w:val="24"/>
        </w:rPr>
        <w:t>[</w:t>
      </w:r>
      <w:r>
        <w:rPr>
          <w:sz w:val="24"/>
          <w:szCs w:val="24"/>
        </w:rPr>
        <w:t>必填</w:t>
      </w:r>
      <w:r>
        <w:rPr>
          <w:rFonts w:ascii="Times New Roman" w:hAnsi="Times New Roman" w:eastAsia="Times New Roman"/>
          <w:sz w:val="24"/>
          <w:szCs w:val="24"/>
        </w:rPr>
        <w:t>]</w:t>
      </w:r>
      <w:r>
        <w:rPr>
          <w:rFonts w:ascii="Times New Roman" w:hAnsi="Times New Roman" w:eastAsia="Times New Roman"/>
          <w:sz w:val="24"/>
          <w:szCs w:val="24"/>
        </w:rPr>
        <w:tab/>
      </w:r>
      <w:r>
        <w:rPr>
          <w:sz w:val="24"/>
          <w:szCs w:val="24"/>
        </w:rPr>
        <w:t>一个</w:t>
      </w:r>
      <w:r>
        <w:rPr>
          <w:rFonts w:ascii="Times New Roman" w:hAnsi="Times New Roman" w:eastAsia="Times New Roman"/>
          <w:spacing w:val="-11"/>
          <w:sz w:val="24"/>
          <w:szCs w:val="24"/>
        </w:rPr>
        <w:t>bug</w:t>
      </w:r>
      <w:r>
        <w:rPr>
          <w:sz w:val="24"/>
          <w:szCs w:val="24"/>
        </w:rPr>
        <w:t>的重要程度</w:t>
      </w:r>
      <w:r>
        <w:rPr>
          <w:spacing w:val="-6"/>
          <w:sz w:val="24"/>
          <w:szCs w:val="24"/>
        </w:rPr>
        <w:t>，</w:t>
      </w:r>
      <w:r>
        <w:rPr>
          <w:rFonts w:ascii="Times New Roman" w:hAnsi="Times New Roman" w:eastAsia="Times New Roman"/>
          <w:spacing w:val="-6"/>
          <w:sz w:val="24"/>
          <w:szCs w:val="24"/>
        </w:rPr>
        <w:t xml:space="preserve">P0 </w:t>
      </w:r>
      <w:r>
        <w:rPr>
          <w:sz w:val="24"/>
          <w:szCs w:val="24"/>
        </w:rPr>
        <w:t>最高。这代表了希望多快被修复以及投入多少资源去修复。例如，在搜索页的图标中的</w:t>
      </w:r>
      <w:r>
        <w:rPr>
          <w:rFonts w:ascii="Times New Roman" w:hAnsi="Times New Roman" w:eastAsia="Times New Roman"/>
          <w:sz w:val="24"/>
          <w:szCs w:val="24"/>
        </w:rPr>
        <w:t>“Google”</w:t>
      </w:r>
      <w:r>
        <w:rPr>
          <w:sz w:val="24"/>
          <w:szCs w:val="24"/>
        </w:rPr>
        <w:t>的错误拼写的严重程度（</w:t>
      </w:r>
      <w:r>
        <w:rPr>
          <w:rFonts w:ascii="Times New Roman" w:hAnsi="Times New Roman" w:eastAsia="Times New Roman"/>
          <w:sz w:val="24"/>
          <w:szCs w:val="24"/>
        </w:rPr>
        <w:t>severity</w:t>
      </w:r>
      <w:r>
        <w:rPr>
          <w:sz w:val="24"/>
          <w:szCs w:val="24"/>
        </w:rPr>
        <w:t>）比较低（页面</w:t>
      </w:r>
      <w:r>
        <w:rPr>
          <w:spacing w:val="-11"/>
          <w:sz w:val="24"/>
          <w:szCs w:val="24"/>
        </w:rPr>
        <w:t>功</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能不受影响），但是优先级</w:t>
      </w:r>
    </w:p>
    <w:p>
      <w:pPr>
        <w:pStyle w:val="6"/>
        <w:spacing w:before="95" w:line="300" w:lineRule="auto"/>
        <w:ind w:right="142"/>
        <w:rPr>
          <w:sz w:val="24"/>
          <w:szCs w:val="24"/>
        </w:rPr>
      </w:pPr>
      <w:r>
        <w:rPr>
          <w:sz w:val="24"/>
          <w:szCs w:val="24"/>
        </w:rPr>
        <w:t>（</w:t>
      </w:r>
      <w:r>
        <w:rPr>
          <w:rFonts w:ascii="Times New Roman" w:eastAsia="Times New Roman"/>
          <w:sz w:val="24"/>
          <w:szCs w:val="24"/>
        </w:rPr>
        <w:t>priority</w:t>
      </w:r>
      <w:r>
        <w:rPr>
          <w:sz w:val="24"/>
          <w:szCs w:val="24"/>
        </w:rPr>
        <w:t>）高（这将是一件非常糟糕的事情）。填写这两个字段能帮助修复团队更合理的安排时间。另见</w:t>
      </w:r>
      <w:r>
        <w:rPr>
          <w:rFonts w:ascii="Times New Roman" w:eastAsia="Times New Roman"/>
          <w:sz w:val="24"/>
          <w:szCs w:val="24"/>
        </w:rPr>
        <w:t>Severity</w:t>
      </w:r>
      <w:r>
        <w:rPr>
          <w:sz w:val="24"/>
          <w:szCs w:val="24"/>
        </w:rPr>
        <w:t>描述。</w:t>
      </w:r>
    </w:p>
    <w:p>
      <w:pPr>
        <w:pStyle w:val="5"/>
        <w:spacing w:line="382" w:lineRule="exact"/>
        <w:rPr>
          <w:sz w:val="24"/>
          <w:szCs w:val="24"/>
        </w:rPr>
      </w:pPr>
      <w:r>
        <w:rPr>
          <w:sz w:val="24"/>
          <w:szCs w:val="24"/>
        </w:rPr>
        <w:t>Reported b(Reporter</w:t>
      </w:r>
      <w:r>
        <w:rPr>
          <w:rFonts w:hint="eastAsia" w:ascii="宋体" w:eastAsia="宋体"/>
          <w:b w:val="0"/>
          <w:sz w:val="24"/>
          <w:szCs w:val="24"/>
        </w:rPr>
        <w:t>，报告者</w:t>
      </w:r>
      <w:r>
        <w:rPr>
          <w:sz w:val="24"/>
          <w:szCs w:val="24"/>
        </w:rPr>
        <w:t>)</w:t>
      </w:r>
    </w:p>
    <w:p>
      <w:pPr>
        <w:pStyle w:val="6"/>
        <w:tabs>
          <w:tab w:val="left" w:pos="2424"/>
        </w:tabs>
        <w:spacing w:before="95" w:line="300" w:lineRule="auto"/>
        <w:ind w:right="97" w:firstLine="599"/>
        <w:rPr>
          <w:sz w:val="24"/>
          <w:szCs w:val="24"/>
        </w:rPr>
      </w:pPr>
      <w:r>
        <w:rPr>
          <w:rFonts w:ascii="Times New Roman" w:eastAsia="Times New Roman"/>
          <w:spacing w:val="5"/>
          <w:sz w:val="24"/>
          <w:szCs w:val="24"/>
        </w:rPr>
        <w:t>[</w:t>
      </w:r>
      <w:r>
        <w:rPr>
          <w:sz w:val="24"/>
          <w:szCs w:val="24"/>
        </w:rPr>
        <w:t>只读</w:t>
      </w:r>
      <w:r>
        <w:rPr>
          <w:rFonts w:ascii="Times New Roman" w:eastAsia="Times New Roman"/>
          <w:sz w:val="24"/>
          <w:szCs w:val="24"/>
        </w:rPr>
        <w:t>]</w:t>
      </w:r>
      <w:r>
        <w:rPr>
          <w:rFonts w:ascii="Times New Roman" w:eastAsia="Times New Roman"/>
          <w:sz w:val="24"/>
          <w:szCs w:val="24"/>
        </w:rPr>
        <w:tab/>
      </w:r>
      <w:r>
        <w:rPr>
          <w:rFonts w:ascii="Times New Roman" w:eastAsia="Times New Roman"/>
          <w:spacing w:val="-11"/>
          <w:sz w:val="24"/>
          <w:szCs w:val="24"/>
        </w:rPr>
        <w:t>bug</w:t>
      </w:r>
      <w:r>
        <w:rPr>
          <w:sz w:val="24"/>
          <w:szCs w:val="24"/>
        </w:rPr>
        <w:t>的最初报告者</w:t>
      </w:r>
      <w:r>
        <w:rPr>
          <w:spacing w:val="-15"/>
          <w:sz w:val="24"/>
          <w:szCs w:val="24"/>
        </w:rPr>
        <w:t>的</w:t>
      </w:r>
      <w:r>
        <w:rPr>
          <w:rFonts w:ascii="Times New Roman" w:eastAsia="Times New Roman"/>
          <w:spacing w:val="-3"/>
          <w:sz w:val="24"/>
          <w:szCs w:val="24"/>
        </w:rPr>
        <w:t>Google</w:t>
      </w:r>
      <w:r>
        <w:rPr>
          <w:sz w:val="24"/>
          <w:szCs w:val="24"/>
        </w:rPr>
        <w:t>账号。默认值是创建该</w:t>
      </w:r>
      <w:r>
        <w:rPr>
          <w:rFonts w:ascii="Times New Roman" w:eastAsia="Times New Roman"/>
          <w:spacing w:val="-11"/>
          <w:sz w:val="24"/>
          <w:szCs w:val="24"/>
        </w:rPr>
        <w:t>bug</w:t>
      </w:r>
      <w:r>
        <w:rPr>
          <w:sz w:val="24"/>
          <w:szCs w:val="24"/>
        </w:rPr>
        <w:t>的人，但也可以改成实际的报告者。</w:t>
      </w:r>
    </w:p>
    <w:p>
      <w:pPr>
        <w:spacing w:before="0" w:line="382" w:lineRule="exact"/>
        <w:ind w:left="699" w:right="0" w:firstLine="0"/>
        <w:jc w:val="left"/>
        <w:rPr>
          <w:sz w:val="24"/>
          <w:szCs w:val="21"/>
        </w:rPr>
      </w:pPr>
      <w:r>
        <w:rPr>
          <w:rFonts w:ascii="Times New Roman" w:eastAsia="Times New Roman"/>
          <w:b/>
          <w:sz w:val="24"/>
          <w:szCs w:val="21"/>
        </w:rPr>
        <w:t>Resolution</w:t>
      </w:r>
      <w:r>
        <w:rPr>
          <w:sz w:val="24"/>
          <w:szCs w:val="21"/>
        </w:rPr>
        <w:t>（解决方案）</w:t>
      </w:r>
    </w:p>
    <w:p>
      <w:pPr>
        <w:pStyle w:val="6"/>
        <w:spacing w:before="95" w:line="300" w:lineRule="auto"/>
        <w:ind w:right="97" w:firstLine="599"/>
        <w:rPr>
          <w:sz w:val="24"/>
          <w:szCs w:val="24"/>
        </w:rPr>
      </w:pPr>
      <w:r>
        <w:rPr>
          <w:rFonts w:ascii="Times New Roman" w:eastAsia="Times New Roman"/>
          <w:sz w:val="24"/>
          <w:szCs w:val="24"/>
        </w:rPr>
        <w:t>[</w:t>
      </w:r>
      <w:r>
        <w:rPr>
          <w:sz w:val="24"/>
          <w:szCs w:val="24"/>
        </w:rPr>
        <w:t>可选</w:t>
      </w:r>
      <w:r>
        <w:rPr>
          <w:rFonts w:ascii="Times New Roman" w:eastAsia="Times New Roman"/>
          <w:sz w:val="24"/>
          <w:szCs w:val="24"/>
        </w:rPr>
        <w:t xml:space="preserve">] </w:t>
      </w:r>
      <w:r>
        <w:rPr>
          <w:sz w:val="24"/>
          <w:szCs w:val="24"/>
        </w:rPr>
        <w:t>验证者选择的最终解决方案。合法值包括：</w:t>
      </w:r>
      <w:r>
        <w:rPr>
          <w:rFonts w:ascii="Times New Roman" w:eastAsia="Times New Roman"/>
          <w:sz w:val="24"/>
          <w:szCs w:val="24"/>
        </w:rPr>
        <w:t>Not feasible</w:t>
      </w:r>
      <w:r>
        <w:rPr>
          <w:sz w:val="24"/>
          <w:szCs w:val="24"/>
        </w:rPr>
        <w:t>（不可</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jc w:val="both"/>
        <w:rPr>
          <w:sz w:val="24"/>
          <w:szCs w:val="24"/>
        </w:rPr>
      </w:pPr>
      <w:r>
        <w:rPr>
          <w:sz w:val="24"/>
          <w:szCs w:val="24"/>
        </w:rPr>
        <w:t>行）、</w:t>
      </w:r>
      <w:r>
        <w:rPr>
          <w:rFonts w:ascii="Times New Roman" w:eastAsia="Times New Roman"/>
          <w:sz w:val="24"/>
          <w:szCs w:val="24"/>
        </w:rPr>
        <w:t>Works  as   intended</w:t>
      </w:r>
      <w:r>
        <w:rPr>
          <w:sz w:val="24"/>
          <w:szCs w:val="24"/>
        </w:rPr>
        <w:t>（设计如此）、</w:t>
      </w:r>
      <w:r>
        <w:rPr>
          <w:rFonts w:ascii="Times New Roman" w:eastAsia="Times New Roman"/>
          <w:sz w:val="24"/>
          <w:szCs w:val="24"/>
        </w:rPr>
        <w:t>Not repeatable</w:t>
      </w:r>
      <w:r>
        <w:rPr>
          <w:sz w:val="24"/>
          <w:szCs w:val="24"/>
        </w:rPr>
        <w:t>（无法重现）、</w:t>
      </w:r>
      <w:r>
        <w:rPr>
          <w:rFonts w:ascii="Times New Roman" w:eastAsia="Times New Roman"/>
          <w:sz w:val="24"/>
          <w:szCs w:val="24"/>
        </w:rPr>
        <w:t>Obsolete</w:t>
      </w:r>
      <w:r>
        <w:rPr>
          <w:sz w:val="24"/>
          <w:szCs w:val="24"/>
        </w:rPr>
        <w:t>（废弃）、</w:t>
      </w:r>
      <w:r>
        <w:rPr>
          <w:rFonts w:ascii="Times New Roman" w:eastAsia="Times New Roman"/>
          <w:sz w:val="24"/>
          <w:szCs w:val="24"/>
        </w:rPr>
        <w:t>Duplicate</w:t>
      </w:r>
      <w:r>
        <w:rPr>
          <w:sz w:val="24"/>
          <w:szCs w:val="24"/>
        </w:rPr>
        <w:t>（重</w:t>
      </w:r>
    </w:p>
    <w:p>
      <w:pPr>
        <w:pStyle w:val="6"/>
        <w:spacing w:line="382" w:lineRule="exact"/>
        <w:rPr>
          <w:sz w:val="24"/>
          <w:szCs w:val="24"/>
        </w:rPr>
      </w:pPr>
      <w:r>
        <w:rPr>
          <w:sz w:val="24"/>
          <w:szCs w:val="24"/>
        </w:rPr>
        <w:t>复）和</w:t>
      </w:r>
      <w:r>
        <w:rPr>
          <w:rFonts w:ascii="Times New Roman" w:eastAsia="Times New Roman"/>
          <w:sz w:val="24"/>
          <w:szCs w:val="24"/>
        </w:rPr>
        <w:t>Fixed</w:t>
      </w:r>
      <w:r>
        <w:rPr>
          <w:sz w:val="24"/>
          <w:szCs w:val="24"/>
        </w:rPr>
        <w:t>（已修复）。</w:t>
      </w:r>
    </w:p>
    <w:p>
      <w:pPr>
        <w:spacing w:before="96"/>
        <w:ind w:left="699" w:right="0" w:firstLine="0"/>
        <w:jc w:val="left"/>
        <w:rPr>
          <w:sz w:val="24"/>
          <w:szCs w:val="21"/>
        </w:rPr>
      </w:pPr>
      <w:r>
        <w:rPr>
          <w:rFonts w:ascii="Times New Roman" w:eastAsia="Times New Roman"/>
          <w:b/>
          <w:sz w:val="24"/>
          <w:szCs w:val="21"/>
        </w:rPr>
        <w:t>Severity</w:t>
      </w:r>
      <w:r>
        <w:rPr>
          <w:sz w:val="24"/>
          <w:szCs w:val="21"/>
        </w:rPr>
        <w:t>（严重性）</w:t>
      </w:r>
    </w:p>
    <w:p>
      <w:pPr>
        <w:pStyle w:val="6"/>
        <w:tabs>
          <w:tab w:val="left" w:pos="1824"/>
        </w:tabs>
        <w:spacing w:before="95" w:line="300" w:lineRule="auto"/>
        <w:ind w:right="97" w:firstLine="599"/>
        <w:rPr>
          <w:sz w:val="24"/>
          <w:szCs w:val="24"/>
        </w:rPr>
      </w:pPr>
      <w:r>
        <w:rPr>
          <w:rFonts w:ascii="Times New Roman" w:hAnsi="Times New Roman" w:eastAsia="Times New Roman"/>
          <w:spacing w:val="5"/>
          <w:sz w:val="24"/>
          <w:szCs w:val="24"/>
        </w:rPr>
        <w:t>[</w:t>
      </w:r>
      <w:r>
        <w:rPr>
          <w:sz w:val="24"/>
          <w:szCs w:val="24"/>
        </w:rPr>
        <w:t>必填</w:t>
      </w:r>
      <w:r>
        <w:rPr>
          <w:rFonts w:ascii="Times New Roman" w:hAnsi="Times New Roman" w:eastAsia="Times New Roman"/>
          <w:sz w:val="24"/>
          <w:szCs w:val="24"/>
        </w:rPr>
        <w:t>]</w:t>
      </w:r>
      <w:r>
        <w:rPr>
          <w:rFonts w:ascii="Times New Roman" w:hAnsi="Times New Roman" w:eastAsia="Times New Roman"/>
          <w:sz w:val="24"/>
          <w:szCs w:val="24"/>
        </w:rPr>
        <w:tab/>
      </w:r>
      <w:r>
        <w:rPr>
          <w:sz w:val="24"/>
          <w:szCs w:val="24"/>
        </w:rPr>
        <w:t>该</w:t>
      </w:r>
      <w:r>
        <w:rPr>
          <w:rFonts w:ascii="Times New Roman" w:hAnsi="Times New Roman" w:eastAsia="Times New Roman"/>
          <w:spacing w:val="-11"/>
          <w:sz w:val="24"/>
          <w:szCs w:val="24"/>
        </w:rPr>
        <w:t>bug</w:t>
      </w:r>
      <w:r>
        <w:rPr>
          <w:sz w:val="24"/>
          <w:szCs w:val="24"/>
        </w:rPr>
        <w:t>在多大程度上影</w:t>
      </w:r>
      <w:r>
        <w:rPr>
          <w:spacing w:val="-15"/>
          <w:sz w:val="24"/>
          <w:szCs w:val="24"/>
        </w:rPr>
        <w:t>响</w:t>
      </w:r>
      <w:r>
        <w:rPr>
          <w:sz w:val="24"/>
          <w:szCs w:val="24"/>
        </w:rPr>
        <w:t>产品的正常使用，</w:t>
      </w:r>
      <w:r>
        <w:rPr>
          <w:rFonts w:ascii="Times New Roman" w:hAnsi="Times New Roman" w:eastAsia="Times New Roman"/>
          <w:sz w:val="24"/>
          <w:szCs w:val="24"/>
        </w:rPr>
        <w:t>S0</w:t>
      </w:r>
      <w:r>
        <w:rPr>
          <w:sz w:val="24"/>
          <w:szCs w:val="24"/>
        </w:rPr>
        <w:t>是最高级别。填写优先级和严重性有助于</w:t>
      </w:r>
      <w:r>
        <w:rPr>
          <w:rFonts w:ascii="Times New Roman" w:hAnsi="Times New Roman" w:eastAsia="Times New Roman"/>
          <w:spacing w:val="-11"/>
          <w:sz w:val="24"/>
          <w:szCs w:val="24"/>
        </w:rPr>
        <w:t>bug</w:t>
      </w:r>
      <w:r>
        <w:rPr>
          <w:sz w:val="24"/>
          <w:szCs w:val="24"/>
        </w:rPr>
        <w:t>修复者确定该</w:t>
      </w:r>
      <w:r>
        <w:rPr>
          <w:rFonts w:ascii="Times New Roman" w:hAnsi="Times New Roman" w:eastAsia="Times New Roman"/>
          <w:spacing w:val="-11"/>
          <w:sz w:val="24"/>
          <w:szCs w:val="24"/>
        </w:rPr>
        <w:t>bug</w:t>
      </w:r>
      <w:r>
        <w:rPr>
          <w:sz w:val="24"/>
          <w:szCs w:val="24"/>
        </w:rPr>
        <w:t>的重要性。例如，在搜索页的图标中的</w:t>
      </w:r>
      <w:r>
        <w:rPr>
          <w:rFonts w:ascii="Times New Roman" w:hAnsi="Times New Roman" w:eastAsia="Times New Roman"/>
          <w:sz w:val="24"/>
          <w:szCs w:val="24"/>
        </w:rPr>
        <w:t>“Google”</w:t>
      </w:r>
      <w:r>
        <w:rPr>
          <w:sz w:val="24"/>
          <w:szCs w:val="24"/>
        </w:rPr>
        <w:t>的错误拼写的严重程度（</w:t>
      </w:r>
      <w:r>
        <w:rPr>
          <w:rFonts w:ascii="Times New Roman" w:hAnsi="Times New Roman" w:eastAsia="Times New Roman"/>
          <w:sz w:val="24"/>
          <w:szCs w:val="24"/>
        </w:rPr>
        <w:t>severity</w:t>
      </w:r>
      <w:r>
        <w:rPr>
          <w:sz w:val="24"/>
          <w:szCs w:val="24"/>
        </w:rPr>
        <w:t>）比较低（页面</w:t>
      </w:r>
      <w:r>
        <w:rPr>
          <w:spacing w:val="-12"/>
          <w:sz w:val="24"/>
          <w:szCs w:val="24"/>
        </w:rPr>
        <w:t>功</w:t>
      </w:r>
      <w:r>
        <w:rPr>
          <w:sz w:val="24"/>
          <w:szCs w:val="24"/>
        </w:rPr>
        <w:t>能不受影响），但是优先级</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w:t>
      </w:r>
      <w:r>
        <w:rPr>
          <w:rFonts w:ascii="Times New Roman" w:eastAsia="Times New Roman"/>
          <w:sz w:val="24"/>
          <w:szCs w:val="24"/>
        </w:rPr>
        <w:t>priority</w:t>
      </w:r>
      <w:r>
        <w:rPr>
          <w:sz w:val="24"/>
          <w:szCs w:val="24"/>
        </w:rPr>
        <w:t>）高（这将是一件非常糟糕的事情）。填写这两个字段能帮助修复团队更合理的安排时间。严重性的级别如下：</w:t>
      </w:r>
    </w:p>
    <w:p>
      <w:pPr>
        <w:spacing w:before="0" w:line="381" w:lineRule="exact"/>
        <w:ind w:left="699" w:right="0" w:firstLine="0"/>
        <w:jc w:val="left"/>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S0 </w:t>
      </w:r>
      <w:r>
        <w:rPr>
          <w:rFonts w:ascii="Times New Roman" w:hAnsi="Times New Roman" w:eastAsia="Times New Roman"/>
          <w:sz w:val="24"/>
          <w:szCs w:val="21"/>
        </w:rPr>
        <w:t xml:space="preserve">= </w:t>
      </w:r>
      <w:r>
        <w:rPr>
          <w:sz w:val="24"/>
          <w:szCs w:val="21"/>
        </w:rPr>
        <w:t>系统不可用</w:t>
      </w:r>
    </w:p>
    <w:p>
      <w:pPr>
        <w:spacing w:before="96"/>
        <w:ind w:left="699" w:right="0" w:firstLine="0"/>
        <w:jc w:val="left"/>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S1 </w:t>
      </w:r>
      <w:r>
        <w:rPr>
          <w:rFonts w:ascii="Times New Roman" w:hAnsi="Times New Roman" w:eastAsia="Times New Roman"/>
          <w:spacing w:val="-5"/>
          <w:sz w:val="24"/>
          <w:szCs w:val="21"/>
        </w:rPr>
        <w:t xml:space="preserve">= </w:t>
      </w:r>
      <w:r>
        <w:rPr>
          <w:sz w:val="24"/>
          <w:szCs w:val="21"/>
        </w:rPr>
        <w:t>高</w:t>
      </w:r>
    </w:p>
    <w:p>
      <w:pPr>
        <w:spacing w:before="95"/>
        <w:ind w:left="699" w:right="0" w:firstLine="0"/>
        <w:jc w:val="left"/>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S2 </w:t>
      </w:r>
      <w:r>
        <w:rPr>
          <w:rFonts w:ascii="Times New Roman" w:hAnsi="Times New Roman" w:eastAsia="Times New Roman"/>
          <w:spacing w:val="-5"/>
          <w:sz w:val="24"/>
          <w:szCs w:val="21"/>
        </w:rPr>
        <w:t xml:space="preserve">= </w:t>
      </w:r>
      <w:r>
        <w:rPr>
          <w:sz w:val="24"/>
          <w:szCs w:val="21"/>
        </w:rPr>
        <w:t>中</w:t>
      </w:r>
    </w:p>
    <w:p>
      <w:pPr>
        <w:spacing w:before="95"/>
        <w:ind w:left="699" w:right="0" w:firstLine="0"/>
        <w:jc w:val="left"/>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S3 </w:t>
      </w:r>
      <w:r>
        <w:rPr>
          <w:rFonts w:ascii="Times New Roman" w:hAnsi="Times New Roman" w:eastAsia="Times New Roman"/>
          <w:spacing w:val="-5"/>
          <w:sz w:val="24"/>
          <w:szCs w:val="21"/>
        </w:rPr>
        <w:t xml:space="preserve">= </w:t>
      </w:r>
      <w:r>
        <w:rPr>
          <w:sz w:val="24"/>
          <w:szCs w:val="21"/>
        </w:rPr>
        <w:t>低</w:t>
      </w:r>
    </w:p>
    <w:p>
      <w:pPr>
        <w:spacing w:before="95"/>
        <w:ind w:left="699" w:right="0" w:firstLine="0"/>
        <w:jc w:val="left"/>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 xml:space="preserve">S4 </w:t>
      </w:r>
      <w:r>
        <w:rPr>
          <w:rFonts w:ascii="Times New Roman" w:hAnsi="Times New Roman" w:eastAsia="Times New Roman"/>
          <w:sz w:val="24"/>
          <w:szCs w:val="21"/>
        </w:rPr>
        <w:t xml:space="preserve">= </w:t>
      </w:r>
      <w:r>
        <w:rPr>
          <w:sz w:val="24"/>
          <w:szCs w:val="21"/>
        </w:rPr>
        <w:t>对系统无影响</w:t>
      </w:r>
    </w:p>
    <w:p>
      <w:pPr>
        <w:spacing w:before="96"/>
        <w:ind w:left="699" w:right="0" w:firstLine="0"/>
        <w:jc w:val="left"/>
        <w:rPr>
          <w:sz w:val="24"/>
          <w:szCs w:val="21"/>
        </w:rPr>
      </w:pPr>
      <w:r>
        <w:rPr>
          <w:rFonts w:ascii="Times New Roman" w:eastAsia="Times New Roman"/>
          <w:b/>
          <w:sz w:val="24"/>
          <w:szCs w:val="21"/>
        </w:rPr>
        <w:t>Status</w:t>
      </w:r>
      <w:r>
        <w:rPr>
          <w:sz w:val="24"/>
          <w:szCs w:val="21"/>
        </w:rPr>
        <w:t>（状态）</w:t>
      </w:r>
    </w:p>
    <w:p>
      <w:pPr>
        <w:pStyle w:val="6"/>
        <w:spacing w:before="95" w:line="300" w:lineRule="auto"/>
        <w:ind w:right="97" w:firstLine="599"/>
        <w:rPr>
          <w:sz w:val="24"/>
          <w:szCs w:val="24"/>
        </w:rPr>
      </w:pPr>
      <w:r>
        <w:rPr>
          <w:rFonts w:ascii="Times New Roman" w:eastAsia="Times New Roman"/>
          <w:sz w:val="24"/>
          <w:szCs w:val="24"/>
        </w:rPr>
        <w:t>[</w:t>
      </w:r>
      <w:r>
        <w:rPr>
          <w:sz w:val="24"/>
          <w:szCs w:val="24"/>
        </w:rPr>
        <w:t>必填</w:t>
      </w:r>
      <w:r>
        <w:rPr>
          <w:rFonts w:ascii="Times New Roman" w:eastAsia="Times New Roman"/>
          <w:sz w:val="24"/>
          <w:szCs w:val="24"/>
        </w:rPr>
        <w:t xml:space="preserve">] bug </w:t>
      </w:r>
      <w:r>
        <w:rPr>
          <w:sz w:val="24"/>
          <w:szCs w:val="24"/>
        </w:rPr>
        <w:t>的当前状态。关于这些值是如何被设置的，参见问题的生</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命周期（见</w:t>
      </w:r>
    </w:p>
    <w:p>
      <w:pPr>
        <w:pStyle w:val="6"/>
        <w:spacing w:before="96"/>
        <w:ind w:left="699"/>
        <w:rPr>
          <w:sz w:val="24"/>
          <w:szCs w:val="24"/>
        </w:rPr>
      </w:pPr>
      <w:r>
        <w:rPr>
          <w:sz w:val="24"/>
          <w:szCs w:val="24"/>
        </w:rPr>
        <w:t>图</w:t>
      </w:r>
      <w:r>
        <w:rPr>
          <w:rFonts w:ascii="Times New Roman" w:eastAsia="Times New Roman"/>
          <w:sz w:val="24"/>
          <w:szCs w:val="24"/>
        </w:rPr>
        <w:t>3.24</w:t>
      </w:r>
      <w:r>
        <w:rPr>
          <w:sz w:val="24"/>
          <w:szCs w:val="24"/>
        </w:rPr>
        <w:t>）。可用的状态包括：</w:t>
      </w:r>
    </w:p>
    <w:p>
      <w:pPr>
        <w:pStyle w:val="6"/>
        <w:spacing w:before="95" w:line="300" w:lineRule="auto"/>
        <w:ind w:right="97" w:firstLine="599"/>
        <w:jc w:val="both"/>
        <w:rPr>
          <w:sz w:val="24"/>
          <w:szCs w:val="24"/>
        </w:rPr>
      </w:pPr>
      <w:r>
        <w:rPr>
          <w:rFonts w:ascii="Times New Roman" w:hAnsi="Times New Roman" w:eastAsia="Times New Roman"/>
          <w:sz w:val="24"/>
          <w:szCs w:val="24"/>
        </w:rPr>
        <w:t xml:space="preserve">—— </w:t>
      </w:r>
      <w:r>
        <w:rPr>
          <w:rFonts w:ascii="Times New Roman" w:hAnsi="Times New Roman" w:eastAsia="Times New Roman"/>
          <w:b/>
          <w:sz w:val="24"/>
          <w:szCs w:val="24"/>
        </w:rPr>
        <w:t>New</w:t>
      </w:r>
      <w:r>
        <w:rPr>
          <w:sz w:val="24"/>
          <w:szCs w:val="24"/>
        </w:rPr>
        <w:t>（新建）： 问题刚给创建，尚未指派。</w:t>
      </w:r>
    </w:p>
    <w:p>
      <w:pPr>
        <w:spacing w:before="0" w:line="300" w:lineRule="auto"/>
        <w:ind w:left="100" w:right="97" w:firstLine="599"/>
        <w:jc w:val="both"/>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Assigned</w:t>
      </w:r>
      <w:r>
        <w:rPr>
          <w:sz w:val="24"/>
          <w:szCs w:val="21"/>
        </w:rPr>
        <w:t>（已指派）： 问题已被指派给某人。</w:t>
      </w:r>
    </w:p>
    <w:p>
      <w:pPr>
        <w:spacing w:before="0" w:line="300" w:lineRule="auto"/>
        <w:ind w:left="100" w:right="97" w:firstLine="599"/>
        <w:jc w:val="both"/>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Accepted</w:t>
      </w:r>
      <w:r>
        <w:rPr>
          <w:sz w:val="24"/>
          <w:szCs w:val="21"/>
        </w:rPr>
        <w:t>（已接受）： 某人接受了指派。</w:t>
      </w:r>
    </w:p>
    <w:p>
      <w:pPr>
        <w:spacing w:before="0" w:line="300" w:lineRule="auto"/>
        <w:ind w:left="100" w:right="112" w:firstLine="599"/>
        <w:jc w:val="both"/>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Fix later</w:t>
      </w:r>
      <w:r>
        <w:rPr>
          <w:sz w:val="24"/>
          <w:szCs w:val="21"/>
        </w:rPr>
        <w:t>（以后修复）： 指派给的人决定推迟到将来解决该问题。</w:t>
      </w:r>
    </w:p>
    <w:p>
      <w:pPr>
        <w:spacing w:before="0" w:line="382" w:lineRule="exact"/>
        <w:ind w:left="699" w:right="0" w:firstLine="0"/>
        <w:jc w:val="left"/>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Will not fix</w:t>
      </w:r>
      <w:r>
        <w:rPr>
          <w:sz w:val="24"/>
          <w:szCs w:val="21"/>
        </w:rPr>
        <w:t>（不修复）：</w:t>
      </w:r>
    </w:p>
    <w:p>
      <w:pPr>
        <w:spacing w:after="0" w:line="382" w:lineRule="exact"/>
        <w:jc w:val="left"/>
        <w:rPr>
          <w:sz w:val="24"/>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出于某种原因，指派给的人决定不去修复该问题。</w:t>
      </w:r>
    </w:p>
    <w:p>
      <w:pPr>
        <w:pStyle w:val="6"/>
        <w:spacing w:line="300" w:lineRule="auto"/>
        <w:ind w:right="99" w:firstLine="599"/>
        <w:jc w:val="both"/>
        <w:rPr>
          <w:sz w:val="24"/>
          <w:szCs w:val="24"/>
        </w:rPr>
      </w:pPr>
      <w:r>
        <w:rPr>
          <w:rFonts w:ascii="Times New Roman" w:hAnsi="Times New Roman" w:eastAsia="Times New Roman"/>
          <w:sz w:val="24"/>
          <w:szCs w:val="24"/>
        </w:rPr>
        <w:t xml:space="preserve">—— </w:t>
      </w:r>
      <w:r>
        <w:rPr>
          <w:rFonts w:ascii="Times New Roman" w:hAnsi="Times New Roman" w:eastAsia="Times New Roman"/>
          <w:b/>
          <w:sz w:val="24"/>
          <w:szCs w:val="24"/>
        </w:rPr>
        <w:t>Fixed</w:t>
      </w:r>
      <w:r>
        <w:rPr>
          <w:sz w:val="24"/>
          <w:szCs w:val="24"/>
        </w:rPr>
        <w:t>（已修复）： 问题已经被修复，但结果尚未验证。</w:t>
      </w:r>
    </w:p>
    <w:p>
      <w:pPr>
        <w:spacing w:before="0" w:line="300" w:lineRule="auto"/>
        <w:ind w:left="100" w:right="97" w:firstLine="599"/>
        <w:jc w:val="both"/>
        <w:rPr>
          <w:sz w:val="24"/>
          <w:szCs w:val="21"/>
        </w:rPr>
      </w:pPr>
      <w:r>
        <w:rPr>
          <w:rFonts w:ascii="Times New Roman" w:hAnsi="Times New Roman" w:eastAsia="Times New Roman"/>
          <w:sz w:val="24"/>
          <w:szCs w:val="21"/>
        </w:rPr>
        <w:t xml:space="preserve">—— </w:t>
      </w:r>
      <w:r>
        <w:rPr>
          <w:rFonts w:ascii="Times New Roman" w:hAnsi="Times New Roman" w:eastAsia="Times New Roman"/>
          <w:b/>
          <w:sz w:val="24"/>
          <w:szCs w:val="21"/>
        </w:rPr>
        <w:t>Verifier assigned</w:t>
      </w:r>
      <w:r>
        <w:rPr>
          <w:sz w:val="24"/>
          <w:szCs w:val="21"/>
        </w:rPr>
        <w:t>（验证者已确定）： 问题已经被指派给某人去做验证。</w:t>
      </w:r>
    </w:p>
    <w:p>
      <w:pPr>
        <w:spacing w:before="0" w:line="300" w:lineRule="auto"/>
        <w:ind w:left="100" w:right="97" w:firstLine="599"/>
        <w:jc w:val="both"/>
        <w:rPr>
          <w:sz w:val="24"/>
          <w:szCs w:val="21"/>
        </w:rPr>
      </w:pPr>
      <w:r>
        <w:rPr>
          <w:rFonts w:ascii="Times New Roman" w:hAnsi="Times New Roman" w:eastAsia="Times New Roman"/>
          <w:sz w:val="24"/>
          <w:szCs w:val="21"/>
        </w:rPr>
        <w:t xml:space="preserve">—— </w:t>
      </w:r>
      <w:r>
        <w:rPr>
          <w:rFonts w:ascii="Times New Roman" w:hAnsi="Times New Roman" w:eastAsia="Times New Roman"/>
          <w:b/>
          <w:spacing w:val="-4"/>
          <w:sz w:val="24"/>
          <w:szCs w:val="21"/>
        </w:rPr>
        <w:t>Verified</w:t>
      </w:r>
      <w:r>
        <w:rPr>
          <w:spacing w:val="-4"/>
          <w:sz w:val="24"/>
          <w:szCs w:val="21"/>
        </w:rPr>
        <w:t>（</w:t>
      </w:r>
      <w:r>
        <w:rPr>
          <w:spacing w:val="15"/>
          <w:sz w:val="24"/>
          <w:szCs w:val="21"/>
        </w:rPr>
        <w:t>已验证</w:t>
      </w:r>
      <w:r>
        <w:rPr>
          <w:spacing w:val="7"/>
          <w:sz w:val="24"/>
          <w:szCs w:val="21"/>
        </w:rPr>
        <w:t>）</w:t>
      </w:r>
      <w:r>
        <w:rPr>
          <w:spacing w:val="-14"/>
          <w:sz w:val="24"/>
          <w:szCs w:val="21"/>
        </w:rPr>
        <w:t>： 修复已经被验证。</w:t>
      </w:r>
    </w:p>
    <w:p>
      <w:pPr>
        <w:spacing w:before="0" w:line="383" w:lineRule="exact"/>
        <w:ind w:left="699" w:right="0" w:firstLine="0"/>
        <w:jc w:val="left"/>
        <w:rPr>
          <w:sz w:val="24"/>
          <w:szCs w:val="21"/>
        </w:rPr>
      </w:pPr>
      <w:r>
        <w:rPr>
          <w:rFonts w:ascii="Times New Roman" w:eastAsia="Times New Roman"/>
          <w:b/>
          <w:sz w:val="24"/>
          <w:szCs w:val="21"/>
        </w:rPr>
        <w:t>Summary</w:t>
      </w:r>
      <w:r>
        <w:rPr>
          <w:sz w:val="24"/>
          <w:szCs w:val="21"/>
        </w:rPr>
        <w:t>（摘要）</w:t>
      </w:r>
    </w:p>
    <w:p>
      <w:pPr>
        <w:pStyle w:val="6"/>
        <w:spacing w:before="90" w:line="300" w:lineRule="auto"/>
        <w:ind w:right="97" w:firstLine="599"/>
        <w:jc w:val="both"/>
        <w:rPr>
          <w:sz w:val="24"/>
          <w:szCs w:val="24"/>
        </w:rPr>
      </w:pPr>
      <w:r>
        <w:rPr>
          <w:rFonts w:ascii="Times New Roman" w:eastAsia="Times New Roman"/>
          <w:sz w:val="24"/>
          <w:szCs w:val="24"/>
        </w:rPr>
        <w:t>[</w:t>
      </w:r>
      <w:r>
        <w:rPr>
          <w:sz w:val="24"/>
          <w:szCs w:val="24"/>
        </w:rPr>
        <w:t>必填</w:t>
      </w:r>
      <w:r>
        <w:rPr>
          <w:rFonts w:ascii="Times New Roman" w:eastAsia="Times New Roman"/>
          <w:sz w:val="24"/>
          <w:szCs w:val="24"/>
        </w:rPr>
        <w:t xml:space="preserve">] </w:t>
      </w:r>
      <w:r>
        <w:rPr>
          <w:sz w:val="24"/>
          <w:szCs w:val="24"/>
        </w:rPr>
        <w:t>该</w:t>
      </w:r>
      <w:r>
        <w:rPr>
          <w:rFonts w:ascii="Times New Roman" w:eastAsia="Times New Roman"/>
          <w:sz w:val="24"/>
          <w:szCs w:val="24"/>
        </w:rPr>
        <w:t>bug</w:t>
      </w:r>
      <w:r>
        <w:rPr>
          <w:sz w:val="24"/>
          <w:szCs w:val="24"/>
        </w:rPr>
        <w:t>的描述性摘要。尽量做到准确概括。这将会帮助用户在</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滚动搜索结果的列表页面时决定是否进去查看一个问题。</w:t>
      </w:r>
    </w:p>
    <w:p>
      <w:pPr>
        <w:spacing w:before="0" w:line="383" w:lineRule="exact"/>
        <w:ind w:left="699" w:right="0" w:firstLine="0"/>
        <w:jc w:val="left"/>
        <w:rPr>
          <w:sz w:val="24"/>
          <w:szCs w:val="21"/>
        </w:rPr>
      </w:pPr>
      <w:r>
        <w:rPr>
          <w:rFonts w:ascii="Times New Roman" w:eastAsia="Times New Roman"/>
          <w:b/>
          <w:sz w:val="24"/>
          <w:szCs w:val="21"/>
        </w:rPr>
        <w:t>Targeted To</w:t>
      </w:r>
      <w:r>
        <w:rPr>
          <w:sz w:val="24"/>
          <w:szCs w:val="21"/>
        </w:rPr>
        <w:t>（目标）</w:t>
      </w:r>
    </w:p>
    <w:p>
      <w:pPr>
        <w:pStyle w:val="6"/>
        <w:tabs>
          <w:tab w:val="left" w:pos="1824"/>
        </w:tabs>
        <w:spacing w:before="96" w:line="300" w:lineRule="auto"/>
        <w:ind w:right="97" w:firstLine="599"/>
        <w:rPr>
          <w:sz w:val="24"/>
          <w:szCs w:val="24"/>
        </w:rPr>
      </w:pPr>
      <w:r>
        <w:rPr>
          <w:rFonts w:ascii="Times New Roman" w:eastAsia="Times New Roman"/>
          <w:spacing w:val="5"/>
          <w:sz w:val="24"/>
          <w:szCs w:val="24"/>
        </w:rPr>
        <w:t>[</w:t>
      </w:r>
      <w:r>
        <w:rPr>
          <w:sz w:val="24"/>
          <w:szCs w:val="24"/>
        </w:rPr>
        <w:t>可选</w:t>
      </w:r>
      <w:r>
        <w:rPr>
          <w:rFonts w:ascii="Times New Roman" w:eastAsia="Times New Roman"/>
          <w:sz w:val="24"/>
          <w:szCs w:val="24"/>
        </w:rPr>
        <w:t>]</w:t>
      </w:r>
      <w:r>
        <w:rPr>
          <w:rFonts w:ascii="Times New Roman" w:eastAsia="Times New Roman"/>
          <w:sz w:val="24"/>
          <w:szCs w:val="24"/>
        </w:rPr>
        <w:tab/>
      </w:r>
      <w:r>
        <w:rPr>
          <w:sz w:val="24"/>
          <w:szCs w:val="24"/>
        </w:rPr>
        <w:t>用于输入该</w:t>
      </w:r>
      <w:r>
        <w:rPr>
          <w:rFonts w:ascii="Times New Roman" w:eastAsia="Times New Roman"/>
          <w:spacing w:val="-11"/>
          <w:sz w:val="24"/>
          <w:szCs w:val="24"/>
        </w:rPr>
        <w:t>bug</w:t>
      </w:r>
      <w:r>
        <w:rPr>
          <w:sz w:val="24"/>
          <w:szCs w:val="24"/>
        </w:rPr>
        <w:t>应该被</w:t>
      </w:r>
      <w:r>
        <w:rPr>
          <w:spacing w:val="-14"/>
          <w:sz w:val="24"/>
          <w:szCs w:val="24"/>
        </w:rPr>
        <w:t>修</w:t>
      </w:r>
      <w:r>
        <w:rPr>
          <w:sz w:val="24"/>
          <w:szCs w:val="24"/>
        </w:rPr>
        <w:t>复的软件版本号，例如</w:t>
      </w:r>
      <w:r>
        <w:rPr>
          <w:rFonts w:ascii="Times New Roman" w:eastAsia="Times New Roman"/>
          <w:sz w:val="24"/>
          <w:szCs w:val="24"/>
        </w:rPr>
        <w:t>1.2</w:t>
      </w:r>
      <w:r>
        <w:rPr>
          <w:sz w:val="24"/>
          <w:szCs w:val="24"/>
        </w:rPr>
        <w:t>。</w:t>
      </w:r>
    </w:p>
    <w:p>
      <w:pPr>
        <w:spacing w:before="0" w:line="383" w:lineRule="exact"/>
        <w:ind w:left="699" w:right="0" w:firstLine="0"/>
        <w:jc w:val="left"/>
        <w:rPr>
          <w:sz w:val="24"/>
          <w:szCs w:val="21"/>
        </w:rPr>
      </w:pPr>
      <w:r>
        <w:rPr>
          <w:rFonts w:ascii="Times New Roman" w:eastAsia="Times New Roman"/>
          <w:b/>
          <w:sz w:val="24"/>
          <w:szCs w:val="21"/>
        </w:rPr>
        <w:t>Type</w:t>
      </w:r>
      <w:r>
        <w:rPr>
          <w:sz w:val="24"/>
          <w:szCs w:val="21"/>
        </w:rPr>
        <w:t>（类型）</w:t>
      </w:r>
    </w:p>
    <w:p>
      <w:pPr>
        <w:pStyle w:val="6"/>
        <w:spacing w:before="95"/>
        <w:ind w:left="699"/>
        <w:rPr>
          <w:sz w:val="24"/>
          <w:szCs w:val="24"/>
        </w:rPr>
      </w:pPr>
      <w:r>
        <w:rPr>
          <w:rFonts w:ascii="Times New Roman" w:eastAsia="Times New Roman"/>
          <w:spacing w:val="5"/>
          <w:sz w:val="24"/>
          <w:szCs w:val="24"/>
        </w:rPr>
        <w:t>[</w:t>
      </w:r>
      <w:r>
        <w:rPr>
          <w:sz w:val="24"/>
          <w:szCs w:val="24"/>
        </w:rPr>
        <w:t>必填</w:t>
      </w:r>
      <w:r>
        <w:rPr>
          <w:rFonts w:ascii="Times New Roman" w:eastAsia="Times New Roman"/>
          <w:spacing w:val="2"/>
          <w:sz w:val="24"/>
          <w:szCs w:val="24"/>
        </w:rPr>
        <w:t xml:space="preserve">] </w:t>
      </w:r>
      <w:r>
        <w:rPr>
          <w:sz w:val="24"/>
          <w:szCs w:val="24"/>
        </w:rPr>
        <w:t>问题的类型：</w:t>
      </w:r>
    </w:p>
    <w:p>
      <w:pPr>
        <w:pStyle w:val="6"/>
        <w:spacing w:before="95" w:line="300" w:lineRule="auto"/>
        <w:ind w:right="97" w:firstLine="599"/>
        <w:rPr>
          <w:sz w:val="24"/>
          <w:szCs w:val="24"/>
        </w:rPr>
      </w:pPr>
      <w:r>
        <w:rPr>
          <w:rFonts w:ascii="Times New Roman" w:hAnsi="Times New Roman" w:eastAsia="Times New Roman"/>
          <w:spacing w:val="9"/>
          <w:sz w:val="24"/>
          <w:szCs w:val="24"/>
        </w:rPr>
        <w:t xml:space="preserve">—— </w:t>
      </w:r>
      <w:r>
        <w:rPr>
          <w:rFonts w:ascii="Times New Roman" w:hAnsi="Times New Roman" w:eastAsia="Times New Roman"/>
          <w:b/>
          <w:spacing w:val="-3"/>
          <w:sz w:val="24"/>
          <w:szCs w:val="24"/>
        </w:rPr>
        <w:t>Bug</w:t>
      </w:r>
      <w:r>
        <w:rPr>
          <w:spacing w:val="-3"/>
          <w:sz w:val="24"/>
          <w:szCs w:val="24"/>
        </w:rPr>
        <w:t>（</w:t>
      </w:r>
      <w:r>
        <w:rPr>
          <w:spacing w:val="15"/>
          <w:sz w:val="24"/>
          <w:szCs w:val="24"/>
        </w:rPr>
        <w:t>缺陷</w:t>
      </w:r>
      <w:r>
        <w:rPr>
          <w:spacing w:val="7"/>
          <w:sz w:val="24"/>
          <w:szCs w:val="24"/>
        </w:rPr>
        <w:t>）</w:t>
      </w:r>
      <w:r>
        <w:rPr>
          <w:spacing w:val="8"/>
          <w:sz w:val="24"/>
          <w:szCs w:val="24"/>
        </w:rPr>
        <w:t>： 导致程序</w:t>
      </w:r>
      <w:r>
        <w:rPr>
          <w:sz w:val="24"/>
          <w:szCs w:val="24"/>
        </w:rPr>
        <w:t>无法按预期工作的东西。</w:t>
      </w:r>
    </w:p>
    <w:p>
      <w:pPr>
        <w:tabs>
          <w:tab w:val="left" w:pos="1839"/>
          <w:tab w:val="left" w:pos="3368"/>
        </w:tabs>
        <w:spacing w:before="0" w:line="300" w:lineRule="auto"/>
        <w:ind w:left="100" w:right="114" w:firstLine="599"/>
        <w:jc w:val="left"/>
        <w:rPr>
          <w:sz w:val="24"/>
          <w:szCs w:val="21"/>
        </w:rPr>
      </w:pPr>
      <w:r>
        <w:rPr>
          <w:rFonts w:ascii="Times New Roman" w:hAnsi="Times New Roman" w:eastAsia="Times New Roman"/>
          <w:sz w:val="24"/>
          <w:szCs w:val="21"/>
        </w:rPr>
        <w:t>——</w:t>
      </w:r>
      <w:r>
        <w:rPr>
          <w:rFonts w:ascii="Times New Roman" w:hAnsi="Times New Roman" w:eastAsia="Times New Roman"/>
          <w:sz w:val="24"/>
          <w:szCs w:val="21"/>
        </w:rPr>
        <w:tab/>
      </w:r>
      <w:r>
        <w:rPr>
          <w:rFonts w:ascii="Times New Roman" w:hAnsi="Times New Roman" w:eastAsia="Times New Roman"/>
          <w:b/>
          <w:spacing w:val="-5"/>
          <w:sz w:val="24"/>
          <w:szCs w:val="21"/>
        </w:rPr>
        <w:t>Feature</w:t>
      </w:r>
      <w:r>
        <w:rPr>
          <w:rFonts w:ascii="Times New Roman" w:hAnsi="Times New Roman" w:eastAsia="Times New Roman"/>
          <w:b/>
          <w:spacing w:val="-5"/>
          <w:sz w:val="24"/>
          <w:szCs w:val="21"/>
        </w:rPr>
        <w:tab/>
      </w:r>
      <w:r>
        <w:rPr>
          <w:rFonts w:ascii="Times New Roman" w:hAnsi="Times New Roman" w:eastAsia="Times New Roman"/>
          <w:b/>
          <w:sz w:val="24"/>
          <w:szCs w:val="21"/>
        </w:rPr>
        <w:t>request</w:t>
      </w:r>
      <w:r>
        <w:rPr>
          <w:sz w:val="24"/>
          <w:szCs w:val="21"/>
        </w:rPr>
        <w:t>（</w:t>
      </w:r>
      <w:r>
        <w:rPr>
          <w:spacing w:val="-15"/>
          <w:sz w:val="24"/>
          <w:szCs w:val="21"/>
        </w:rPr>
        <w:t>需</w:t>
      </w:r>
      <w:r>
        <w:rPr>
          <w:spacing w:val="15"/>
          <w:sz w:val="24"/>
          <w:szCs w:val="21"/>
        </w:rPr>
        <w:t>求</w:t>
      </w:r>
      <w:r>
        <w:rPr>
          <w:spacing w:val="7"/>
          <w:sz w:val="24"/>
          <w:szCs w:val="21"/>
        </w:rPr>
        <w:t>）</w:t>
      </w:r>
      <w:r>
        <w:rPr>
          <w:spacing w:val="-8"/>
          <w:sz w:val="24"/>
          <w:szCs w:val="21"/>
        </w:rPr>
        <w:t>： 你希望加入程序的东西。</w:t>
      </w:r>
    </w:p>
    <w:p>
      <w:pPr>
        <w:tabs>
          <w:tab w:val="left" w:pos="1569"/>
          <w:tab w:val="left" w:pos="3069"/>
        </w:tabs>
        <w:spacing w:before="0" w:line="383" w:lineRule="exact"/>
        <w:ind w:left="699" w:right="0" w:firstLine="0"/>
        <w:jc w:val="left"/>
        <w:rPr>
          <w:sz w:val="24"/>
          <w:szCs w:val="21"/>
        </w:rPr>
      </w:pPr>
      <w:r>
        <w:rPr>
          <w:rFonts w:ascii="Times New Roman" w:hAnsi="Times New Roman" w:eastAsia="Times New Roman"/>
          <w:sz w:val="24"/>
          <w:szCs w:val="21"/>
        </w:rPr>
        <w:t>——</w:t>
      </w:r>
      <w:r>
        <w:rPr>
          <w:rFonts w:ascii="Times New Roman" w:hAnsi="Times New Roman" w:eastAsia="Times New Roman"/>
          <w:sz w:val="24"/>
          <w:szCs w:val="21"/>
        </w:rPr>
        <w:tab/>
      </w:r>
      <w:r>
        <w:rPr>
          <w:rFonts w:ascii="Times New Roman" w:hAnsi="Times New Roman" w:eastAsia="Times New Roman"/>
          <w:b/>
          <w:spacing w:val="-4"/>
          <w:sz w:val="24"/>
          <w:szCs w:val="21"/>
        </w:rPr>
        <w:t>Customer</w:t>
      </w:r>
      <w:r>
        <w:rPr>
          <w:rFonts w:ascii="Times New Roman" w:hAnsi="Times New Roman" w:eastAsia="Times New Roman"/>
          <w:b/>
          <w:spacing w:val="-4"/>
          <w:sz w:val="24"/>
          <w:szCs w:val="21"/>
        </w:rPr>
        <w:tab/>
      </w:r>
      <w:r>
        <w:rPr>
          <w:rFonts w:ascii="Times New Roman" w:hAnsi="Times New Roman" w:eastAsia="Times New Roman"/>
          <w:b/>
          <w:sz w:val="24"/>
          <w:szCs w:val="21"/>
        </w:rPr>
        <w:t>issue</w:t>
      </w:r>
      <w:r>
        <w:rPr>
          <w:sz w:val="24"/>
          <w:szCs w:val="21"/>
        </w:rPr>
        <w:t>（</w:t>
      </w:r>
      <w:r>
        <w:rPr>
          <w:spacing w:val="9"/>
          <w:sz w:val="24"/>
          <w:szCs w:val="21"/>
        </w:rPr>
        <w:t>客户问</w:t>
      </w:r>
    </w:p>
    <w:p>
      <w:pPr>
        <w:spacing w:after="0" w:line="383" w:lineRule="exact"/>
        <w:jc w:val="left"/>
        <w:rPr>
          <w:sz w:val="24"/>
          <w:szCs w:val="21"/>
        </w:rPr>
        <w:sectPr>
          <w:pgSz w:w="5050" w:h="6630"/>
          <w:pgMar w:top="80" w:right="0" w:bottom="360" w:left="0" w:header="0" w:footer="80" w:gutter="0"/>
          <w:pgNumType w:fmt="decimal"/>
          <w:cols w:space="720" w:num="1"/>
        </w:sectPr>
      </w:pPr>
    </w:p>
    <w:p>
      <w:pPr>
        <w:pStyle w:val="6"/>
        <w:tabs>
          <w:tab w:val="left" w:pos="1344"/>
        </w:tabs>
        <w:spacing w:before="34" w:line="300" w:lineRule="auto"/>
        <w:ind w:right="97"/>
        <w:rPr>
          <w:sz w:val="24"/>
          <w:szCs w:val="24"/>
        </w:rPr>
      </w:pPr>
      <w:r>
        <w:rPr>
          <w:spacing w:val="15"/>
          <w:sz w:val="24"/>
          <w:szCs w:val="24"/>
        </w:rPr>
        <w:t>题</w:t>
      </w:r>
      <w:r>
        <w:rPr>
          <w:spacing w:val="7"/>
          <w:sz w:val="24"/>
          <w:szCs w:val="24"/>
        </w:rPr>
        <w:t>）：</w:t>
      </w:r>
      <w:r>
        <w:rPr>
          <w:spacing w:val="7"/>
          <w:sz w:val="24"/>
          <w:szCs w:val="24"/>
        </w:rPr>
        <w:tab/>
      </w:r>
      <w:r>
        <w:rPr>
          <w:sz w:val="24"/>
          <w:szCs w:val="24"/>
        </w:rPr>
        <w:t>一个培训问题或者一般性</w:t>
      </w:r>
      <w:r>
        <w:rPr>
          <w:spacing w:val="-15"/>
          <w:sz w:val="24"/>
          <w:szCs w:val="24"/>
        </w:rPr>
        <w:t>讨</w:t>
      </w:r>
      <w:r>
        <w:rPr>
          <w:sz w:val="24"/>
          <w:szCs w:val="24"/>
        </w:rPr>
        <w:t>论。</w:t>
      </w:r>
    </w:p>
    <w:p>
      <w:pPr>
        <w:tabs>
          <w:tab w:val="left" w:pos="1509"/>
          <w:tab w:val="left" w:pos="2724"/>
        </w:tabs>
        <w:spacing w:before="0" w:line="300" w:lineRule="auto"/>
        <w:ind w:left="100" w:right="112" w:firstLine="599"/>
        <w:jc w:val="left"/>
        <w:rPr>
          <w:sz w:val="24"/>
          <w:szCs w:val="21"/>
        </w:rPr>
      </w:pPr>
      <w:r>
        <w:rPr>
          <w:rFonts w:ascii="Times New Roman" w:hAnsi="Times New Roman" w:eastAsia="Times New Roman"/>
          <w:sz w:val="24"/>
          <w:szCs w:val="21"/>
        </w:rPr>
        <w:t>——</w:t>
      </w:r>
      <w:r>
        <w:rPr>
          <w:rFonts w:ascii="Times New Roman" w:hAnsi="Times New Roman" w:eastAsia="Times New Roman"/>
          <w:sz w:val="24"/>
          <w:szCs w:val="21"/>
        </w:rPr>
        <w:tab/>
      </w:r>
      <w:r>
        <w:rPr>
          <w:rFonts w:ascii="Times New Roman" w:hAnsi="Times New Roman" w:eastAsia="Times New Roman"/>
          <w:b/>
          <w:spacing w:val="-5"/>
          <w:sz w:val="24"/>
          <w:szCs w:val="21"/>
        </w:rPr>
        <w:t>Internal</w:t>
      </w:r>
      <w:r>
        <w:rPr>
          <w:rFonts w:ascii="Times New Roman" w:hAnsi="Times New Roman" w:eastAsia="Times New Roman"/>
          <w:b/>
          <w:spacing w:val="-5"/>
          <w:sz w:val="24"/>
          <w:szCs w:val="21"/>
        </w:rPr>
        <w:tab/>
      </w:r>
      <w:r>
        <w:rPr>
          <w:rFonts w:ascii="Times New Roman" w:hAnsi="Times New Roman" w:eastAsia="Times New Roman"/>
          <w:b/>
          <w:spacing w:val="-4"/>
          <w:sz w:val="24"/>
          <w:szCs w:val="21"/>
        </w:rPr>
        <w:t>cleanup</w:t>
      </w:r>
      <w:r>
        <w:rPr>
          <w:spacing w:val="-4"/>
          <w:sz w:val="24"/>
          <w:szCs w:val="21"/>
        </w:rPr>
        <w:t>（</w:t>
      </w:r>
      <w:r>
        <w:rPr>
          <w:spacing w:val="5"/>
          <w:sz w:val="24"/>
          <w:szCs w:val="21"/>
        </w:rPr>
        <w:t>内部清</w:t>
      </w:r>
      <w:r>
        <w:rPr>
          <w:spacing w:val="15"/>
          <w:sz w:val="24"/>
          <w:szCs w:val="21"/>
        </w:rPr>
        <w:t>理</w:t>
      </w:r>
      <w:r>
        <w:rPr>
          <w:spacing w:val="7"/>
          <w:sz w:val="24"/>
          <w:szCs w:val="21"/>
        </w:rPr>
        <w:t>）</w:t>
      </w:r>
      <w:r>
        <w:rPr>
          <w:spacing w:val="-8"/>
          <w:sz w:val="24"/>
          <w:szCs w:val="21"/>
        </w:rPr>
        <w:t>： 需要维护的东西。</w:t>
      </w:r>
    </w:p>
    <w:p>
      <w:pPr>
        <w:tabs>
          <w:tab w:val="left" w:pos="1539"/>
          <w:tab w:val="left" w:pos="4343"/>
        </w:tabs>
        <w:spacing w:before="0" w:line="383" w:lineRule="exact"/>
        <w:ind w:left="699" w:right="0" w:firstLine="0"/>
        <w:jc w:val="left"/>
        <w:rPr>
          <w:sz w:val="24"/>
          <w:szCs w:val="21"/>
        </w:rPr>
      </w:pPr>
      <w:r>
        <w:rPr>
          <w:rFonts w:ascii="Times New Roman" w:hAnsi="Times New Roman" w:eastAsia="Times New Roman"/>
          <w:sz w:val="24"/>
          <w:szCs w:val="21"/>
        </w:rPr>
        <w:t>——</w:t>
      </w:r>
      <w:r>
        <w:rPr>
          <w:rFonts w:ascii="Times New Roman" w:hAnsi="Times New Roman" w:eastAsia="Times New Roman"/>
          <w:sz w:val="24"/>
          <w:szCs w:val="21"/>
        </w:rPr>
        <w:tab/>
      </w:r>
      <w:r>
        <w:rPr>
          <w:rFonts w:ascii="Times New Roman" w:hAnsi="Times New Roman" w:eastAsia="Times New Roman"/>
          <w:b/>
          <w:spacing w:val="2"/>
          <w:sz w:val="24"/>
          <w:szCs w:val="21"/>
        </w:rPr>
        <w:t>Process</w:t>
      </w:r>
      <w:r>
        <w:rPr>
          <w:spacing w:val="2"/>
          <w:sz w:val="24"/>
          <w:szCs w:val="21"/>
        </w:rPr>
        <w:t>（</w:t>
      </w:r>
      <w:r>
        <w:rPr>
          <w:spacing w:val="15"/>
          <w:sz w:val="24"/>
          <w:szCs w:val="21"/>
        </w:rPr>
        <w:t>流程</w:t>
      </w:r>
      <w:r>
        <w:rPr>
          <w:spacing w:val="7"/>
          <w:sz w:val="24"/>
          <w:szCs w:val="21"/>
        </w:rPr>
        <w:t>）：</w:t>
      </w:r>
      <w:r>
        <w:rPr>
          <w:spacing w:val="7"/>
          <w:sz w:val="24"/>
          <w:szCs w:val="21"/>
        </w:rPr>
        <w:tab/>
      </w:r>
      <w:r>
        <w:rPr>
          <w:sz w:val="24"/>
          <w:szCs w:val="21"/>
        </w:rPr>
        <w:t>通过</w:t>
      </w:r>
    </w:p>
    <w:p>
      <w:pPr>
        <w:pStyle w:val="6"/>
        <w:spacing w:before="94"/>
        <w:rPr>
          <w:sz w:val="24"/>
          <w:szCs w:val="24"/>
        </w:rPr>
      </w:pPr>
      <w:r>
        <w:rPr>
          <w:rFonts w:ascii="Times New Roman" w:eastAsia="Times New Roman"/>
          <w:sz w:val="24"/>
          <w:szCs w:val="24"/>
        </w:rPr>
        <w:t>API</w:t>
      </w:r>
      <w:r>
        <w:rPr>
          <w:sz w:val="24"/>
          <w:szCs w:val="24"/>
        </w:rPr>
        <w:t>自动跟踪的东西。</w:t>
      </w:r>
    </w:p>
    <w:p>
      <w:pPr>
        <w:spacing w:before="95"/>
        <w:ind w:left="699" w:right="0" w:firstLine="0"/>
        <w:jc w:val="left"/>
        <w:rPr>
          <w:sz w:val="24"/>
          <w:szCs w:val="21"/>
        </w:rPr>
      </w:pPr>
      <w:r>
        <w:rPr>
          <w:rFonts w:ascii="Times New Roman" w:eastAsia="Times New Roman"/>
          <w:b/>
          <w:sz w:val="24"/>
          <w:szCs w:val="21"/>
        </w:rPr>
        <w:t>Verified In</w:t>
      </w:r>
      <w:r>
        <w:rPr>
          <w:sz w:val="24"/>
          <w:szCs w:val="21"/>
        </w:rPr>
        <w:t>（验证于）</w:t>
      </w:r>
    </w:p>
    <w:p>
      <w:pPr>
        <w:pStyle w:val="6"/>
        <w:spacing w:before="95" w:line="300" w:lineRule="auto"/>
        <w:ind w:right="97" w:firstLine="599"/>
        <w:rPr>
          <w:sz w:val="24"/>
          <w:szCs w:val="24"/>
        </w:rPr>
      </w:pPr>
      <w:r>
        <w:rPr>
          <w:rFonts w:ascii="Times New Roman" w:eastAsia="Times New Roman"/>
          <w:sz w:val="24"/>
          <w:szCs w:val="24"/>
        </w:rPr>
        <w:t>[</w:t>
      </w:r>
      <w:r>
        <w:rPr>
          <w:sz w:val="24"/>
          <w:szCs w:val="24"/>
        </w:rPr>
        <w:t>可选</w:t>
      </w:r>
      <w:r>
        <w:rPr>
          <w:rFonts w:ascii="Times New Roman" w:eastAsia="Times New Roman"/>
          <w:sz w:val="24"/>
          <w:szCs w:val="24"/>
        </w:rPr>
        <w:t xml:space="preserve">] </w:t>
      </w:r>
      <w:r>
        <w:rPr>
          <w:sz w:val="24"/>
          <w:szCs w:val="24"/>
        </w:rPr>
        <w:t>用于输入问题修复被验证的软件版本号，例如</w:t>
      </w:r>
      <w:r>
        <w:rPr>
          <w:rFonts w:ascii="Times New Roman" w:eastAsia="Times New Roman"/>
          <w:sz w:val="24"/>
          <w:szCs w:val="24"/>
        </w:rPr>
        <w:t>1.2</w:t>
      </w:r>
      <w:r>
        <w:rPr>
          <w:sz w:val="24"/>
          <w:szCs w:val="24"/>
        </w:rPr>
        <w:t>。</w:t>
      </w:r>
    </w:p>
    <w:p>
      <w:pPr>
        <w:spacing w:before="0" w:line="383" w:lineRule="exact"/>
        <w:ind w:left="699" w:right="0" w:firstLine="0"/>
        <w:jc w:val="left"/>
        <w:rPr>
          <w:sz w:val="24"/>
          <w:szCs w:val="21"/>
        </w:rPr>
      </w:pPr>
      <w:r>
        <w:rPr>
          <w:rFonts w:ascii="Times New Roman" w:eastAsia="Times New Roman"/>
          <w:b/>
          <w:sz w:val="24"/>
          <w:szCs w:val="21"/>
        </w:rPr>
        <w:t>Verifier</w:t>
      </w:r>
      <w:r>
        <w:rPr>
          <w:sz w:val="24"/>
          <w:szCs w:val="21"/>
        </w:rPr>
        <w:t>（验证者）</w:t>
      </w:r>
    </w:p>
    <w:p>
      <w:pPr>
        <w:pStyle w:val="6"/>
        <w:spacing w:before="96" w:line="300" w:lineRule="auto"/>
        <w:ind w:right="97" w:firstLine="599"/>
        <w:rPr>
          <w:sz w:val="24"/>
          <w:szCs w:val="24"/>
        </w:rPr>
      </w:pPr>
      <w:r>
        <w:rPr>
          <w:rFonts w:ascii="Times New Roman" w:eastAsia="Times New Roman"/>
          <w:sz w:val="24"/>
          <w:szCs w:val="24"/>
        </w:rPr>
        <w:t>[</w:t>
      </w:r>
      <w:r>
        <w:rPr>
          <w:sz w:val="24"/>
          <w:szCs w:val="24"/>
        </w:rPr>
        <w:t>问题被解决之前必填</w:t>
      </w:r>
      <w:r>
        <w:rPr>
          <w:rFonts w:ascii="Times New Roman" w:eastAsia="Times New Roman"/>
          <w:sz w:val="24"/>
          <w:szCs w:val="24"/>
        </w:rPr>
        <w:t xml:space="preserve">] </w:t>
      </w:r>
      <w:r>
        <w:rPr>
          <w:sz w:val="24"/>
          <w:szCs w:val="24"/>
        </w:rPr>
        <w:t>每个问题都会被指派给某个有权将问题标识为</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已解决的人。直到问题准备被解决之前，此人无需被指定，但只有验证者有权将状态改为</w:t>
      </w:r>
      <w:r>
        <w:rPr>
          <w:rFonts w:ascii="Times New Roman" w:hAnsi="Times New Roman" w:eastAsia="Times New Roman"/>
          <w:sz w:val="24"/>
          <w:szCs w:val="24"/>
        </w:rPr>
        <w:t>“Verified</w:t>
      </w:r>
      <w:r>
        <w:rPr>
          <w:sz w:val="24"/>
          <w:szCs w:val="24"/>
        </w:rPr>
        <w:t>（已验证， 问题被关闭）</w:t>
      </w:r>
      <w:r>
        <w:rPr>
          <w:rFonts w:ascii="Times New Roman" w:hAnsi="Times New Roman" w:eastAsia="Times New Roman"/>
          <w:sz w:val="24"/>
          <w:szCs w:val="24"/>
        </w:rPr>
        <w:t>”</w:t>
      </w:r>
      <w:r>
        <w:rPr>
          <w:sz w:val="24"/>
          <w:szCs w:val="24"/>
        </w:rPr>
        <w:t>。验证者与被指派者</w:t>
      </w:r>
    </w:p>
    <w:p>
      <w:pPr>
        <w:pStyle w:val="6"/>
        <w:spacing w:line="381" w:lineRule="exact"/>
        <w:rPr>
          <w:sz w:val="24"/>
          <w:szCs w:val="24"/>
        </w:rPr>
      </w:pPr>
      <w:r>
        <w:rPr>
          <w:sz w:val="24"/>
          <w:szCs w:val="24"/>
        </w:rPr>
        <w:t>（</w:t>
      </w:r>
      <w:r>
        <w:rPr>
          <w:rFonts w:ascii="Times New Roman" w:eastAsia="Times New Roman"/>
          <w:sz w:val="24"/>
          <w:szCs w:val="24"/>
        </w:rPr>
        <w:t>assignee</w:t>
      </w:r>
      <w:r>
        <w:rPr>
          <w:sz w:val="24"/>
          <w:szCs w:val="24"/>
        </w:rPr>
        <w:t>）可以是同一个人。</w:t>
      </w:r>
    </w:p>
    <w:p>
      <w:pPr>
        <w:pStyle w:val="6"/>
        <w:spacing w:before="96"/>
        <w:ind w:left="699"/>
        <w:rPr>
          <w:sz w:val="24"/>
          <w:szCs w:val="24"/>
        </w:rPr>
      </w:pPr>
      <w:r>
        <w:rPr>
          <w:sz w:val="24"/>
          <w:szCs w:val="24"/>
        </w:rPr>
        <w:t>图</w:t>
      </w:r>
      <w:r>
        <w:rPr>
          <w:rFonts w:ascii="Times New Roman" w:eastAsia="Times New Roman"/>
          <w:sz w:val="24"/>
          <w:szCs w:val="24"/>
        </w:rPr>
        <w:t>3.24</w:t>
      </w:r>
      <w:r>
        <w:rPr>
          <w:sz w:val="24"/>
          <w:szCs w:val="24"/>
        </w:rPr>
        <w:t>总结了一个问题的生命周</w:t>
      </w:r>
    </w:p>
    <w:p>
      <w:pPr>
        <w:pStyle w:val="6"/>
        <w:spacing w:before="95"/>
        <w:rPr>
          <w:sz w:val="24"/>
          <w:szCs w:val="24"/>
        </w:rPr>
      </w:pPr>
      <w:r>
        <w:rPr>
          <w:sz w:val="24"/>
          <w:szCs w:val="24"/>
        </w:rPr>
        <w:t>期。</w:t>
      </w:r>
    </w:p>
    <w:p>
      <w:pPr>
        <w:spacing w:after="0"/>
        <w:rPr>
          <w:sz w:val="21"/>
          <w:szCs w:val="21"/>
        </w:rPr>
        <w:sectPr>
          <w:pgSz w:w="5050" w:h="6630"/>
          <w:pgMar w:top="80" w:right="0" w:bottom="360" w:left="0" w:header="0" w:footer="80" w:gutter="0"/>
          <w:pgNumType w:fmt="decimal"/>
          <w:cols w:space="720" w:num="1"/>
        </w:sectPr>
      </w:pPr>
    </w:p>
    <w:p>
      <w:pPr>
        <w:pStyle w:val="6"/>
        <w:ind w:left="181"/>
        <w:rPr>
          <w:sz w:val="18"/>
          <w:szCs w:val="24"/>
        </w:rPr>
      </w:pPr>
      <w:r>
        <w:rPr>
          <w:sz w:val="18"/>
          <w:szCs w:val="24"/>
        </w:rPr>
        <w:drawing>
          <wp:inline distT="0" distB="0" distL="0" distR="0">
            <wp:extent cx="2985135" cy="1891030"/>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79" cstate="print"/>
                    <a:stretch>
                      <a:fillRect/>
                    </a:stretch>
                  </pic:blipFill>
                  <pic:spPr>
                    <a:xfrm>
                      <a:off x="0" y="0"/>
                      <a:ext cx="2985748" cy="1891283"/>
                    </a:xfrm>
                    <a:prstGeom prst="rect">
                      <a:avLst/>
                    </a:prstGeom>
                  </pic:spPr>
                </pic:pic>
              </a:graphicData>
            </a:graphic>
          </wp:inline>
        </w:drawing>
      </w:r>
    </w:p>
    <w:p>
      <w:pPr>
        <w:spacing w:before="143"/>
        <w:ind w:left="422"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3.24 Buganizer</w:t>
      </w:r>
      <w:r>
        <w:rPr>
          <w:sz w:val="22"/>
          <w:szCs w:val="21"/>
        </w:rPr>
        <w:t>里</w:t>
      </w:r>
      <w:r>
        <w:rPr>
          <w:rFonts w:ascii="Times New Roman" w:hAnsi="Times New Roman" w:eastAsia="Times New Roman"/>
          <w:sz w:val="22"/>
          <w:szCs w:val="21"/>
        </w:rPr>
        <w:t>bug</w:t>
      </w:r>
      <w:r>
        <w:rPr>
          <w:sz w:val="22"/>
          <w:szCs w:val="21"/>
        </w:rPr>
        <w:t>的基本工作流</w:t>
      </w:r>
    </w:p>
    <w:p>
      <w:pPr>
        <w:pStyle w:val="6"/>
        <w:spacing w:before="199" w:line="300" w:lineRule="auto"/>
        <w:ind w:right="294" w:firstLine="599"/>
        <w:rPr>
          <w:sz w:val="24"/>
          <w:szCs w:val="24"/>
        </w:rPr>
      </w:pPr>
      <w:r>
        <w:rPr>
          <w:rFonts w:ascii="Times New Roman" w:eastAsia="Times New Roman"/>
          <w:sz w:val="24"/>
          <w:szCs w:val="24"/>
        </w:rPr>
        <w:t>Google</w:t>
      </w:r>
      <w:r>
        <w:rPr>
          <w:sz w:val="24"/>
          <w:szCs w:val="24"/>
        </w:rPr>
        <w:t>的</w:t>
      </w:r>
      <w:r>
        <w:rPr>
          <w:rFonts w:ascii="Times New Roman" w:eastAsia="Times New Roman"/>
          <w:sz w:val="24"/>
          <w:szCs w:val="24"/>
        </w:rPr>
        <w:t>bug</w:t>
      </w:r>
      <w:r>
        <w:rPr>
          <w:sz w:val="24"/>
          <w:szCs w:val="24"/>
        </w:rPr>
        <w:t>管理与其他公司有几个关键的不同之处。</w:t>
      </w:r>
    </w:p>
    <w:p>
      <w:pPr>
        <w:pStyle w:val="6"/>
        <w:spacing w:line="300" w:lineRule="auto"/>
        <w:ind w:right="322" w:firstLine="599"/>
        <w:jc w:val="both"/>
        <w:rPr>
          <w:sz w:val="24"/>
          <w:szCs w:val="24"/>
        </w:rPr>
      </w:pPr>
      <w:r>
        <w:rPr>
          <w:rFonts w:ascii="Times New Roman" w:eastAsia="Times New Roman"/>
          <w:spacing w:val="-11"/>
          <w:sz w:val="24"/>
          <w:szCs w:val="24"/>
        </w:rPr>
        <w:t>bug</w:t>
      </w:r>
      <w:r>
        <w:rPr>
          <w:spacing w:val="-2"/>
          <w:sz w:val="24"/>
          <w:szCs w:val="24"/>
        </w:rPr>
        <w:t>数据库是完全开放的，任意</w:t>
      </w:r>
      <w:r>
        <w:rPr>
          <w:sz w:val="24"/>
          <w:szCs w:val="24"/>
        </w:rPr>
        <w:t>一名</w:t>
      </w:r>
      <w:r>
        <w:rPr>
          <w:rFonts w:ascii="Times New Roman" w:eastAsia="Times New Roman"/>
          <w:sz w:val="24"/>
          <w:szCs w:val="24"/>
        </w:rPr>
        <w:t>Googler</w:t>
      </w:r>
      <w:r>
        <w:rPr>
          <w:sz w:val="24"/>
          <w:szCs w:val="24"/>
        </w:rPr>
        <w:t>都能看到任一项目的任一</w:t>
      </w:r>
      <w:r>
        <w:rPr>
          <w:rFonts w:ascii="Times New Roman" w:eastAsia="Times New Roman"/>
          <w:spacing w:val="-11"/>
          <w:sz w:val="24"/>
          <w:szCs w:val="24"/>
        </w:rPr>
        <w:t>bug</w:t>
      </w:r>
      <w:r>
        <w:rPr>
          <w:sz w:val="24"/>
          <w:szCs w:val="24"/>
        </w:rPr>
        <w:t>。</w:t>
      </w:r>
    </w:p>
    <w:p>
      <w:pPr>
        <w:spacing w:after="0" w:line="300" w:lineRule="auto"/>
        <w:jc w:val="both"/>
        <w:rPr>
          <w:sz w:val="21"/>
          <w:szCs w:val="21"/>
        </w:rPr>
        <w:sectPr>
          <w:pgSz w:w="5050" w:h="6630"/>
          <w:pgMar w:top="160" w:right="0" w:bottom="360" w:left="0" w:header="0" w:footer="80" w:gutter="0"/>
          <w:pgNumType w:fmt="decimal"/>
          <w:cols w:space="720" w:num="1"/>
        </w:sectPr>
      </w:pPr>
    </w:p>
    <w:p>
      <w:pPr>
        <w:pStyle w:val="6"/>
        <w:spacing w:before="54" w:line="300" w:lineRule="auto"/>
        <w:ind w:right="142" w:firstLine="599"/>
        <w:rPr>
          <w:sz w:val="24"/>
          <w:szCs w:val="24"/>
        </w:rPr>
      </w:pPr>
      <w:r>
        <w:rPr>
          <w:sz w:val="24"/>
          <w:szCs w:val="24"/>
        </w:rPr>
        <w:t>所有人都提交</w:t>
      </w:r>
      <w:r>
        <w:rPr>
          <w:rFonts w:ascii="Times New Roman" w:eastAsia="Times New Roman"/>
          <w:sz w:val="24"/>
          <w:szCs w:val="24"/>
        </w:rPr>
        <w:t>bug</w:t>
      </w:r>
      <w:r>
        <w:rPr>
          <w:sz w:val="24"/>
          <w:szCs w:val="24"/>
        </w:rPr>
        <w:t>，包括工程总监和高级副总裁（</w:t>
      </w:r>
      <w:r>
        <w:rPr>
          <w:rFonts w:ascii="Times New Roman" w:eastAsia="Times New Roman"/>
          <w:sz w:val="24"/>
          <w:szCs w:val="24"/>
        </w:rPr>
        <w:t>SVP</w:t>
      </w:r>
      <w:r>
        <w:rPr>
          <w:sz w:val="24"/>
          <w:szCs w:val="24"/>
        </w:rPr>
        <w:t>）。即使不属于一个产品团队，</w:t>
      </w:r>
      <w:r>
        <w:rPr>
          <w:rFonts w:ascii="Times New Roman" w:eastAsia="Times New Roman"/>
          <w:sz w:val="24"/>
          <w:szCs w:val="24"/>
        </w:rPr>
        <w:t>Googler</w:t>
      </w:r>
      <w:r>
        <w:rPr>
          <w:sz w:val="24"/>
          <w:szCs w:val="24"/>
        </w:rPr>
        <w:t>也可以提交该产品的</w:t>
      </w:r>
      <w:r>
        <w:rPr>
          <w:rFonts w:ascii="Times New Roman" w:eastAsia="Times New Roman"/>
          <w:sz w:val="24"/>
          <w:szCs w:val="24"/>
        </w:rPr>
        <w:t>bug</w:t>
      </w:r>
      <w:r>
        <w:rPr>
          <w:sz w:val="24"/>
          <w:szCs w:val="24"/>
        </w:rPr>
        <w:t>。成群的测试人员经常会扑在一个产品上，只是为了尽己所能地提供帮助。</w:t>
      </w:r>
    </w:p>
    <w:p>
      <w:pPr>
        <w:pStyle w:val="6"/>
        <w:spacing w:line="304" w:lineRule="auto"/>
        <w:ind w:right="97" w:firstLine="599"/>
        <w:rPr>
          <w:sz w:val="24"/>
          <w:szCs w:val="24"/>
        </w:rPr>
      </w:pPr>
      <w:r>
        <w:rPr>
          <w:sz w:val="24"/>
          <w:szCs w:val="24"/>
        </w:rPr>
        <w:t>不存在正式的自顶向下的确定</w:t>
      </w:r>
      <w:r>
        <w:rPr>
          <w:rFonts w:ascii="Times New Roman" w:eastAsia="Times New Roman"/>
          <w:sz w:val="24"/>
          <w:szCs w:val="24"/>
        </w:rPr>
        <w:t>bug</w:t>
      </w:r>
      <w:r>
        <w:rPr>
          <w:sz w:val="24"/>
          <w:szCs w:val="24"/>
        </w:rPr>
        <w:t>优先级的流程（注：</w:t>
      </w:r>
      <w:r>
        <w:rPr>
          <w:rFonts w:ascii="Times New Roman" w:eastAsia="Times New Roman"/>
          <w:sz w:val="24"/>
          <w:szCs w:val="24"/>
        </w:rPr>
        <w:t>Triage</w:t>
      </w:r>
      <w:r>
        <w:rPr>
          <w:sz w:val="24"/>
          <w:szCs w:val="24"/>
        </w:rPr>
        <w:t>是评审</w:t>
      </w:r>
      <w:r>
        <w:rPr>
          <w:rFonts w:ascii="Times New Roman" w:eastAsia="Times New Roman"/>
          <w:sz w:val="24"/>
          <w:szCs w:val="24"/>
        </w:rPr>
        <w:t>bug</w:t>
      </w:r>
      <w:r>
        <w:rPr>
          <w:sz w:val="24"/>
          <w:szCs w:val="24"/>
        </w:rPr>
        <w:t>、决定修复顺序和负责人的流</w:t>
      </w:r>
    </w:p>
    <w:p>
      <w:pPr>
        <w:pStyle w:val="6"/>
        <w:spacing w:line="290" w:lineRule="auto"/>
        <w:ind w:right="142"/>
        <w:jc w:val="both"/>
        <w:rPr>
          <w:sz w:val="24"/>
          <w:szCs w:val="24"/>
        </w:rPr>
      </w:pPr>
      <w:r>
        <w:rPr>
          <w:sz w:val="24"/>
          <w:szCs w:val="24"/>
        </w:rPr>
        <w:t>程，与急诊室里的伤员鉴别归类非常类似）。如何确定优先级，在不同团队的做法是非常不同的。有时，这是</w:t>
      </w:r>
    </w:p>
    <w:p>
      <w:pPr>
        <w:spacing w:after="0" w:line="290"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81"/>
        <w:rPr>
          <w:sz w:val="24"/>
          <w:szCs w:val="24"/>
        </w:rPr>
      </w:pPr>
      <w:r>
        <w:rPr>
          <w:sz w:val="24"/>
          <w:szCs w:val="24"/>
        </w:rPr>
        <w:t>一个人的事情，或者一个</w:t>
      </w:r>
      <w:r>
        <w:rPr>
          <w:rFonts w:ascii="Times New Roman" w:eastAsia="Times New Roman"/>
          <w:sz w:val="24"/>
          <w:szCs w:val="24"/>
        </w:rPr>
        <w:t>TE</w:t>
      </w:r>
      <w:r>
        <w:rPr>
          <w:sz w:val="24"/>
          <w:szCs w:val="24"/>
        </w:rPr>
        <w:t>和一个</w:t>
      </w:r>
      <w:r>
        <w:rPr>
          <w:rFonts w:ascii="Times New Roman" w:eastAsia="Times New Roman"/>
          <w:sz w:val="24"/>
          <w:szCs w:val="24"/>
        </w:rPr>
        <w:t>SWE</w:t>
      </w:r>
      <w:r>
        <w:rPr>
          <w:sz w:val="24"/>
          <w:szCs w:val="24"/>
        </w:rPr>
        <w:t>在某人的办公桌边一块完成。有时，这在周会或者每日立会上完成。团队自己决定谁应当出席，怎么样做最好。不存在正式的方法或者仪表板或者老板们频繁的出现在团队中进行讨论。</w:t>
      </w:r>
      <w:r>
        <w:rPr>
          <w:rFonts w:ascii="Times New Roman" w:eastAsia="Times New Roman"/>
          <w:sz w:val="24"/>
          <w:szCs w:val="24"/>
        </w:rPr>
        <w:t>Google</w:t>
      </w:r>
      <w:r>
        <w:rPr>
          <w:sz w:val="24"/>
          <w:szCs w:val="24"/>
        </w:rPr>
        <w:t>把此事留给各个团队自主决定。</w:t>
      </w:r>
    </w:p>
    <w:p>
      <w:pPr>
        <w:pStyle w:val="6"/>
        <w:spacing w:line="300" w:lineRule="auto"/>
        <w:ind w:right="142" w:firstLine="599"/>
        <w:jc w:val="both"/>
        <w:rPr>
          <w:sz w:val="24"/>
          <w:szCs w:val="24"/>
        </w:rPr>
      </w:pPr>
      <w:r>
        <w:rPr>
          <w:rFonts w:ascii="Times New Roman" w:eastAsia="Times New Roman"/>
          <w:sz w:val="24"/>
          <w:szCs w:val="24"/>
        </w:rPr>
        <w:t>Google</w:t>
      </w:r>
      <w:r>
        <w:rPr>
          <w:sz w:val="24"/>
          <w:szCs w:val="24"/>
        </w:rPr>
        <w:t>的项目通常处于两种状态中的一种：新的、处于快速开发中的项目和已经成型的、增量式发布中的项目。前者总是不断地有问题出现，</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后者则有大量的单元测试和容错性测试做保证，从而</w:t>
      </w:r>
      <w:r>
        <w:rPr>
          <w:rFonts w:ascii="Times New Roman" w:eastAsia="Times New Roman"/>
          <w:sz w:val="24"/>
          <w:szCs w:val="24"/>
        </w:rPr>
        <w:t>bug</w:t>
      </w:r>
      <w:r>
        <w:rPr>
          <w:sz w:val="24"/>
          <w:szCs w:val="24"/>
        </w:rPr>
        <w:t>数量较少，也相对容易管理。</w:t>
      </w:r>
    </w:p>
    <w:p>
      <w:pPr>
        <w:pStyle w:val="6"/>
        <w:spacing w:line="300" w:lineRule="auto"/>
        <w:ind w:right="89" w:firstLine="599"/>
        <w:rPr>
          <w:sz w:val="24"/>
          <w:szCs w:val="24"/>
        </w:rPr>
      </w:pPr>
      <w:r>
        <w:rPr>
          <w:sz w:val="24"/>
          <w:szCs w:val="24"/>
        </w:rPr>
        <w:t>与许多其他公司一样，统一的</w:t>
      </w:r>
      <w:r>
        <w:rPr>
          <w:rFonts w:ascii="Times New Roman" w:eastAsia="Times New Roman"/>
          <w:sz w:val="24"/>
          <w:szCs w:val="24"/>
        </w:rPr>
        <w:t>dashboard</w:t>
      </w:r>
      <w:r>
        <w:rPr>
          <w:sz w:val="24"/>
          <w:szCs w:val="24"/>
        </w:rPr>
        <w:t>是</w:t>
      </w:r>
      <w:r>
        <w:rPr>
          <w:rFonts w:ascii="Times New Roman" w:eastAsia="Times New Roman"/>
          <w:sz w:val="24"/>
          <w:szCs w:val="24"/>
        </w:rPr>
        <w:t>Googler</w:t>
      </w:r>
      <w:r>
        <w:rPr>
          <w:sz w:val="24"/>
          <w:szCs w:val="24"/>
        </w:rPr>
        <w:t>的一个萦绕不去的梦想。大概每年都会有人尝试去实现一个可用于</w:t>
      </w:r>
      <w:r>
        <w:rPr>
          <w:rFonts w:ascii="Times New Roman" w:eastAsia="Times New Roman"/>
          <w:sz w:val="24"/>
          <w:szCs w:val="24"/>
        </w:rPr>
        <w:t>Google</w:t>
      </w:r>
      <w:r>
        <w:rPr>
          <w:sz w:val="24"/>
          <w:szCs w:val="24"/>
        </w:rPr>
        <w:t>所有项目的、集中式的</w:t>
      </w:r>
      <w:r>
        <w:rPr>
          <w:rFonts w:ascii="Times New Roman" w:eastAsia="Times New Roman"/>
          <w:sz w:val="24"/>
          <w:szCs w:val="24"/>
        </w:rPr>
        <w:t>bug</w:t>
      </w:r>
      <w:r>
        <w:rPr>
          <w:sz w:val="24"/>
          <w:szCs w:val="24"/>
        </w:rPr>
        <w:t>或项目</w:t>
      </w:r>
      <w:r>
        <w:rPr>
          <w:rFonts w:ascii="Times New Roman" w:eastAsia="Times New Roman"/>
          <w:sz w:val="24"/>
          <w:szCs w:val="24"/>
        </w:rPr>
        <w:t>dashboard</w:t>
      </w:r>
      <w:r>
        <w:rPr>
          <w:sz w:val="24"/>
          <w:szCs w:val="24"/>
        </w:rPr>
        <w:t>。这是有意义的，哪怕是只局限于</w:t>
      </w:r>
      <w:r>
        <w:rPr>
          <w:rFonts w:ascii="Times New Roman" w:eastAsia="Times New Roman"/>
          <w:sz w:val="24"/>
          <w:szCs w:val="24"/>
        </w:rPr>
        <w:t>Buganizer</w:t>
      </w:r>
      <w:r>
        <w:rPr>
          <w:sz w:val="24"/>
          <w:szCs w:val="24"/>
        </w:rPr>
        <w:t>数据。然而，由于每个团队对项目交付和日常健康状况的各种指标的重要性有不同的看法，这些努力都中途夭折</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了。也许这个想法在那些更标准化的</w:t>
      </w:r>
      <w:r>
        <w:rPr>
          <w:sz w:val="24"/>
          <w:szCs w:val="24"/>
        </w:rPr>
        <w:t>公司是可行的，但在</w:t>
      </w:r>
      <w:r>
        <w:rPr>
          <w:rFonts w:ascii="Times New Roman" w:eastAsia="Times New Roman"/>
          <w:spacing w:val="-3"/>
          <w:sz w:val="24"/>
          <w:szCs w:val="24"/>
        </w:rPr>
        <w:t>Google</w:t>
      </w:r>
      <w:r>
        <w:rPr>
          <w:spacing w:val="-2"/>
          <w:sz w:val="24"/>
          <w:szCs w:val="24"/>
        </w:rPr>
        <w:t>，那些出于善意的人们经常因为</w:t>
      </w:r>
      <w:r>
        <w:rPr>
          <w:rFonts w:ascii="Times New Roman" w:eastAsia="Times New Roman"/>
          <w:spacing w:val="-3"/>
          <w:sz w:val="24"/>
          <w:szCs w:val="24"/>
        </w:rPr>
        <w:t>Google</w:t>
      </w:r>
      <w:r>
        <w:rPr>
          <w:sz w:val="24"/>
          <w:szCs w:val="24"/>
        </w:rPr>
        <w:t>项目和工程的多样性而折戟沉沙、倍感挫 败。</w:t>
      </w:r>
    </w:p>
    <w:p>
      <w:pPr>
        <w:pStyle w:val="6"/>
        <w:tabs>
          <w:tab w:val="left" w:pos="1966"/>
          <w:tab w:val="left" w:pos="3803"/>
        </w:tabs>
        <w:spacing w:line="300" w:lineRule="auto"/>
        <w:ind w:right="7" w:firstLine="599"/>
        <w:rPr>
          <w:sz w:val="24"/>
          <w:szCs w:val="24"/>
        </w:rPr>
      </w:pPr>
      <w:r>
        <w:rPr>
          <w:sz w:val="24"/>
          <w:szCs w:val="24"/>
        </w:rPr>
        <w:t>一个全公司范围的提交</w:t>
      </w:r>
      <w:r>
        <w:rPr>
          <w:spacing w:val="-39"/>
          <w:sz w:val="24"/>
          <w:szCs w:val="24"/>
        </w:rPr>
        <w:t xml:space="preserve"> </w:t>
      </w:r>
      <w:r>
        <w:rPr>
          <w:rFonts w:ascii="Times New Roman" w:eastAsia="Times New Roman"/>
          <w:spacing w:val="-6"/>
          <w:sz w:val="24"/>
          <w:szCs w:val="24"/>
        </w:rPr>
        <w:t>bug</w:t>
      </w:r>
      <w:r>
        <w:rPr>
          <w:rFonts w:ascii="Times New Roman" w:eastAsia="Times New Roman"/>
          <w:spacing w:val="22"/>
          <w:sz w:val="24"/>
          <w:szCs w:val="24"/>
        </w:rPr>
        <w:t xml:space="preserve"> </w:t>
      </w:r>
      <w:r>
        <w:rPr>
          <w:sz w:val="24"/>
          <w:szCs w:val="24"/>
        </w:rPr>
        <w:t>的方法是由</w:t>
      </w:r>
      <w:r>
        <w:rPr>
          <w:sz w:val="24"/>
          <w:szCs w:val="24"/>
        </w:rPr>
        <w:tab/>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z w:val="24"/>
          <w:szCs w:val="24"/>
        </w:rPr>
        <w:t xml:space="preserve">Feedback </w:t>
      </w:r>
      <w:r>
        <w:rPr>
          <w:rFonts w:ascii="Times New Roman" w:eastAsia="Times New Roman"/>
          <w:spacing w:val="-3"/>
          <w:sz w:val="24"/>
          <w:szCs w:val="24"/>
        </w:rPr>
        <w:t>team</w:t>
      </w:r>
      <w:r>
        <w:rPr>
          <w:spacing w:val="-3"/>
          <w:sz w:val="24"/>
          <w:szCs w:val="24"/>
        </w:rPr>
        <w:t>（</w:t>
      </w:r>
      <w:r>
        <w:rPr>
          <w:sz w:val="24"/>
          <w:szCs w:val="24"/>
        </w:rPr>
        <w:fldChar w:fldCharType="begin"/>
      </w:r>
      <w:r>
        <w:rPr>
          <w:sz w:val="24"/>
          <w:szCs w:val="24"/>
        </w:rPr>
        <w:instrText xml:space="preserve"> HYPERLINK "http://www.google.com/tools/feed" \h </w:instrText>
      </w:r>
      <w:r>
        <w:rPr>
          <w:sz w:val="24"/>
          <w:szCs w:val="24"/>
        </w:rPr>
        <w:fldChar w:fldCharType="separate"/>
      </w:r>
      <w:r>
        <w:rPr>
          <w:rFonts w:ascii="Times New Roman" w:eastAsia="Times New Roman"/>
          <w:spacing w:val="-3"/>
          <w:sz w:val="24"/>
          <w:szCs w:val="24"/>
        </w:rPr>
        <w:t>http://www.google.com/tools/feed</w:t>
      </w:r>
      <w:r>
        <w:rPr>
          <w:rFonts w:ascii="Times New Roman" w:eastAsia="Times New Roman"/>
          <w:spacing w:val="-3"/>
          <w:sz w:val="24"/>
          <w:szCs w:val="24"/>
        </w:rPr>
        <w:fldChar w:fldCharType="end"/>
      </w:r>
      <w:r>
        <w:rPr>
          <w:rFonts w:ascii="Times New Roman" w:eastAsia="Times New Roman"/>
          <w:spacing w:val="-3"/>
          <w:sz w:val="24"/>
          <w:szCs w:val="24"/>
        </w:rPr>
        <w:t xml:space="preserve"> </w:t>
      </w:r>
      <w:r>
        <w:rPr>
          <w:rFonts w:ascii="Times New Roman" w:eastAsia="Times New Roman"/>
          <w:sz w:val="24"/>
          <w:szCs w:val="24"/>
        </w:rPr>
        <w:t>Brad</w:t>
      </w:r>
      <w:r>
        <w:rPr>
          <w:rFonts w:ascii="Times New Roman" w:eastAsia="Times New Roman"/>
          <w:spacing w:val="7"/>
          <w:sz w:val="24"/>
          <w:szCs w:val="24"/>
        </w:rPr>
        <w:t xml:space="preserve"> </w:t>
      </w:r>
      <w:r>
        <w:rPr>
          <w:rFonts w:ascii="Times New Roman" w:eastAsia="Times New Roman"/>
          <w:spacing w:val="-3"/>
          <w:sz w:val="24"/>
          <w:szCs w:val="24"/>
        </w:rPr>
        <w:t>Green</w:t>
      </w:r>
      <w:r>
        <w:rPr>
          <w:sz w:val="24"/>
          <w:szCs w:val="24"/>
        </w:rPr>
        <w:t>是</w:t>
      </w:r>
      <w:r>
        <w:rPr>
          <w:rFonts w:ascii="Times New Roman" w:eastAsia="Times New Roman"/>
          <w:spacing w:val="-3"/>
          <w:sz w:val="24"/>
          <w:szCs w:val="24"/>
        </w:rPr>
        <w:t>Google</w:t>
      </w:r>
      <w:r>
        <w:rPr>
          <w:rFonts w:ascii="Times New Roman" w:eastAsia="Times New Roman"/>
          <w:spacing w:val="13"/>
          <w:sz w:val="24"/>
          <w:szCs w:val="24"/>
        </w:rPr>
        <w:t xml:space="preserve"> </w:t>
      </w:r>
      <w:r>
        <w:rPr>
          <w:rFonts w:ascii="Times New Roman" w:eastAsia="Times New Roman"/>
          <w:sz w:val="24"/>
          <w:szCs w:val="24"/>
        </w:rPr>
        <w:t>Feedback</w:t>
      </w:r>
      <w:r>
        <w:rPr>
          <w:sz w:val="24"/>
          <w:szCs w:val="24"/>
        </w:rPr>
        <w:t>的工程经理，第</w:t>
      </w:r>
      <w:r>
        <w:rPr>
          <w:rFonts w:ascii="Times New Roman" w:eastAsia="Times New Roman"/>
          <w:sz w:val="24"/>
          <w:szCs w:val="24"/>
        </w:rPr>
        <w:t>4</w:t>
      </w:r>
      <w:r>
        <w:rPr>
          <w:sz w:val="24"/>
          <w:szCs w:val="24"/>
        </w:rPr>
        <w:t>章有对他的一次访谈）启动的。终端用户能够使用</w:t>
      </w:r>
      <w:r>
        <w:rPr>
          <w:rFonts w:ascii="Times New Roman" w:eastAsia="Times New Roman"/>
          <w:spacing w:val="-3"/>
          <w:sz w:val="24"/>
          <w:szCs w:val="24"/>
        </w:rPr>
        <w:t xml:space="preserve">Google </w:t>
      </w:r>
      <w:r>
        <w:rPr>
          <w:rFonts w:ascii="Times New Roman" w:eastAsia="Times New Roman"/>
          <w:sz w:val="24"/>
          <w:szCs w:val="24"/>
        </w:rPr>
        <w:t>Feedback</w:t>
      </w:r>
      <w:r>
        <w:rPr>
          <w:sz w:val="24"/>
          <w:szCs w:val="24"/>
        </w:rPr>
        <w:t>提交针对某个产品的</w:t>
      </w:r>
      <w:r>
        <w:rPr>
          <w:rFonts w:ascii="Times New Roman" w:eastAsia="Times New Roman"/>
          <w:spacing w:val="-11"/>
          <w:sz w:val="24"/>
          <w:szCs w:val="24"/>
        </w:rPr>
        <w:t>bug</w:t>
      </w:r>
      <w:r>
        <w:rPr>
          <w:sz w:val="24"/>
          <w:szCs w:val="24"/>
        </w:rPr>
        <w:t>。</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292" w:lineRule="auto"/>
        <w:ind w:right="142"/>
        <w:rPr>
          <w:sz w:val="24"/>
          <w:szCs w:val="24"/>
        </w:rPr>
      </w:pPr>
      <w:r>
        <w:rPr>
          <w:sz w:val="24"/>
          <w:szCs w:val="24"/>
        </w:rPr>
        <w:t>思路是这样的：外部用户不必知道哪些</w:t>
      </w:r>
      <w:r>
        <w:rPr>
          <w:rFonts w:ascii="Times New Roman" w:eastAsia="Times New Roman"/>
          <w:sz w:val="24"/>
          <w:szCs w:val="24"/>
        </w:rPr>
        <w:t>bug</w:t>
      </w:r>
      <w:r>
        <w:rPr>
          <w:sz w:val="24"/>
          <w:szCs w:val="24"/>
        </w:rPr>
        <w:t>已经被记录或是已经被修复</w:t>
      </w:r>
    </w:p>
    <w:p>
      <w:pPr>
        <w:pStyle w:val="6"/>
        <w:spacing w:before="13" w:line="300" w:lineRule="auto"/>
        <w:ind w:right="62"/>
        <w:rPr>
          <w:sz w:val="24"/>
          <w:szCs w:val="24"/>
        </w:rPr>
      </w:pPr>
      <w:r>
        <w:rPr>
          <w:sz w:val="24"/>
          <w:szCs w:val="24"/>
        </w:rPr>
        <w:t>了，我们希望更快更方便地从用户那里得到反馈。因此，</w:t>
      </w:r>
      <w:r>
        <w:rPr>
          <w:rFonts w:ascii="Times New Roman" w:eastAsia="Times New Roman"/>
          <w:sz w:val="24"/>
          <w:szCs w:val="24"/>
        </w:rPr>
        <w:t xml:space="preserve">Google </w:t>
      </w:r>
      <w:r>
        <w:rPr>
          <w:sz w:val="24"/>
          <w:szCs w:val="24"/>
        </w:rPr>
        <w:t>的测试人员和软件工程师们设计出了这种</w:t>
      </w:r>
      <w:r>
        <w:rPr>
          <w:rFonts w:ascii="Times New Roman" w:eastAsia="Times New Roman"/>
          <w:sz w:val="24"/>
          <w:szCs w:val="24"/>
        </w:rPr>
        <w:t>point-and-click</w:t>
      </w:r>
      <w:r>
        <w:rPr>
          <w:sz w:val="24"/>
          <w:szCs w:val="24"/>
        </w:rPr>
        <w:t>式的、非常简单的用户提交</w:t>
      </w:r>
      <w:r>
        <w:rPr>
          <w:rFonts w:ascii="Times New Roman" w:eastAsia="Times New Roman"/>
          <w:sz w:val="24"/>
          <w:szCs w:val="24"/>
        </w:rPr>
        <w:t>bug</w:t>
      </w:r>
      <w:r>
        <w:rPr>
          <w:sz w:val="24"/>
          <w:szCs w:val="24"/>
        </w:rPr>
        <w:t>的方法。这个团队的工程师们尽其全力确保用户在提交</w:t>
      </w:r>
      <w:r>
        <w:rPr>
          <w:rFonts w:ascii="Times New Roman" w:eastAsia="Times New Roman"/>
          <w:sz w:val="24"/>
          <w:szCs w:val="24"/>
        </w:rPr>
        <w:t>bug</w:t>
      </w:r>
      <w:r>
        <w:rPr>
          <w:sz w:val="24"/>
          <w:szCs w:val="24"/>
        </w:rPr>
        <w:t>给</w:t>
      </w:r>
      <w:r>
        <w:rPr>
          <w:rFonts w:ascii="Times New Roman" w:eastAsia="Times New Roman"/>
          <w:sz w:val="24"/>
          <w:szCs w:val="24"/>
        </w:rPr>
        <w:t>Google</w:t>
      </w:r>
      <w:r>
        <w:rPr>
          <w:sz w:val="24"/>
          <w:szCs w:val="24"/>
        </w:rPr>
        <w:t>时，可以很直观地把页面上可能包含隐私数据的部分去掉，如图</w:t>
      </w:r>
      <w:r>
        <w:rPr>
          <w:rFonts w:ascii="Times New Roman" w:eastAsia="Times New Roman"/>
          <w:sz w:val="24"/>
          <w:szCs w:val="24"/>
        </w:rPr>
        <w:t>3.25</w:t>
      </w:r>
      <w:r>
        <w:rPr>
          <w:sz w:val="24"/>
          <w:szCs w:val="24"/>
        </w:rPr>
        <w:t>所示。</w:t>
      </w:r>
    </w:p>
    <w:p>
      <w:pPr>
        <w:spacing w:after="0" w:line="300" w:lineRule="auto"/>
        <w:rPr>
          <w:sz w:val="21"/>
          <w:szCs w:val="21"/>
        </w:rPr>
        <w:sectPr>
          <w:pgSz w:w="5050" w:h="6630"/>
          <w:pgMar w:top="80" w:right="0" w:bottom="360" w:left="0" w:header="0" w:footer="80" w:gutter="0"/>
          <w:pgNumType w:fmt="decimal"/>
          <w:cols w:space="720" w:num="1"/>
        </w:sectPr>
      </w:pPr>
    </w:p>
    <w:p>
      <w:pPr>
        <w:pStyle w:val="6"/>
        <w:ind w:left="181"/>
        <w:rPr>
          <w:sz w:val="18"/>
          <w:szCs w:val="24"/>
        </w:rPr>
      </w:pPr>
      <w:r>
        <w:rPr>
          <w:sz w:val="18"/>
          <w:szCs w:val="24"/>
        </w:rPr>
        <w:drawing>
          <wp:inline distT="0" distB="0" distL="0" distR="0">
            <wp:extent cx="3026410" cy="2046605"/>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80" cstate="print"/>
                    <a:stretch>
                      <a:fillRect/>
                    </a:stretch>
                  </pic:blipFill>
                  <pic:spPr>
                    <a:xfrm>
                      <a:off x="0" y="0"/>
                      <a:ext cx="3026842" cy="2046732"/>
                    </a:xfrm>
                    <a:prstGeom prst="rect">
                      <a:avLst/>
                    </a:prstGeom>
                  </pic:spPr>
                </pic:pic>
              </a:graphicData>
            </a:graphic>
          </wp:inline>
        </w:drawing>
      </w:r>
    </w:p>
    <w:p>
      <w:pPr>
        <w:spacing w:before="133"/>
        <w:ind w:left="34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2"/>
          <w:sz w:val="22"/>
          <w:szCs w:val="21"/>
        </w:rPr>
        <w:t>3.25</w:t>
      </w:r>
      <w:r>
        <w:rPr>
          <w:rFonts w:ascii="Times New Roman" w:hAnsi="Times New Roman" w:eastAsia="Times New Roman"/>
          <w:spacing w:val="50"/>
          <w:sz w:val="22"/>
          <w:szCs w:val="21"/>
        </w:rPr>
        <w:t xml:space="preserve"> </w:t>
      </w:r>
      <w:r>
        <w:rPr>
          <w:rFonts w:ascii="Times New Roman" w:hAnsi="Times New Roman" w:eastAsia="Times New Roman"/>
          <w:sz w:val="22"/>
          <w:szCs w:val="21"/>
        </w:rPr>
        <w:t>Google</w:t>
      </w:r>
      <w:r>
        <w:rPr>
          <w:rFonts w:ascii="Times New Roman" w:hAnsi="Times New Roman" w:eastAsia="Times New Roman"/>
          <w:spacing w:val="50"/>
          <w:sz w:val="22"/>
          <w:szCs w:val="21"/>
        </w:rPr>
        <w:t xml:space="preserve"> </w:t>
      </w:r>
      <w:r>
        <w:rPr>
          <w:rFonts w:ascii="Times New Roman" w:hAnsi="Times New Roman" w:eastAsia="Times New Roman"/>
          <w:spacing w:val="-3"/>
          <w:sz w:val="22"/>
          <w:szCs w:val="21"/>
        </w:rPr>
        <w:t>Feedback</w:t>
      </w:r>
      <w:r>
        <w:rPr>
          <w:sz w:val="22"/>
          <w:szCs w:val="21"/>
        </w:rPr>
        <w:t>及其隐私过滤</w:t>
      </w:r>
    </w:p>
    <w:p>
      <w:pPr>
        <w:pStyle w:val="6"/>
        <w:spacing w:before="199" w:line="300" w:lineRule="auto"/>
        <w:ind w:right="97" w:firstLine="599"/>
        <w:rPr>
          <w:sz w:val="24"/>
          <w:szCs w:val="24"/>
        </w:rPr>
      </w:pPr>
      <w:r>
        <w:rPr>
          <w:rFonts w:ascii="Times New Roman" w:eastAsia="Times New Roman"/>
          <w:spacing w:val="-3"/>
          <w:sz w:val="24"/>
          <w:szCs w:val="24"/>
        </w:rPr>
        <w:t>Google</w:t>
      </w:r>
      <w:r>
        <w:rPr>
          <w:rFonts w:ascii="Times New Roman" w:eastAsia="Times New Roman"/>
          <w:spacing w:val="46"/>
          <w:sz w:val="24"/>
          <w:szCs w:val="24"/>
        </w:rPr>
        <w:t xml:space="preserve"> </w:t>
      </w:r>
      <w:r>
        <w:rPr>
          <w:rFonts w:ascii="Times New Roman" w:eastAsia="Times New Roman"/>
          <w:sz w:val="24"/>
          <w:szCs w:val="24"/>
        </w:rPr>
        <w:t>Feedback</w:t>
      </w:r>
      <w:r>
        <w:rPr>
          <w:sz w:val="24"/>
          <w:szCs w:val="24"/>
        </w:rPr>
        <w:t>团队实现了非常强大的功能，用以避免把这些用户报告的</w:t>
      </w:r>
      <w:r>
        <w:rPr>
          <w:rFonts w:ascii="Times New Roman" w:eastAsia="Times New Roman"/>
          <w:spacing w:val="-11"/>
          <w:sz w:val="24"/>
          <w:szCs w:val="24"/>
        </w:rPr>
        <w:t>bug</w:t>
      </w:r>
      <w:r>
        <w:rPr>
          <w:sz w:val="24"/>
          <w:szCs w:val="24"/>
        </w:rPr>
        <w:t>一股脑地倾泻到我们的</w:t>
      </w:r>
      <w:r>
        <w:rPr>
          <w:rFonts w:ascii="Times New Roman" w:eastAsia="Times New Roman"/>
          <w:spacing w:val="-11"/>
          <w:sz w:val="24"/>
          <w:szCs w:val="24"/>
        </w:rPr>
        <w:t>bug</w:t>
      </w:r>
      <w:r>
        <w:rPr>
          <w:sz w:val="24"/>
          <w:szCs w:val="24"/>
        </w:rPr>
        <w:t>数据库里，因为重复报告会把</w:t>
      </w:r>
      <w:r>
        <w:rPr>
          <w:rFonts w:ascii="Times New Roman" w:eastAsia="Times New Roman"/>
          <w:spacing w:val="-11"/>
          <w:sz w:val="24"/>
          <w:szCs w:val="24"/>
        </w:rPr>
        <w:t>bug</w:t>
      </w:r>
      <w:r>
        <w:rPr>
          <w:sz w:val="24"/>
          <w:szCs w:val="24"/>
        </w:rPr>
        <w:t>分类</w:t>
      </w:r>
    </w:p>
    <w:p>
      <w:pPr>
        <w:spacing w:after="0" w:line="300" w:lineRule="auto"/>
        <w:rPr>
          <w:sz w:val="21"/>
          <w:szCs w:val="21"/>
        </w:rPr>
        <w:sectPr>
          <w:pgSz w:w="5050" w:h="6630"/>
          <w:pgMar w:top="120" w:right="0" w:bottom="360" w:left="0" w:header="0" w:footer="80" w:gutter="0"/>
          <w:pgNumType w:fmt="decimal"/>
          <w:cols w:space="720" w:num="1"/>
        </w:sectPr>
      </w:pPr>
    </w:p>
    <w:p>
      <w:pPr>
        <w:pStyle w:val="6"/>
        <w:tabs>
          <w:tab w:val="left" w:pos="1637"/>
          <w:tab w:val="left" w:pos="2529"/>
        </w:tabs>
        <w:spacing w:before="56" w:line="300" w:lineRule="auto"/>
        <w:ind w:right="97"/>
        <w:rPr>
          <w:sz w:val="24"/>
          <w:szCs w:val="24"/>
        </w:rPr>
      </w:pPr>
      <w:r>
        <w:rPr>
          <w:sz w:val="24"/>
          <w:szCs w:val="24"/>
        </w:rPr>
        <w:t>过程</w:t>
      </w:r>
      <w:r>
        <w:rPr>
          <w:spacing w:val="-4"/>
          <w:sz w:val="24"/>
          <w:szCs w:val="24"/>
        </w:rPr>
        <w:t>（</w:t>
      </w:r>
      <w:r>
        <w:rPr>
          <w:rFonts w:ascii="Times New Roman" w:hAnsi="Times New Roman" w:eastAsia="Times New Roman"/>
          <w:spacing w:val="-4"/>
          <w:sz w:val="24"/>
          <w:szCs w:val="24"/>
        </w:rPr>
        <w:t>bug</w:t>
      </w:r>
      <w:r>
        <w:rPr>
          <w:rFonts w:ascii="Times New Roman" w:hAnsi="Times New Roman" w:eastAsia="Times New Roman"/>
          <w:spacing w:val="-4"/>
          <w:sz w:val="24"/>
          <w:szCs w:val="24"/>
        </w:rPr>
        <w:tab/>
      </w:r>
      <w:r>
        <w:rPr>
          <w:rFonts w:ascii="Times New Roman" w:hAnsi="Times New Roman" w:eastAsia="Times New Roman"/>
          <w:spacing w:val="-2"/>
          <w:sz w:val="24"/>
          <w:szCs w:val="24"/>
        </w:rPr>
        <w:t>triage</w:t>
      </w:r>
      <w:r>
        <w:rPr>
          <w:rFonts w:ascii="Times New Roman" w:hAnsi="Times New Roman" w:eastAsia="Times New Roman"/>
          <w:spacing w:val="-2"/>
          <w:sz w:val="24"/>
          <w:szCs w:val="24"/>
        </w:rPr>
        <w:tab/>
      </w:r>
      <w:r>
        <w:rPr>
          <w:rFonts w:ascii="Times New Roman" w:hAnsi="Times New Roman" w:eastAsia="Times New Roman"/>
          <w:sz w:val="24"/>
          <w:szCs w:val="24"/>
        </w:rPr>
        <w:t>process</w:t>
      </w:r>
      <w:r>
        <w:rPr>
          <w:sz w:val="24"/>
          <w:szCs w:val="24"/>
        </w:rPr>
        <w:t>）拖垮。</w:t>
      </w:r>
      <w:r>
        <w:rPr>
          <w:spacing w:val="-15"/>
          <w:sz w:val="24"/>
          <w:szCs w:val="24"/>
        </w:rPr>
        <w:t>他</w:t>
      </w:r>
      <w:r>
        <w:rPr>
          <w:sz w:val="24"/>
          <w:szCs w:val="24"/>
        </w:rPr>
        <w:t>们使用了聚类算法来自动识别重复记录并确定最频繁的问题。</w:t>
      </w:r>
      <w:r>
        <w:rPr>
          <w:rFonts w:ascii="Times New Roman" w:hAnsi="Times New Roman" w:eastAsia="Times New Roman"/>
          <w:spacing w:val="-3"/>
          <w:sz w:val="24"/>
          <w:szCs w:val="24"/>
        </w:rPr>
        <w:t xml:space="preserve">Google </w:t>
      </w:r>
      <w:r>
        <w:rPr>
          <w:rFonts w:ascii="Times New Roman" w:hAnsi="Times New Roman" w:eastAsia="Times New Roman"/>
          <w:sz w:val="24"/>
          <w:szCs w:val="24"/>
        </w:rPr>
        <w:t>Feedback</w:t>
      </w:r>
      <w:r>
        <w:rPr>
          <w:rFonts w:ascii="Times New Roman" w:hAnsi="Times New Roman" w:eastAsia="Times New Roman"/>
          <w:spacing w:val="-23"/>
          <w:sz w:val="24"/>
          <w:szCs w:val="24"/>
        </w:rPr>
        <w:t xml:space="preserve"> </w:t>
      </w:r>
      <w:r>
        <w:rPr>
          <w:sz w:val="24"/>
          <w:szCs w:val="24"/>
        </w:rPr>
        <w:t>有一个</w:t>
      </w:r>
      <w:r>
        <w:rPr>
          <w:rFonts w:ascii="Times New Roman" w:hAnsi="Times New Roman" w:eastAsia="Times New Roman"/>
          <w:sz w:val="24"/>
          <w:szCs w:val="24"/>
        </w:rPr>
        <w:t>dashboard</w:t>
      </w:r>
      <w:r>
        <w:rPr>
          <w:sz w:val="24"/>
          <w:szCs w:val="24"/>
        </w:rPr>
        <w:t>用于显示经过处理的数据，帮助产品团队进行分析。新应用上线之后，成千上万的问题汹涌而来并不罕见</w:t>
      </w:r>
      <w:r>
        <w:rPr>
          <w:rFonts w:ascii="Times New Roman" w:hAnsi="Times New Roman" w:eastAsia="Times New Roman"/>
          <w:sz w:val="24"/>
          <w:szCs w:val="24"/>
        </w:rPr>
        <w:t>——</w:t>
      </w:r>
      <w:r>
        <w:rPr>
          <w:sz w:val="24"/>
          <w:szCs w:val="24"/>
        </w:rPr>
        <w:t>需要精简到</w:t>
      </w:r>
      <w:r>
        <w:rPr>
          <w:rFonts w:ascii="Times New Roman" w:hAnsi="Times New Roman" w:eastAsia="Times New Roman"/>
          <w:sz w:val="24"/>
          <w:szCs w:val="24"/>
        </w:rPr>
        <w:t>10</w:t>
      </w:r>
      <w:r>
        <w:rPr>
          <w:sz w:val="24"/>
          <w:szCs w:val="24"/>
        </w:rPr>
        <w:t>个左右的主要的、共性的问题。这将节省大量的时间，从而使得</w:t>
      </w:r>
      <w:r>
        <w:rPr>
          <w:rFonts w:ascii="Times New Roman" w:hAnsi="Times New Roman" w:eastAsia="Times New Roman"/>
          <w:spacing w:val="-3"/>
          <w:sz w:val="24"/>
          <w:szCs w:val="24"/>
        </w:rPr>
        <w:t xml:space="preserve">Google </w:t>
      </w:r>
      <w:r>
        <w:rPr>
          <w:sz w:val="24"/>
          <w:szCs w:val="24"/>
        </w:rPr>
        <w:t>无需处理每一条反馈即可真正听到终端用户的声音。我们正在对少量的</w:t>
      </w:r>
      <w:r>
        <w:rPr>
          <w:rFonts w:ascii="Times New Roman" w:hAnsi="Times New Roman" w:eastAsia="Times New Roman"/>
          <w:spacing w:val="-3"/>
          <w:sz w:val="24"/>
          <w:szCs w:val="24"/>
        </w:rPr>
        <w:t>Google</w:t>
      </w:r>
      <w:r>
        <w:rPr>
          <w:sz w:val="24"/>
          <w:szCs w:val="24"/>
        </w:rPr>
        <w:t>功能进行</w:t>
      </w:r>
      <w:r>
        <w:rPr>
          <w:rFonts w:ascii="Times New Roman" w:hAnsi="Times New Roman" w:eastAsia="Times New Roman"/>
          <w:sz w:val="24"/>
          <w:szCs w:val="24"/>
        </w:rPr>
        <w:t>beta</w:t>
      </w:r>
      <w:r>
        <w:rPr>
          <w:sz w:val="24"/>
          <w:szCs w:val="24"/>
        </w:rPr>
        <w:t>测试，希望将来</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能推广到所有的功能特性上。</w:t>
      </w:r>
    </w:p>
    <w:p>
      <w:pPr>
        <w:pStyle w:val="12"/>
        <w:numPr>
          <w:ilvl w:val="0"/>
          <w:numId w:val="25"/>
        </w:numPr>
        <w:tabs>
          <w:tab w:val="left" w:pos="926"/>
        </w:tabs>
        <w:spacing w:before="96" w:after="0" w:line="300" w:lineRule="auto"/>
        <w:ind w:left="100" w:right="671" w:firstLine="599"/>
        <w:jc w:val="left"/>
        <w:rPr>
          <w:sz w:val="24"/>
          <w:szCs w:val="21"/>
        </w:rPr>
      </w:pPr>
      <w:r>
        <w:rPr>
          <w:rFonts w:ascii="Times New Roman" w:eastAsia="Times New Roman"/>
          <w:b/>
          <w:spacing w:val="-12"/>
          <w:sz w:val="24"/>
          <w:szCs w:val="21"/>
        </w:rPr>
        <w:t>bug</w:t>
      </w:r>
      <w:r>
        <w:rPr>
          <w:spacing w:val="14"/>
          <w:sz w:val="24"/>
          <w:szCs w:val="21"/>
        </w:rPr>
        <w:t>的一生</w:t>
      </w:r>
      <w:r>
        <w:rPr>
          <w:spacing w:val="15"/>
          <w:sz w:val="24"/>
          <w:szCs w:val="21"/>
        </w:rPr>
        <w:t>（</w:t>
      </w:r>
      <w:r>
        <w:rPr>
          <w:spacing w:val="9"/>
          <w:sz w:val="24"/>
          <w:szCs w:val="21"/>
        </w:rPr>
        <w:t>作者：</w:t>
      </w:r>
      <w:r>
        <w:rPr>
          <w:rFonts w:ascii="Times New Roman" w:eastAsia="Times New Roman"/>
          <w:b/>
          <w:spacing w:val="-3"/>
          <w:sz w:val="24"/>
          <w:szCs w:val="21"/>
        </w:rPr>
        <w:t xml:space="preserve">James </w:t>
      </w:r>
      <w:r>
        <w:rPr>
          <w:rFonts w:ascii="Times New Roman" w:eastAsia="Times New Roman"/>
          <w:b/>
          <w:spacing w:val="-4"/>
          <w:sz w:val="24"/>
          <w:szCs w:val="21"/>
        </w:rPr>
        <w:t>Whittaker</w:t>
      </w:r>
      <w:r>
        <w:rPr>
          <w:spacing w:val="-4"/>
          <w:sz w:val="24"/>
          <w:szCs w:val="21"/>
        </w:rPr>
        <w:t>）</w:t>
      </w:r>
    </w:p>
    <w:p>
      <w:pPr>
        <w:pStyle w:val="6"/>
        <w:spacing w:line="300" w:lineRule="auto"/>
        <w:ind w:right="142" w:firstLine="599"/>
        <w:rPr>
          <w:sz w:val="24"/>
          <w:szCs w:val="24"/>
        </w:rPr>
      </w:pPr>
      <w:r>
        <w:rPr>
          <w:rFonts w:ascii="Times New Roman" w:eastAsia="Times New Roman"/>
          <w:sz w:val="24"/>
          <w:szCs w:val="24"/>
        </w:rPr>
        <w:t>bug</w:t>
      </w:r>
      <w:r>
        <w:rPr>
          <w:sz w:val="24"/>
          <w:szCs w:val="24"/>
        </w:rPr>
        <w:t>像是一个被过分宠爱的小孩子，得到了特别多的关注。它们在开发者的</w:t>
      </w:r>
      <w:r>
        <w:rPr>
          <w:rFonts w:ascii="Times New Roman" w:eastAsia="Times New Roman"/>
          <w:sz w:val="24"/>
          <w:szCs w:val="24"/>
        </w:rPr>
        <w:t>IDE</w:t>
      </w:r>
      <w:r>
        <w:rPr>
          <w:sz w:val="24"/>
          <w:szCs w:val="24"/>
        </w:rPr>
        <w:t>里悄然无声的诞生，但在现身之刻却引来一片喧闹。</w:t>
      </w:r>
    </w:p>
    <w:p>
      <w:pPr>
        <w:pStyle w:val="6"/>
        <w:spacing w:line="300" w:lineRule="auto"/>
        <w:ind w:right="142" w:firstLine="599"/>
        <w:rPr>
          <w:sz w:val="24"/>
          <w:szCs w:val="24"/>
        </w:rPr>
      </w:pPr>
      <w:r>
        <w:rPr>
          <w:sz w:val="24"/>
          <w:szCs w:val="24"/>
        </w:rPr>
        <w:t>对于测试人员发现的</w:t>
      </w:r>
      <w:r>
        <w:rPr>
          <w:rFonts w:ascii="Times New Roman" w:eastAsia="Times New Roman"/>
          <w:sz w:val="24"/>
          <w:szCs w:val="24"/>
        </w:rPr>
        <w:t>bug</w:t>
      </w:r>
      <w:r>
        <w:rPr>
          <w:sz w:val="24"/>
          <w:szCs w:val="24"/>
        </w:rPr>
        <w:t>，它们的生命是这样的：测试人员发现</w:t>
      </w:r>
      <w:r>
        <w:rPr>
          <w:rFonts w:ascii="Times New Roman" w:eastAsia="Times New Roman"/>
          <w:sz w:val="24"/>
          <w:szCs w:val="24"/>
        </w:rPr>
        <w:t>bug</w:t>
      </w:r>
      <w:r>
        <w:rPr>
          <w:sz w:val="24"/>
          <w:szCs w:val="24"/>
        </w:rPr>
        <w:t>，花些时间细细品味。这一点很重要，不仅仅是因为我们有权利享受自己劳动的果实，而且，这对于理解</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1044"/>
        </w:tabs>
        <w:spacing w:before="54" w:line="300" w:lineRule="auto"/>
        <w:ind w:right="97"/>
        <w:rPr>
          <w:sz w:val="24"/>
          <w:szCs w:val="24"/>
        </w:rPr>
      </w:pPr>
      <w:r>
        <w:rPr>
          <w:sz w:val="24"/>
          <w:szCs w:val="24"/>
        </w:rPr>
        <w:t>此</w:t>
      </w:r>
      <w:r>
        <w:rPr>
          <w:rFonts w:ascii="Times New Roman" w:eastAsia="Times New Roman"/>
          <w:spacing w:val="-6"/>
          <w:sz w:val="24"/>
          <w:szCs w:val="24"/>
        </w:rPr>
        <w:t>bug</w:t>
      </w:r>
      <w:r>
        <w:rPr>
          <w:rFonts w:ascii="Times New Roman" w:eastAsia="Times New Roman"/>
          <w:spacing w:val="-6"/>
          <w:sz w:val="24"/>
          <w:szCs w:val="24"/>
        </w:rPr>
        <w:tab/>
      </w:r>
      <w:r>
        <w:rPr>
          <w:sz w:val="24"/>
          <w:szCs w:val="24"/>
        </w:rPr>
        <w:t>微妙的细小差别及其出现的</w:t>
      </w:r>
      <w:r>
        <w:rPr>
          <w:spacing w:val="-16"/>
          <w:sz w:val="24"/>
          <w:szCs w:val="24"/>
        </w:rPr>
        <w:t>条</w:t>
      </w:r>
      <w:r>
        <w:rPr>
          <w:sz w:val="24"/>
          <w:szCs w:val="24"/>
        </w:rPr>
        <w:t>件也是很重要的。它是否在用户可达之路上？这些路径被走到的可能性有多大？除了发现</w:t>
      </w:r>
      <w:r>
        <w:rPr>
          <w:rFonts w:ascii="Times New Roman" w:eastAsia="Times New Roman"/>
          <w:spacing w:val="-11"/>
          <w:sz w:val="24"/>
          <w:szCs w:val="24"/>
        </w:rPr>
        <w:t>bug</w:t>
      </w:r>
      <w:r>
        <w:rPr>
          <w:sz w:val="24"/>
          <w:szCs w:val="24"/>
        </w:rPr>
        <w:t>的这条路径，是否还有更多的路径也会导致相同的问题？是否存在可能影响数据或者其他应用（这将增加其严重性）的副作 用？是否存在隐私、安全、性能，或者可访问性方面的影响？当父母听到小孩子的一声轻轻的咳嗽时，常会想象最坏的衰竭性疾病，他们一定非常理解软件工程师对于软件</w:t>
      </w:r>
      <w:r>
        <w:rPr>
          <w:rFonts w:ascii="Times New Roman" w:eastAsia="Times New Roman"/>
          <w:spacing w:val="-11"/>
          <w:sz w:val="24"/>
          <w:szCs w:val="24"/>
        </w:rPr>
        <w:t>bug</w:t>
      </w:r>
      <w:r>
        <w:rPr>
          <w:sz w:val="24"/>
          <w:szCs w:val="24"/>
        </w:rPr>
        <w:t>的感</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受。</w:t>
      </w:r>
    </w:p>
    <w:p>
      <w:pPr>
        <w:pStyle w:val="6"/>
        <w:spacing w:before="96" w:line="295" w:lineRule="auto"/>
        <w:ind w:right="142" w:firstLine="599"/>
        <w:rPr>
          <w:sz w:val="24"/>
          <w:szCs w:val="24"/>
        </w:rPr>
      </w:pPr>
      <w:r>
        <w:rPr>
          <w:sz w:val="24"/>
          <w:szCs w:val="24"/>
        </w:rPr>
        <w:t xml:space="preserve">就像父母会打电话给朋友或亲 </w:t>
      </w:r>
      <w:r>
        <w:rPr>
          <w:spacing w:val="-1"/>
          <w:sz w:val="24"/>
          <w:szCs w:val="24"/>
        </w:rPr>
        <w:t>戚，讨论小孩子咳嗽一样，测试人员也应该找同伴来分享他的发现。邀请</w:t>
      </w:r>
      <w:r>
        <w:rPr>
          <w:sz w:val="24"/>
          <w:szCs w:val="24"/>
        </w:rPr>
        <w:t xml:space="preserve">一个同事来观看演示，问问她的想 </w:t>
      </w:r>
      <w:r>
        <w:rPr>
          <w:spacing w:val="-1"/>
          <w:sz w:val="24"/>
          <w:szCs w:val="24"/>
        </w:rPr>
        <w:t>法，讨论你的理解，</w:t>
      </w:r>
      <w:r>
        <w:rPr>
          <w:rFonts w:ascii="Times New Roman" w:eastAsia="Times New Roman"/>
          <w:spacing w:val="-9"/>
          <w:sz w:val="24"/>
          <w:szCs w:val="24"/>
        </w:rPr>
        <w:t>bug</w:t>
      </w:r>
      <w:r>
        <w:rPr>
          <w:sz w:val="24"/>
          <w:szCs w:val="24"/>
        </w:rPr>
        <w:t>的严重程</w:t>
      </w:r>
    </w:p>
    <w:p>
      <w:pPr>
        <w:pStyle w:val="6"/>
        <w:spacing w:before="18" w:line="302" w:lineRule="auto"/>
        <w:ind w:right="127"/>
        <w:jc w:val="both"/>
        <w:rPr>
          <w:sz w:val="24"/>
          <w:szCs w:val="24"/>
        </w:rPr>
      </w:pPr>
      <w:r>
        <w:rPr>
          <w:sz w:val="24"/>
          <w:szCs w:val="24"/>
        </w:rPr>
        <w:t>度、优先级和副作用等。这些讨论使问题更为清晰。父母经常可以免去到急诊室的行程，而测试人员经常发现他曾认为是</w:t>
      </w:r>
      <w:r>
        <w:rPr>
          <w:rFonts w:ascii="Times New Roman" w:hAnsi="Times New Roman" w:eastAsia="Times New Roman"/>
          <w:sz w:val="24"/>
          <w:szCs w:val="24"/>
        </w:rPr>
        <w:t>P0</w:t>
      </w:r>
      <w:r>
        <w:rPr>
          <w:sz w:val="24"/>
          <w:szCs w:val="24"/>
        </w:rPr>
        <w:t>的问题实际上也无关紧要，从而避免出现</w:t>
      </w:r>
      <w:r>
        <w:rPr>
          <w:rFonts w:ascii="Times New Roman" w:hAnsi="Times New Roman" w:eastAsia="Times New Roman"/>
          <w:sz w:val="24"/>
          <w:szCs w:val="24"/>
        </w:rPr>
        <w:t>“</w:t>
      </w:r>
      <w:r>
        <w:rPr>
          <w:sz w:val="24"/>
          <w:szCs w:val="24"/>
        </w:rPr>
        <w:t>狼来了</w:t>
      </w:r>
      <w:r>
        <w:rPr>
          <w:rFonts w:ascii="Times New Roman" w:hAnsi="Times New Roman" w:eastAsia="Times New Roman"/>
          <w:sz w:val="24"/>
          <w:szCs w:val="24"/>
        </w:rPr>
        <w:t>”</w:t>
      </w:r>
      <w:r>
        <w:rPr>
          <w:sz w:val="24"/>
          <w:szCs w:val="24"/>
        </w:rPr>
        <w:t>这样的闹剧。</w:t>
      </w:r>
    </w:p>
    <w:p>
      <w:pPr>
        <w:spacing w:after="0" w:line="302" w:lineRule="auto"/>
        <w:jc w:val="both"/>
        <w:rPr>
          <w:sz w:val="21"/>
          <w:szCs w:val="21"/>
        </w:rPr>
        <w:sectPr>
          <w:pgSz w:w="5050" w:h="6630"/>
          <w:pgMar w:top="80" w:right="0" w:bottom="360" w:left="0" w:header="0" w:footer="80" w:gutter="0"/>
          <w:pgNumType w:fmt="decimal"/>
          <w:cols w:space="720" w:num="1"/>
        </w:sectPr>
      </w:pPr>
    </w:p>
    <w:p>
      <w:pPr>
        <w:pStyle w:val="6"/>
        <w:tabs>
          <w:tab w:val="left" w:pos="1059"/>
          <w:tab w:val="left" w:pos="3938"/>
        </w:tabs>
        <w:spacing w:before="54" w:line="300" w:lineRule="auto"/>
        <w:ind w:right="97" w:firstLine="599"/>
        <w:rPr>
          <w:sz w:val="24"/>
          <w:szCs w:val="24"/>
        </w:rPr>
      </w:pPr>
      <w:r>
        <w:rPr>
          <w:sz w:val="24"/>
          <w:szCs w:val="24"/>
        </w:rPr>
        <w:t>现在是提交</w:t>
      </w:r>
      <w:r>
        <w:rPr>
          <w:rFonts w:ascii="Times New Roman" w:eastAsia="Times New Roman"/>
          <w:spacing w:val="-11"/>
          <w:sz w:val="24"/>
          <w:szCs w:val="24"/>
        </w:rPr>
        <w:t>bug</w:t>
      </w:r>
      <w:r>
        <w:rPr>
          <w:sz w:val="24"/>
          <w:szCs w:val="24"/>
        </w:rPr>
        <w:t>报告的时候了。就像父母需要温度计一样，测试人员也需要一些工具。父母希望孩子的病情更容易得到诊断，妈妈希望说服医生孩子的病非常的严重，而测试人员也希望增加严重程度，但更加重要的是，测试人员希望</w:t>
      </w:r>
      <w:r>
        <w:rPr>
          <w:rFonts w:ascii="Times New Roman" w:eastAsia="Times New Roman"/>
          <w:spacing w:val="-11"/>
          <w:sz w:val="24"/>
          <w:szCs w:val="24"/>
        </w:rPr>
        <w:t>bug</w:t>
      </w:r>
      <w:r>
        <w:rPr>
          <w:sz w:val="24"/>
          <w:szCs w:val="24"/>
        </w:rPr>
        <w:t>更容易能被修复。截屏、按键记录、</w:t>
      </w:r>
      <w:r>
        <w:rPr>
          <w:rFonts w:ascii="Times New Roman" w:eastAsia="Times New Roman"/>
          <w:sz w:val="24"/>
          <w:szCs w:val="24"/>
        </w:rPr>
        <w:t>stack</w:t>
      </w:r>
      <w:r>
        <w:rPr>
          <w:rFonts w:ascii="Times New Roman" w:eastAsia="Times New Roman"/>
          <w:sz w:val="24"/>
          <w:szCs w:val="24"/>
        </w:rPr>
        <w:tab/>
      </w:r>
      <w:r>
        <w:rPr>
          <w:rFonts w:ascii="Times New Roman" w:eastAsia="Times New Roman"/>
          <w:sz w:val="24"/>
          <w:szCs w:val="24"/>
        </w:rPr>
        <w:t>traces</w:t>
      </w:r>
      <w:r>
        <w:rPr>
          <w:spacing w:val="-13"/>
          <w:sz w:val="24"/>
          <w:szCs w:val="24"/>
        </w:rPr>
        <w:t>、</w:t>
      </w:r>
      <w:r>
        <w:rPr>
          <w:rFonts w:ascii="Times New Roman" w:eastAsia="Times New Roman"/>
          <w:spacing w:val="-5"/>
          <w:sz w:val="24"/>
          <w:szCs w:val="24"/>
        </w:rPr>
        <w:t>DOM</w:t>
      </w:r>
      <w:r>
        <w:rPr>
          <w:rFonts w:ascii="Times New Roman" w:eastAsia="Times New Roman"/>
          <w:spacing w:val="-5"/>
          <w:sz w:val="24"/>
          <w:szCs w:val="24"/>
        </w:rPr>
        <w:tab/>
      </w:r>
      <w:r>
        <w:rPr>
          <w:rFonts w:ascii="Times New Roman" w:eastAsia="Times New Roman"/>
          <w:spacing w:val="-8"/>
          <w:sz w:val="24"/>
          <w:szCs w:val="24"/>
        </w:rPr>
        <w:t>dumps</w:t>
      </w:r>
      <w:r>
        <w:rPr>
          <w:sz w:val="24"/>
          <w:szCs w:val="24"/>
        </w:rPr>
        <w:t>等都是记录</w:t>
      </w:r>
      <w:r>
        <w:rPr>
          <w:rFonts w:ascii="Times New Roman" w:eastAsia="Times New Roman"/>
          <w:spacing w:val="-11"/>
          <w:sz w:val="24"/>
          <w:szCs w:val="24"/>
        </w:rPr>
        <w:t>bug</w:t>
      </w:r>
      <w:r>
        <w:rPr>
          <w:sz w:val="24"/>
          <w:szCs w:val="24"/>
        </w:rPr>
        <w:t>的方法</w:t>
      </w:r>
      <w:r>
        <w:rPr>
          <w:spacing w:val="-11"/>
          <w:sz w:val="24"/>
          <w:szCs w:val="24"/>
        </w:rPr>
        <w:t>。</w:t>
      </w:r>
      <w:r>
        <w:rPr>
          <w:sz w:val="24"/>
          <w:szCs w:val="24"/>
        </w:rPr>
        <w:t>开发得到的信息越多，修复起来就越不可怕</w:t>
      </w:r>
      <w:r>
        <w:rPr>
          <w:spacing w:val="-8"/>
          <w:sz w:val="24"/>
          <w:szCs w:val="24"/>
        </w:rPr>
        <w:t>，</w:t>
      </w:r>
      <w:r>
        <w:rPr>
          <w:rFonts w:ascii="Times New Roman" w:eastAsia="Times New Roman"/>
          <w:spacing w:val="-8"/>
          <w:sz w:val="24"/>
          <w:szCs w:val="24"/>
        </w:rPr>
        <w:t>bug</w:t>
      </w:r>
      <w:r>
        <w:rPr>
          <w:sz w:val="24"/>
          <w:szCs w:val="24"/>
        </w:rPr>
        <w:t>被修复的可能性也就越大。</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97" w:firstLine="599"/>
        <w:jc w:val="both"/>
        <w:rPr>
          <w:sz w:val="24"/>
          <w:szCs w:val="24"/>
        </w:rPr>
      </w:pPr>
      <w:r>
        <w:rPr>
          <w:rFonts w:ascii="Times New Roman" w:eastAsia="Times New Roman"/>
          <w:spacing w:val="-6"/>
          <w:sz w:val="24"/>
          <w:szCs w:val="24"/>
        </w:rPr>
        <w:t xml:space="preserve">bug </w:t>
      </w:r>
      <w:r>
        <w:rPr>
          <w:spacing w:val="-2"/>
          <w:sz w:val="24"/>
          <w:szCs w:val="24"/>
        </w:rPr>
        <w:t>报告会触发一封邮件，发送</w:t>
      </w:r>
      <w:r>
        <w:rPr>
          <w:spacing w:val="-1"/>
          <w:sz w:val="24"/>
          <w:szCs w:val="24"/>
        </w:rPr>
        <w:t>到所有相关人员的邮箱里。修复会产</w:t>
      </w:r>
      <w:r>
        <w:rPr>
          <w:sz w:val="24"/>
          <w:szCs w:val="24"/>
        </w:rPr>
        <w:t>生一个变更列表</w:t>
      </w:r>
      <w:r>
        <w:rPr>
          <w:spacing w:val="-5"/>
          <w:sz w:val="24"/>
          <w:szCs w:val="24"/>
        </w:rPr>
        <w:t>（</w:t>
      </w:r>
      <w:r>
        <w:rPr>
          <w:rFonts w:ascii="Times New Roman" w:eastAsia="Times New Roman"/>
          <w:spacing w:val="-5"/>
          <w:sz w:val="24"/>
          <w:szCs w:val="24"/>
        </w:rPr>
        <w:t>CL</w:t>
      </w:r>
      <w:r>
        <w:rPr>
          <w:spacing w:val="-5"/>
          <w:sz w:val="24"/>
          <w:szCs w:val="24"/>
        </w:rPr>
        <w:t>），</w:t>
      </w:r>
      <w:r>
        <w:rPr>
          <w:rFonts w:ascii="Times New Roman" w:eastAsia="Times New Roman"/>
          <w:spacing w:val="-5"/>
          <w:sz w:val="24"/>
          <w:szCs w:val="24"/>
        </w:rPr>
        <w:t>CL</w:t>
      </w:r>
      <w:r>
        <w:rPr>
          <w:rFonts w:ascii="Times New Roman" w:eastAsia="Times New Roman"/>
          <w:spacing w:val="61"/>
          <w:sz w:val="24"/>
          <w:szCs w:val="24"/>
        </w:rPr>
        <w:t xml:space="preserve"> </w:t>
      </w:r>
      <w:r>
        <w:rPr>
          <w:spacing w:val="-4"/>
          <w:sz w:val="24"/>
          <w:szCs w:val="24"/>
        </w:rPr>
        <w:t>排队去</w:t>
      </w:r>
      <w:r>
        <w:rPr>
          <w:spacing w:val="-1"/>
          <w:sz w:val="24"/>
          <w:szCs w:val="24"/>
        </w:rPr>
        <w:t>接受评审，一旦得到批准，就进入构</w:t>
      </w:r>
      <w:r>
        <w:rPr>
          <w:spacing w:val="5"/>
          <w:sz w:val="24"/>
          <w:szCs w:val="24"/>
        </w:rPr>
        <w:t xml:space="preserve">建目标队列中。这相当于治疗 </w:t>
      </w:r>
      <w:r>
        <w:rPr>
          <w:rFonts w:ascii="Times New Roman" w:eastAsia="Times New Roman"/>
          <w:spacing w:val="-11"/>
          <w:sz w:val="24"/>
          <w:szCs w:val="24"/>
        </w:rPr>
        <w:t>bug</w:t>
      </w:r>
      <w:r>
        <w:rPr>
          <w:spacing w:val="-14"/>
          <w:sz w:val="24"/>
          <w:szCs w:val="24"/>
        </w:rPr>
        <w:t>的</w:t>
      </w:r>
      <w:r>
        <w:rPr>
          <w:spacing w:val="-1"/>
          <w:sz w:val="24"/>
          <w:szCs w:val="24"/>
        </w:rPr>
        <w:t>药物，就像父母观察孩子对抗生素的反应一样，测试人员也会收到新的测试构建已经就绪的邮件提醒。他接下来就会安装这个构建版本，然后重新</w:t>
      </w:r>
      <w:r>
        <w:rPr>
          <w:sz w:val="24"/>
          <w:szCs w:val="24"/>
        </w:rPr>
        <w:t>执行发现</w:t>
      </w:r>
      <w:r>
        <w:rPr>
          <w:rFonts w:ascii="Times New Roman" w:eastAsia="Times New Roman"/>
          <w:spacing w:val="-11"/>
          <w:sz w:val="24"/>
          <w:szCs w:val="24"/>
        </w:rPr>
        <w:t>bug</w:t>
      </w:r>
      <w:r>
        <w:rPr>
          <w:sz w:val="24"/>
          <w:szCs w:val="24"/>
        </w:rPr>
        <w:t>的测试用例。</w:t>
      </w:r>
    </w:p>
    <w:p>
      <w:pPr>
        <w:pStyle w:val="6"/>
        <w:spacing w:line="300" w:lineRule="auto"/>
        <w:ind w:right="142" w:firstLine="599"/>
        <w:rPr>
          <w:sz w:val="24"/>
          <w:szCs w:val="24"/>
        </w:rPr>
      </w:pPr>
      <w:r>
        <w:rPr>
          <w:sz w:val="24"/>
          <w:szCs w:val="24"/>
        </w:rPr>
        <w:t>现在，这个测试用例会成为该应用的回归测试集的一部分。尽可能把</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4358"/>
        </w:tabs>
        <w:spacing w:before="54" w:line="300" w:lineRule="auto"/>
        <w:ind w:right="97"/>
        <w:jc w:val="both"/>
        <w:rPr>
          <w:sz w:val="24"/>
          <w:szCs w:val="24"/>
        </w:rPr>
      </w:pPr>
      <w:r>
        <w:rPr>
          <w:sz w:val="24"/>
          <w:szCs w:val="24"/>
        </w:rPr>
        <w:t>它自动化，以防止</w:t>
      </w:r>
      <w:r>
        <w:rPr>
          <w:spacing w:val="-39"/>
          <w:sz w:val="24"/>
          <w:szCs w:val="24"/>
        </w:rPr>
        <w:t xml:space="preserve"> </w:t>
      </w:r>
      <w:r>
        <w:rPr>
          <w:rFonts w:ascii="Times New Roman" w:eastAsia="Times New Roman"/>
          <w:spacing w:val="-6"/>
          <w:sz w:val="24"/>
          <w:szCs w:val="24"/>
        </w:rPr>
        <w:t>bug</w:t>
      </w:r>
      <w:r>
        <w:rPr>
          <w:rFonts w:ascii="Times New Roman" w:eastAsia="Times New Roman"/>
          <w:spacing w:val="22"/>
          <w:sz w:val="24"/>
          <w:szCs w:val="24"/>
        </w:rPr>
        <w:t xml:space="preserve"> </w:t>
      </w:r>
      <w:r>
        <w:rPr>
          <w:sz w:val="24"/>
          <w:szCs w:val="24"/>
        </w:rPr>
        <w:t>重复出现。</w:t>
      </w:r>
      <w:r>
        <w:rPr>
          <w:spacing w:val="-14"/>
          <w:sz w:val="24"/>
          <w:szCs w:val="24"/>
        </w:rPr>
        <w:t>至</w:t>
      </w:r>
      <w:r>
        <w:rPr>
          <w:spacing w:val="3"/>
          <w:sz w:val="24"/>
          <w:szCs w:val="24"/>
        </w:rPr>
        <w:t>少应该编写手</w:t>
      </w:r>
      <w:r>
        <w:rPr>
          <w:sz w:val="24"/>
          <w:szCs w:val="24"/>
        </w:rPr>
        <w:t>工</w:t>
      </w:r>
      <w:r>
        <w:rPr>
          <w:spacing w:val="3"/>
          <w:sz w:val="24"/>
          <w:szCs w:val="24"/>
        </w:rPr>
        <w:t>测试用例，并提交</w:t>
      </w:r>
      <w:r>
        <w:rPr>
          <w:spacing w:val="-17"/>
          <w:sz w:val="24"/>
          <w:szCs w:val="24"/>
        </w:rPr>
        <w:t>到</w:t>
      </w:r>
      <w:r>
        <w:rPr>
          <w:sz w:val="24"/>
          <w:szCs w:val="24"/>
        </w:rPr>
        <w:t>测试用例管理</w:t>
      </w:r>
      <w:r>
        <w:rPr>
          <w:spacing w:val="-7"/>
          <w:sz w:val="24"/>
          <w:szCs w:val="24"/>
        </w:rPr>
        <w:t>（</w:t>
      </w:r>
      <w:r>
        <w:rPr>
          <w:rFonts w:ascii="Times New Roman" w:eastAsia="Times New Roman"/>
          <w:spacing w:val="-7"/>
          <w:sz w:val="24"/>
          <w:szCs w:val="24"/>
        </w:rPr>
        <w:t>Test</w:t>
      </w:r>
      <w:r>
        <w:rPr>
          <w:rFonts w:ascii="Times New Roman" w:eastAsia="Times New Roman"/>
          <w:spacing w:val="-7"/>
          <w:sz w:val="24"/>
          <w:szCs w:val="24"/>
        </w:rPr>
        <w:tab/>
      </w:r>
      <w:r>
        <w:rPr>
          <w:rFonts w:ascii="Times New Roman" w:eastAsia="Times New Roman"/>
          <w:spacing w:val="-5"/>
          <w:sz w:val="24"/>
          <w:szCs w:val="24"/>
        </w:rPr>
        <w:t xml:space="preserve">Case </w:t>
      </w:r>
      <w:r>
        <w:rPr>
          <w:rFonts w:ascii="Times New Roman" w:eastAsia="Times New Roman"/>
          <w:spacing w:val="-8"/>
          <w:sz w:val="24"/>
          <w:szCs w:val="24"/>
        </w:rPr>
        <w:t>Management</w:t>
      </w:r>
      <w:r>
        <w:rPr>
          <w:spacing w:val="-8"/>
          <w:sz w:val="24"/>
          <w:szCs w:val="24"/>
        </w:rPr>
        <w:t>）</w:t>
      </w:r>
      <w:r>
        <w:rPr>
          <w:spacing w:val="5"/>
          <w:sz w:val="24"/>
          <w:szCs w:val="24"/>
        </w:rPr>
        <w:t>系</w:t>
      </w:r>
      <w:r>
        <w:rPr>
          <w:spacing w:val="6"/>
          <w:sz w:val="24"/>
          <w:szCs w:val="24"/>
        </w:rPr>
        <w:t>统中去。这样，系</w:t>
      </w:r>
      <w:r>
        <w:rPr>
          <w:sz w:val="24"/>
          <w:szCs w:val="24"/>
        </w:rPr>
        <w:t>统</w:t>
      </w:r>
      <w:r>
        <w:rPr>
          <w:spacing w:val="3"/>
          <w:sz w:val="24"/>
          <w:szCs w:val="24"/>
        </w:rPr>
        <w:t>就对未来的感</w:t>
      </w:r>
      <w:r>
        <w:rPr>
          <w:sz w:val="24"/>
          <w:szCs w:val="24"/>
        </w:rPr>
        <w:t>染</w:t>
      </w:r>
      <w:r>
        <w:rPr>
          <w:spacing w:val="3"/>
          <w:sz w:val="24"/>
          <w:szCs w:val="24"/>
        </w:rPr>
        <w:t>具有了免疫力，就</w:t>
      </w:r>
      <w:r>
        <w:rPr>
          <w:spacing w:val="-17"/>
          <w:sz w:val="24"/>
          <w:szCs w:val="24"/>
        </w:rPr>
        <w:t>像</w:t>
      </w:r>
      <w:r>
        <w:rPr>
          <w:spacing w:val="3"/>
          <w:sz w:val="24"/>
          <w:szCs w:val="24"/>
        </w:rPr>
        <w:t>小孩子建立了</w:t>
      </w:r>
      <w:r>
        <w:rPr>
          <w:sz w:val="24"/>
          <w:szCs w:val="24"/>
        </w:rPr>
        <w:t>对</w:t>
      </w:r>
      <w:r>
        <w:rPr>
          <w:spacing w:val="3"/>
          <w:sz w:val="24"/>
          <w:szCs w:val="24"/>
        </w:rPr>
        <w:t>曾导致他生病的细</w:t>
      </w:r>
      <w:r>
        <w:rPr>
          <w:spacing w:val="-17"/>
          <w:sz w:val="24"/>
          <w:szCs w:val="24"/>
        </w:rPr>
        <w:t>菌</w:t>
      </w:r>
      <w:r>
        <w:rPr>
          <w:sz w:val="24"/>
          <w:szCs w:val="24"/>
        </w:rPr>
        <w:t>的免疫力一样。</w:t>
      </w:r>
    </w:p>
    <w:p>
      <w:pPr>
        <w:pStyle w:val="6"/>
        <w:spacing w:before="4"/>
        <w:ind w:left="0"/>
        <w:rPr>
          <w:sz w:val="22"/>
          <w:szCs w:val="24"/>
        </w:rPr>
      </w:pPr>
    </w:p>
    <w:p>
      <w:pPr>
        <w:pStyle w:val="12"/>
        <w:numPr>
          <w:ilvl w:val="2"/>
          <w:numId w:val="20"/>
        </w:numPr>
        <w:tabs>
          <w:tab w:val="left" w:pos="2117"/>
        </w:tabs>
        <w:spacing w:before="58" w:after="0" w:line="240" w:lineRule="auto"/>
        <w:ind w:left="2116" w:right="0" w:hanging="900"/>
        <w:jc w:val="left"/>
        <w:rPr>
          <w:sz w:val="32"/>
          <w:szCs w:val="21"/>
        </w:rPr>
      </w:pPr>
      <w:bookmarkStart w:id="308" w:name="_bookmark163"/>
      <w:bookmarkEnd w:id="308"/>
      <w:bookmarkStart w:id="309" w:name="3.2.5 TE的招聘"/>
      <w:bookmarkEnd w:id="309"/>
      <w:r>
        <w:rPr>
          <w:sz w:val="21"/>
          <w:szCs w:val="21"/>
        </w:rPr>
        <w:fldChar w:fldCharType="begin"/>
      </w:r>
      <w:r>
        <w:rPr>
          <w:sz w:val="21"/>
          <w:szCs w:val="21"/>
        </w:rPr>
        <w:instrText xml:space="preserve"> HYPERLINK \l "_bookmark47" </w:instrText>
      </w:r>
      <w:r>
        <w:rPr>
          <w:sz w:val="21"/>
          <w:szCs w:val="21"/>
        </w:rPr>
        <w:fldChar w:fldCharType="separate"/>
      </w:r>
      <w:bookmarkStart w:id="310" w:name="_bookmark163"/>
      <w:bookmarkEnd w:id="310"/>
      <w:r>
        <w:rPr>
          <w:rFonts w:ascii="Times New Roman" w:eastAsia="Times New Roman"/>
          <w:b/>
          <w:color w:val="0000ED"/>
          <w:spacing w:val="-14"/>
          <w:sz w:val="32"/>
          <w:szCs w:val="21"/>
          <w:u w:val="single" w:color="0000ED"/>
        </w:rPr>
        <w:t>TE</w:t>
      </w:r>
      <w:r>
        <w:rPr>
          <w:color w:val="0000ED"/>
          <w:spacing w:val="9"/>
          <w:sz w:val="32"/>
          <w:szCs w:val="21"/>
          <w:u w:val="single" w:color="0000ED"/>
        </w:rPr>
        <w:t>的招聘</w:t>
      </w:r>
      <w:r>
        <w:rPr>
          <w:color w:val="0000ED"/>
          <w:spacing w:val="9"/>
          <w:sz w:val="32"/>
          <w:szCs w:val="21"/>
          <w:u w:val="single" w:color="0000ED"/>
        </w:rPr>
        <w:fldChar w:fldCharType="end"/>
      </w:r>
    </w:p>
    <w:p>
      <w:pPr>
        <w:pStyle w:val="6"/>
        <w:spacing w:before="5"/>
        <w:ind w:left="0"/>
        <w:rPr>
          <w:sz w:val="24"/>
          <w:szCs w:val="24"/>
        </w:rPr>
      </w:pPr>
    </w:p>
    <w:p>
      <w:pPr>
        <w:pStyle w:val="6"/>
        <w:spacing w:before="68" w:line="297" w:lineRule="auto"/>
        <w:ind w:right="142" w:firstLine="599"/>
        <w:jc w:val="both"/>
        <w:rPr>
          <w:sz w:val="24"/>
          <w:szCs w:val="24"/>
        </w:rPr>
      </w:pPr>
      <w:r>
        <w:rPr>
          <w:rFonts w:ascii="Times New Roman" w:eastAsia="Times New Roman"/>
          <w:sz w:val="24"/>
          <w:szCs w:val="24"/>
        </w:rPr>
        <w:t>Google</w:t>
      </w:r>
      <w:r>
        <w:rPr>
          <w:sz w:val="24"/>
          <w:szCs w:val="24"/>
        </w:rPr>
        <w:t>的工程师招聘是件大事。我们的工程师通常都是拥有计算机科学或相关学位的正规大学毕业生。然</w:t>
      </w:r>
    </w:p>
    <w:p>
      <w:pPr>
        <w:spacing w:after="0" w:line="297" w:lineRule="auto"/>
        <w:jc w:val="both"/>
        <w:rPr>
          <w:sz w:val="21"/>
          <w:szCs w:val="21"/>
        </w:rPr>
        <w:sectPr>
          <w:pgSz w:w="5050" w:h="6630"/>
          <w:pgMar w:top="60" w:right="0" w:bottom="360" w:left="0" w:header="0" w:footer="80" w:gutter="0"/>
          <w:pgNumType w:fmt="decimal"/>
          <w:cols w:space="720" w:num="1"/>
        </w:sectPr>
      </w:pPr>
    </w:p>
    <w:p>
      <w:pPr>
        <w:pStyle w:val="6"/>
        <w:spacing w:before="39" w:line="297" w:lineRule="auto"/>
        <w:ind w:right="142"/>
        <w:jc w:val="both"/>
        <w:rPr>
          <w:sz w:val="24"/>
          <w:szCs w:val="24"/>
        </w:rPr>
      </w:pPr>
      <w:r>
        <w:rPr>
          <w:sz w:val="24"/>
          <w:szCs w:val="24"/>
        </w:rPr>
        <w:t>而，很少有学校系统地教授软件测试课程。这给公司招聘优秀的测试人员带来了挑战，难以找到融合编程和测试两种技能的合适的人才。</w:t>
      </w:r>
    </w:p>
    <w:p>
      <w:pPr>
        <w:pStyle w:val="6"/>
        <w:spacing w:before="7" w:line="307" w:lineRule="auto"/>
        <w:ind w:right="382" w:firstLine="599"/>
        <w:rPr>
          <w:sz w:val="24"/>
          <w:szCs w:val="24"/>
        </w:rPr>
      </w:pPr>
      <w:r>
        <w:rPr>
          <w:rFonts w:ascii="Times New Roman" w:eastAsia="Times New Roman"/>
          <w:sz w:val="24"/>
          <w:szCs w:val="24"/>
        </w:rPr>
        <w:t>TE</w:t>
      </w:r>
      <w:r>
        <w:rPr>
          <w:sz w:val="24"/>
          <w:szCs w:val="24"/>
        </w:rPr>
        <w:t>的招聘尤其困难，因为最好的</w:t>
      </w:r>
      <w:r>
        <w:rPr>
          <w:rFonts w:ascii="Times New Roman" w:eastAsia="Times New Roman"/>
          <w:sz w:val="24"/>
          <w:szCs w:val="24"/>
        </w:rPr>
        <w:t>TE</w:t>
      </w:r>
      <w:r>
        <w:rPr>
          <w:sz w:val="24"/>
          <w:szCs w:val="24"/>
        </w:rPr>
        <w:t>不是那些基础算法、定理证</w:t>
      </w:r>
    </w:p>
    <w:p>
      <w:pPr>
        <w:pStyle w:val="6"/>
        <w:spacing w:line="297" w:lineRule="auto"/>
        <w:ind w:right="95"/>
        <w:rPr>
          <w:sz w:val="24"/>
          <w:szCs w:val="24"/>
        </w:rPr>
      </w:pPr>
      <w:r>
        <w:rPr>
          <w:sz w:val="24"/>
          <w:szCs w:val="24"/>
        </w:rPr>
        <w:t>明、功能实现上的牛人。一直以来， 我们形成了面向</w:t>
      </w:r>
      <w:r>
        <w:rPr>
          <w:rFonts w:ascii="Times New Roman" w:eastAsia="Times New Roman"/>
          <w:sz w:val="24"/>
          <w:szCs w:val="24"/>
        </w:rPr>
        <w:t>SWE</w:t>
      </w:r>
      <w:r>
        <w:rPr>
          <w:sz w:val="24"/>
          <w:szCs w:val="24"/>
        </w:rPr>
        <w:t>或</w:t>
      </w:r>
      <w:r>
        <w:rPr>
          <w:rFonts w:ascii="Times New Roman" w:eastAsia="Times New Roman"/>
          <w:sz w:val="24"/>
          <w:szCs w:val="24"/>
        </w:rPr>
        <w:t>SET</w:t>
      </w:r>
      <w:r>
        <w:rPr>
          <w:sz w:val="24"/>
          <w:szCs w:val="24"/>
        </w:rPr>
        <w:t>的招聘和面试流程，而</w:t>
      </w:r>
      <w:r>
        <w:rPr>
          <w:rFonts w:ascii="Times New Roman" w:eastAsia="Times New Roman"/>
          <w:sz w:val="24"/>
          <w:szCs w:val="24"/>
        </w:rPr>
        <w:t>Google</w:t>
      </w:r>
      <w:r>
        <w:rPr>
          <w:sz w:val="24"/>
          <w:szCs w:val="24"/>
        </w:rPr>
        <w:t>的</w:t>
      </w:r>
      <w:r>
        <w:rPr>
          <w:rFonts w:ascii="Times New Roman" w:eastAsia="Times New Roman"/>
          <w:sz w:val="24"/>
          <w:szCs w:val="24"/>
        </w:rPr>
        <w:t>TE</w:t>
      </w:r>
      <w:r>
        <w:rPr>
          <w:sz w:val="24"/>
          <w:szCs w:val="24"/>
        </w:rPr>
        <w:t>招聘则打破了这一模型。坦白地讲，我们也犯过错。事实上，在早期为改善</w:t>
      </w:r>
      <w:r>
        <w:rPr>
          <w:rFonts w:ascii="Times New Roman" w:eastAsia="Times New Roman"/>
          <w:sz w:val="24"/>
          <w:szCs w:val="24"/>
        </w:rPr>
        <w:t>TE</w:t>
      </w:r>
      <w:r>
        <w:rPr>
          <w:sz w:val="24"/>
          <w:szCs w:val="24"/>
        </w:rPr>
        <w:t>面试流程而进行的努力折腾过很多测试人</w:t>
      </w:r>
    </w:p>
    <w:p>
      <w:pPr>
        <w:spacing w:after="0" w:line="297"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87"/>
        <w:rPr>
          <w:sz w:val="24"/>
          <w:szCs w:val="24"/>
        </w:rPr>
      </w:pPr>
      <w:r>
        <w:rPr>
          <w:sz w:val="24"/>
          <w:szCs w:val="24"/>
        </w:rPr>
        <w:t>员，我们应该对他们表示歉意。</w:t>
      </w:r>
      <w:r>
        <w:rPr>
          <w:rFonts w:ascii="Times New Roman" w:eastAsia="Times New Roman"/>
          <w:sz w:val="24"/>
          <w:szCs w:val="24"/>
        </w:rPr>
        <w:t xml:space="preserve">TE </w:t>
      </w:r>
      <w:r>
        <w:rPr>
          <w:sz w:val="24"/>
          <w:szCs w:val="24"/>
        </w:rPr>
        <w:t>是稀缺个体，是技术人，关注用户， 能在系统级别和端到端的视角上理解产品。他们是无情的、伟大的谈判专家，最重要的是，他们富有创造性、善于应对模糊性。这就是为什么</w:t>
      </w:r>
      <w:r>
        <w:rPr>
          <w:rFonts w:ascii="Times New Roman" w:eastAsia="Times New Roman"/>
          <w:sz w:val="24"/>
          <w:szCs w:val="24"/>
        </w:rPr>
        <w:t xml:space="preserve">Google </w:t>
      </w:r>
      <w:r>
        <w:rPr>
          <w:sz w:val="24"/>
          <w:szCs w:val="24"/>
        </w:rPr>
        <w:t>或者任何一家公司要努力去招聘这种人才的原因。</w:t>
      </w:r>
    </w:p>
    <w:p>
      <w:pPr>
        <w:pStyle w:val="6"/>
        <w:spacing w:line="378" w:lineRule="exact"/>
        <w:ind w:left="699"/>
        <w:rPr>
          <w:sz w:val="24"/>
          <w:szCs w:val="24"/>
        </w:rPr>
      </w:pPr>
      <w:r>
        <w:rPr>
          <w:sz w:val="24"/>
          <w:szCs w:val="24"/>
        </w:rPr>
        <w:t>测试的重要一面是做确认</w:t>
      </w:r>
    </w:p>
    <w:p>
      <w:pPr>
        <w:pStyle w:val="6"/>
        <w:spacing w:before="94" w:line="300" w:lineRule="auto"/>
        <w:ind w:right="142"/>
        <w:jc w:val="both"/>
        <w:rPr>
          <w:sz w:val="24"/>
          <w:szCs w:val="24"/>
        </w:rPr>
      </w:pPr>
      <w:r>
        <w:rPr>
          <w:sz w:val="24"/>
          <w:szCs w:val="24"/>
        </w:rPr>
        <w:t>（</w:t>
      </w:r>
      <w:r>
        <w:rPr>
          <w:rFonts w:ascii="Times New Roman" w:eastAsia="Times New Roman"/>
          <w:sz w:val="24"/>
          <w:szCs w:val="24"/>
        </w:rPr>
        <w:t>validation</w:t>
      </w:r>
      <w:r>
        <w:rPr>
          <w:sz w:val="24"/>
          <w:szCs w:val="24"/>
        </w:rPr>
        <w:t>），这一点常常被遗忘。一个应用是否达到用户预期？大量的测试工作是计划执行和完成确认。使</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程序崩溃并不总是我们的目标。以极</w:t>
      </w:r>
      <w:r>
        <w:rPr>
          <w:sz w:val="24"/>
          <w:szCs w:val="24"/>
        </w:rPr>
        <w:t xml:space="preserve">端的输入数据来测试软件并使之出 </w:t>
      </w:r>
      <w:r>
        <w:rPr>
          <w:spacing w:val="-1"/>
          <w:sz w:val="24"/>
          <w:szCs w:val="24"/>
        </w:rPr>
        <w:t>错，这很有意思，但更有意思的是用不那么极端的输入，一遍又一遍的测试用以模拟真实的使用场景，确保在这些通用条件下，软件的运行不会出错。在面试时我们会寻找这种正面的</w:t>
      </w:r>
      <w:r>
        <w:rPr>
          <w:sz w:val="24"/>
          <w:szCs w:val="24"/>
        </w:rPr>
        <w:t>测试观。</w:t>
      </w:r>
    </w:p>
    <w:p>
      <w:pPr>
        <w:pStyle w:val="6"/>
        <w:spacing w:line="300" w:lineRule="auto"/>
        <w:ind w:right="142" w:firstLine="599"/>
        <w:rPr>
          <w:sz w:val="24"/>
          <w:szCs w:val="24"/>
        </w:rPr>
      </w:pPr>
      <w:r>
        <w:rPr>
          <w:sz w:val="24"/>
          <w:szCs w:val="24"/>
        </w:rPr>
        <w:t>多年以来，我们尝试了几种不同的面试风格。</w:t>
      </w:r>
    </w:p>
    <w:p>
      <w:pPr>
        <w:pStyle w:val="6"/>
        <w:spacing w:line="300" w:lineRule="auto"/>
        <w:ind w:right="97" w:firstLine="599"/>
        <w:rPr>
          <w:sz w:val="24"/>
          <w:szCs w:val="24"/>
        </w:rPr>
      </w:pPr>
      <w:r>
        <w:rPr>
          <w:sz w:val="24"/>
          <w:szCs w:val="24"/>
        </w:rPr>
        <w:t xml:space="preserve">按照 </w:t>
      </w:r>
      <w:r>
        <w:rPr>
          <w:rFonts w:ascii="Times New Roman" w:eastAsia="Times New Roman"/>
          <w:b/>
          <w:sz w:val="24"/>
          <w:szCs w:val="24"/>
        </w:rPr>
        <w:t xml:space="preserve">SET </w:t>
      </w:r>
      <w:r>
        <w:rPr>
          <w:sz w:val="24"/>
          <w:szCs w:val="24"/>
        </w:rPr>
        <w:t>的要求来面试： 如果面试候选人足够聪明并具有创造性，</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但编程能力不达标，我们会考虑给他</w:t>
      </w:r>
      <w:r>
        <w:rPr>
          <w:rFonts w:ascii="Times New Roman" w:eastAsia="Times New Roman"/>
          <w:sz w:val="24"/>
          <w:szCs w:val="24"/>
        </w:rPr>
        <w:t xml:space="preserve">TE </w:t>
      </w:r>
      <w:r>
        <w:rPr>
          <w:spacing w:val="-2"/>
          <w:sz w:val="24"/>
          <w:szCs w:val="24"/>
        </w:rPr>
        <w:t xml:space="preserve">的岗位。这也导致了很多问题， </w:t>
      </w:r>
      <w:r>
        <w:rPr>
          <w:sz w:val="24"/>
          <w:szCs w:val="24"/>
        </w:rPr>
        <w:t>例如测试团队中形成了一种虚拟层级等，最糟糕的是，这种错误的筛选方式导致很多具有用户中心思维的人才被淘汰，例如可用性和端到端方面的测试高手。</w:t>
      </w:r>
    </w:p>
    <w:p>
      <w:pPr>
        <w:pStyle w:val="6"/>
        <w:spacing w:line="300" w:lineRule="auto"/>
        <w:ind w:right="97" w:firstLine="599"/>
        <w:rPr>
          <w:sz w:val="24"/>
          <w:szCs w:val="24"/>
        </w:rPr>
      </w:pPr>
      <w:r>
        <w:rPr>
          <w:sz w:val="24"/>
          <w:szCs w:val="24"/>
        </w:rPr>
        <w:t>降低编程能力要求： 如果我们只盯着以用户为中心的测试和功能性的测试，那么候选人的规模就会急剧地增大。一个不会写代码来解决</w:t>
      </w:r>
      <w:r>
        <w:rPr>
          <w:rFonts w:ascii="Times New Roman" w:eastAsia="Times New Roman"/>
          <w:sz w:val="24"/>
          <w:szCs w:val="24"/>
        </w:rPr>
        <w:t>Sudoku</w:t>
      </w:r>
      <w:r>
        <w:rPr>
          <w:sz w:val="24"/>
          <w:szCs w:val="24"/>
        </w:rPr>
        <w:t>题目或者优化快排算法的候选</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1"/>
          <w:sz w:val="24"/>
          <w:szCs w:val="24"/>
        </w:rPr>
        <w:t>人，也许会具备合格的测试技能。这</w:t>
      </w:r>
      <w:r>
        <w:rPr>
          <w:sz w:val="24"/>
          <w:szCs w:val="24"/>
        </w:rPr>
        <w:t>可能会帮助我们招到更多的</w:t>
      </w:r>
      <w:r>
        <w:rPr>
          <w:rFonts w:ascii="Times New Roman" w:eastAsia="Times New Roman"/>
          <w:spacing w:val="-3"/>
          <w:sz w:val="24"/>
          <w:szCs w:val="24"/>
        </w:rPr>
        <w:t>TE</w:t>
      </w:r>
      <w:r>
        <w:rPr>
          <w:spacing w:val="-2"/>
          <w:sz w:val="24"/>
          <w:szCs w:val="24"/>
        </w:rPr>
        <w:t>，但</w:t>
      </w:r>
      <w:r>
        <w:rPr>
          <w:spacing w:val="-3"/>
          <w:sz w:val="24"/>
          <w:szCs w:val="24"/>
        </w:rPr>
        <w:t>在他们加入公司之后却面临极大的挑</w:t>
      </w:r>
      <w:r>
        <w:rPr>
          <w:sz w:val="24"/>
          <w:szCs w:val="24"/>
        </w:rPr>
        <w:t>战。传统测试员的职业发展，与</w:t>
      </w:r>
      <w:r>
        <w:rPr>
          <w:rFonts w:ascii="Times New Roman" w:eastAsia="Times New Roman"/>
          <w:spacing w:val="-3"/>
          <w:sz w:val="24"/>
          <w:szCs w:val="24"/>
        </w:rPr>
        <w:t>Google</w:t>
      </w:r>
      <w:r>
        <w:rPr>
          <w:sz w:val="24"/>
          <w:szCs w:val="24"/>
        </w:rPr>
        <w:t>工程师群体的编程文化和以计</w:t>
      </w:r>
      <w:r>
        <w:rPr>
          <w:spacing w:val="-2"/>
          <w:w w:val="95"/>
          <w:sz w:val="24"/>
          <w:szCs w:val="24"/>
        </w:rPr>
        <w:t>算机科学为中心的技能是不一致的。</w:t>
      </w:r>
    </w:p>
    <w:p>
      <w:pPr>
        <w:pStyle w:val="6"/>
        <w:spacing w:line="300" w:lineRule="auto"/>
        <w:ind w:right="97" w:firstLine="599"/>
        <w:jc w:val="both"/>
        <w:rPr>
          <w:sz w:val="24"/>
          <w:szCs w:val="24"/>
        </w:rPr>
      </w:pPr>
      <w:r>
        <w:rPr>
          <w:spacing w:val="10"/>
          <w:sz w:val="24"/>
          <w:szCs w:val="24"/>
        </w:rPr>
        <w:t>混合模型： 今天，我们的面试</w:t>
      </w:r>
      <w:r>
        <w:rPr>
          <w:sz w:val="24"/>
          <w:szCs w:val="24"/>
        </w:rPr>
        <w:t>既要考察一般的计算机科学和技术技能，也要考察候选人的测试潜力。编程知识是必需的，但只限于那些完成</w:t>
      </w:r>
      <w:r>
        <w:rPr>
          <w:spacing w:val="-4"/>
          <w:sz w:val="24"/>
          <w:szCs w:val="24"/>
        </w:rPr>
        <w:t xml:space="preserve">前述 </w:t>
      </w:r>
      <w:r>
        <w:rPr>
          <w:rFonts w:ascii="Times New Roman" w:eastAsia="Times New Roman"/>
          <w:sz w:val="24"/>
          <w:szCs w:val="24"/>
        </w:rPr>
        <w:t>TE</w:t>
      </w:r>
      <w:r>
        <w:rPr>
          <w:rFonts w:ascii="Times New Roman" w:eastAsia="Times New Roman"/>
          <w:spacing w:val="61"/>
          <w:sz w:val="24"/>
          <w:szCs w:val="24"/>
        </w:rPr>
        <w:t xml:space="preserve"> </w:t>
      </w:r>
      <w:r>
        <w:rPr>
          <w:spacing w:val="-2"/>
          <w:sz w:val="24"/>
          <w:szCs w:val="24"/>
        </w:rPr>
        <w:t>工作需要的水平：修改而非</w:t>
      </w:r>
      <w:r>
        <w:rPr>
          <w:spacing w:val="-1"/>
          <w:w w:val="95"/>
          <w:sz w:val="24"/>
          <w:szCs w:val="24"/>
        </w:rPr>
        <w:t>创建代码、设计端到端的用户使用场</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97"/>
        <w:jc w:val="both"/>
        <w:rPr>
          <w:sz w:val="24"/>
          <w:szCs w:val="24"/>
        </w:rPr>
      </w:pPr>
      <w:r>
        <w:rPr>
          <w:spacing w:val="-2"/>
          <w:sz w:val="24"/>
          <w:szCs w:val="24"/>
        </w:rPr>
        <w:t xml:space="preserve">景的能力等。再加上 </w:t>
      </w:r>
      <w:r>
        <w:rPr>
          <w:rFonts w:ascii="Times New Roman" w:eastAsia="Times New Roman"/>
          <w:sz w:val="24"/>
          <w:szCs w:val="24"/>
        </w:rPr>
        <w:t>TE</w:t>
      </w:r>
      <w:r>
        <w:rPr>
          <w:rFonts w:ascii="Times New Roman" w:eastAsia="Times New Roman"/>
          <w:spacing w:val="61"/>
          <w:sz w:val="24"/>
          <w:szCs w:val="24"/>
        </w:rPr>
        <w:t xml:space="preserve"> </w:t>
      </w:r>
      <w:r>
        <w:rPr>
          <w:spacing w:val="-3"/>
          <w:sz w:val="24"/>
          <w:szCs w:val="24"/>
        </w:rPr>
        <w:t>工作本身需</w:t>
      </w:r>
      <w:r>
        <w:rPr>
          <w:sz w:val="24"/>
          <w:szCs w:val="24"/>
        </w:rPr>
        <w:t>要的一些特定的能力，如沟通、系统级别的理解以及用户同理心，这样一来既可以满足我们的招聘条件，在加入公司后也能得到发展和晋升。</w:t>
      </w:r>
    </w:p>
    <w:p>
      <w:pPr>
        <w:pStyle w:val="6"/>
        <w:spacing w:line="300" w:lineRule="auto"/>
        <w:ind w:right="142" w:firstLine="599"/>
        <w:rPr>
          <w:sz w:val="24"/>
          <w:szCs w:val="24"/>
        </w:rPr>
      </w:pPr>
      <w:r>
        <w:rPr>
          <w:rFonts w:ascii="Times New Roman" w:eastAsia="Times New Roman"/>
          <w:sz w:val="24"/>
          <w:szCs w:val="24"/>
        </w:rPr>
        <w:t>TE</w:t>
      </w:r>
      <w:r>
        <w:rPr>
          <w:sz w:val="24"/>
          <w:szCs w:val="24"/>
        </w:rPr>
        <w:t>的招聘比较困难，这是因为他们需要擅长很多事情，任何一个表现不好的地方都可能导致面试失败。他们是万能博士，其中最强的人经常被认为是最终决定者，决定一个产品或其新版本是否可以发布。如果不认真考察这些人的素质，未来一定会遇</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到大麻烦。</w:t>
      </w:r>
    </w:p>
    <w:p>
      <w:pPr>
        <w:pStyle w:val="6"/>
        <w:tabs>
          <w:tab w:val="left" w:pos="1344"/>
        </w:tabs>
        <w:spacing w:before="96" w:line="300" w:lineRule="auto"/>
        <w:ind w:right="97" w:firstLine="599"/>
        <w:rPr>
          <w:sz w:val="24"/>
          <w:szCs w:val="24"/>
        </w:rPr>
      </w:pPr>
      <w:r>
        <w:rPr>
          <w:sz w:val="24"/>
          <w:szCs w:val="24"/>
        </w:rPr>
        <w:t>通过这种筛选的</w:t>
      </w:r>
      <w:r>
        <w:rPr>
          <w:spacing w:val="-12"/>
          <w:sz w:val="24"/>
          <w:szCs w:val="24"/>
        </w:rPr>
        <w:t xml:space="preserve"> </w:t>
      </w:r>
      <w:r>
        <w:rPr>
          <w:rFonts w:ascii="Times New Roman" w:eastAsia="Times New Roman"/>
          <w:sz w:val="24"/>
          <w:szCs w:val="24"/>
        </w:rPr>
        <w:t>TE</w:t>
      </w:r>
      <w:r>
        <w:rPr>
          <w:rFonts w:ascii="Times New Roman" w:eastAsia="Times New Roman"/>
          <w:spacing w:val="61"/>
          <w:sz w:val="24"/>
          <w:szCs w:val="24"/>
        </w:rPr>
        <w:t xml:space="preserve"> </w:t>
      </w:r>
      <w:r>
        <w:rPr>
          <w:sz w:val="24"/>
          <w:szCs w:val="24"/>
        </w:rPr>
        <w:t>能够适应</w:t>
      </w:r>
      <w:r>
        <w:rPr>
          <w:spacing w:val="-13"/>
          <w:sz w:val="24"/>
          <w:szCs w:val="24"/>
        </w:rPr>
        <w:t>几</w:t>
      </w:r>
      <w:r>
        <w:rPr>
          <w:sz w:val="24"/>
          <w:szCs w:val="24"/>
        </w:rPr>
        <w:t>乎所有的产品和角色，从构建工具、接洽客户、到跨团队和依赖的协调 等，</w:t>
      </w:r>
      <w:r>
        <w:rPr>
          <w:rFonts w:ascii="Times New Roman" w:eastAsia="Times New Roman"/>
          <w:sz w:val="24"/>
          <w:szCs w:val="24"/>
        </w:rPr>
        <w:t>TE</w:t>
      </w:r>
      <w:r>
        <w:rPr>
          <w:rFonts w:ascii="Times New Roman" w:eastAsia="Times New Roman"/>
          <w:sz w:val="24"/>
          <w:szCs w:val="24"/>
        </w:rPr>
        <w:tab/>
      </w:r>
      <w:r>
        <w:rPr>
          <w:sz w:val="24"/>
          <w:szCs w:val="24"/>
        </w:rPr>
        <w:t>经常能担当领导角色，因</w:t>
      </w:r>
      <w:r>
        <w:rPr>
          <w:spacing w:val="-15"/>
          <w:sz w:val="24"/>
          <w:szCs w:val="24"/>
        </w:rPr>
        <w:t>为</w:t>
      </w:r>
      <w:r>
        <w:rPr>
          <w:sz w:val="24"/>
          <w:szCs w:val="24"/>
        </w:rPr>
        <w:t>和</w:t>
      </w:r>
      <w:r>
        <w:rPr>
          <w:spacing w:val="58"/>
          <w:sz w:val="24"/>
          <w:szCs w:val="24"/>
        </w:rPr>
        <w:t xml:space="preserve"> </w:t>
      </w:r>
      <w:r>
        <w:rPr>
          <w:rFonts w:ascii="Times New Roman" w:eastAsia="Times New Roman"/>
          <w:spacing w:val="-2"/>
          <w:sz w:val="24"/>
          <w:szCs w:val="24"/>
        </w:rPr>
        <w:t>SET</w:t>
      </w:r>
      <w:r>
        <w:rPr>
          <w:rFonts w:ascii="Times New Roman" w:eastAsia="Times New Roman"/>
          <w:spacing w:val="-2"/>
          <w:sz w:val="24"/>
          <w:szCs w:val="24"/>
        </w:rPr>
        <w:tab/>
      </w:r>
      <w:r>
        <w:rPr>
          <w:sz w:val="24"/>
          <w:szCs w:val="24"/>
        </w:rPr>
        <w:t>相比，他们站的更高、看</w:t>
      </w:r>
      <w:r>
        <w:rPr>
          <w:spacing w:val="-15"/>
          <w:sz w:val="24"/>
          <w:szCs w:val="24"/>
        </w:rPr>
        <w:t>的</w:t>
      </w:r>
      <w:r>
        <w:rPr>
          <w:sz w:val="24"/>
          <w:szCs w:val="24"/>
        </w:rPr>
        <w:t>更远，能够理解各种设计问题和风 险。</w:t>
      </w:r>
    </w:p>
    <w:p>
      <w:pPr>
        <w:pStyle w:val="6"/>
        <w:spacing w:line="300" w:lineRule="auto"/>
        <w:ind w:right="99" w:firstLine="599"/>
        <w:jc w:val="both"/>
        <w:rPr>
          <w:sz w:val="24"/>
          <w:szCs w:val="24"/>
        </w:rPr>
      </w:pPr>
      <w:r>
        <w:rPr>
          <w:sz w:val="24"/>
          <w:szCs w:val="24"/>
        </w:rPr>
        <w:t>随着产品的日益复杂化，拥有比</w:t>
      </w:r>
      <w:r>
        <w:rPr>
          <w:rFonts w:ascii="Times New Roman" w:eastAsia="Times New Roman"/>
          <w:sz w:val="24"/>
          <w:szCs w:val="24"/>
        </w:rPr>
        <w:t xml:space="preserve">google.com </w:t>
      </w:r>
      <w:r>
        <w:rPr>
          <w:sz w:val="24"/>
          <w:szCs w:val="24"/>
        </w:rPr>
        <w:t>更多的用户界面，</w:t>
      </w:r>
      <w:r>
        <w:rPr>
          <w:rFonts w:ascii="Times New Roman" w:eastAsia="Times New Roman"/>
          <w:sz w:val="24"/>
          <w:szCs w:val="24"/>
        </w:rPr>
        <w:t xml:space="preserve">Google </w:t>
      </w:r>
      <w:r>
        <w:rPr>
          <w:sz w:val="24"/>
          <w:szCs w:val="24"/>
        </w:rPr>
        <w:t>已经建立起了</w:t>
      </w:r>
      <w:r>
        <w:rPr>
          <w:rFonts w:ascii="Times New Roman" w:eastAsia="Times New Roman"/>
          <w:sz w:val="24"/>
          <w:szCs w:val="24"/>
        </w:rPr>
        <w:t>TE</w:t>
      </w:r>
      <w:r>
        <w:rPr>
          <w:sz w:val="24"/>
          <w:szCs w:val="24"/>
        </w:rPr>
        <w:t>的层级结构。现</w:t>
      </w:r>
    </w:p>
    <w:p>
      <w:pPr>
        <w:pStyle w:val="6"/>
        <w:spacing w:line="382" w:lineRule="exact"/>
        <w:rPr>
          <w:sz w:val="24"/>
          <w:szCs w:val="24"/>
        </w:rPr>
      </w:pPr>
      <w:r>
        <w:rPr>
          <w:sz w:val="24"/>
          <w:szCs w:val="24"/>
        </w:rPr>
        <w:t>在，我们的产品影响着大量的用户，</w:t>
      </w:r>
    </w:p>
    <w:p>
      <w:pPr>
        <w:spacing w:after="0" w:line="382"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12"/>
        <w:jc w:val="both"/>
        <w:rPr>
          <w:sz w:val="24"/>
          <w:szCs w:val="24"/>
        </w:rPr>
      </w:pPr>
      <w:r>
        <w:rPr>
          <w:sz w:val="24"/>
          <w:szCs w:val="24"/>
        </w:rPr>
        <w:pict>
          <v:group id="_x0000_s1119" o:spid="_x0000_s1119" o:spt="203" style="position:absolute;left:0pt;margin-left:5pt;margin-top:72.15pt;height:236.85pt;width:242.2pt;mso-position-horizontal-relative:page;z-index:-251582464;mso-width-relative:page;mso-height-relative:page;" coordorigin="101,1443" coordsize="4844,4737">
            <o:lock v:ext="edit"/>
            <v:rect id="_x0000_s1120" o:spid="_x0000_s1120" o:spt="1" style="position:absolute;left:100;top:1443;height:1559;width:4844;" fillcolor="#EDEDED" filled="t" stroked="f" coordsize="21600,21600">
              <v:path/>
              <v:fill on="t" focussize="0,0"/>
              <v:stroke on="f"/>
              <v:imagedata o:title=""/>
              <o:lock v:ext="edit"/>
            </v:rect>
            <v:rect id="_x0000_s1121" o:spid="_x0000_s1121" o:spt="1" style="position:absolute;left:100;top:3002;height:3178;width:4844;" fillcolor="#E6E6E6" filled="t" stroked="f" coordsize="21600,21600">
              <v:path/>
              <v:fill on="t" focussize="0,0"/>
              <v:stroke on="f"/>
              <v:imagedata o:title=""/>
              <o:lock v:ext="edit"/>
            </v:rect>
          </v:group>
        </w:pict>
      </w:r>
      <w:r>
        <w:rPr>
          <w:sz w:val="24"/>
          <w:szCs w:val="24"/>
        </w:rPr>
        <w:t>在他们的生活中发挥着更加重要的作</w:t>
      </w:r>
      <w:r>
        <w:rPr>
          <w:spacing w:val="-1"/>
          <w:sz w:val="24"/>
          <w:szCs w:val="24"/>
        </w:rPr>
        <w:t>用，因此，</w:t>
      </w:r>
      <w:r>
        <w:rPr>
          <w:rFonts w:ascii="Times New Roman" w:eastAsia="Times New Roman"/>
          <w:spacing w:val="-3"/>
          <w:sz w:val="24"/>
          <w:szCs w:val="24"/>
        </w:rPr>
        <w:t>TE</w:t>
      </w:r>
      <w:r>
        <w:rPr>
          <w:sz w:val="24"/>
          <w:szCs w:val="24"/>
        </w:rPr>
        <w:t>这个角色在</w:t>
      </w:r>
      <w:r>
        <w:rPr>
          <w:rFonts w:ascii="Times New Roman" w:eastAsia="Times New Roman"/>
          <w:spacing w:val="-3"/>
          <w:sz w:val="24"/>
          <w:szCs w:val="24"/>
        </w:rPr>
        <w:t>Google</w:t>
      </w:r>
      <w:r>
        <w:rPr>
          <w:spacing w:val="-7"/>
          <w:sz w:val="24"/>
          <w:szCs w:val="24"/>
        </w:rPr>
        <w:t>文化</w:t>
      </w:r>
      <w:r>
        <w:rPr>
          <w:sz w:val="24"/>
          <w:szCs w:val="24"/>
        </w:rPr>
        <w:t>中愈显关键。</w:t>
      </w:r>
    </w:p>
    <w:p>
      <w:pPr>
        <w:pStyle w:val="6"/>
        <w:spacing w:before="3"/>
        <w:ind w:left="0"/>
        <w:rPr>
          <w:sz w:val="21"/>
          <w:szCs w:val="24"/>
        </w:rPr>
      </w:pPr>
    </w:p>
    <w:p>
      <w:pPr>
        <w:pStyle w:val="6"/>
        <w:spacing w:line="300" w:lineRule="auto"/>
        <w:ind w:left="399" w:right="217" w:firstLine="599"/>
        <w:rPr>
          <w:sz w:val="24"/>
          <w:szCs w:val="24"/>
        </w:rPr>
      </w:pPr>
      <w:r>
        <w:rPr>
          <w:rFonts w:ascii="Times New Roman" w:eastAsia="Times New Roman"/>
          <w:spacing w:val="-4"/>
          <w:sz w:val="24"/>
          <w:szCs w:val="24"/>
        </w:rPr>
        <w:t>SET</w:t>
      </w:r>
      <w:r>
        <w:rPr>
          <w:sz w:val="24"/>
          <w:szCs w:val="24"/>
        </w:rPr>
        <w:t>和</w:t>
      </w:r>
      <w:r>
        <w:rPr>
          <w:rFonts w:ascii="Times New Roman" w:eastAsia="Times New Roman"/>
          <w:spacing w:val="-4"/>
          <w:sz w:val="24"/>
          <w:szCs w:val="24"/>
        </w:rPr>
        <w:t>TE</w:t>
      </w:r>
      <w:r>
        <w:rPr>
          <w:sz w:val="24"/>
          <w:szCs w:val="24"/>
        </w:rPr>
        <w:t>的区别（</w:t>
      </w:r>
      <w:r>
        <w:rPr>
          <w:spacing w:val="-4"/>
          <w:sz w:val="24"/>
          <w:szCs w:val="24"/>
        </w:rPr>
        <w:t xml:space="preserve">作者： </w:t>
      </w:r>
      <w:r>
        <w:rPr>
          <w:rFonts w:ascii="Times New Roman" w:eastAsia="Times New Roman"/>
          <w:sz w:val="24"/>
          <w:szCs w:val="24"/>
        </w:rPr>
        <w:t>Jason</w:t>
      </w:r>
      <w:r>
        <w:rPr>
          <w:rFonts w:ascii="Times New Roman" w:eastAsia="Times New Roman"/>
          <w:spacing w:val="-16"/>
          <w:sz w:val="24"/>
          <w:szCs w:val="24"/>
        </w:rPr>
        <w:t xml:space="preserve"> </w:t>
      </w:r>
      <w:r>
        <w:rPr>
          <w:rFonts w:ascii="Times New Roman" w:eastAsia="Times New Roman"/>
          <w:spacing w:val="-3"/>
          <w:sz w:val="24"/>
          <w:szCs w:val="24"/>
        </w:rPr>
        <w:t>Arbon</w:t>
      </w:r>
      <w:r>
        <w:rPr>
          <w:spacing w:val="-3"/>
          <w:sz w:val="24"/>
          <w:szCs w:val="24"/>
        </w:rPr>
        <w:t>）</w:t>
      </w:r>
    </w:p>
    <w:p>
      <w:pPr>
        <w:pStyle w:val="6"/>
        <w:ind w:left="0"/>
        <w:rPr>
          <w:sz w:val="16"/>
          <w:szCs w:val="24"/>
        </w:rPr>
      </w:pPr>
    </w:p>
    <w:p>
      <w:pPr>
        <w:pStyle w:val="6"/>
        <w:spacing w:before="67" w:line="300" w:lineRule="auto"/>
        <w:ind w:right="97" w:firstLine="599"/>
        <w:jc w:val="both"/>
        <w:rPr>
          <w:sz w:val="24"/>
          <w:szCs w:val="24"/>
        </w:rPr>
      </w:pPr>
      <w:r>
        <w:rPr>
          <w:rFonts w:ascii="Times New Roman" w:hAnsi="Times New Roman" w:eastAsia="Times New Roman"/>
          <w:spacing w:val="-2"/>
          <w:sz w:val="24"/>
          <w:szCs w:val="24"/>
        </w:rPr>
        <w:t>SET</w:t>
      </w:r>
      <w:r>
        <w:rPr>
          <w:rFonts w:ascii="Times New Roman" w:hAnsi="Times New Roman" w:eastAsia="Times New Roman"/>
          <w:spacing w:val="39"/>
          <w:sz w:val="24"/>
          <w:szCs w:val="24"/>
        </w:rPr>
        <w:t xml:space="preserve"> </w:t>
      </w:r>
      <w:r>
        <w:rPr>
          <w:spacing w:val="-16"/>
          <w:sz w:val="24"/>
          <w:szCs w:val="24"/>
        </w:rPr>
        <w:t xml:space="preserve">和 </w:t>
      </w:r>
      <w:r>
        <w:rPr>
          <w:rFonts w:ascii="Times New Roman" w:hAnsi="Times New Roman" w:eastAsia="Times New Roman"/>
          <w:sz w:val="24"/>
          <w:szCs w:val="24"/>
        </w:rPr>
        <w:t>TE</w:t>
      </w:r>
      <w:r>
        <w:rPr>
          <w:rFonts w:ascii="Times New Roman" w:hAnsi="Times New Roman" w:eastAsia="Times New Roman"/>
          <w:spacing w:val="40"/>
          <w:sz w:val="24"/>
          <w:szCs w:val="24"/>
        </w:rPr>
        <w:t xml:space="preserve"> </w:t>
      </w:r>
      <w:r>
        <w:rPr>
          <w:spacing w:val="-2"/>
          <w:sz w:val="24"/>
          <w:szCs w:val="24"/>
        </w:rPr>
        <w:t xml:space="preserve">两个角色相互关联， </w:t>
      </w:r>
      <w:r>
        <w:rPr>
          <w:sz w:val="24"/>
          <w:szCs w:val="24"/>
        </w:rPr>
        <w:t>但从根本上来讲却又是不同的。两种工作我都曾经做过，也做过他们的管理者。检查下面这个列表，看看哪个</w:t>
      </w:r>
      <w:r>
        <w:rPr>
          <w:spacing w:val="3"/>
          <w:sz w:val="24"/>
          <w:szCs w:val="24"/>
        </w:rPr>
        <w:t>描述更适合你</w:t>
      </w:r>
      <w:r>
        <w:rPr>
          <w:rFonts w:ascii="Times New Roman" w:hAnsi="Times New Roman" w:eastAsia="Times New Roman"/>
          <w:sz w:val="24"/>
          <w:szCs w:val="24"/>
        </w:rPr>
        <w:t>——</w:t>
      </w:r>
      <w:r>
        <w:rPr>
          <w:sz w:val="24"/>
          <w:szCs w:val="24"/>
        </w:rPr>
        <w:t>也许对你来说是时候转换角色了。</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ind w:left="699"/>
        <w:rPr>
          <w:sz w:val="24"/>
          <w:szCs w:val="24"/>
        </w:rPr>
      </w:pPr>
      <w:r>
        <w:rPr>
          <w:sz w:val="24"/>
          <w:szCs w:val="24"/>
        </w:rPr>
        <w:pict>
          <v:rect id="_x0000_s1122" o:spid="_x0000_s1122" o:spt="1" style="position:absolute;left:0pt;margin-left:5pt;margin-top:4.45pt;height:308.75pt;width:242.15pt;mso-position-horizontal-relative:page;mso-position-vertical-relative:page;z-index:-251581440;mso-width-relative:page;mso-height-relative:page;" fillcolor="#E6E6E6" filled="t" stroked="f" coordsize="21600,21600">
            <v:path/>
            <v:fill on="t" focussize="0,0"/>
            <v:stroke on="f"/>
            <v:imagedata o:title=""/>
            <o:lock v:ext="edit"/>
          </v:rect>
        </w:pict>
      </w:r>
      <w:r>
        <w:rPr>
          <w:sz w:val="24"/>
          <w:szCs w:val="24"/>
        </w:rPr>
        <w:t>你可能是一个</w:t>
      </w:r>
      <w:r>
        <w:rPr>
          <w:rFonts w:ascii="Times New Roman" w:eastAsia="Times New Roman"/>
          <w:sz w:val="24"/>
          <w:szCs w:val="24"/>
        </w:rPr>
        <w:t>SET</w:t>
      </w:r>
      <w:r>
        <w:rPr>
          <w:sz w:val="24"/>
          <w:szCs w:val="24"/>
        </w:rPr>
        <w:t>，如果：</w:t>
      </w:r>
    </w:p>
    <w:p>
      <w:pPr>
        <w:pStyle w:val="6"/>
        <w:spacing w:before="96" w:line="300" w:lineRule="auto"/>
        <w:ind w:right="142" w:firstLine="599"/>
        <w:jc w:val="both"/>
        <w:rPr>
          <w:sz w:val="24"/>
          <w:szCs w:val="24"/>
        </w:rPr>
      </w:pPr>
      <w:r>
        <w:rPr>
          <w:spacing w:val="-2"/>
          <w:sz w:val="24"/>
          <w:szCs w:val="24"/>
        </w:rPr>
        <w:t>你能根据一个规格文档，借助一块儿白板，编码完成一个可靠而有效</w:t>
      </w:r>
      <w:r>
        <w:rPr>
          <w:sz w:val="24"/>
          <w:szCs w:val="24"/>
        </w:rPr>
        <w:t>的解决方案。</w:t>
      </w:r>
    </w:p>
    <w:p>
      <w:pPr>
        <w:pStyle w:val="6"/>
        <w:spacing w:line="300" w:lineRule="auto"/>
        <w:ind w:right="142" w:firstLine="599"/>
        <w:rPr>
          <w:sz w:val="24"/>
          <w:szCs w:val="24"/>
        </w:rPr>
      </w:pPr>
      <w:r>
        <w:rPr>
          <w:spacing w:val="-2"/>
          <w:sz w:val="24"/>
          <w:szCs w:val="24"/>
        </w:rPr>
        <w:t>你编程的同时，会内疚地想到还</w:t>
      </w:r>
      <w:r>
        <w:rPr>
          <w:sz w:val="24"/>
          <w:szCs w:val="24"/>
        </w:rPr>
        <w:t xml:space="preserve">有很多单元测试用例没有完成。随 </w:t>
      </w:r>
      <w:r>
        <w:rPr>
          <w:spacing w:val="-2"/>
          <w:sz w:val="24"/>
          <w:szCs w:val="24"/>
        </w:rPr>
        <w:t>后，你又会考虑各种生成测试代码和验证的方法，而不是手工编写每个单</w:t>
      </w:r>
      <w:r>
        <w:rPr>
          <w:sz w:val="24"/>
          <w:szCs w:val="24"/>
        </w:rPr>
        <w:t>元测试用例。</w:t>
      </w:r>
    </w:p>
    <w:p>
      <w:pPr>
        <w:pStyle w:val="6"/>
        <w:spacing w:line="300" w:lineRule="auto"/>
        <w:ind w:right="232" w:firstLine="599"/>
        <w:rPr>
          <w:sz w:val="24"/>
          <w:szCs w:val="24"/>
        </w:rPr>
      </w:pPr>
      <w:r>
        <w:rPr>
          <w:sz w:val="24"/>
          <w:szCs w:val="24"/>
        </w:rPr>
        <w:t>你认为终端用户就是发起</w:t>
      </w:r>
      <w:r>
        <w:rPr>
          <w:rFonts w:ascii="Times New Roman" w:eastAsia="Times New Roman"/>
          <w:sz w:val="24"/>
          <w:szCs w:val="24"/>
        </w:rPr>
        <w:t>API</w:t>
      </w:r>
      <w:r>
        <w:rPr>
          <w:sz w:val="24"/>
          <w:szCs w:val="24"/>
        </w:rPr>
        <w:t>调用的人。</w:t>
      </w:r>
    </w:p>
    <w:p>
      <w:pPr>
        <w:pStyle w:val="6"/>
        <w:spacing w:line="373" w:lineRule="exact"/>
        <w:ind w:left="699"/>
        <w:rPr>
          <w:sz w:val="24"/>
          <w:szCs w:val="24"/>
        </w:rPr>
      </w:pPr>
      <w:r>
        <w:rPr>
          <w:sz w:val="24"/>
          <w:szCs w:val="24"/>
        </w:rPr>
        <w:t>你会在看到一份写的很烂的</w:t>
      </w:r>
    </w:p>
    <w:p>
      <w:pPr>
        <w:pStyle w:val="6"/>
        <w:spacing w:before="10"/>
        <w:ind w:left="0"/>
        <w:rPr>
          <w:sz w:val="22"/>
          <w:szCs w:val="24"/>
        </w:rPr>
      </w:pPr>
    </w:p>
    <w:p>
      <w:pPr>
        <w:pStyle w:val="6"/>
        <w:spacing w:before="67"/>
        <w:rPr>
          <w:sz w:val="24"/>
          <w:szCs w:val="24"/>
        </w:rPr>
      </w:pPr>
      <w:r>
        <w:rPr>
          <w:rFonts w:ascii="Times New Roman" w:eastAsia="Times New Roman"/>
          <w:sz w:val="24"/>
          <w:szCs w:val="24"/>
        </w:rPr>
        <w:t>API</w:t>
      </w:r>
      <w:r>
        <w:rPr>
          <w:sz w:val="24"/>
          <w:szCs w:val="24"/>
        </w:rPr>
        <w:fldChar w:fldCharType="begin"/>
      </w:r>
      <w:r>
        <w:rPr>
          <w:sz w:val="24"/>
          <w:szCs w:val="24"/>
        </w:rPr>
        <w:instrText xml:space="preserve"> HYPERLINK "http://www.j9p.com/" \h </w:instrText>
      </w:r>
      <w:r>
        <w:rPr>
          <w:sz w:val="24"/>
          <w:szCs w:val="24"/>
        </w:rPr>
        <w:fldChar w:fldCharType="separate"/>
      </w:r>
      <w:r>
        <w:rPr>
          <w:sz w:val="24"/>
          <w:szCs w:val="24"/>
        </w:rPr>
        <w:t>www.j9p.com</w:t>
      </w:r>
      <w:r>
        <w:rPr>
          <w:spacing w:val="-91"/>
          <w:sz w:val="24"/>
          <w:szCs w:val="24"/>
        </w:rPr>
        <w:t xml:space="preserve"> </w:t>
      </w:r>
      <w:r>
        <w:rPr>
          <w:spacing w:val="-91"/>
          <w:sz w:val="24"/>
          <w:szCs w:val="24"/>
        </w:rPr>
        <w:fldChar w:fldCharType="end"/>
      </w:r>
      <w:r>
        <w:rPr>
          <w:sz w:val="24"/>
          <w:szCs w:val="24"/>
        </w:rPr>
        <w:t>每日电子书</w:t>
      </w:r>
    </w:p>
    <w:p>
      <w:pPr>
        <w:spacing w:after="0"/>
        <w:rPr>
          <w:sz w:val="21"/>
          <w:szCs w:val="21"/>
        </w:rPr>
        <w:sectPr>
          <w:footerReference r:id="rId31" w:type="default"/>
          <w:pgSz w:w="5050" w:h="6630"/>
          <w:pgMar w:top="60" w:right="0" w:bottom="0" w:left="0" w:header="0" w:footer="0" w:gutter="0"/>
          <w:pgNumType w:fmt="decimal"/>
          <w:cols w:space="720" w:num="1"/>
        </w:sectPr>
      </w:pPr>
    </w:p>
    <w:p>
      <w:pPr>
        <w:pStyle w:val="6"/>
        <w:spacing w:before="34" w:line="300" w:lineRule="auto"/>
        <w:ind w:right="142"/>
        <w:rPr>
          <w:sz w:val="24"/>
          <w:szCs w:val="24"/>
        </w:rPr>
      </w:pPr>
      <w:r>
        <w:rPr>
          <w:sz w:val="24"/>
          <w:szCs w:val="24"/>
        </w:rPr>
        <w:pict>
          <v:rect id="_x0000_s1123" o:spid="_x0000_s1123" o:spt="1" style="position:absolute;left:0pt;margin-left:5pt;margin-top:4.45pt;height:308.75pt;width:242.15pt;mso-position-horizontal-relative:page;mso-position-vertical-relative:page;z-index:-251580416;mso-width-relative:page;mso-height-relative:page;" fillcolor="#E6E6E6" filled="t" stroked="f" coordsize="21600,21600">
            <v:path/>
            <v:fill on="t" focussize="0,0"/>
            <v:stroke on="f"/>
            <v:imagedata o:title=""/>
            <o:lock v:ext="edit"/>
          </v:rect>
        </w:pict>
      </w:r>
      <w:r>
        <w:rPr>
          <w:sz w:val="24"/>
          <w:szCs w:val="24"/>
        </w:rPr>
        <w:t>文档时，难以抑制愤怒之情，但有时却会忘记</w:t>
      </w:r>
      <w:r>
        <w:rPr>
          <w:rFonts w:ascii="Times New Roman" w:eastAsia="Times New Roman"/>
          <w:sz w:val="24"/>
          <w:szCs w:val="24"/>
        </w:rPr>
        <w:t>API</w:t>
      </w:r>
      <w:r>
        <w:rPr>
          <w:sz w:val="24"/>
          <w:szCs w:val="24"/>
        </w:rPr>
        <w:t>本身的意义所在。</w:t>
      </w:r>
    </w:p>
    <w:p>
      <w:pPr>
        <w:pStyle w:val="6"/>
        <w:spacing w:line="300" w:lineRule="auto"/>
        <w:ind w:right="142" w:firstLine="599"/>
        <w:rPr>
          <w:sz w:val="24"/>
          <w:szCs w:val="24"/>
        </w:rPr>
      </w:pPr>
      <w:r>
        <w:rPr>
          <w:sz w:val="24"/>
          <w:szCs w:val="24"/>
        </w:rPr>
        <w:t>你发现自己会同大家比赛进行代码优化，或是寻找竞争条件（</w:t>
      </w:r>
      <w:r>
        <w:rPr>
          <w:rFonts w:ascii="Times New Roman" w:eastAsia="Times New Roman"/>
          <w:sz w:val="24"/>
          <w:szCs w:val="24"/>
        </w:rPr>
        <w:t>race conditions</w:t>
      </w:r>
      <w:r>
        <w:rPr>
          <w:sz w:val="24"/>
          <w:szCs w:val="24"/>
        </w:rPr>
        <w:t>）。</w:t>
      </w:r>
    </w:p>
    <w:p>
      <w:pPr>
        <w:pStyle w:val="6"/>
        <w:spacing w:line="300" w:lineRule="auto"/>
        <w:ind w:right="216" w:firstLine="599"/>
        <w:rPr>
          <w:sz w:val="24"/>
          <w:szCs w:val="24"/>
        </w:rPr>
      </w:pPr>
      <w:r>
        <w:rPr>
          <w:sz w:val="24"/>
          <w:szCs w:val="24"/>
        </w:rPr>
        <w:t>你偏好通过</w:t>
      </w:r>
      <w:r>
        <w:rPr>
          <w:rFonts w:ascii="Times New Roman" w:eastAsia="Times New Roman"/>
          <w:sz w:val="24"/>
          <w:szCs w:val="24"/>
        </w:rPr>
        <w:t>IRC</w:t>
      </w:r>
      <w:r>
        <w:rPr>
          <w:sz w:val="24"/>
          <w:szCs w:val="24"/>
        </w:rPr>
        <w:t>或者代码提交中的注释跟他人沟通。</w:t>
      </w:r>
    </w:p>
    <w:p>
      <w:pPr>
        <w:pStyle w:val="6"/>
        <w:spacing w:line="300" w:lineRule="auto"/>
        <w:ind w:right="142" w:firstLine="599"/>
        <w:rPr>
          <w:sz w:val="24"/>
          <w:szCs w:val="24"/>
        </w:rPr>
      </w:pPr>
      <w:r>
        <w:rPr>
          <w:sz w:val="24"/>
          <w:szCs w:val="24"/>
        </w:rPr>
        <w:t>你偏好使用命令行而不是图形用户界面，很少碰鼠标。</w:t>
      </w:r>
    </w:p>
    <w:p>
      <w:pPr>
        <w:pStyle w:val="6"/>
        <w:spacing w:line="297" w:lineRule="auto"/>
        <w:ind w:right="142" w:firstLine="599"/>
        <w:rPr>
          <w:sz w:val="24"/>
          <w:szCs w:val="24"/>
        </w:rPr>
      </w:pPr>
      <w:r>
        <w:rPr>
          <w:spacing w:val="-2"/>
          <w:sz w:val="24"/>
          <w:szCs w:val="24"/>
        </w:rPr>
        <w:t>你梦想着自己的代码在成千上万</w:t>
      </w:r>
      <w:r>
        <w:rPr>
          <w:spacing w:val="-2"/>
          <w:w w:val="95"/>
          <w:sz w:val="24"/>
          <w:szCs w:val="24"/>
        </w:rPr>
        <w:t>台机器上运行，考验和测试各种算法</w:t>
      </w:r>
    </w:p>
    <w:p>
      <w:pPr>
        <w:pStyle w:val="6"/>
        <w:rPr>
          <w:sz w:val="24"/>
          <w:szCs w:val="24"/>
        </w:rPr>
      </w:pPr>
      <w:r>
        <w:rPr>
          <w:rFonts w:ascii="Times New Roman" w:hAnsi="Times New Roman" w:eastAsia="Times New Roman"/>
          <w:spacing w:val="-1"/>
          <w:w w:val="95"/>
          <w:sz w:val="24"/>
          <w:szCs w:val="24"/>
        </w:rPr>
        <w:t>——</w:t>
      </w:r>
      <w:r>
        <w:rPr>
          <w:w w:val="95"/>
          <w:sz w:val="24"/>
          <w:szCs w:val="24"/>
        </w:rPr>
        <w:t>通过大量的</w:t>
      </w:r>
      <w:r>
        <w:rPr>
          <w:rFonts w:ascii="Times New Roman" w:hAnsi="Times New Roman" w:eastAsia="Times New Roman"/>
          <w:spacing w:val="-10"/>
          <w:w w:val="95"/>
          <w:sz w:val="24"/>
          <w:szCs w:val="24"/>
        </w:rPr>
        <w:t>CPU</w:t>
      </w:r>
      <w:r>
        <w:rPr>
          <w:w w:val="95"/>
          <w:sz w:val="24"/>
          <w:szCs w:val="24"/>
        </w:rPr>
        <w:t>周期和网络报文</w:t>
      </w:r>
    </w:p>
    <w:p>
      <w:pPr>
        <w:spacing w:after="0"/>
        <w:rPr>
          <w:sz w:val="21"/>
          <w:szCs w:val="21"/>
        </w:rPr>
        <w:sectPr>
          <w:footerReference r:id="rId32" w:type="default"/>
          <w:pgSz w:w="5050" w:h="6630"/>
          <w:pgMar w:top="80" w:right="0" w:bottom="260" w:left="0" w:header="0" w:footer="80" w:gutter="0"/>
          <w:pgNumType w:fmt="decimal"/>
          <w:cols w:space="720" w:num="1"/>
        </w:sectPr>
      </w:pPr>
    </w:p>
    <w:p>
      <w:pPr>
        <w:pStyle w:val="6"/>
        <w:spacing w:before="34"/>
        <w:rPr>
          <w:sz w:val="24"/>
          <w:szCs w:val="24"/>
        </w:rPr>
      </w:pPr>
      <w:r>
        <w:rPr>
          <w:sz w:val="24"/>
          <w:szCs w:val="24"/>
        </w:rPr>
        <w:pict>
          <v:rect id="_x0000_s1124" o:spid="_x0000_s1124" o:spt="1" style="position:absolute;left:0pt;margin-left:5pt;margin-top:4.45pt;height:308.75pt;width:242.1pt;mso-position-horizontal-relative:page;mso-position-vertical-relative:page;z-index:-251579392;mso-width-relative:page;mso-height-relative:page;" fillcolor="#E6E6E6" filled="t" stroked="f" coordsize="21600,21600">
            <v:path/>
            <v:fill on="t" focussize="0,0"/>
            <v:stroke on="f"/>
            <v:imagedata o:title=""/>
            <o:lock v:ext="edit"/>
          </v:rect>
        </w:pict>
      </w:r>
      <w:r>
        <w:rPr>
          <w:sz w:val="24"/>
          <w:szCs w:val="24"/>
        </w:rPr>
        <w:t>来证明它们的正确性。</w:t>
      </w:r>
    </w:p>
    <w:p>
      <w:pPr>
        <w:pStyle w:val="6"/>
        <w:spacing w:before="96" w:line="300" w:lineRule="auto"/>
        <w:ind w:right="142" w:firstLine="599"/>
        <w:rPr>
          <w:sz w:val="24"/>
          <w:szCs w:val="24"/>
        </w:rPr>
      </w:pPr>
      <w:r>
        <w:rPr>
          <w:sz w:val="24"/>
          <w:szCs w:val="24"/>
        </w:rPr>
        <w:t>你从未注意到或者修改过桌面背景。</w:t>
      </w:r>
    </w:p>
    <w:p>
      <w:pPr>
        <w:pStyle w:val="6"/>
        <w:spacing w:line="300" w:lineRule="auto"/>
        <w:ind w:left="699" w:right="142"/>
        <w:rPr>
          <w:sz w:val="24"/>
          <w:szCs w:val="24"/>
        </w:rPr>
      </w:pPr>
      <w:r>
        <w:rPr>
          <w:sz w:val="24"/>
          <w:szCs w:val="24"/>
        </w:rPr>
        <w:t>看到编译器警告时会焦虑不安。当被要求测试一个产品时，你会</w:t>
      </w:r>
    </w:p>
    <w:p>
      <w:pPr>
        <w:pStyle w:val="6"/>
        <w:spacing w:line="300" w:lineRule="auto"/>
        <w:ind w:right="442"/>
        <w:rPr>
          <w:sz w:val="24"/>
          <w:szCs w:val="24"/>
        </w:rPr>
      </w:pPr>
      <w:r>
        <w:rPr>
          <w:sz w:val="24"/>
          <w:szCs w:val="24"/>
        </w:rPr>
        <w:t>打开源码，开始思考需要模拟的东西。</w:t>
      </w:r>
    </w:p>
    <w:p>
      <w:pPr>
        <w:pStyle w:val="6"/>
        <w:spacing w:line="300" w:lineRule="auto"/>
        <w:ind w:right="142" w:firstLine="599"/>
        <w:jc w:val="both"/>
        <w:rPr>
          <w:sz w:val="24"/>
          <w:szCs w:val="24"/>
        </w:rPr>
      </w:pPr>
      <w:r>
        <w:rPr>
          <w:sz w:val="24"/>
          <w:szCs w:val="24"/>
        </w:rPr>
        <w:t>你心目中的领导力是：建立一个伟大的底层单元测试框架，供所有人来使用，或者在测试服务器上每天数百万次的运行。</w:t>
      </w:r>
    </w:p>
    <w:p>
      <w:pPr>
        <w:pStyle w:val="6"/>
        <w:spacing w:line="381" w:lineRule="exact"/>
        <w:ind w:left="699"/>
        <w:rPr>
          <w:sz w:val="24"/>
          <w:szCs w:val="24"/>
        </w:rPr>
      </w:pPr>
      <w:r>
        <w:rPr>
          <w:sz w:val="24"/>
          <w:szCs w:val="24"/>
        </w:rPr>
        <w:t>当被问及产品是否可以上线时，</w:t>
      </w:r>
    </w:p>
    <w:p>
      <w:pPr>
        <w:spacing w:after="0" w:line="381"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607"/>
        <w:rPr>
          <w:sz w:val="24"/>
          <w:szCs w:val="24"/>
        </w:rPr>
      </w:pPr>
      <w:r>
        <w:rPr>
          <w:sz w:val="24"/>
          <w:szCs w:val="24"/>
        </w:rPr>
        <w:pict>
          <v:rect id="_x0000_s1125" o:spid="_x0000_s1125" o:spt="1" style="position:absolute;left:0pt;margin-left:5pt;margin-top:4.45pt;height:308.75pt;width:242.1pt;mso-position-horizontal-relative:page;mso-position-vertical-relative:page;z-index:-251578368;mso-width-relative:page;mso-height-relative:page;" fillcolor="#E6E6E6" filled="t" stroked="f" coordsize="21600,21600">
            <v:path/>
            <v:fill on="t" focussize="0,0"/>
            <v:stroke on="f"/>
            <v:imagedata o:title=""/>
            <o:lock v:ext="edit"/>
          </v:rect>
        </w:pict>
      </w:r>
      <w:r>
        <w:rPr>
          <w:sz w:val="24"/>
          <w:szCs w:val="24"/>
        </w:rPr>
        <w:t>你可能会说：</w:t>
      </w:r>
      <w:r>
        <w:rPr>
          <w:rFonts w:ascii="Times New Roman" w:hAnsi="Times New Roman" w:eastAsia="Times New Roman"/>
          <w:sz w:val="24"/>
          <w:szCs w:val="24"/>
        </w:rPr>
        <w:t>“</w:t>
      </w:r>
      <w:r>
        <w:rPr>
          <w:sz w:val="24"/>
          <w:szCs w:val="24"/>
        </w:rPr>
        <w:t>所有的测试都通过了</w:t>
      </w:r>
      <w:r>
        <w:rPr>
          <w:rFonts w:ascii="Times New Roman" w:hAnsi="Times New Roman" w:eastAsia="Times New Roman"/>
          <w:sz w:val="24"/>
          <w:szCs w:val="24"/>
        </w:rPr>
        <w:t>”</w:t>
      </w:r>
      <w:r>
        <w:rPr>
          <w:sz w:val="24"/>
          <w:szCs w:val="24"/>
        </w:rPr>
        <w:t>。</w:t>
      </w:r>
    </w:p>
    <w:p>
      <w:pPr>
        <w:pStyle w:val="6"/>
        <w:spacing w:line="383" w:lineRule="exact"/>
        <w:ind w:left="699"/>
        <w:rPr>
          <w:sz w:val="24"/>
          <w:szCs w:val="24"/>
        </w:rPr>
      </w:pPr>
      <w:r>
        <w:rPr>
          <w:sz w:val="24"/>
          <w:szCs w:val="24"/>
        </w:rPr>
        <w:t>你可能是一个</w:t>
      </w:r>
      <w:r>
        <w:rPr>
          <w:rFonts w:ascii="Times New Roman" w:eastAsia="Times New Roman"/>
          <w:sz w:val="24"/>
          <w:szCs w:val="24"/>
        </w:rPr>
        <w:t>TE</w:t>
      </w:r>
      <w:r>
        <w:rPr>
          <w:sz w:val="24"/>
          <w:szCs w:val="24"/>
        </w:rPr>
        <w:t>，如果</w:t>
      </w:r>
    </w:p>
    <w:p>
      <w:pPr>
        <w:pStyle w:val="6"/>
        <w:spacing w:before="96" w:line="300" w:lineRule="auto"/>
        <w:ind w:right="142" w:firstLine="599"/>
        <w:rPr>
          <w:sz w:val="24"/>
          <w:szCs w:val="24"/>
        </w:rPr>
      </w:pPr>
      <w:r>
        <w:rPr>
          <w:sz w:val="24"/>
          <w:szCs w:val="24"/>
        </w:rPr>
        <w:t xml:space="preserve">你能够在已有的代码中寻找错 </w:t>
      </w:r>
      <w:r>
        <w:rPr>
          <w:spacing w:val="-1"/>
          <w:sz w:val="24"/>
          <w:szCs w:val="24"/>
        </w:rPr>
        <w:t>误，迅速理解可能的软件失效模式， 但是并不关心从头编写这段代码或者</w:t>
      </w:r>
      <w:r>
        <w:rPr>
          <w:sz w:val="24"/>
          <w:szCs w:val="24"/>
        </w:rPr>
        <w:t>做修改。</w:t>
      </w:r>
    </w:p>
    <w:p>
      <w:pPr>
        <w:pStyle w:val="6"/>
        <w:spacing w:line="300" w:lineRule="auto"/>
        <w:ind w:right="239" w:firstLine="599"/>
        <w:rPr>
          <w:sz w:val="24"/>
          <w:szCs w:val="24"/>
        </w:rPr>
      </w:pPr>
      <w:r>
        <w:rPr>
          <w:sz w:val="24"/>
          <w:szCs w:val="24"/>
        </w:rPr>
        <w:t>你更愿意到</w:t>
      </w:r>
      <w:r>
        <w:rPr>
          <w:rFonts w:ascii="Times New Roman" w:eastAsia="Times New Roman"/>
          <w:sz w:val="24"/>
          <w:szCs w:val="24"/>
        </w:rPr>
        <w:t>Slashdot</w:t>
      </w:r>
      <w:r>
        <w:rPr>
          <w:sz w:val="24"/>
          <w:szCs w:val="24"/>
        </w:rPr>
        <w:t>或</w:t>
      </w:r>
      <w:r>
        <w:rPr>
          <w:rFonts w:ascii="Times New Roman" w:eastAsia="Times New Roman"/>
          <w:sz w:val="24"/>
          <w:szCs w:val="24"/>
        </w:rPr>
        <w:t xml:space="preserve">News.com </w:t>
      </w:r>
      <w:r>
        <w:rPr>
          <w:sz w:val="24"/>
          <w:szCs w:val="24"/>
        </w:rPr>
        <w:t>去阅读其他人的代码。</w:t>
      </w:r>
    </w:p>
    <w:p>
      <w:pPr>
        <w:pStyle w:val="6"/>
        <w:spacing w:line="300" w:lineRule="auto"/>
        <w:ind w:right="142" w:firstLine="599"/>
        <w:jc w:val="both"/>
        <w:rPr>
          <w:sz w:val="24"/>
          <w:szCs w:val="24"/>
        </w:rPr>
      </w:pPr>
      <w:r>
        <w:rPr>
          <w:sz w:val="24"/>
          <w:szCs w:val="24"/>
        </w:rPr>
        <w:t>你会阅读一份未完成的产品规格说明书，添加剩余的部分，完成这份文档。</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pict>
          <v:rect id="_x0000_s1126" o:spid="_x0000_s1126" o:spt="1" style="position:absolute;left:0pt;margin-left:5pt;margin-top:4.45pt;height:308.75pt;width:242.15pt;mso-position-horizontal-relative:page;mso-position-vertical-relative:page;z-index:-251577344;mso-width-relative:page;mso-height-relative:page;" fillcolor="#E6E6E6" filled="t" stroked="f" coordsize="21600,21600">
            <v:path/>
            <v:fill on="t" focussize="0,0"/>
            <v:stroke on="f"/>
            <v:imagedata o:title=""/>
            <o:lock v:ext="edit"/>
          </v:rect>
        </w:pict>
      </w:r>
      <w:r>
        <w:rPr>
          <w:sz w:val="24"/>
          <w:szCs w:val="24"/>
        </w:rPr>
        <w:t>你梦想所参与的产品给人们的生活带来巨大的影响，人们认可这个产品的价值。</w:t>
      </w:r>
    </w:p>
    <w:p>
      <w:pPr>
        <w:pStyle w:val="6"/>
        <w:spacing w:line="300" w:lineRule="auto"/>
        <w:ind w:right="142" w:firstLine="599"/>
        <w:rPr>
          <w:sz w:val="24"/>
          <w:szCs w:val="24"/>
        </w:rPr>
      </w:pPr>
      <w:r>
        <w:rPr>
          <w:sz w:val="24"/>
          <w:szCs w:val="24"/>
        </w:rPr>
        <w:t>你惊骇于某个网站的用户界面， 怀疑它怎么可能会有用户。</w:t>
      </w:r>
    </w:p>
    <w:p>
      <w:pPr>
        <w:pStyle w:val="6"/>
        <w:spacing w:line="300" w:lineRule="auto"/>
        <w:ind w:right="442" w:firstLine="599"/>
        <w:rPr>
          <w:sz w:val="24"/>
          <w:szCs w:val="24"/>
        </w:rPr>
      </w:pPr>
      <w:r>
        <w:rPr>
          <w:sz w:val="24"/>
          <w:szCs w:val="24"/>
        </w:rPr>
        <w:t>你为数据的可视化感到兴奋不已。</w:t>
      </w:r>
    </w:p>
    <w:p>
      <w:pPr>
        <w:pStyle w:val="6"/>
        <w:spacing w:line="300" w:lineRule="auto"/>
        <w:ind w:right="142" w:firstLine="599"/>
        <w:rPr>
          <w:sz w:val="24"/>
          <w:szCs w:val="24"/>
        </w:rPr>
      </w:pPr>
      <w:r>
        <w:rPr>
          <w:sz w:val="24"/>
          <w:szCs w:val="24"/>
        </w:rPr>
        <w:t>你发现自己很乐意在现实世界里跟人交流。</w:t>
      </w:r>
    </w:p>
    <w:p>
      <w:pPr>
        <w:pStyle w:val="6"/>
        <w:spacing w:line="300" w:lineRule="auto"/>
        <w:ind w:right="142" w:firstLine="599"/>
        <w:rPr>
          <w:sz w:val="24"/>
          <w:szCs w:val="24"/>
        </w:rPr>
      </w:pPr>
      <w:r>
        <w:rPr>
          <w:sz w:val="24"/>
          <w:szCs w:val="24"/>
        </w:rPr>
        <w:t>你不理解为什么在某个文本编辑器里，必须得先输入</w:t>
      </w:r>
      <w:r>
        <w:rPr>
          <w:rFonts w:ascii="Times New Roman" w:hAnsi="Times New Roman" w:eastAsia="Times New Roman"/>
          <w:sz w:val="24"/>
          <w:szCs w:val="24"/>
        </w:rPr>
        <w:t>“i”</w:t>
      </w:r>
      <w:r>
        <w:rPr>
          <w:sz w:val="24"/>
          <w:szCs w:val="24"/>
        </w:rPr>
        <w:t>才能开始输入文本。</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pict>
          <v:rect id="_x0000_s1127" o:spid="_x0000_s1127" o:spt="1" style="position:absolute;left:0pt;margin-left:5pt;margin-top:4.45pt;height:308.75pt;width:242.15pt;mso-position-horizontal-relative:page;mso-position-vertical-relative:page;z-index:-251576320;mso-width-relative:page;mso-height-relative:page;" fillcolor="#E6E6E6" filled="t" stroked="f" coordsize="21600,21600">
            <v:path/>
            <v:fill on="t" focussize="0,0"/>
            <v:stroke on="f"/>
            <v:imagedata o:title=""/>
            <o:lock v:ext="edit"/>
          </v:rect>
        </w:pict>
      </w:r>
      <w:r>
        <w:rPr>
          <w:sz w:val="24"/>
          <w:szCs w:val="24"/>
        </w:rPr>
        <w:t>你心目中的领导力是：扶助其他工程师的创意，用更高数量级规模的应用场景来挑战他们的创意。</w:t>
      </w:r>
    </w:p>
    <w:p>
      <w:pPr>
        <w:pStyle w:val="6"/>
        <w:spacing w:line="300" w:lineRule="auto"/>
        <w:ind w:right="142" w:firstLine="599"/>
        <w:rPr>
          <w:sz w:val="24"/>
          <w:szCs w:val="24"/>
        </w:rPr>
      </w:pPr>
      <w:r>
        <w:rPr>
          <w:sz w:val="24"/>
          <w:szCs w:val="24"/>
        </w:rPr>
        <w:t>当被询问产品是否可以上线时， 你可能会说：</w:t>
      </w:r>
      <w:r>
        <w:rPr>
          <w:rFonts w:ascii="Times New Roman" w:hAnsi="Times New Roman" w:eastAsia="Times New Roman"/>
          <w:sz w:val="24"/>
          <w:szCs w:val="24"/>
        </w:rPr>
        <w:t>“</w:t>
      </w:r>
      <w:r>
        <w:rPr>
          <w:sz w:val="24"/>
          <w:szCs w:val="24"/>
        </w:rPr>
        <w:t>我觉得可以了</w:t>
      </w:r>
      <w:r>
        <w:rPr>
          <w:rFonts w:ascii="Times New Roman" w:hAnsi="Times New Roman" w:eastAsia="Times New Roman"/>
          <w:sz w:val="24"/>
          <w:szCs w:val="24"/>
        </w:rPr>
        <w:t>”</w:t>
      </w:r>
      <w:r>
        <w:rPr>
          <w:sz w:val="24"/>
          <w:szCs w:val="24"/>
        </w:rPr>
        <w:t>。</w:t>
      </w:r>
    </w:p>
    <w:p>
      <w:pPr>
        <w:pStyle w:val="6"/>
        <w:spacing w:line="300" w:lineRule="auto"/>
        <w:ind w:right="142" w:firstLine="599"/>
        <w:rPr>
          <w:sz w:val="24"/>
          <w:szCs w:val="24"/>
        </w:rPr>
      </w:pPr>
      <w:r>
        <w:rPr>
          <w:sz w:val="24"/>
          <w:szCs w:val="24"/>
        </w:rPr>
        <w:t>测试人员理解和认同自己的定 位，这一点非常重要。</w:t>
      </w:r>
      <w:r>
        <w:rPr>
          <w:rFonts w:ascii="Times New Roman" w:eastAsia="Times New Roman"/>
          <w:spacing w:val="-4"/>
          <w:sz w:val="24"/>
          <w:szCs w:val="24"/>
        </w:rPr>
        <w:t>TE</w:t>
      </w:r>
      <w:r>
        <w:rPr>
          <w:sz w:val="24"/>
          <w:szCs w:val="24"/>
        </w:rPr>
        <w:t>经常被看做是不怎么写代码的</w:t>
      </w:r>
      <w:r>
        <w:rPr>
          <w:rFonts w:ascii="Times New Roman" w:eastAsia="Times New Roman"/>
          <w:spacing w:val="-4"/>
          <w:sz w:val="24"/>
          <w:szCs w:val="24"/>
        </w:rPr>
        <w:t>SET</w:t>
      </w:r>
      <w:r>
        <w:rPr>
          <w:sz w:val="24"/>
          <w:szCs w:val="24"/>
        </w:rPr>
        <w:t xml:space="preserve">。事实是， </w:t>
      </w:r>
      <w:r>
        <w:rPr>
          <w:spacing w:val="-2"/>
          <w:sz w:val="24"/>
          <w:szCs w:val="24"/>
        </w:rPr>
        <w:t>他们能看到那些整天埋头于代码的人</w:t>
      </w:r>
      <w:r>
        <w:rPr>
          <w:sz w:val="24"/>
          <w:szCs w:val="24"/>
        </w:rPr>
        <w:t>绝不会看到的东西。</w:t>
      </w:r>
      <w:r>
        <w:rPr>
          <w:rFonts w:ascii="Times New Roman" w:eastAsia="Times New Roman"/>
          <w:spacing w:val="-4"/>
          <w:sz w:val="24"/>
          <w:szCs w:val="24"/>
        </w:rPr>
        <w:t>SET</w:t>
      </w:r>
      <w:r>
        <w:rPr>
          <w:sz w:val="24"/>
          <w:szCs w:val="24"/>
        </w:rPr>
        <w:t>也应该意识到他们不是</w:t>
      </w:r>
      <w:r>
        <w:rPr>
          <w:rFonts w:ascii="Times New Roman" w:eastAsia="Times New Roman"/>
          <w:spacing w:val="-3"/>
          <w:sz w:val="24"/>
          <w:szCs w:val="24"/>
        </w:rPr>
        <w:t>TE</w:t>
      </w:r>
      <w:r>
        <w:rPr>
          <w:spacing w:val="-2"/>
          <w:sz w:val="24"/>
          <w:szCs w:val="24"/>
        </w:rPr>
        <w:t>，不必为不能发现用</w:t>
      </w:r>
      <w:r>
        <w:rPr>
          <w:spacing w:val="-3"/>
          <w:sz w:val="24"/>
          <w:szCs w:val="24"/>
        </w:rPr>
        <w:t>户界面问题、不能从系统整体或竞争</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pict>
          <v:rect id="_x0000_s1128" o:spid="_x0000_s1128" o:spt="1" style="position:absolute;left:0pt;margin-left:5pt;margin-top:0.2pt;height:143.85pt;width:242.15pt;mso-position-horizontal-relative:page;z-index:-251575296;mso-width-relative:page;mso-height-relative:page;" fillcolor="#E6E6E6" filled="t" stroked="f" coordsize="21600,21600">
            <v:path/>
            <v:fill on="t" focussize="0,0"/>
            <v:stroke on="f"/>
            <v:imagedata o:title=""/>
            <o:lock v:ext="edit"/>
          </v:rect>
        </w:pict>
      </w:r>
      <w:r>
        <w:rPr>
          <w:sz w:val="24"/>
          <w:szCs w:val="24"/>
        </w:rPr>
        <w:t>者产品的角度思考问题而感到内疚或压力；</w:t>
      </w:r>
      <w:r>
        <w:rPr>
          <w:rFonts w:ascii="Times New Roman" w:eastAsia="Times New Roman"/>
          <w:sz w:val="24"/>
          <w:szCs w:val="24"/>
        </w:rPr>
        <w:t xml:space="preserve">SET </w:t>
      </w:r>
      <w:r>
        <w:rPr>
          <w:sz w:val="24"/>
          <w:szCs w:val="24"/>
        </w:rPr>
        <w:t>应当专注于高质量的、可测试的、可复用的模块，以及令人惊叹的自动化。</w:t>
      </w:r>
    </w:p>
    <w:p>
      <w:pPr>
        <w:pStyle w:val="6"/>
        <w:spacing w:line="300" w:lineRule="auto"/>
        <w:ind w:right="142" w:firstLine="599"/>
        <w:rPr>
          <w:sz w:val="24"/>
          <w:szCs w:val="24"/>
        </w:rPr>
      </w:pPr>
      <w:r>
        <w:rPr>
          <w:sz w:val="24"/>
          <w:szCs w:val="24"/>
        </w:rPr>
        <w:t>一个令人赞叹的产品背后，总有一个构成多样性的测试团队。</w:t>
      </w:r>
    </w:p>
    <w:p>
      <w:pPr>
        <w:spacing w:before="0" w:line="383" w:lineRule="exact"/>
        <w:ind w:left="699" w:right="0" w:firstLine="0"/>
        <w:jc w:val="left"/>
        <w:rPr>
          <w:rFonts w:ascii="Times New Roman" w:eastAsia="Times New Roman"/>
          <w:b/>
          <w:sz w:val="24"/>
          <w:szCs w:val="21"/>
        </w:rPr>
      </w:pPr>
      <w:r>
        <w:rPr>
          <w:sz w:val="24"/>
          <w:szCs w:val="21"/>
        </w:rPr>
        <w:t>面试</w:t>
      </w:r>
      <w:r>
        <w:rPr>
          <w:rFonts w:ascii="Times New Roman" w:eastAsia="Times New Roman"/>
          <w:b/>
          <w:sz w:val="24"/>
          <w:szCs w:val="21"/>
        </w:rPr>
        <w:t>TE</w:t>
      </w:r>
    </w:p>
    <w:p>
      <w:pPr>
        <w:pStyle w:val="6"/>
        <w:spacing w:before="92" w:line="300" w:lineRule="auto"/>
        <w:ind w:right="142" w:firstLine="599"/>
        <w:rPr>
          <w:sz w:val="24"/>
          <w:szCs w:val="24"/>
        </w:rPr>
      </w:pPr>
      <w:r>
        <w:rPr>
          <w:sz w:val="24"/>
          <w:szCs w:val="24"/>
        </w:rPr>
        <w:t>当我们发现候选人具备合适的综合型技能时，就会邀请他们来参加面试。我们经常会被问到如何面试一个</w:t>
      </w:r>
      <w:r>
        <w:rPr>
          <w:rFonts w:ascii="Times New Roman" w:eastAsia="Times New Roman"/>
          <w:sz w:val="24"/>
          <w:szCs w:val="24"/>
        </w:rPr>
        <w:t>TE</w:t>
      </w:r>
      <w:r>
        <w:rPr>
          <w:sz w:val="24"/>
          <w:szCs w:val="24"/>
        </w:rPr>
        <w:t>。实际上，这个问题也是我们在博客中和公开演讲时，收到的最普遍</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的一个问题。我们不能公开全部问 </w:t>
      </w:r>
      <w:r>
        <w:rPr>
          <w:spacing w:val="-2"/>
          <w:sz w:val="24"/>
          <w:szCs w:val="24"/>
        </w:rPr>
        <w:t>题，但是愿意在这里分享其中的一部</w:t>
      </w:r>
      <w:r>
        <w:rPr>
          <w:sz w:val="24"/>
          <w:szCs w:val="24"/>
        </w:rPr>
        <w:t>分（这些以后就不再使用了），</w:t>
      </w:r>
      <w:r>
        <w:rPr>
          <w:spacing w:val="-9"/>
          <w:sz w:val="24"/>
          <w:szCs w:val="24"/>
        </w:rPr>
        <w:t>以便</w:t>
      </w:r>
      <w:r>
        <w:rPr>
          <w:sz w:val="24"/>
          <w:szCs w:val="24"/>
        </w:rPr>
        <w:t>你能理解我们的思路。</w:t>
      </w:r>
    </w:p>
    <w:p>
      <w:pPr>
        <w:pStyle w:val="6"/>
        <w:spacing w:line="300" w:lineRule="auto"/>
        <w:ind w:right="142" w:firstLine="599"/>
        <w:jc w:val="both"/>
        <w:rPr>
          <w:sz w:val="24"/>
          <w:szCs w:val="24"/>
        </w:rPr>
      </w:pPr>
      <w:r>
        <w:rPr>
          <w:sz w:val="24"/>
          <w:szCs w:val="24"/>
        </w:rPr>
        <w:t>一开始，我们考察测试资质。我们的意图在于，弄清楚候选人是否不只是聪明和具有创造性，是否具有天生的测试才能。我们寻找的是对于事物结构、对于变量和配置的组合的各种可能性和意义的好奇心。我们寻找的是关于事物应该如何工作的强烈感觉，以及清晰表达的能力。我们还会</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试图寻找很强的人格魅力。</w:t>
      </w:r>
    </w:p>
    <w:p>
      <w:pPr>
        <w:pStyle w:val="6"/>
        <w:spacing w:before="96" w:line="300" w:lineRule="auto"/>
        <w:ind w:right="97" w:firstLine="599"/>
        <w:rPr>
          <w:sz w:val="24"/>
          <w:szCs w:val="24"/>
        </w:rPr>
      </w:pPr>
      <w:r>
        <w:rPr>
          <w:sz w:val="24"/>
          <w:szCs w:val="24"/>
        </w:rPr>
        <w:t>这里的要点是，给出一个需要各种输入和环境条件的测试问题，请候选人列举出最有意义的可能。在初级题目里，我们可能会请候选人测试一</w:t>
      </w:r>
      <w:r>
        <w:rPr>
          <w:spacing w:val="6"/>
          <w:sz w:val="24"/>
          <w:szCs w:val="24"/>
        </w:rPr>
        <w:t xml:space="preserve">个 </w:t>
      </w:r>
      <w:r>
        <w:rPr>
          <w:rFonts w:ascii="Times New Roman" w:eastAsia="Times New Roman"/>
          <w:spacing w:val="-15"/>
          <w:sz w:val="24"/>
          <w:szCs w:val="24"/>
        </w:rPr>
        <w:t>Web</w:t>
      </w:r>
      <w:r>
        <w:rPr>
          <w:rFonts w:ascii="Times New Roman" w:eastAsia="Times New Roman"/>
          <w:spacing w:val="29"/>
          <w:sz w:val="24"/>
          <w:szCs w:val="24"/>
        </w:rPr>
        <w:t xml:space="preserve"> </w:t>
      </w:r>
      <w:r>
        <w:rPr>
          <w:sz w:val="24"/>
          <w:szCs w:val="24"/>
        </w:rPr>
        <w:t>页面（</w:t>
      </w:r>
      <w:r>
        <w:rPr>
          <w:spacing w:val="4"/>
          <w:sz w:val="24"/>
          <w:szCs w:val="24"/>
        </w:rPr>
        <w:t xml:space="preserve">见图 </w:t>
      </w:r>
      <w:r>
        <w:rPr>
          <w:rFonts w:ascii="Times New Roman" w:eastAsia="Times New Roman"/>
          <w:sz w:val="24"/>
          <w:szCs w:val="24"/>
        </w:rPr>
        <w:t>3.26</w:t>
      </w:r>
      <w:r>
        <w:rPr>
          <w:sz w:val="24"/>
          <w:szCs w:val="24"/>
        </w:rPr>
        <w:t>），</w:t>
      </w:r>
      <w:r>
        <w:rPr>
          <w:spacing w:val="-4"/>
          <w:sz w:val="24"/>
          <w:szCs w:val="24"/>
        </w:rPr>
        <w:t>上面有</w:t>
      </w:r>
      <w:r>
        <w:rPr>
          <w:sz w:val="24"/>
          <w:szCs w:val="24"/>
        </w:rPr>
        <w:t>一个文本输入框，一个计数</w:t>
      </w:r>
      <w:r>
        <w:rPr>
          <w:spacing w:val="-6"/>
          <w:sz w:val="24"/>
          <w:szCs w:val="24"/>
        </w:rPr>
        <w:t>（</w:t>
      </w:r>
      <w:r>
        <w:rPr>
          <w:rFonts w:ascii="Times New Roman" w:eastAsia="Times New Roman"/>
          <w:spacing w:val="-6"/>
          <w:sz w:val="24"/>
          <w:szCs w:val="24"/>
        </w:rPr>
        <w:t>count</w:t>
      </w:r>
      <w:r>
        <w:rPr>
          <w:spacing w:val="-6"/>
          <w:sz w:val="24"/>
          <w:szCs w:val="24"/>
        </w:rPr>
        <w:t xml:space="preserve">） </w:t>
      </w:r>
      <w:r>
        <w:rPr>
          <w:sz w:val="24"/>
          <w:szCs w:val="24"/>
        </w:rPr>
        <w:t>按钮，用于计算一个文本字符串中大写字母</w:t>
      </w:r>
      <w:r>
        <w:rPr>
          <w:rFonts w:ascii="Times New Roman" w:eastAsia="Times New Roman"/>
          <w:spacing w:val="-7"/>
          <w:sz w:val="24"/>
          <w:szCs w:val="24"/>
        </w:rPr>
        <w:t>A</w:t>
      </w:r>
      <w:r>
        <w:rPr>
          <w:sz w:val="24"/>
          <w:szCs w:val="24"/>
        </w:rPr>
        <w:t>出现的个数。这里的问题 是，请设计出一系列字符串用以测试这个</w:t>
      </w:r>
      <w:r>
        <w:rPr>
          <w:rFonts w:ascii="Times New Roman" w:eastAsia="Times New Roman"/>
          <w:spacing w:val="-15"/>
          <w:sz w:val="24"/>
          <w:szCs w:val="24"/>
        </w:rPr>
        <w:t>Web</w:t>
      </w:r>
      <w:r>
        <w:rPr>
          <w:sz w:val="24"/>
          <w:szCs w:val="24"/>
        </w:rPr>
        <w:t>页面。</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60065" cy="2101850"/>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pic:cNvPicPr>
                      <a:picLocks noChangeAspect="1"/>
                    </pic:cNvPicPr>
                  </pic:nvPicPr>
                  <pic:blipFill>
                    <a:blip r:embed="rId81" cstate="print"/>
                    <a:stretch>
                      <a:fillRect/>
                    </a:stretch>
                  </pic:blipFill>
                  <pic:spPr>
                    <a:xfrm>
                      <a:off x="0" y="0"/>
                      <a:ext cx="3060231" cy="2102358"/>
                    </a:xfrm>
                    <a:prstGeom prst="rect">
                      <a:avLst/>
                    </a:prstGeom>
                  </pic:spPr>
                </pic:pic>
              </a:graphicData>
            </a:graphic>
          </wp:inline>
        </w:drawing>
      </w:r>
    </w:p>
    <w:p>
      <w:pPr>
        <w:spacing w:before="131"/>
        <w:ind w:left="984" w:right="0" w:firstLine="0"/>
        <w:jc w:val="both"/>
        <w:rPr>
          <w:rFonts w:ascii="Times New Roman" w:hAnsi="Times New Roman" w:eastAsia="Times New Roman"/>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3.26 </w:t>
      </w:r>
      <w:r>
        <w:rPr>
          <w:sz w:val="22"/>
          <w:szCs w:val="21"/>
        </w:rPr>
        <w:t>测试问题的示例</w:t>
      </w:r>
      <w:r>
        <w:rPr>
          <w:rFonts w:ascii="Times New Roman" w:hAnsi="Times New Roman" w:eastAsia="Times New Roman"/>
          <w:sz w:val="22"/>
          <w:szCs w:val="21"/>
        </w:rPr>
        <w:t>UI</w:t>
      </w:r>
    </w:p>
    <w:p>
      <w:pPr>
        <w:pStyle w:val="6"/>
        <w:spacing w:before="199" w:line="300" w:lineRule="auto"/>
        <w:ind w:right="142" w:firstLine="599"/>
        <w:jc w:val="both"/>
        <w:rPr>
          <w:sz w:val="24"/>
          <w:szCs w:val="24"/>
        </w:rPr>
      </w:pPr>
      <w:r>
        <w:rPr>
          <w:sz w:val="24"/>
          <w:szCs w:val="24"/>
        </w:rPr>
        <w:t>一些候选人一头扎进去开始就立刻开始罗列测试用例，这往往是一个危险的信号，说明他们还没有充分思考这个问题。根据我们的经验，追求</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29" w:line="300" w:lineRule="auto"/>
        <w:ind w:right="142"/>
        <w:rPr>
          <w:sz w:val="24"/>
          <w:szCs w:val="24"/>
        </w:rPr>
      </w:pPr>
      <w:r>
        <w:rPr>
          <w:spacing w:val="-1"/>
          <w:sz w:val="24"/>
          <w:szCs w:val="24"/>
        </w:rPr>
        <w:t>数量而非质量的倾向，是一种低效的工作方式，因此会给负面评价。通过观察候选人在找到答案之前思考和解</w:t>
      </w:r>
      <w:r>
        <w:rPr>
          <w:sz w:val="24"/>
          <w:szCs w:val="24"/>
        </w:rPr>
        <w:t>决问题的方式，能了解他们很多东 西。</w:t>
      </w:r>
    </w:p>
    <w:p>
      <w:pPr>
        <w:pStyle w:val="6"/>
        <w:spacing w:before="1" w:line="300" w:lineRule="auto"/>
        <w:ind w:right="142" w:firstLine="599"/>
        <w:jc w:val="both"/>
        <w:rPr>
          <w:sz w:val="24"/>
          <w:szCs w:val="24"/>
        </w:rPr>
      </w:pPr>
      <w:r>
        <w:rPr>
          <w:sz w:val="24"/>
          <w:szCs w:val="24"/>
        </w:rPr>
        <w:t>更好的是那些会提出一些问题， 来做进一步澄清的候选人：大写还是小写？只是英语吗？计算完成后文本会被清除吗？多次按下按钮会发生什么事情？诸如此类。</w:t>
      </w:r>
    </w:p>
    <w:p>
      <w:pPr>
        <w:pStyle w:val="6"/>
        <w:spacing w:line="300" w:lineRule="auto"/>
        <w:ind w:right="142" w:firstLine="599"/>
        <w:rPr>
          <w:sz w:val="24"/>
          <w:szCs w:val="24"/>
        </w:rPr>
      </w:pPr>
      <w:r>
        <w:rPr>
          <w:sz w:val="24"/>
          <w:szCs w:val="24"/>
        </w:rPr>
        <w:t>在问题被澄清之后，候选人开始列举测试用例。重点观察他们是否使</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 xml:space="preserve">用一些疯狂的做法。他们只是在试图破坏软件，还是同时在验证它能正常工作？他们知道这两者的区别吗？他们是否能从最显而易见的简单的输入开始，尽快地发现大 </w:t>
      </w:r>
      <w:r>
        <w:rPr>
          <w:rFonts w:ascii="Times New Roman" w:eastAsia="Times New Roman"/>
          <w:sz w:val="24"/>
          <w:szCs w:val="24"/>
        </w:rPr>
        <w:t>bug</w:t>
      </w:r>
      <w:r>
        <w:rPr>
          <w:sz w:val="24"/>
          <w:szCs w:val="24"/>
        </w:rPr>
        <w:t>？他们能清晰地列出测试计划或数据吗？在白板上随机摆放字符串不能反映出思路的清晰性，他们很可能毫无测试计划， 或者只有很粗糙很随意的测试计划。一个典型的列表如下。</w:t>
      </w:r>
    </w:p>
    <w:p>
      <w:pPr>
        <w:pStyle w:val="6"/>
        <w:spacing w:line="300" w:lineRule="auto"/>
        <w:ind w:right="351" w:firstLine="599"/>
        <w:rPr>
          <w:sz w:val="24"/>
          <w:szCs w:val="24"/>
        </w:rPr>
      </w:pPr>
      <w:r>
        <w:rPr>
          <w:rFonts w:ascii="Times New Roman" w:hAnsi="Times New Roman" w:eastAsia="Times New Roman"/>
          <w:sz w:val="24"/>
          <w:szCs w:val="24"/>
        </w:rPr>
        <w:t>“banana”</w:t>
      </w:r>
      <w:r>
        <w:rPr>
          <w:sz w:val="24"/>
          <w:szCs w:val="24"/>
        </w:rPr>
        <w:t>：</w:t>
      </w:r>
      <w:r>
        <w:rPr>
          <w:rFonts w:ascii="Times New Roman" w:hAnsi="Times New Roman" w:eastAsia="Times New Roman"/>
          <w:sz w:val="24"/>
          <w:szCs w:val="24"/>
        </w:rPr>
        <w:t>3</w:t>
      </w:r>
      <w:r>
        <w:rPr>
          <w:sz w:val="24"/>
          <w:szCs w:val="24"/>
        </w:rPr>
        <w:t>（一个合法的英文字）。</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307" w:firstLine="599"/>
        <w:rPr>
          <w:sz w:val="24"/>
          <w:szCs w:val="24"/>
        </w:rPr>
      </w:pPr>
      <w:r>
        <w:rPr>
          <w:rFonts w:ascii="Times New Roman" w:hAnsi="Times New Roman" w:eastAsia="Times New Roman"/>
          <w:sz w:val="24"/>
          <w:szCs w:val="24"/>
        </w:rPr>
        <w:t>“A”</w:t>
      </w:r>
      <w:r>
        <w:rPr>
          <w:sz w:val="24"/>
          <w:szCs w:val="24"/>
        </w:rPr>
        <w:t>和</w:t>
      </w:r>
      <w:r>
        <w:rPr>
          <w:rFonts w:ascii="Times New Roman" w:hAnsi="Times New Roman" w:eastAsia="Times New Roman"/>
          <w:sz w:val="24"/>
          <w:szCs w:val="24"/>
        </w:rPr>
        <w:t>“a”</w:t>
      </w:r>
      <w:r>
        <w:rPr>
          <w:sz w:val="24"/>
          <w:szCs w:val="24"/>
        </w:rPr>
        <w:t>：</w:t>
      </w:r>
      <w:r>
        <w:rPr>
          <w:rFonts w:ascii="Times New Roman" w:hAnsi="Times New Roman" w:eastAsia="Times New Roman"/>
          <w:sz w:val="24"/>
          <w:szCs w:val="24"/>
        </w:rPr>
        <w:t>1</w:t>
      </w:r>
      <w:r>
        <w:rPr>
          <w:sz w:val="24"/>
          <w:szCs w:val="24"/>
        </w:rPr>
        <w:t>（一个简单的有正常结果的合法输入）。</w:t>
      </w:r>
    </w:p>
    <w:p>
      <w:pPr>
        <w:pStyle w:val="6"/>
        <w:spacing w:line="300" w:lineRule="auto"/>
        <w:ind w:right="172" w:firstLine="599"/>
        <w:rPr>
          <w:sz w:val="24"/>
          <w:szCs w:val="24"/>
        </w:rPr>
      </w:pP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0</w:t>
      </w:r>
      <w:r>
        <w:rPr>
          <w:sz w:val="24"/>
          <w:szCs w:val="24"/>
        </w:rPr>
        <w:t>（一个简单的结果为</w:t>
      </w:r>
      <w:r>
        <w:rPr>
          <w:rFonts w:ascii="Times New Roman" w:hAnsi="Times New Roman" w:eastAsia="Times New Roman"/>
          <w:sz w:val="24"/>
          <w:szCs w:val="24"/>
        </w:rPr>
        <w:t>0</w:t>
      </w:r>
      <w:r>
        <w:rPr>
          <w:sz w:val="24"/>
          <w:szCs w:val="24"/>
        </w:rPr>
        <w:t>的合法输入）。</w:t>
      </w:r>
    </w:p>
    <w:p>
      <w:pPr>
        <w:pStyle w:val="6"/>
        <w:spacing w:line="300" w:lineRule="auto"/>
        <w:ind w:left="699" w:right="247"/>
        <w:rPr>
          <w:sz w:val="24"/>
          <w:szCs w:val="24"/>
        </w:rPr>
      </w:pPr>
      <w:r>
        <w:rPr>
          <w:rFonts w:ascii="Times New Roman" w:hAnsi="Times New Roman" w:eastAsia="Times New Roman"/>
          <w:sz w:val="24"/>
          <w:szCs w:val="24"/>
        </w:rPr>
        <w:t>Null</w:t>
      </w:r>
      <w:r>
        <w:rPr>
          <w:sz w:val="24"/>
          <w:szCs w:val="24"/>
        </w:rPr>
        <w:t>：</w:t>
      </w:r>
      <w:r>
        <w:rPr>
          <w:rFonts w:ascii="Times New Roman" w:hAnsi="Times New Roman" w:eastAsia="Times New Roman"/>
          <w:sz w:val="24"/>
          <w:szCs w:val="24"/>
        </w:rPr>
        <w:t>0</w:t>
      </w:r>
      <w:r>
        <w:rPr>
          <w:sz w:val="24"/>
          <w:szCs w:val="24"/>
        </w:rPr>
        <w:t>（简单的错误输入）。</w:t>
      </w:r>
      <w:r>
        <w:rPr>
          <w:rFonts w:ascii="Times New Roman" w:hAnsi="Times New Roman" w:eastAsia="Times New Roman"/>
          <w:sz w:val="24"/>
          <w:szCs w:val="24"/>
        </w:rPr>
        <w:t>“AA”</w:t>
      </w:r>
      <w:r>
        <w:rPr>
          <w:sz w:val="24"/>
          <w:szCs w:val="24"/>
        </w:rPr>
        <w:t>和</w:t>
      </w:r>
      <w:r>
        <w:rPr>
          <w:rFonts w:ascii="Times New Roman" w:hAnsi="Times New Roman" w:eastAsia="Times New Roman"/>
          <w:sz w:val="24"/>
          <w:szCs w:val="24"/>
        </w:rPr>
        <w:t>“aa”</w:t>
      </w:r>
      <w:r>
        <w:rPr>
          <w:sz w:val="24"/>
          <w:szCs w:val="24"/>
        </w:rPr>
        <w:t>：</w:t>
      </w:r>
      <w:r>
        <w:rPr>
          <w:rFonts w:ascii="Times New Roman" w:hAnsi="Times New Roman" w:eastAsia="Times New Roman"/>
          <w:sz w:val="24"/>
          <w:szCs w:val="24"/>
        </w:rPr>
        <w:t>2</w:t>
      </w:r>
      <w:r>
        <w:rPr>
          <w:sz w:val="24"/>
          <w:szCs w:val="24"/>
        </w:rPr>
        <w:t>（个数</w:t>
      </w:r>
      <w:r>
        <w:rPr>
          <w:rFonts w:ascii="Times New Roman" w:hAnsi="Times New Roman" w:eastAsia="Times New Roman"/>
          <w:sz w:val="24"/>
          <w:szCs w:val="24"/>
        </w:rPr>
        <w:t>&gt;1</w:t>
      </w:r>
      <w:r>
        <w:rPr>
          <w:sz w:val="24"/>
          <w:szCs w:val="24"/>
        </w:rPr>
        <w:t>并且所</w:t>
      </w:r>
    </w:p>
    <w:p>
      <w:pPr>
        <w:pStyle w:val="6"/>
        <w:spacing w:line="383" w:lineRule="exact"/>
        <w:rPr>
          <w:sz w:val="24"/>
          <w:szCs w:val="24"/>
        </w:rPr>
      </w:pPr>
      <w:r>
        <w:rPr>
          <w:sz w:val="24"/>
          <w:szCs w:val="24"/>
        </w:rPr>
        <w:t>有字母都是</w:t>
      </w:r>
      <w:r>
        <w:rPr>
          <w:rFonts w:ascii="Times New Roman" w:eastAsia="Times New Roman"/>
          <w:sz w:val="24"/>
          <w:szCs w:val="24"/>
        </w:rPr>
        <w:t>A</w:t>
      </w:r>
      <w:r>
        <w:rPr>
          <w:sz w:val="24"/>
          <w:szCs w:val="24"/>
        </w:rPr>
        <w:t>的输入）。</w:t>
      </w:r>
    </w:p>
    <w:p>
      <w:pPr>
        <w:pStyle w:val="6"/>
        <w:spacing w:before="92" w:line="300" w:lineRule="auto"/>
        <w:ind w:right="172" w:firstLine="599"/>
        <w:rPr>
          <w:sz w:val="24"/>
          <w:szCs w:val="24"/>
        </w:rPr>
      </w:pPr>
      <w:r>
        <w:rPr>
          <w:rFonts w:ascii="Times New Roman" w:hAnsi="Times New Roman" w:eastAsia="Times New Roman"/>
          <w:sz w:val="24"/>
          <w:szCs w:val="24"/>
        </w:rPr>
        <w:t>“b”</w:t>
      </w:r>
      <w:r>
        <w:rPr>
          <w:sz w:val="24"/>
          <w:szCs w:val="24"/>
        </w:rPr>
        <w:t>：</w:t>
      </w:r>
      <w:r>
        <w:rPr>
          <w:rFonts w:ascii="Times New Roman" w:hAnsi="Times New Roman" w:eastAsia="Times New Roman"/>
          <w:sz w:val="24"/>
          <w:szCs w:val="24"/>
        </w:rPr>
        <w:t>0</w:t>
      </w:r>
      <w:r>
        <w:rPr>
          <w:sz w:val="24"/>
          <w:szCs w:val="24"/>
        </w:rPr>
        <w:t>（一个简单的非空合法输入，结果是</w:t>
      </w:r>
      <w:r>
        <w:rPr>
          <w:rFonts w:ascii="Times New Roman" w:hAnsi="Times New Roman" w:eastAsia="Times New Roman"/>
          <w:sz w:val="24"/>
          <w:szCs w:val="24"/>
        </w:rPr>
        <w:t>0</w:t>
      </w:r>
      <w:r>
        <w:rPr>
          <w:sz w:val="24"/>
          <w:szCs w:val="24"/>
        </w:rPr>
        <w:t>）。</w:t>
      </w:r>
    </w:p>
    <w:p>
      <w:pPr>
        <w:pStyle w:val="6"/>
        <w:spacing w:line="300" w:lineRule="auto"/>
        <w:ind w:right="202" w:firstLine="599"/>
        <w:rPr>
          <w:sz w:val="24"/>
          <w:szCs w:val="24"/>
        </w:rPr>
      </w:pPr>
      <w:r>
        <w:rPr>
          <w:rFonts w:ascii="Times New Roman" w:hAnsi="Times New Roman" w:eastAsia="Times New Roman"/>
          <w:sz w:val="24"/>
          <w:szCs w:val="24"/>
        </w:rPr>
        <w:t>“aba”</w:t>
      </w:r>
      <w:r>
        <w:rPr>
          <w:sz w:val="24"/>
          <w:szCs w:val="24"/>
        </w:rPr>
        <w:t>：</w:t>
      </w:r>
      <w:r>
        <w:rPr>
          <w:rFonts w:ascii="Times New Roman" w:hAnsi="Times New Roman" w:eastAsia="Times New Roman"/>
          <w:sz w:val="24"/>
          <w:szCs w:val="24"/>
        </w:rPr>
        <w:t>2</w:t>
      </w:r>
      <w:r>
        <w:rPr>
          <w:sz w:val="24"/>
          <w:szCs w:val="24"/>
        </w:rPr>
        <w:t>（目标字符出现在开头和结尾，以寻找循环边界错误）。</w:t>
      </w:r>
    </w:p>
    <w:p>
      <w:pPr>
        <w:pStyle w:val="6"/>
        <w:spacing w:line="383" w:lineRule="exact"/>
        <w:ind w:left="699"/>
        <w:rPr>
          <w:sz w:val="24"/>
          <w:szCs w:val="24"/>
        </w:rPr>
      </w:pPr>
      <w:r>
        <w:rPr>
          <w:rFonts w:ascii="Times New Roman" w:hAnsi="Times New Roman" w:eastAsia="Times New Roman"/>
          <w:sz w:val="24"/>
          <w:szCs w:val="24"/>
        </w:rPr>
        <w:t>“bab”</w:t>
      </w:r>
      <w:r>
        <w:rPr>
          <w:sz w:val="24"/>
          <w:szCs w:val="24"/>
        </w:rPr>
        <w:t>：</w:t>
      </w:r>
      <w:r>
        <w:rPr>
          <w:rFonts w:ascii="Times New Roman" w:hAnsi="Times New Roman" w:eastAsia="Times New Roman"/>
          <w:sz w:val="24"/>
          <w:szCs w:val="24"/>
        </w:rPr>
        <w:t>1</w:t>
      </w:r>
      <w:r>
        <w:rPr>
          <w:sz w:val="24"/>
          <w:szCs w:val="24"/>
        </w:rPr>
        <w:t>（目标字符出现在中</w:t>
      </w:r>
    </w:p>
    <w:p>
      <w:pPr>
        <w:spacing w:after="0" w:line="383" w:lineRule="exact"/>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间）。</w:t>
      </w:r>
    </w:p>
    <w:p>
      <w:pPr>
        <w:pStyle w:val="6"/>
        <w:spacing w:before="96"/>
        <w:ind w:left="699"/>
        <w:rPr>
          <w:rFonts w:ascii="Times New Roman" w:eastAsia="Times New Roman"/>
          <w:sz w:val="24"/>
          <w:szCs w:val="24"/>
        </w:rPr>
      </w:pPr>
      <w:r>
        <w:rPr>
          <w:rFonts w:ascii="Times New Roman" w:eastAsia="Times New Roman"/>
          <w:sz w:val="24"/>
          <w:szCs w:val="24"/>
        </w:rPr>
        <w:t>space/tabs</w:t>
      </w:r>
      <w:r>
        <w:rPr>
          <w:sz w:val="24"/>
          <w:szCs w:val="24"/>
        </w:rPr>
        <w:t>等：</w:t>
      </w:r>
      <w:r>
        <w:rPr>
          <w:rFonts w:ascii="Times New Roman" w:eastAsia="Times New Roman"/>
          <w:sz w:val="24"/>
          <w:szCs w:val="24"/>
        </w:rPr>
        <w:t>N</w:t>
      </w:r>
      <w:r>
        <w:rPr>
          <w:sz w:val="24"/>
          <w:szCs w:val="24"/>
        </w:rPr>
        <w:t>（空白字符与</w:t>
      </w:r>
      <w:r>
        <w:rPr>
          <w:rFonts w:ascii="Times New Roman" w:eastAsia="Times New Roman"/>
          <w:sz w:val="24"/>
          <w:szCs w:val="24"/>
        </w:rPr>
        <w:t>N</w:t>
      </w:r>
    </w:p>
    <w:p>
      <w:pPr>
        <w:pStyle w:val="6"/>
        <w:spacing w:before="95"/>
        <w:rPr>
          <w:sz w:val="24"/>
          <w:szCs w:val="24"/>
        </w:rPr>
      </w:pPr>
      <w:r>
        <w:rPr>
          <w:sz w:val="24"/>
          <w:szCs w:val="24"/>
        </w:rPr>
        <w:t>个</w:t>
      </w:r>
      <w:r>
        <w:rPr>
          <w:rFonts w:ascii="Times New Roman" w:eastAsia="Times New Roman"/>
          <w:sz w:val="24"/>
          <w:szCs w:val="24"/>
        </w:rPr>
        <w:t>A</w:t>
      </w:r>
      <w:r>
        <w:rPr>
          <w:sz w:val="24"/>
          <w:szCs w:val="24"/>
        </w:rPr>
        <w:t>的混合）。</w:t>
      </w:r>
    </w:p>
    <w:p>
      <w:pPr>
        <w:pStyle w:val="6"/>
        <w:spacing w:before="95"/>
        <w:ind w:left="699"/>
        <w:rPr>
          <w:sz w:val="24"/>
          <w:szCs w:val="24"/>
        </w:rPr>
      </w:pPr>
      <w:r>
        <w:rPr>
          <w:sz w:val="24"/>
          <w:szCs w:val="24"/>
        </w:rPr>
        <w:t>不包含</w:t>
      </w:r>
      <w:r>
        <w:rPr>
          <w:rFonts w:ascii="Times New Roman" w:eastAsia="Times New Roman"/>
          <w:sz w:val="24"/>
          <w:szCs w:val="24"/>
        </w:rPr>
        <w:t>A</w:t>
      </w:r>
      <w:r>
        <w:rPr>
          <w:sz w:val="24"/>
          <w:szCs w:val="24"/>
        </w:rPr>
        <w:t>的长字符串：</w:t>
      </w:r>
      <w:r>
        <w:rPr>
          <w:rFonts w:ascii="Times New Roman" w:eastAsia="Times New Roman"/>
          <w:sz w:val="24"/>
          <w:szCs w:val="24"/>
        </w:rPr>
        <w:t>N</w:t>
      </w:r>
      <w:r>
        <w:rPr>
          <w:sz w:val="24"/>
          <w:szCs w:val="24"/>
        </w:rPr>
        <w:t>，其中</w:t>
      </w:r>
    </w:p>
    <w:p>
      <w:pPr>
        <w:pStyle w:val="6"/>
        <w:spacing w:before="95"/>
        <w:rPr>
          <w:sz w:val="24"/>
          <w:szCs w:val="24"/>
        </w:rPr>
      </w:pPr>
      <w:r>
        <w:rPr>
          <w:rFonts w:ascii="Times New Roman" w:eastAsia="Times New Roman"/>
          <w:sz w:val="24"/>
          <w:szCs w:val="24"/>
        </w:rPr>
        <w:t>N&gt;0</w:t>
      </w:r>
      <w:r>
        <w:rPr>
          <w:sz w:val="24"/>
          <w:szCs w:val="24"/>
        </w:rPr>
        <w:t>。</w:t>
      </w:r>
    </w:p>
    <w:p>
      <w:pPr>
        <w:pStyle w:val="6"/>
        <w:spacing w:before="96"/>
        <w:ind w:left="699"/>
        <w:rPr>
          <w:sz w:val="24"/>
          <w:szCs w:val="24"/>
        </w:rPr>
      </w:pPr>
      <w:r>
        <w:rPr>
          <w:sz w:val="24"/>
          <w:szCs w:val="24"/>
        </w:rPr>
        <w:t>包含</w:t>
      </w:r>
      <w:r>
        <w:rPr>
          <w:rFonts w:ascii="Times New Roman" w:eastAsia="Times New Roman"/>
          <w:sz w:val="24"/>
          <w:szCs w:val="24"/>
        </w:rPr>
        <w:t>A</w:t>
      </w:r>
      <w:r>
        <w:rPr>
          <w:sz w:val="24"/>
          <w:szCs w:val="24"/>
        </w:rPr>
        <w:t>的长字符串：</w:t>
      </w:r>
      <w:r>
        <w:rPr>
          <w:rFonts w:ascii="Times New Roman" w:eastAsia="Times New Roman"/>
          <w:sz w:val="24"/>
          <w:szCs w:val="24"/>
        </w:rPr>
        <w:t>N</w:t>
      </w:r>
      <w:r>
        <w:rPr>
          <w:sz w:val="24"/>
          <w:szCs w:val="24"/>
        </w:rPr>
        <w:t>，其中</w:t>
      </w:r>
      <w:r>
        <w:rPr>
          <w:rFonts w:ascii="Times New Roman" w:eastAsia="Times New Roman"/>
          <w:sz w:val="24"/>
          <w:szCs w:val="24"/>
        </w:rPr>
        <w:t>N</w:t>
      </w:r>
      <w:r>
        <w:rPr>
          <w:sz w:val="24"/>
          <w:szCs w:val="24"/>
        </w:rPr>
        <w:t>是</w:t>
      </w:r>
    </w:p>
    <w:p>
      <w:pPr>
        <w:pStyle w:val="6"/>
        <w:spacing w:before="95"/>
        <w:rPr>
          <w:sz w:val="24"/>
          <w:szCs w:val="24"/>
        </w:rPr>
      </w:pPr>
      <w:r>
        <w:rPr>
          <w:rFonts w:ascii="Times New Roman" w:eastAsia="Times New Roman"/>
          <w:sz w:val="24"/>
          <w:szCs w:val="24"/>
        </w:rPr>
        <w:t>A</w:t>
      </w:r>
      <w:r>
        <w:rPr>
          <w:sz w:val="24"/>
          <w:szCs w:val="24"/>
        </w:rPr>
        <w:t>出现的个数。</w:t>
      </w:r>
    </w:p>
    <w:p>
      <w:pPr>
        <w:pStyle w:val="6"/>
        <w:spacing w:before="95" w:line="300" w:lineRule="auto"/>
        <w:ind w:right="318" w:firstLine="599"/>
        <w:rPr>
          <w:sz w:val="24"/>
          <w:szCs w:val="24"/>
        </w:rPr>
      </w:pPr>
      <w:r>
        <w:rPr>
          <w:rFonts w:ascii="Times New Roman" w:eastAsia="Times New Roman"/>
          <w:sz w:val="24"/>
          <w:szCs w:val="24"/>
        </w:rPr>
        <w:t>X\nX</w:t>
      </w:r>
      <w:r>
        <w:rPr>
          <w:sz w:val="24"/>
          <w:szCs w:val="24"/>
        </w:rPr>
        <w:t>字符串：</w:t>
      </w:r>
      <w:r>
        <w:rPr>
          <w:rFonts w:ascii="Times New Roman" w:eastAsia="Times New Roman"/>
          <w:sz w:val="24"/>
          <w:szCs w:val="24"/>
        </w:rPr>
        <w:t>N</w:t>
      </w:r>
      <w:r>
        <w:rPr>
          <w:sz w:val="24"/>
          <w:szCs w:val="24"/>
        </w:rPr>
        <w:t>，其中</w:t>
      </w:r>
      <w:r>
        <w:rPr>
          <w:rFonts w:ascii="Times New Roman" w:eastAsia="Times New Roman"/>
          <w:sz w:val="24"/>
          <w:szCs w:val="24"/>
        </w:rPr>
        <w:t>N</w:t>
      </w:r>
      <w:r>
        <w:rPr>
          <w:sz w:val="24"/>
          <w:szCs w:val="24"/>
        </w:rPr>
        <w:t>是</w:t>
      </w:r>
      <w:r>
        <w:rPr>
          <w:rFonts w:ascii="Times New Roman" w:eastAsia="Times New Roman"/>
          <w:sz w:val="24"/>
          <w:szCs w:val="24"/>
        </w:rPr>
        <w:t>A</w:t>
      </w:r>
      <w:r>
        <w:rPr>
          <w:sz w:val="24"/>
          <w:szCs w:val="24"/>
        </w:rPr>
        <w:t>出现的个数（格式化字符）。</w:t>
      </w:r>
    </w:p>
    <w:p>
      <w:pPr>
        <w:pStyle w:val="6"/>
        <w:spacing w:line="302" w:lineRule="auto"/>
        <w:ind w:right="187" w:firstLine="599"/>
        <w:rPr>
          <w:sz w:val="24"/>
          <w:szCs w:val="24"/>
        </w:rPr>
      </w:pPr>
      <w:r>
        <w:rPr>
          <w:rFonts w:ascii="Times New Roman" w:eastAsia="Times New Roman"/>
          <w:sz w:val="24"/>
          <w:szCs w:val="24"/>
        </w:rPr>
        <w:t>{java/C/HTML/JavaScript}</w:t>
      </w:r>
      <w:r>
        <w:rPr>
          <w:sz w:val="24"/>
          <w:szCs w:val="24"/>
        </w:rPr>
        <w:t>：</w:t>
      </w:r>
      <w:r>
        <w:rPr>
          <w:rFonts w:ascii="Times New Roman" w:eastAsia="Times New Roman"/>
          <w:sz w:val="24"/>
          <w:szCs w:val="24"/>
        </w:rPr>
        <w:t>N</w:t>
      </w:r>
      <w:r>
        <w:rPr>
          <w:sz w:val="24"/>
          <w:szCs w:val="24"/>
        </w:rPr>
        <w:t>， 其中</w:t>
      </w:r>
      <w:r>
        <w:rPr>
          <w:rFonts w:ascii="Times New Roman" w:eastAsia="Times New Roman"/>
          <w:sz w:val="24"/>
          <w:szCs w:val="24"/>
        </w:rPr>
        <w:t>N</w:t>
      </w:r>
      <w:r>
        <w:rPr>
          <w:sz w:val="24"/>
          <w:szCs w:val="24"/>
        </w:rPr>
        <w:t>是</w:t>
      </w:r>
      <w:r>
        <w:rPr>
          <w:rFonts w:ascii="Times New Roman" w:eastAsia="Times New Roman"/>
          <w:sz w:val="24"/>
          <w:szCs w:val="24"/>
        </w:rPr>
        <w:t>A</w:t>
      </w:r>
      <w:r>
        <w:rPr>
          <w:sz w:val="24"/>
          <w:szCs w:val="24"/>
        </w:rPr>
        <w:t>出现的个数（可执行字</w:t>
      </w:r>
    </w:p>
    <w:p>
      <w:pPr>
        <w:pStyle w:val="6"/>
        <w:spacing w:line="375" w:lineRule="exact"/>
        <w:rPr>
          <w:sz w:val="24"/>
          <w:szCs w:val="24"/>
        </w:rPr>
      </w:pPr>
      <w:r>
        <w:rPr>
          <w:sz w:val="24"/>
          <w:szCs w:val="24"/>
        </w:rPr>
        <w:t>符，或错误，或偶然的代码解释）。</w:t>
      </w:r>
    </w:p>
    <w:p>
      <w:pPr>
        <w:spacing w:after="0" w:line="375"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t>无论丢失上述测试中的哪几个都是一个不好的征兆。</w:t>
      </w:r>
    </w:p>
    <w:p>
      <w:pPr>
        <w:pStyle w:val="6"/>
        <w:spacing w:line="300" w:lineRule="auto"/>
        <w:ind w:right="142" w:firstLine="599"/>
        <w:jc w:val="both"/>
        <w:rPr>
          <w:sz w:val="24"/>
          <w:szCs w:val="24"/>
        </w:rPr>
      </w:pPr>
      <w:r>
        <w:rPr>
          <w:sz w:val="24"/>
          <w:szCs w:val="24"/>
        </w:rPr>
        <w:t>更好的候选人会超越输入选择， 讨论更加高级的测试问题。他们可能会做以下的事情。</w:t>
      </w:r>
    </w:p>
    <w:p>
      <w:pPr>
        <w:pStyle w:val="6"/>
        <w:spacing w:line="290" w:lineRule="auto"/>
        <w:ind w:right="142" w:firstLine="599"/>
        <w:rPr>
          <w:sz w:val="24"/>
          <w:szCs w:val="24"/>
        </w:rPr>
      </w:pPr>
      <w:r>
        <w:rPr>
          <w:sz w:val="24"/>
          <w:szCs w:val="24"/>
        </w:rPr>
        <w:t>质疑界面的外观、调色板和对比度。如</w:t>
      </w:r>
      <w:r>
        <w:rPr>
          <w:rFonts w:ascii="Times New Roman" w:hAnsi="Times New Roman" w:eastAsia="Times New Roman"/>
          <w:sz w:val="24"/>
          <w:szCs w:val="24"/>
        </w:rPr>
        <w:t>“</w:t>
      </w:r>
      <w:r>
        <w:rPr>
          <w:sz w:val="24"/>
          <w:szCs w:val="24"/>
        </w:rPr>
        <w:t>这些与相关应用风格一致</w:t>
      </w:r>
    </w:p>
    <w:p>
      <w:pPr>
        <w:pStyle w:val="6"/>
        <w:spacing w:before="18" w:line="304" w:lineRule="auto"/>
        <w:ind w:right="1072"/>
        <w:rPr>
          <w:sz w:val="24"/>
          <w:szCs w:val="24"/>
        </w:rPr>
      </w:pPr>
      <w:r>
        <w:rPr>
          <w:sz w:val="24"/>
          <w:szCs w:val="24"/>
        </w:rPr>
        <w:t>吗？</w:t>
      </w: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w:t>
      </w:r>
      <w:r>
        <w:rPr>
          <w:sz w:val="24"/>
          <w:szCs w:val="24"/>
        </w:rPr>
        <w:t>视力困难的人能使用吗？</w:t>
      </w:r>
      <w:r>
        <w:rPr>
          <w:rFonts w:ascii="Times New Roman" w:hAnsi="Times New Roman" w:eastAsia="Times New Roman"/>
          <w:sz w:val="24"/>
          <w:szCs w:val="24"/>
        </w:rPr>
        <w:t>”</w:t>
      </w:r>
      <w:r>
        <w:rPr>
          <w:sz w:val="24"/>
          <w:szCs w:val="24"/>
        </w:rPr>
        <w:t>等。</w:t>
      </w:r>
    </w:p>
    <w:p>
      <w:pPr>
        <w:pStyle w:val="6"/>
        <w:spacing w:line="300" w:lineRule="auto"/>
        <w:ind w:right="142" w:firstLine="599"/>
        <w:rPr>
          <w:sz w:val="24"/>
          <w:szCs w:val="24"/>
        </w:rPr>
      </w:pPr>
      <w:r>
        <w:rPr>
          <w:sz w:val="24"/>
          <w:szCs w:val="24"/>
        </w:rPr>
        <w:t>担心文本框太小了，建议加长以便显示更长的输入字符串。</w:t>
      </w:r>
    </w:p>
    <w:p>
      <w:pPr>
        <w:pStyle w:val="6"/>
        <w:spacing w:line="383" w:lineRule="exact"/>
        <w:ind w:left="699"/>
        <w:rPr>
          <w:sz w:val="24"/>
          <w:szCs w:val="24"/>
        </w:rPr>
      </w:pPr>
      <w:r>
        <w:rPr>
          <w:sz w:val="24"/>
          <w:szCs w:val="24"/>
        </w:rPr>
        <w:t>考虑这个应用能否在同一台服务</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器上运行多个实例。会发生多个用户的串扰吗？</w:t>
      </w:r>
    </w:p>
    <w:p>
      <w:pPr>
        <w:pStyle w:val="6"/>
        <w:spacing w:line="300" w:lineRule="auto"/>
        <w:ind w:right="142" w:firstLine="599"/>
        <w:jc w:val="right"/>
        <w:rPr>
          <w:sz w:val="24"/>
          <w:szCs w:val="24"/>
        </w:rPr>
      </w:pPr>
      <w:r>
        <w:rPr>
          <w:sz w:val="24"/>
          <w:szCs w:val="24"/>
        </w:rPr>
        <w:t>提出疑问</w:t>
      </w:r>
      <w:r>
        <w:rPr>
          <w:rFonts w:ascii="Times New Roman" w:hAnsi="Times New Roman" w:eastAsia="Times New Roman"/>
          <w:sz w:val="24"/>
          <w:szCs w:val="24"/>
        </w:rPr>
        <w:t>“</w:t>
      </w:r>
      <w:r>
        <w:rPr>
          <w:sz w:val="24"/>
          <w:szCs w:val="24"/>
        </w:rPr>
        <w:t>数据会被记录吗</w:t>
      </w:r>
      <w:r>
        <w:rPr>
          <w:rFonts w:ascii="Times New Roman" w:hAnsi="Times New Roman" w:eastAsia="Times New Roman"/>
          <w:sz w:val="24"/>
          <w:szCs w:val="24"/>
        </w:rPr>
        <w:t>”</w:t>
      </w:r>
      <w:r>
        <w:rPr>
          <w:sz w:val="24"/>
          <w:szCs w:val="24"/>
        </w:rPr>
        <w:t>，输</w:t>
      </w:r>
      <w:r>
        <w:rPr>
          <w:w w:val="95"/>
          <w:sz w:val="24"/>
          <w:szCs w:val="24"/>
        </w:rPr>
        <w:t>入串可能包含地址或其他身份信息。建议使用真实数据进行自动化测</w:t>
      </w:r>
    </w:p>
    <w:p>
      <w:pPr>
        <w:pStyle w:val="6"/>
        <w:spacing w:line="382" w:lineRule="exact"/>
        <w:rPr>
          <w:sz w:val="24"/>
          <w:szCs w:val="24"/>
        </w:rPr>
      </w:pPr>
      <w:r>
        <w:rPr>
          <w:sz w:val="24"/>
          <w:szCs w:val="24"/>
        </w:rPr>
        <w:t>试，如从词典或书本里选择。</w:t>
      </w:r>
    </w:p>
    <w:p>
      <w:pPr>
        <w:pStyle w:val="6"/>
        <w:spacing w:before="94" w:line="300" w:lineRule="auto"/>
        <w:ind w:right="307" w:firstLine="599"/>
        <w:rPr>
          <w:rFonts w:ascii="Times New Roman" w:hAnsi="Times New Roman" w:eastAsia="Times New Roman"/>
          <w:sz w:val="24"/>
          <w:szCs w:val="24"/>
        </w:rPr>
      </w:pPr>
      <w:r>
        <w:rPr>
          <w:sz w:val="24"/>
          <w:szCs w:val="24"/>
        </w:rPr>
        <w:t>提出疑问，</w:t>
      </w:r>
      <w:r>
        <w:rPr>
          <w:rFonts w:ascii="Times New Roman" w:hAnsi="Times New Roman" w:eastAsia="Times New Roman"/>
          <w:sz w:val="24"/>
          <w:szCs w:val="24"/>
        </w:rPr>
        <w:t>“</w:t>
      </w:r>
      <w:r>
        <w:rPr>
          <w:sz w:val="24"/>
          <w:szCs w:val="24"/>
        </w:rPr>
        <w:t>计算足够快吗？在大负载下呢？</w:t>
      </w:r>
      <w:r>
        <w:rPr>
          <w:rFonts w:ascii="Times New Roman" w:hAnsi="Times New Roman" w:eastAsia="Times New Roman"/>
          <w:sz w:val="24"/>
          <w:szCs w:val="24"/>
        </w:rPr>
        <w:t>”</w:t>
      </w:r>
    </w:p>
    <w:p>
      <w:pPr>
        <w:pStyle w:val="6"/>
        <w:spacing w:line="300" w:lineRule="auto"/>
        <w:ind w:right="607" w:firstLine="599"/>
        <w:rPr>
          <w:rFonts w:ascii="Times New Roman" w:hAnsi="Times New Roman" w:eastAsia="Times New Roman"/>
          <w:sz w:val="24"/>
          <w:szCs w:val="24"/>
        </w:rPr>
      </w:pPr>
      <w:r>
        <w:rPr>
          <w:sz w:val="24"/>
          <w:szCs w:val="24"/>
        </w:rPr>
        <w:t>提出疑问，</w:t>
      </w:r>
      <w:r>
        <w:rPr>
          <w:rFonts w:ascii="Times New Roman" w:hAnsi="Times New Roman" w:eastAsia="Times New Roman"/>
          <w:sz w:val="24"/>
          <w:szCs w:val="24"/>
        </w:rPr>
        <w:t>“</w:t>
      </w:r>
      <w:r>
        <w:rPr>
          <w:sz w:val="24"/>
          <w:szCs w:val="24"/>
        </w:rPr>
        <w:t>该页是可发现的吗？用户怎么能找到该页面？</w:t>
      </w:r>
      <w:r>
        <w:rPr>
          <w:rFonts w:ascii="Times New Roman" w:hAnsi="Times New Roman" w:eastAsia="Times New Roman"/>
          <w:sz w:val="24"/>
          <w:szCs w:val="24"/>
        </w:rPr>
        <w:t>”</w:t>
      </w:r>
    </w:p>
    <w:p>
      <w:pPr>
        <w:pStyle w:val="6"/>
        <w:spacing w:line="300" w:lineRule="auto"/>
        <w:ind w:right="121" w:firstLine="599"/>
        <w:rPr>
          <w:sz w:val="24"/>
          <w:szCs w:val="24"/>
        </w:rPr>
      </w:pPr>
      <w:r>
        <w:rPr>
          <w:sz w:val="24"/>
          <w:szCs w:val="24"/>
        </w:rPr>
        <w:t>输入</w:t>
      </w:r>
      <w:r>
        <w:rPr>
          <w:rFonts w:ascii="Times New Roman" w:eastAsia="Times New Roman"/>
          <w:sz w:val="24"/>
          <w:szCs w:val="24"/>
        </w:rPr>
        <w:t>HTML</w:t>
      </w:r>
      <w:r>
        <w:rPr>
          <w:sz w:val="24"/>
          <w:szCs w:val="24"/>
        </w:rPr>
        <w:t>和</w:t>
      </w:r>
      <w:r>
        <w:rPr>
          <w:rFonts w:ascii="Times New Roman" w:eastAsia="Times New Roman"/>
          <w:sz w:val="24"/>
          <w:szCs w:val="24"/>
        </w:rPr>
        <w:t>JavaScript</w:t>
      </w:r>
      <w:r>
        <w:rPr>
          <w:sz w:val="24"/>
          <w:szCs w:val="24"/>
        </w:rPr>
        <w:t>，看是否会破坏页面渲染。</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532" w:firstLine="599"/>
        <w:rPr>
          <w:sz w:val="24"/>
          <w:szCs w:val="24"/>
        </w:rPr>
      </w:pPr>
      <w:r>
        <w:rPr>
          <w:sz w:val="24"/>
          <w:szCs w:val="24"/>
        </w:rPr>
        <w:t>询问是对大写还是小写的</w:t>
      </w:r>
      <w:r>
        <w:rPr>
          <w:rFonts w:ascii="Times New Roman" w:eastAsia="Times New Roman"/>
          <w:sz w:val="24"/>
          <w:szCs w:val="24"/>
        </w:rPr>
        <w:t>A</w:t>
      </w:r>
      <w:r>
        <w:rPr>
          <w:sz w:val="24"/>
          <w:szCs w:val="24"/>
        </w:rPr>
        <w:t>计数，还是都包括。</w:t>
      </w:r>
    </w:p>
    <w:p>
      <w:pPr>
        <w:pStyle w:val="6"/>
        <w:spacing w:line="383" w:lineRule="exact"/>
        <w:ind w:left="699"/>
        <w:rPr>
          <w:sz w:val="24"/>
          <w:szCs w:val="24"/>
        </w:rPr>
      </w:pPr>
      <w:r>
        <w:rPr>
          <w:sz w:val="24"/>
          <w:szCs w:val="24"/>
        </w:rPr>
        <w:t>尝试复制和粘贴字符串。</w:t>
      </w:r>
    </w:p>
    <w:p>
      <w:pPr>
        <w:pStyle w:val="6"/>
        <w:spacing w:before="96" w:line="300" w:lineRule="auto"/>
        <w:ind w:right="142" w:firstLine="599"/>
        <w:rPr>
          <w:sz w:val="24"/>
          <w:szCs w:val="24"/>
        </w:rPr>
      </w:pPr>
      <w:r>
        <w:rPr>
          <w:spacing w:val="-2"/>
          <w:sz w:val="24"/>
          <w:szCs w:val="24"/>
        </w:rPr>
        <w:t>还有一些想法更加高级，反映了</w:t>
      </w:r>
      <w:r>
        <w:rPr>
          <w:spacing w:val="-1"/>
          <w:sz w:val="24"/>
          <w:szCs w:val="24"/>
        </w:rPr>
        <w:t>富有经验的、宝贵的测试思维，能够</w:t>
      </w:r>
      <w:r>
        <w:rPr>
          <w:sz w:val="24"/>
          <w:szCs w:val="24"/>
        </w:rPr>
        <w:t>比问题走的更远。他们可能会这样 做。</w:t>
      </w:r>
    </w:p>
    <w:p>
      <w:pPr>
        <w:pStyle w:val="6"/>
        <w:tabs>
          <w:tab w:val="left" w:pos="1074"/>
        </w:tabs>
        <w:spacing w:line="300" w:lineRule="auto"/>
        <w:ind w:right="97" w:firstLine="599"/>
        <w:rPr>
          <w:sz w:val="24"/>
          <w:szCs w:val="24"/>
        </w:rPr>
      </w:pPr>
      <w:r>
        <w:rPr>
          <w:sz w:val="24"/>
          <w:szCs w:val="24"/>
        </w:rPr>
        <w:t>意识到计算会通过</w:t>
      </w:r>
      <w:r>
        <w:rPr>
          <w:rFonts w:ascii="Times New Roman" w:eastAsia="Times New Roman"/>
          <w:spacing w:val="-6"/>
          <w:sz w:val="24"/>
          <w:szCs w:val="24"/>
        </w:rPr>
        <w:t xml:space="preserve">URL-encoded </w:t>
      </w:r>
      <w:r>
        <w:rPr>
          <w:rFonts w:ascii="Times New Roman" w:eastAsia="Times New Roman"/>
          <w:spacing w:val="-4"/>
          <w:sz w:val="24"/>
          <w:szCs w:val="24"/>
        </w:rPr>
        <w:t>HTTP</w:t>
      </w:r>
      <w:r>
        <w:rPr>
          <w:rFonts w:ascii="Times New Roman" w:eastAsia="Times New Roman"/>
          <w:spacing w:val="-4"/>
          <w:sz w:val="24"/>
          <w:szCs w:val="24"/>
        </w:rPr>
        <w:tab/>
      </w:r>
      <w:r>
        <w:rPr>
          <w:rFonts w:ascii="Times New Roman" w:eastAsia="Times New Roman"/>
          <w:spacing w:val="-5"/>
          <w:sz w:val="24"/>
          <w:szCs w:val="24"/>
        </w:rPr>
        <w:t>GET</w:t>
      </w:r>
      <w:r>
        <w:rPr>
          <w:sz w:val="24"/>
          <w:szCs w:val="24"/>
        </w:rPr>
        <w:t>请求传递到服务器，字</w:t>
      </w:r>
      <w:r>
        <w:rPr>
          <w:spacing w:val="-14"/>
          <w:sz w:val="24"/>
          <w:szCs w:val="24"/>
        </w:rPr>
        <w:t>符</w:t>
      </w:r>
      <w:r>
        <w:rPr>
          <w:sz w:val="24"/>
          <w:szCs w:val="24"/>
        </w:rPr>
        <w:t>串可能会在穿越网络时被截断。因 此，无法保证支持多长的</w:t>
      </w:r>
      <w:r>
        <w:rPr>
          <w:rFonts w:ascii="Times New Roman" w:eastAsia="Times New Roman"/>
          <w:spacing w:val="-16"/>
          <w:sz w:val="24"/>
          <w:szCs w:val="24"/>
        </w:rPr>
        <w:t>URL</w:t>
      </w:r>
      <w:r>
        <w:rPr>
          <w:sz w:val="24"/>
          <w:szCs w:val="24"/>
        </w:rPr>
        <w:t>。</w:t>
      </w:r>
    </w:p>
    <w:p>
      <w:pPr>
        <w:pStyle w:val="6"/>
        <w:spacing w:line="381" w:lineRule="exact"/>
        <w:ind w:left="699"/>
        <w:rPr>
          <w:sz w:val="24"/>
          <w:szCs w:val="24"/>
        </w:rPr>
      </w:pPr>
      <w:r>
        <w:rPr>
          <w:sz w:val="24"/>
          <w:szCs w:val="24"/>
        </w:rPr>
        <w:t>建议将此应用参数化。为何只对</w:t>
      </w:r>
    </w:p>
    <w:p>
      <w:pPr>
        <w:spacing w:after="0" w:line="381" w:lineRule="exact"/>
        <w:rPr>
          <w:sz w:val="21"/>
          <w:szCs w:val="21"/>
        </w:rPr>
        <w:sectPr>
          <w:pgSz w:w="5050" w:h="6630"/>
          <w:pgMar w:top="60" w:right="0" w:bottom="360" w:left="0" w:header="0" w:footer="80" w:gutter="0"/>
          <w:pgNumType w:fmt="decimal"/>
          <w:cols w:space="720" w:num="1"/>
        </w:sectPr>
      </w:pPr>
    </w:p>
    <w:p>
      <w:pPr>
        <w:pStyle w:val="6"/>
        <w:spacing w:before="54"/>
        <w:rPr>
          <w:sz w:val="24"/>
          <w:szCs w:val="24"/>
        </w:rPr>
      </w:pPr>
      <w:r>
        <w:rPr>
          <w:sz w:val="24"/>
          <w:szCs w:val="24"/>
        </w:rPr>
        <w:t>字母</w:t>
      </w:r>
      <w:r>
        <w:rPr>
          <w:rFonts w:ascii="Times New Roman" w:eastAsia="Times New Roman"/>
          <w:sz w:val="24"/>
          <w:szCs w:val="24"/>
        </w:rPr>
        <w:t>A</w:t>
      </w:r>
      <w:r>
        <w:rPr>
          <w:sz w:val="24"/>
          <w:szCs w:val="24"/>
        </w:rPr>
        <w:t>计数呢？</w:t>
      </w:r>
    </w:p>
    <w:p>
      <w:pPr>
        <w:pStyle w:val="6"/>
        <w:spacing w:before="96"/>
        <w:ind w:left="699"/>
        <w:rPr>
          <w:sz w:val="24"/>
          <w:szCs w:val="24"/>
        </w:rPr>
      </w:pPr>
      <w:r>
        <w:rPr>
          <w:sz w:val="24"/>
          <w:szCs w:val="24"/>
        </w:rPr>
        <w:t>考虑计算其他语言中的</w:t>
      </w:r>
      <w:r>
        <w:rPr>
          <w:rFonts w:ascii="Times New Roman" w:eastAsia="Times New Roman"/>
          <w:sz w:val="24"/>
          <w:szCs w:val="24"/>
        </w:rPr>
        <w:t>A</w:t>
      </w:r>
      <w:r>
        <w:rPr>
          <w:sz w:val="24"/>
          <w:szCs w:val="24"/>
        </w:rPr>
        <w:t>（如埃</w:t>
      </w:r>
    </w:p>
    <w:p>
      <w:pPr>
        <w:pStyle w:val="6"/>
        <w:spacing w:before="95"/>
        <w:rPr>
          <w:sz w:val="24"/>
          <w:szCs w:val="24"/>
        </w:rPr>
      </w:pPr>
      <w:r>
        <w:rPr>
          <w:rFonts w:ascii="Times New Roman" w:hAnsi="Times New Roman" w:eastAsia="Times New Roman"/>
          <w:sz w:val="24"/>
          <w:szCs w:val="24"/>
        </w:rPr>
        <w:t>Å</w:t>
      </w:r>
      <w:r>
        <w:rPr>
          <w:sz w:val="24"/>
          <w:szCs w:val="24"/>
        </w:rPr>
        <w:t>或变音符号）。</w:t>
      </w:r>
    </w:p>
    <w:p>
      <w:pPr>
        <w:pStyle w:val="6"/>
        <w:spacing w:before="95" w:line="300" w:lineRule="auto"/>
        <w:ind w:left="699" w:right="142"/>
        <w:rPr>
          <w:sz w:val="24"/>
          <w:szCs w:val="24"/>
        </w:rPr>
      </w:pPr>
      <w:r>
        <w:rPr>
          <w:sz w:val="24"/>
          <w:szCs w:val="24"/>
        </w:rPr>
        <w:t>考虑该应用是否可以被国际化。考虑编写脚本或者手工采样来探</w:t>
      </w:r>
    </w:p>
    <w:p>
      <w:pPr>
        <w:pStyle w:val="6"/>
        <w:spacing w:line="300" w:lineRule="auto"/>
        <w:ind w:right="142"/>
        <w:rPr>
          <w:sz w:val="24"/>
          <w:szCs w:val="24"/>
        </w:rPr>
      </w:pPr>
      <w:r>
        <w:rPr>
          <w:sz w:val="24"/>
          <w:szCs w:val="24"/>
        </w:rPr>
        <w:t>知字符串长度的上限（例如，通过</w:t>
      </w:r>
      <w:r>
        <w:rPr>
          <w:rFonts w:ascii="Times New Roman" w:eastAsia="Times New Roman"/>
          <w:sz w:val="24"/>
          <w:szCs w:val="24"/>
        </w:rPr>
        <w:t xml:space="preserve">2 </w:t>
      </w:r>
      <w:r>
        <w:rPr>
          <w:sz w:val="24"/>
          <w:szCs w:val="24"/>
        </w:rPr>
        <w:t>的指数递进算法），然后确保在此区间内功能正常。</w:t>
      </w:r>
    </w:p>
    <w:p>
      <w:pPr>
        <w:pStyle w:val="6"/>
        <w:spacing w:line="295" w:lineRule="auto"/>
        <w:ind w:right="142" w:firstLine="599"/>
        <w:jc w:val="both"/>
        <w:rPr>
          <w:sz w:val="24"/>
          <w:szCs w:val="24"/>
        </w:rPr>
      </w:pPr>
      <w:r>
        <w:rPr>
          <w:sz w:val="24"/>
          <w:szCs w:val="24"/>
        </w:rPr>
        <w:t>考虑背后的实现和代码。也许有一个计数器遍历该字符串，另外一个跟踪已经遇到了多少个</w:t>
      </w:r>
      <w:r>
        <w:rPr>
          <w:rFonts w:ascii="Times New Roman" w:eastAsia="Times New Roman"/>
          <w:sz w:val="24"/>
          <w:szCs w:val="24"/>
        </w:rPr>
        <w:t>A</w:t>
      </w:r>
      <w:r>
        <w:rPr>
          <w:sz w:val="24"/>
          <w:szCs w:val="24"/>
        </w:rPr>
        <w:t>（累加</w:t>
      </w:r>
    </w:p>
    <w:p>
      <w:pPr>
        <w:pStyle w:val="6"/>
        <w:spacing w:before="17"/>
        <w:rPr>
          <w:sz w:val="24"/>
          <w:szCs w:val="24"/>
        </w:rPr>
      </w:pPr>
      <w:r>
        <w:rPr>
          <w:sz w:val="24"/>
          <w:szCs w:val="24"/>
        </w:rPr>
        <w:t>器）。因此，可以在边界值附近变化</w:t>
      </w:r>
    </w:p>
    <w:p>
      <w:pPr>
        <w:spacing w:after="0"/>
        <w:rPr>
          <w:sz w:val="21"/>
          <w:szCs w:val="21"/>
        </w:rPr>
        <w:sectPr>
          <w:pgSz w:w="5050" w:h="6630"/>
          <w:pgMar w:top="60" w:right="0" w:bottom="360" w:left="0" w:header="0" w:footer="80" w:gutter="0"/>
          <w:pgNumType w:fmt="decimal"/>
          <w:cols w:space="720" w:num="1"/>
        </w:sectPr>
      </w:pPr>
    </w:p>
    <w:p>
      <w:pPr>
        <w:pStyle w:val="6"/>
        <w:spacing w:before="54" w:line="300" w:lineRule="auto"/>
        <w:ind w:right="532"/>
        <w:rPr>
          <w:sz w:val="24"/>
          <w:szCs w:val="24"/>
        </w:rPr>
      </w:pPr>
      <w:r>
        <w:rPr>
          <w:rFonts w:ascii="Times New Roman" w:eastAsia="Times New Roman"/>
          <w:sz w:val="24"/>
          <w:szCs w:val="24"/>
        </w:rPr>
        <w:t>A</w:t>
      </w:r>
      <w:r>
        <w:rPr>
          <w:sz w:val="24"/>
          <w:szCs w:val="24"/>
        </w:rPr>
        <w:t>的个数和字符串的长度来进行测试。</w:t>
      </w:r>
    </w:p>
    <w:p>
      <w:pPr>
        <w:pStyle w:val="6"/>
        <w:tabs>
          <w:tab w:val="left" w:pos="3323"/>
        </w:tabs>
        <w:spacing w:line="304" w:lineRule="auto"/>
        <w:ind w:right="99" w:firstLine="599"/>
        <w:rPr>
          <w:sz w:val="24"/>
          <w:szCs w:val="24"/>
        </w:rPr>
      </w:pPr>
      <w:r>
        <w:rPr>
          <w:sz w:val="24"/>
          <w:szCs w:val="24"/>
        </w:rPr>
        <w:t>提出疑问</w:t>
      </w:r>
      <w:r>
        <w:rPr>
          <w:spacing w:val="-3"/>
          <w:sz w:val="24"/>
          <w:szCs w:val="24"/>
        </w:rPr>
        <w:t>，</w:t>
      </w:r>
      <w:r>
        <w:rPr>
          <w:rFonts w:ascii="Times New Roman" w:hAnsi="Times New Roman" w:eastAsia="Times New Roman"/>
          <w:spacing w:val="-3"/>
          <w:sz w:val="24"/>
          <w:szCs w:val="24"/>
        </w:rPr>
        <w:t>“HTTP</w:t>
      </w:r>
      <w:r>
        <w:rPr>
          <w:rFonts w:ascii="Times New Roman" w:hAnsi="Times New Roman" w:eastAsia="Times New Roman"/>
          <w:spacing w:val="-3"/>
          <w:sz w:val="24"/>
          <w:szCs w:val="24"/>
        </w:rPr>
        <w:tab/>
      </w:r>
      <w:r>
        <w:rPr>
          <w:rFonts w:ascii="Times New Roman" w:hAnsi="Times New Roman" w:eastAsia="Times New Roman"/>
          <w:spacing w:val="-4"/>
          <w:sz w:val="24"/>
          <w:szCs w:val="24"/>
        </w:rPr>
        <w:t>POST</w:t>
      </w:r>
      <w:r>
        <w:rPr>
          <w:sz w:val="24"/>
          <w:szCs w:val="24"/>
        </w:rPr>
        <w:t>方法</w:t>
      </w:r>
      <w:r>
        <w:rPr>
          <w:spacing w:val="-17"/>
          <w:sz w:val="24"/>
          <w:szCs w:val="24"/>
        </w:rPr>
        <w:t>和</w:t>
      </w:r>
      <w:r>
        <w:rPr>
          <w:sz w:val="24"/>
          <w:szCs w:val="24"/>
        </w:rPr>
        <w:t>参数会被黑掉吗？也许有安全漏</w:t>
      </w:r>
    </w:p>
    <w:p>
      <w:pPr>
        <w:pStyle w:val="6"/>
        <w:spacing w:line="367" w:lineRule="exact"/>
        <w:rPr>
          <w:rFonts w:ascii="Times New Roman" w:hAnsi="Times New Roman" w:eastAsia="Times New Roman"/>
          <w:sz w:val="24"/>
          <w:szCs w:val="24"/>
        </w:rPr>
      </w:pPr>
      <w:r>
        <w:rPr>
          <w:sz w:val="24"/>
          <w:szCs w:val="24"/>
        </w:rPr>
        <w:t>洞？</w:t>
      </w:r>
      <w:r>
        <w:rPr>
          <w:rFonts w:ascii="Times New Roman" w:hAnsi="Times New Roman" w:eastAsia="Times New Roman"/>
          <w:sz w:val="24"/>
          <w:szCs w:val="24"/>
        </w:rPr>
        <w:t>”</w:t>
      </w:r>
    </w:p>
    <w:p>
      <w:pPr>
        <w:pStyle w:val="6"/>
        <w:spacing w:before="94" w:line="300" w:lineRule="auto"/>
        <w:ind w:right="142" w:firstLine="599"/>
        <w:jc w:val="both"/>
        <w:rPr>
          <w:sz w:val="24"/>
          <w:szCs w:val="24"/>
        </w:rPr>
      </w:pPr>
      <w:r>
        <w:rPr>
          <w:spacing w:val="-2"/>
          <w:sz w:val="24"/>
          <w:szCs w:val="24"/>
        </w:rPr>
        <w:t>用脚本创建各种有趣的排列组合</w:t>
      </w:r>
      <w:r>
        <w:rPr>
          <w:sz w:val="24"/>
          <w:szCs w:val="24"/>
        </w:rPr>
        <w:t>和字符串特性如长度、</w:t>
      </w:r>
      <w:r>
        <w:rPr>
          <w:rFonts w:ascii="Times New Roman" w:eastAsia="Times New Roman"/>
          <w:spacing w:val="-7"/>
          <w:sz w:val="24"/>
          <w:szCs w:val="24"/>
        </w:rPr>
        <w:t>A</w:t>
      </w:r>
      <w:r>
        <w:rPr>
          <w:sz w:val="24"/>
          <w:szCs w:val="24"/>
        </w:rPr>
        <w:t>的个数等的组合，自动生成测试输入和验证。</w:t>
      </w:r>
    </w:p>
    <w:p>
      <w:pPr>
        <w:pStyle w:val="6"/>
        <w:spacing w:line="300" w:lineRule="auto"/>
        <w:ind w:right="142" w:firstLine="599"/>
        <w:jc w:val="both"/>
        <w:rPr>
          <w:sz w:val="24"/>
          <w:szCs w:val="24"/>
        </w:rPr>
      </w:pPr>
      <w:r>
        <w:rPr>
          <w:spacing w:val="-2"/>
          <w:sz w:val="24"/>
          <w:szCs w:val="24"/>
        </w:rPr>
        <w:t>了解候选人使用多长的字符串做</w:t>
      </w:r>
      <w:r>
        <w:rPr>
          <w:spacing w:val="-1"/>
          <w:sz w:val="24"/>
          <w:szCs w:val="24"/>
        </w:rPr>
        <w:t>为测试用例，这通常能暗示他们工作时的表现。如果候选人只是一般性的</w:t>
      </w:r>
      <w:r>
        <w:rPr>
          <w:sz w:val="24"/>
          <w:szCs w:val="24"/>
        </w:rPr>
        <w:t>知道使用</w:t>
      </w:r>
      <w:r>
        <w:rPr>
          <w:rFonts w:ascii="Times New Roman" w:hAnsi="Times New Roman" w:eastAsia="Times New Roman"/>
          <w:sz w:val="24"/>
          <w:szCs w:val="24"/>
        </w:rPr>
        <w:t>“</w:t>
      </w:r>
      <w:r>
        <w:rPr>
          <w:sz w:val="24"/>
          <w:szCs w:val="24"/>
        </w:rPr>
        <w:t>长字符串</w:t>
      </w:r>
      <w:r>
        <w:rPr>
          <w:rFonts w:ascii="Times New Roman" w:hAnsi="Times New Roman" w:eastAsia="Times New Roman"/>
          <w:sz w:val="24"/>
          <w:szCs w:val="24"/>
        </w:rPr>
        <w:t>”</w:t>
      </w:r>
      <w:r>
        <w:rPr>
          <w:sz w:val="24"/>
          <w:szCs w:val="24"/>
        </w:rPr>
        <w:t>（最常见的答</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案），但却无法就特定场景进行技术性的分析，这是一种糟糕的迹象。更懂技术的候选人，会询问字符串的规格说明，进而围绕极限点进行边界值</w:t>
      </w:r>
      <w:r>
        <w:rPr>
          <w:spacing w:val="1"/>
          <w:sz w:val="24"/>
          <w:szCs w:val="24"/>
        </w:rPr>
        <w:t xml:space="preserve">测试。例如，当极限点是 </w:t>
      </w:r>
      <w:r>
        <w:rPr>
          <w:rFonts w:ascii="Times New Roman" w:eastAsia="Times New Roman"/>
          <w:sz w:val="24"/>
          <w:szCs w:val="24"/>
        </w:rPr>
        <w:t xml:space="preserve">1000 </w:t>
      </w:r>
      <w:r>
        <w:rPr>
          <w:spacing w:val="-8"/>
          <w:sz w:val="24"/>
          <w:szCs w:val="24"/>
        </w:rPr>
        <w:t xml:space="preserve">的时候，他们会尝试 </w:t>
      </w:r>
      <w:r>
        <w:rPr>
          <w:rFonts w:ascii="Times New Roman" w:eastAsia="Times New Roman"/>
          <w:sz w:val="24"/>
          <w:szCs w:val="24"/>
        </w:rPr>
        <w:t>999</w:t>
      </w:r>
      <w:r>
        <w:rPr>
          <w:sz w:val="24"/>
          <w:szCs w:val="24"/>
        </w:rPr>
        <w:t>、</w:t>
      </w:r>
      <w:r>
        <w:rPr>
          <w:rFonts w:ascii="Times New Roman" w:eastAsia="Times New Roman"/>
          <w:sz w:val="24"/>
          <w:szCs w:val="24"/>
        </w:rPr>
        <w:t xml:space="preserve">1000 </w:t>
      </w:r>
      <w:r>
        <w:rPr>
          <w:sz w:val="24"/>
          <w:szCs w:val="24"/>
        </w:rPr>
        <w:t>和</w:t>
      </w:r>
      <w:r>
        <w:rPr>
          <w:rFonts w:ascii="Times New Roman" w:eastAsia="Times New Roman"/>
          <w:sz w:val="24"/>
          <w:szCs w:val="24"/>
        </w:rPr>
        <w:t>1001</w:t>
      </w:r>
      <w:r>
        <w:rPr>
          <w:sz w:val="24"/>
          <w:szCs w:val="24"/>
        </w:rPr>
        <w:t>。最好的候选人还会尝试</w:t>
      </w:r>
      <w:r>
        <w:rPr>
          <w:rFonts w:ascii="Times New Roman" w:eastAsia="Times New Roman"/>
          <w:spacing w:val="-5"/>
          <w:sz w:val="24"/>
          <w:szCs w:val="24"/>
        </w:rPr>
        <w:t>2^32</w:t>
      </w:r>
      <w:r>
        <w:rPr>
          <w:spacing w:val="-2"/>
          <w:sz w:val="24"/>
          <w:szCs w:val="24"/>
        </w:rPr>
        <w:t>，以及许多其他有趣的值，例如</w:t>
      </w:r>
      <w:r>
        <w:rPr>
          <w:rFonts w:ascii="Times New Roman" w:eastAsia="Times New Roman"/>
          <w:spacing w:val="-2"/>
          <w:sz w:val="24"/>
          <w:szCs w:val="24"/>
        </w:rPr>
        <w:t>2</w:t>
      </w:r>
      <w:r>
        <w:rPr>
          <w:spacing w:val="-2"/>
          <w:sz w:val="24"/>
          <w:szCs w:val="24"/>
        </w:rPr>
        <w:t>和</w:t>
      </w:r>
      <w:r>
        <w:rPr>
          <w:rFonts w:ascii="Times New Roman" w:eastAsia="Times New Roman"/>
          <w:spacing w:val="-2"/>
          <w:sz w:val="24"/>
          <w:szCs w:val="24"/>
        </w:rPr>
        <w:t>10</w:t>
      </w:r>
      <w:r>
        <w:rPr>
          <w:spacing w:val="-2"/>
          <w:sz w:val="24"/>
          <w:szCs w:val="24"/>
        </w:rPr>
        <w:t>的次</w:t>
      </w:r>
    </w:p>
    <w:p>
      <w:pPr>
        <w:pStyle w:val="6"/>
        <w:spacing w:before="5" w:line="297" w:lineRule="auto"/>
        <w:ind w:right="142"/>
        <w:jc w:val="both"/>
        <w:rPr>
          <w:sz w:val="24"/>
          <w:szCs w:val="24"/>
        </w:rPr>
      </w:pPr>
      <w:r>
        <w:rPr>
          <w:sz w:val="24"/>
          <w:szCs w:val="24"/>
        </w:rPr>
        <w:t>方。重点在于候选人表现出对真正重要的数字值的理解，而不只是使用随机数值</w:t>
      </w:r>
      <w:r>
        <w:rPr>
          <w:rFonts w:ascii="Times New Roman" w:hAnsi="Times New Roman" w:eastAsia="Times New Roman"/>
          <w:sz w:val="24"/>
          <w:szCs w:val="24"/>
        </w:rPr>
        <w:t>——</w:t>
      </w:r>
      <w:r>
        <w:rPr>
          <w:sz w:val="24"/>
          <w:szCs w:val="24"/>
        </w:rPr>
        <w:t>他们需要对底层的算法、语言、运行时和硬件都有所了解，因</w:t>
      </w:r>
    </w:p>
    <w:p>
      <w:pPr>
        <w:spacing w:after="0" w:line="297"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为这些正是错误最经常出现的地方。他们还应当基于可能的实现细节尝试不同的长度，并考虑到计数器、指针及循环的边界错误。最优秀的候选人还会意识到系统可能是有状态的，测</w:t>
      </w:r>
      <w:r>
        <w:rPr>
          <w:sz w:val="24"/>
          <w:szCs w:val="24"/>
        </w:rPr>
        <w:t xml:space="preserve">试必须将先前的输入考虑在内。因 </w:t>
      </w:r>
      <w:r>
        <w:rPr>
          <w:spacing w:val="-2"/>
          <w:sz w:val="24"/>
          <w:szCs w:val="24"/>
        </w:rPr>
        <w:t>此，多次输入同一字符串，或者在长</w:t>
      </w:r>
      <w:r>
        <w:rPr>
          <w:sz w:val="24"/>
          <w:szCs w:val="24"/>
        </w:rPr>
        <w:t>度为</w:t>
      </w:r>
      <w:r>
        <w:rPr>
          <w:rFonts w:ascii="Times New Roman" w:eastAsia="Times New Roman"/>
          <w:sz w:val="24"/>
          <w:szCs w:val="24"/>
        </w:rPr>
        <w:t>1000</w:t>
      </w:r>
      <w:r>
        <w:rPr>
          <w:spacing w:val="-2"/>
          <w:sz w:val="24"/>
          <w:szCs w:val="24"/>
        </w:rPr>
        <w:t>的字符串之后输入一个长度</w:t>
      </w:r>
      <w:r>
        <w:rPr>
          <w:sz w:val="24"/>
          <w:szCs w:val="24"/>
        </w:rPr>
        <w:t>为</w:t>
      </w:r>
      <w:r>
        <w:rPr>
          <w:rFonts w:ascii="Times New Roman" w:eastAsia="Times New Roman"/>
          <w:sz w:val="24"/>
          <w:szCs w:val="24"/>
        </w:rPr>
        <w:t>0</w:t>
      </w:r>
      <w:r>
        <w:rPr>
          <w:sz w:val="24"/>
          <w:szCs w:val="24"/>
        </w:rPr>
        <w:t>的，这些就属于重要的使用情</w:t>
      </w:r>
    </w:p>
    <w:p>
      <w:pPr>
        <w:pStyle w:val="6"/>
        <w:spacing w:line="377" w:lineRule="exact"/>
        <w:rPr>
          <w:sz w:val="24"/>
          <w:szCs w:val="24"/>
        </w:rPr>
      </w:pPr>
      <w:r>
        <w:rPr>
          <w:sz w:val="24"/>
          <w:szCs w:val="24"/>
        </w:rPr>
        <w:t>形。</w:t>
      </w:r>
    </w:p>
    <w:p>
      <w:pPr>
        <w:pStyle w:val="6"/>
        <w:spacing w:before="96" w:line="300" w:lineRule="auto"/>
        <w:ind w:right="97" w:firstLine="599"/>
        <w:rPr>
          <w:sz w:val="24"/>
          <w:szCs w:val="24"/>
        </w:rPr>
      </w:pPr>
      <w:r>
        <w:rPr>
          <w:sz w:val="24"/>
          <w:szCs w:val="24"/>
        </w:rPr>
        <w:t>面试时试图考察的另外一个关键</w:t>
      </w:r>
      <w:r>
        <w:rPr>
          <w:spacing w:val="-3"/>
          <w:sz w:val="24"/>
          <w:szCs w:val="24"/>
        </w:rPr>
        <w:t xml:space="preserve">特征，是 </w:t>
      </w:r>
      <w:r>
        <w:rPr>
          <w:rFonts w:ascii="Times New Roman" w:eastAsia="Times New Roman"/>
          <w:sz w:val="24"/>
          <w:szCs w:val="24"/>
        </w:rPr>
        <w:t>TE</w:t>
      </w:r>
      <w:r>
        <w:rPr>
          <w:rFonts w:ascii="Times New Roman" w:eastAsia="Times New Roman"/>
          <w:spacing w:val="61"/>
          <w:sz w:val="24"/>
          <w:szCs w:val="24"/>
        </w:rPr>
        <w:t xml:space="preserve"> </w:t>
      </w:r>
      <w:r>
        <w:rPr>
          <w:spacing w:val="-2"/>
          <w:sz w:val="24"/>
          <w:szCs w:val="24"/>
        </w:rPr>
        <w:t>所需要具备的处理模糊</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3144"/>
        </w:tabs>
        <w:spacing w:before="34" w:line="300" w:lineRule="auto"/>
        <w:ind w:right="97"/>
        <w:rPr>
          <w:sz w:val="24"/>
          <w:szCs w:val="24"/>
        </w:rPr>
      </w:pPr>
      <w:r>
        <w:rPr>
          <w:sz w:val="24"/>
          <w:szCs w:val="24"/>
        </w:rPr>
        <w:t>性、反驳糟糕想法的能力。我们通常会更改规格说明或者描述一个说不通的行为，只要候选人提出澄清性的问题就会发现这一点。他们如何处理这种模糊性，很大程度上反映了他们将来在工作上的表现。在</w:t>
      </w:r>
      <w:r>
        <w:rPr>
          <w:rFonts w:ascii="Times New Roman" w:hAnsi="Times New Roman" w:eastAsia="Times New Roman"/>
          <w:spacing w:val="-3"/>
          <w:sz w:val="24"/>
          <w:szCs w:val="24"/>
        </w:rPr>
        <w:t>Google</w:t>
      </w:r>
      <w:r>
        <w:rPr>
          <w:spacing w:val="-3"/>
          <w:sz w:val="24"/>
          <w:szCs w:val="24"/>
        </w:rPr>
        <w:t>，</w:t>
      </w:r>
      <w:r>
        <w:rPr>
          <w:sz w:val="24"/>
          <w:szCs w:val="24"/>
        </w:rPr>
        <w:t>鉴于快节奏的发布周期，规格说明经常变来变去，可以有不同的理解和修改。如果候选人能指出</w:t>
      </w:r>
      <w:r>
        <w:rPr>
          <w:rFonts w:ascii="Times New Roman" w:hAnsi="Times New Roman" w:eastAsia="Times New Roman"/>
          <w:sz w:val="24"/>
          <w:szCs w:val="24"/>
        </w:rPr>
        <w:t>“5</w:t>
      </w:r>
      <w:r>
        <w:rPr>
          <w:rFonts w:ascii="Times New Roman" w:hAnsi="Times New Roman" w:eastAsia="Times New Roman"/>
          <w:sz w:val="24"/>
          <w:szCs w:val="24"/>
        </w:rPr>
        <w:tab/>
      </w:r>
      <w:r>
        <w:rPr>
          <w:sz w:val="24"/>
          <w:szCs w:val="24"/>
        </w:rPr>
        <w:t>个字符的最</w:t>
      </w:r>
      <w:r>
        <w:rPr>
          <w:spacing w:val="-17"/>
          <w:sz w:val="24"/>
          <w:szCs w:val="24"/>
        </w:rPr>
        <w:t>大</w:t>
      </w:r>
      <w:r>
        <w:rPr>
          <w:sz w:val="24"/>
          <w:szCs w:val="24"/>
        </w:rPr>
        <w:t>长度</w:t>
      </w:r>
      <w:r>
        <w:rPr>
          <w:rFonts w:ascii="Times New Roman" w:hAnsi="Times New Roman" w:eastAsia="Times New Roman"/>
          <w:sz w:val="24"/>
          <w:szCs w:val="24"/>
        </w:rPr>
        <w:t>”</w:t>
      </w:r>
      <w:r>
        <w:rPr>
          <w:sz w:val="24"/>
          <w:szCs w:val="24"/>
        </w:rPr>
        <w:t>这种描述是有点奇怪的，有可能会使用户感到疑惑，这正反映了他们能从用户角度思考。如果候选人不</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 xml:space="preserve">假思索地接受了这个描述并匆忙动 </w:t>
      </w:r>
      <w:r>
        <w:rPr>
          <w:spacing w:val="-2"/>
          <w:sz w:val="24"/>
          <w:szCs w:val="24"/>
        </w:rPr>
        <w:t>手，那他们在实际工作中也很有可能如此，结果是白费力气验证了错误的行为。那些能反驳或者质疑规格说明的候选人，往往在工作中有优异的表现。当然，也要注意反驳或者质疑的</w:t>
      </w:r>
      <w:r>
        <w:rPr>
          <w:sz w:val="24"/>
          <w:szCs w:val="24"/>
        </w:rPr>
        <w:t>方式。</w:t>
      </w:r>
    </w:p>
    <w:p>
      <w:pPr>
        <w:pStyle w:val="6"/>
        <w:spacing w:line="300" w:lineRule="auto"/>
        <w:ind w:right="142" w:firstLine="599"/>
        <w:rPr>
          <w:sz w:val="24"/>
          <w:szCs w:val="24"/>
        </w:rPr>
      </w:pPr>
      <w:r>
        <w:rPr>
          <w:rFonts w:ascii="Times New Roman" w:hAnsi="Times New Roman" w:eastAsia="Times New Roman"/>
          <w:spacing w:val="-4"/>
          <w:sz w:val="24"/>
          <w:szCs w:val="24"/>
        </w:rPr>
        <w:t>TE</w:t>
      </w:r>
      <w:r>
        <w:rPr>
          <w:sz w:val="24"/>
          <w:szCs w:val="24"/>
        </w:rPr>
        <w:t>面试的最后一环是看候选人是否具有</w:t>
      </w:r>
      <w:r>
        <w:rPr>
          <w:rFonts w:ascii="Times New Roman" w:hAnsi="Times New Roman" w:eastAsia="Times New Roman"/>
          <w:spacing w:val="-3"/>
          <w:sz w:val="24"/>
          <w:szCs w:val="24"/>
        </w:rPr>
        <w:t>“Google</w:t>
      </w:r>
      <w:r>
        <w:rPr>
          <w:sz w:val="24"/>
          <w:szCs w:val="24"/>
        </w:rPr>
        <w:t>味儿</w:t>
      </w:r>
      <w:r>
        <w:rPr>
          <w:rFonts w:ascii="Times New Roman" w:hAnsi="Times New Roman" w:eastAsia="Times New Roman"/>
          <w:sz w:val="24"/>
          <w:szCs w:val="24"/>
        </w:rPr>
        <w:t>”</w:t>
      </w:r>
      <w:r>
        <w:rPr>
          <w:sz w:val="24"/>
          <w:szCs w:val="24"/>
        </w:rPr>
        <w:t>。我们需要的</w:t>
      </w:r>
      <w:r>
        <w:rPr>
          <w:spacing w:val="-2"/>
          <w:sz w:val="24"/>
          <w:szCs w:val="24"/>
        </w:rPr>
        <w:t>是有好奇心、充满热情的工程师，他</w:t>
      </w:r>
      <w:r>
        <w:rPr>
          <w:sz w:val="24"/>
          <w:szCs w:val="24"/>
        </w:rPr>
        <w:t xml:space="preserve">们不会满足于简单完成被分派的工 </w:t>
      </w:r>
      <w:r>
        <w:rPr>
          <w:spacing w:val="-2"/>
          <w:sz w:val="24"/>
          <w:szCs w:val="24"/>
        </w:rPr>
        <w:t>作，而是会进一步探索各种可能性，</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rFonts w:ascii="Times New Roman" w:eastAsia="Times New Roman"/>
          <w:sz w:val="24"/>
          <w:szCs w:val="24"/>
        </w:rPr>
      </w:pPr>
      <w:r>
        <w:rPr>
          <w:spacing w:val="-1"/>
          <w:sz w:val="24"/>
          <w:szCs w:val="24"/>
        </w:rPr>
        <w:t>尝试工作描述之外的东西。工作职责自然要完成，但是生活和工作的意义</w:t>
      </w:r>
      <w:r>
        <w:rPr>
          <w:sz w:val="24"/>
          <w:szCs w:val="24"/>
        </w:rPr>
        <w:t xml:space="preserve">在于最大限度地对外部世界产生影 </w:t>
      </w:r>
      <w:r>
        <w:rPr>
          <w:spacing w:val="-1"/>
          <w:sz w:val="24"/>
          <w:szCs w:val="24"/>
        </w:rPr>
        <w:t>响。我们需要的是那些与现实世界和计算机科学团体紧密联系的人，例如</w:t>
      </w:r>
      <w:r>
        <w:rPr>
          <w:sz w:val="24"/>
          <w:szCs w:val="24"/>
        </w:rPr>
        <w:t>给开源项目开</w:t>
      </w:r>
      <w:r>
        <w:rPr>
          <w:rFonts w:ascii="Times New Roman" w:eastAsia="Times New Roman"/>
          <w:spacing w:val="-11"/>
          <w:sz w:val="24"/>
          <w:szCs w:val="24"/>
        </w:rPr>
        <w:t>bug</w:t>
      </w:r>
      <w:r>
        <w:rPr>
          <w:sz w:val="24"/>
          <w:szCs w:val="24"/>
        </w:rPr>
        <w:t>的人，或者通用化</w:t>
      </w:r>
      <w:r>
        <w:rPr>
          <w:spacing w:val="-1"/>
          <w:sz w:val="24"/>
          <w:szCs w:val="24"/>
        </w:rPr>
        <w:t>自己的工作以提高复用性的人。我们需要的是能够与其他人和睦相处、合</w:t>
      </w:r>
      <w:r>
        <w:rPr>
          <w:sz w:val="24"/>
          <w:szCs w:val="24"/>
        </w:rPr>
        <w:t>作愉快的人，是能够影响</w:t>
      </w:r>
      <w:r>
        <w:rPr>
          <w:rFonts w:ascii="Times New Roman" w:eastAsia="Times New Roman"/>
          <w:spacing w:val="-3"/>
          <w:sz w:val="24"/>
          <w:szCs w:val="24"/>
        </w:rPr>
        <w:t>Google</w:t>
      </w:r>
      <w:r>
        <w:rPr>
          <w:sz w:val="24"/>
          <w:szCs w:val="24"/>
        </w:rPr>
        <w:t>文化</w:t>
      </w:r>
      <w:r>
        <w:rPr>
          <w:spacing w:val="-1"/>
          <w:sz w:val="24"/>
          <w:szCs w:val="24"/>
        </w:rPr>
        <w:t>的人。我们需要的是愿意持续学习和成长的人。我们也需要那些带来新鲜</w:t>
      </w:r>
      <w:r>
        <w:rPr>
          <w:sz w:val="24"/>
          <w:szCs w:val="24"/>
        </w:rPr>
        <w:t>思想和经验的人，他们丰富了</w:t>
      </w:r>
      <w:r>
        <w:rPr>
          <w:rFonts w:ascii="Times New Roman" w:eastAsia="Times New Roman"/>
          <w:spacing w:val="-3"/>
          <w:sz w:val="24"/>
          <w:szCs w:val="24"/>
        </w:rPr>
        <w:t>Google</w:t>
      </w:r>
    </w:p>
    <w:p>
      <w:pPr>
        <w:spacing w:after="0" w:line="300" w:lineRule="auto"/>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307"/>
        <w:jc w:val="both"/>
        <w:rPr>
          <w:sz w:val="24"/>
          <w:szCs w:val="24"/>
        </w:rPr>
      </w:pPr>
      <w:r>
        <w:rPr>
          <w:sz w:val="24"/>
          <w:szCs w:val="24"/>
        </w:rPr>
        <w:t>的人才库。</w:t>
      </w:r>
      <w:r>
        <w:rPr>
          <w:rFonts w:ascii="Times New Roman" w:hAnsi="Times New Roman" w:eastAsia="Times New Roman"/>
          <w:sz w:val="24"/>
          <w:szCs w:val="24"/>
        </w:rPr>
        <w:t>Google</w:t>
      </w:r>
      <w:r>
        <w:rPr>
          <w:sz w:val="24"/>
          <w:szCs w:val="24"/>
        </w:rPr>
        <w:t>的座右铭是</w:t>
      </w:r>
      <w:r>
        <w:rPr>
          <w:rFonts w:ascii="Times New Roman" w:hAnsi="Times New Roman" w:eastAsia="Times New Roman"/>
          <w:sz w:val="24"/>
          <w:szCs w:val="24"/>
        </w:rPr>
        <w:t>“</w:t>
      </w:r>
      <w:r>
        <w:rPr>
          <w:sz w:val="24"/>
          <w:szCs w:val="24"/>
        </w:rPr>
        <w:t>不作恶</w:t>
      </w:r>
      <w:r>
        <w:rPr>
          <w:rFonts w:ascii="Times New Roman" w:hAnsi="Times New Roman" w:eastAsia="Times New Roman"/>
          <w:sz w:val="24"/>
          <w:szCs w:val="24"/>
        </w:rPr>
        <w:t>”</w:t>
      </w:r>
      <w:r>
        <w:rPr>
          <w:sz w:val="24"/>
          <w:szCs w:val="24"/>
        </w:rPr>
        <w:t>，我们希望他们在看到问题时能直言不讳。</w:t>
      </w:r>
    </w:p>
    <w:p>
      <w:pPr>
        <w:pStyle w:val="6"/>
        <w:spacing w:line="300" w:lineRule="auto"/>
        <w:ind w:right="142" w:firstLine="599"/>
        <w:jc w:val="both"/>
        <w:rPr>
          <w:sz w:val="24"/>
          <w:szCs w:val="24"/>
        </w:rPr>
      </w:pPr>
      <w:r>
        <w:rPr>
          <w:sz w:val="24"/>
          <w:szCs w:val="24"/>
        </w:rPr>
        <w:t>参加大型技术公司的面试是一件令人害怕的事情，对我们自己而言亦然。很多人无法一次过关，而是需要多次练习。严酷的面试并非我们的本意；我们的目的是确保找到合适的、能发挥作用的、将来能胜任工作顺利成长的人。面试必须有益于公司和候选人双方。跟大多数员工众多却立志于保持小公司感觉的公司一样，</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142"/>
        <w:jc w:val="both"/>
        <w:rPr>
          <w:sz w:val="24"/>
          <w:szCs w:val="24"/>
        </w:rPr>
      </w:pPr>
      <w:r>
        <w:rPr>
          <w:rFonts w:ascii="Times New Roman" w:eastAsia="Times New Roman"/>
          <w:sz w:val="24"/>
          <w:szCs w:val="24"/>
        </w:rPr>
        <w:t>Google</w:t>
      </w:r>
      <w:r>
        <w:rPr>
          <w:sz w:val="24"/>
          <w:szCs w:val="24"/>
        </w:rPr>
        <w:t>的原则是宁缺勿滥。我们希望</w:t>
      </w:r>
      <w:r>
        <w:rPr>
          <w:rFonts w:ascii="Times New Roman" w:eastAsia="Times New Roman"/>
          <w:sz w:val="24"/>
          <w:szCs w:val="24"/>
        </w:rPr>
        <w:t>Google</w:t>
      </w:r>
      <w:r>
        <w:rPr>
          <w:sz w:val="24"/>
          <w:szCs w:val="24"/>
        </w:rPr>
        <w:t>成为大家愿意为之工作多年的一个公司。为了这个目标，招聘合适的员工是最好的办法。</w:t>
      </w:r>
    </w:p>
    <w:p>
      <w:pPr>
        <w:pStyle w:val="6"/>
        <w:spacing w:before="7"/>
        <w:ind w:left="0"/>
        <w:rPr>
          <w:sz w:val="22"/>
          <w:szCs w:val="24"/>
        </w:rPr>
      </w:pPr>
    </w:p>
    <w:p>
      <w:pPr>
        <w:pStyle w:val="12"/>
        <w:numPr>
          <w:ilvl w:val="2"/>
          <w:numId w:val="20"/>
        </w:numPr>
        <w:tabs>
          <w:tab w:val="left" w:pos="1165"/>
        </w:tabs>
        <w:spacing w:before="57" w:after="0" w:line="259" w:lineRule="auto"/>
        <w:ind w:left="1711" w:right="277" w:hanging="1447"/>
        <w:jc w:val="left"/>
        <w:rPr>
          <w:sz w:val="32"/>
          <w:szCs w:val="21"/>
        </w:rPr>
      </w:pPr>
      <w:bookmarkStart w:id="311" w:name="3.2.6 Google的测试领导和管理工作"/>
      <w:bookmarkEnd w:id="311"/>
      <w:bookmarkStart w:id="312" w:name="_bookmark164"/>
      <w:bookmarkEnd w:id="312"/>
      <w:r>
        <w:rPr>
          <w:sz w:val="21"/>
          <w:szCs w:val="21"/>
        </w:rPr>
        <w:fldChar w:fldCharType="begin"/>
      </w:r>
      <w:r>
        <w:rPr>
          <w:sz w:val="21"/>
          <w:szCs w:val="21"/>
        </w:rPr>
        <w:instrText xml:space="preserve"> HYPERLINK \l "_bookmark48" </w:instrText>
      </w:r>
      <w:r>
        <w:rPr>
          <w:sz w:val="21"/>
          <w:szCs w:val="21"/>
        </w:rPr>
        <w:fldChar w:fldCharType="separate"/>
      </w:r>
      <w:bookmarkStart w:id="313" w:name="_bookmark164"/>
      <w:bookmarkEnd w:id="313"/>
      <w:r>
        <w:rPr>
          <w:rFonts w:ascii="Times New Roman" w:eastAsia="Times New Roman"/>
          <w:b/>
          <w:color w:val="0000ED"/>
          <w:sz w:val="32"/>
          <w:szCs w:val="21"/>
          <w:u w:val="single" w:color="0000ED"/>
        </w:rPr>
        <w:t>Google</w:t>
      </w:r>
      <w:r>
        <w:rPr>
          <w:color w:val="0000ED"/>
          <w:spacing w:val="11"/>
          <w:sz w:val="32"/>
          <w:szCs w:val="21"/>
          <w:u w:val="single" w:color="0000ED"/>
        </w:rPr>
        <w:t>的测试领导和</w:t>
      </w:r>
      <w:r>
        <w:rPr>
          <w:color w:val="0000ED"/>
          <w:spacing w:val="-390"/>
          <w:sz w:val="32"/>
          <w:szCs w:val="21"/>
          <w:u w:val="single" w:color="0000ED"/>
        </w:rPr>
        <w:t>管</w:t>
      </w:r>
      <w:r>
        <w:rPr>
          <w:color w:val="0000ED"/>
          <w:spacing w:val="9"/>
          <w:sz w:val="32"/>
          <w:szCs w:val="21"/>
          <w:u w:val="single" w:color="0000ED"/>
        </w:rPr>
        <w:t>理工作</w:t>
      </w:r>
      <w:r>
        <w:rPr>
          <w:color w:val="0000ED"/>
          <w:spacing w:val="9"/>
          <w:sz w:val="32"/>
          <w:szCs w:val="21"/>
          <w:u w:val="single" w:color="0000ED"/>
        </w:rPr>
        <w:fldChar w:fldCharType="end"/>
      </w:r>
    </w:p>
    <w:p>
      <w:pPr>
        <w:pStyle w:val="6"/>
        <w:spacing w:before="1"/>
        <w:ind w:left="0"/>
        <w:rPr>
          <w:sz w:val="22"/>
          <w:szCs w:val="24"/>
        </w:rPr>
      </w:pPr>
    </w:p>
    <w:p>
      <w:pPr>
        <w:pStyle w:val="6"/>
        <w:spacing w:before="58" w:line="300" w:lineRule="auto"/>
        <w:ind w:right="109" w:firstLine="602"/>
        <w:jc w:val="both"/>
        <w:rPr>
          <w:sz w:val="24"/>
          <w:szCs w:val="24"/>
        </w:rPr>
      </w:pPr>
      <w:r>
        <w:rPr>
          <w:spacing w:val="-1"/>
          <w:sz w:val="24"/>
          <w:szCs w:val="24"/>
        </w:rPr>
        <w:t>大家有时候开玩笑说我们只擅长管理技术一流、工作积极、独立自主</w:t>
      </w:r>
      <w:r>
        <w:rPr>
          <w:sz w:val="24"/>
          <w:szCs w:val="24"/>
        </w:rPr>
        <w:t>的工程师。事实上，在</w:t>
      </w:r>
      <w:r>
        <w:rPr>
          <w:rFonts w:ascii="Times New Roman" w:eastAsia="Times New Roman"/>
          <w:spacing w:val="-3"/>
          <w:sz w:val="24"/>
          <w:szCs w:val="24"/>
        </w:rPr>
        <w:t>Google</w:t>
      </w:r>
      <w:r>
        <w:rPr>
          <w:sz w:val="24"/>
          <w:szCs w:val="24"/>
        </w:rPr>
        <w:t>管理</w:t>
      </w:r>
      <w:r>
        <w:rPr>
          <w:rFonts w:ascii="Times New Roman" w:eastAsia="Times New Roman"/>
          <w:sz w:val="24"/>
          <w:szCs w:val="24"/>
        </w:rPr>
        <w:t xml:space="preserve">TE </w:t>
      </w:r>
      <w:r>
        <w:rPr>
          <w:spacing w:val="-1"/>
          <w:sz w:val="24"/>
          <w:szCs w:val="24"/>
        </w:rPr>
        <w:t>毫不轻松。问题在于如何激励，而非</w:t>
      </w:r>
      <w:r>
        <w:rPr>
          <w:sz w:val="24"/>
          <w:szCs w:val="24"/>
        </w:rPr>
        <w:t>指令；在于保持凝聚力和一致性，同</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9" w:line="297" w:lineRule="auto"/>
        <w:ind w:right="142"/>
        <w:jc w:val="both"/>
        <w:rPr>
          <w:sz w:val="24"/>
          <w:szCs w:val="24"/>
        </w:rPr>
      </w:pPr>
      <w:r>
        <w:rPr>
          <w:sz w:val="24"/>
          <w:szCs w:val="24"/>
        </w:rPr>
        <w:t>时又要鼓励创新和实验，信任大家尽可能自己做出正确的决定。这实际上是一件很困难的事情。</w:t>
      </w:r>
    </w:p>
    <w:p>
      <w:pPr>
        <w:pStyle w:val="6"/>
        <w:spacing w:before="4" w:line="300" w:lineRule="auto"/>
        <w:ind w:right="142" w:firstLine="602"/>
        <w:jc w:val="both"/>
        <w:rPr>
          <w:sz w:val="24"/>
          <w:szCs w:val="24"/>
        </w:rPr>
      </w:pPr>
      <w:r>
        <w:rPr>
          <w:sz w:val="24"/>
          <w:szCs w:val="24"/>
        </w:rPr>
        <w:t>在</w:t>
      </w:r>
      <w:r>
        <w:rPr>
          <w:rFonts w:ascii="Times New Roman" w:eastAsia="Times New Roman"/>
          <w:sz w:val="24"/>
          <w:szCs w:val="24"/>
        </w:rPr>
        <w:t>Google</w:t>
      </w:r>
      <w:r>
        <w:rPr>
          <w:sz w:val="24"/>
          <w:szCs w:val="24"/>
        </w:rPr>
        <w:t>领导和管理测试人员与其他公司情形迥异，原因在于如下几种因素：如此之少的测试人员、招聘高手、对于多样性和独立性的适当的尊重。</w:t>
      </w:r>
      <w:r>
        <w:rPr>
          <w:rFonts w:ascii="Times New Roman" w:eastAsia="Times New Roman"/>
          <w:sz w:val="24"/>
          <w:szCs w:val="24"/>
        </w:rPr>
        <w:t>Google</w:t>
      </w:r>
      <w:r>
        <w:rPr>
          <w:sz w:val="24"/>
          <w:szCs w:val="24"/>
        </w:rPr>
        <w:t>的测试管理更多的是激励，而非强悍的管理；更多的是战略指引，而非频繁的督促检查（每天、每周等）。这样一来，和其他我们曾经工作的地方相比，</w:t>
      </w:r>
      <w:r>
        <w:rPr>
          <w:rFonts w:ascii="Times New Roman" w:eastAsia="Times New Roman"/>
          <w:sz w:val="24"/>
          <w:szCs w:val="24"/>
        </w:rPr>
        <w:t>Google</w:t>
      </w:r>
      <w:r>
        <w:rPr>
          <w:sz w:val="24"/>
          <w:szCs w:val="24"/>
        </w:rPr>
        <w:t>的工程管</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理就处于一种开放式的、灵活的、经常更加复杂的处境。</w:t>
      </w:r>
      <w:r>
        <w:rPr>
          <w:rFonts w:ascii="Times New Roman" w:eastAsia="Times New Roman"/>
          <w:sz w:val="24"/>
          <w:szCs w:val="24"/>
        </w:rPr>
        <w:t>Google</w:t>
      </w:r>
      <w:r>
        <w:rPr>
          <w:sz w:val="24"/>
          <w:szCs w:val="24"/>
        </w:rPr>
        <w:t>管理的核心是领导力和洞察力、协商、外部沟通、技术水平、战略规划、招聘和面试、完成团队绩效考核。</w:t>
      </w:r>
    </w:p>
    <w:p>
      <w:pPr>
        <w:pStyle w:val="6"/>
        <w:spacing w:line="300" w:lineRule="auto"/>
        <w:ind w:right="142" w:firstLine="599"/>
        <w:jc w:val="both"/>
        <w:rPr>
          <w:sz w:val="24"/>
          <w:szCs w:val="24"/>
        </w:rPr>
      </w:pPr>
      <w:r>
        <w:rPr>
          <w:sz w:val="24"/>
          <w:szCs w:val="24"/>
        </w:rPr>
        <w:t>通常，过度的管理和组织会带来紧张的气氛。</w:t>
      </w:r>
      <w:r>
        <w:rPr>
          <w:rFonts w:ascii="Times New Roman" w:eastAsia="Times New Roman"/>
          <w:sz w:val="24"/>
          <w:szCs w:val="24"/>
        </w:rPr>
        <w:t>Google</w:t>
      </w:r>
      <w:r>
        <w:rPr>
          <w:sz w:val="24"/>
          <w:szCs w:val="24"/>
        </w:rPr>
        <w:t>的测试总监、经理和其他领导者都必须在充分信任工程师和确保他们不会发生重大事故或浪费时间之间寻找平衡。</w:t>
      </w:r>
      <w:r>
        <w:rPr>
          <w:rFonts w:ascii="Times New Roman" w:eastAsia="Times New Roman"/>
          <w:sz w:val="24"/>
          <w:szCs w:val="24"/>
        </w:rPr>
        <w:t>Google</w:t>
      </w:r>
      <w:r>
        <w:rPr>
          <w:sz w:val="24"/>
          <w:szCs w:val="24"/>
        </w:rPr>
        <w:t>专注于投资大型的、战略性的方案去解决大问题，经理们有责任去避免开发重</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group id="_x0000_s1129" o:spid="_x0000_s1129" o:spt="203" style="position:absolute;left:0pt;margin-left:4.95pt;margin-top:168.05pt;height:140.9pt;width:242.2pt;mso-position-horizontal-relative:page;z-index:-251574272;mso-width-relative:page;mso-height-relative:page;" coordorigin="99,3362" coordsize="4844,2818">
            <o:lock v:ext="edit"/>
            <v:rect id="_x0000_s1130" o:spid="_x0000_s1130" o:spt="1" style="position:absolute;left:99;top:3361;height:1559;width:4844;" fillcolor="#EDEDED" filled="t" stroked="f" coordsize="21600,21600">
              <v:path/>
              <v:fill on="t" focussize="0,0"/>
              <v:stroke on="f"/>
              <v:imagedata o:title=""/>
              <o:lock v:ext="edit"/>
            </v:rect>
            <v:rect id="_x0000_s1131" o:spid="_x0000_s1131" o:spt="1" style="position:absolute;left:100;top:4920;height:1260;width:4843;" fillcolor="#E6E6E6" filled="t" stroked="f" coordsize="21600,21600">
              <v:path/>
              <v:fill on="t" focussize="0,0"/>
              <v:stroke on="f"/>
              <v:imagedata o:title=""/>
              <o:lock v:ext="edit"/>
            </v:rect>
          </v:group>
        </w:pict>
      </w:r>
      <w:r>
        <w:rPr>
          <w:spacing w:val="-1"/>
          <w:sz w:val="24"/>
          <w:szCs w:val="24"/>
        </w:rPr>
        <w:t>复的测试框架、或是过多的投入在小型测试上，而应该鼓励宝贵的工程师资源用于更大型的测试执行和基础平台的建设。倘若没有这种监督，只靠</w:t>
      </w:r>
      <w:r>
        <w:rPr>
          <w:sz w:val="24"/>
          <w:szCs w:val="24"/>
        </w:rPr>
        <w:t>个人或是</w:t>
      </w:r>
      <w:r>
        <w:rPr>
          <w:rFonts w:ascii="Times New Roman" w:eastAsia="Times New Roman"/>
          <w:sz w:val="24"/>
          <w:szCs w:val="24"/>
        </w:rPr>
        <w:t>20%</w:t>
      </w:r>
      <w:r>
        <w:rPr>
          <w:sz w:val="24"/>
          <w:szCs w:val="24"/>
        </w:rPr>
        <w:t>的自由时间，很多测试工程项目经常会半途而废、徒劳无 功。</w:t>
      </w:r>
    </w:p>
    <w:p>
      <w:pPr>
        <w:pStyle w:val="6"/>
        <w:spacing w:before="12"/>
        <w:ind w:left="0"/>
        <w:rPr>
          <w:sz w:val="21"/>
          <w:szCs w:val="24"/>
        </w:rPr>
      </w:pPr>
    </w:p>
    <w:p>
      <w:pPr>
        <w:pStyle w:val="6"/>
        <w:spacing w:line="300" w:lineRule="auto"/>
        <w:ind w:left="399" w:right="665" w:firstLine="599"/>
        <w:rPr>
          <w:sz w:val="24"/>
          <w:szCs w:val="24"/>
        </w:rPr>
      </w:pPr>
      <w:r>
        <w:rPr>
          <w:sz w:val="24"/>
          <w:szCs w:val="24"/>
        </w:rPr>
        <w:t>海盗领导力（作者：</w:t>
      </w:r>
      <w:r>
        <w:rPr>
          <w:rFonts w:ascii="Times New Roman" w:eastAsia="Times New Roman"/>
          <w:sz w:val="24"/>
          <w:szCs w:val="24"/>
        </w:rPr>
        <w:t>Jason Arbon</w:t>
      </w:r>
      <w:r>
        <w:rPr>
          <w:sz w:val="24"/>
          <w:szCs w:val="24"/>
        </w:rPr>
        <w:t>）</w:t>
      </w:r>
    </w:p>
    <w:p>
      <w:pPr>
        <w:pStyle w:val="6"/>
        <w:spacing w:before="1"/>
        <w:ind w:left="0"/>
        <w:rPr>
          <w:sz w:val="16"/>
          <w:szCs w:val="24"/>
        </w:rPr>
      </w:pPr>
    </w:p>
    <w:p>
      <w:pPr>
        <w:pStyle w:val="6"/>
        <w:spacing w:before="67" w:line="300" w:lineRule="auto"/>
        <w:ind w:right="142" w:firstLine="599"/>
        <w:rPr>
          <w:sz w:val="24"/>
          <w:szCs w:val="24"/>
        </w:rPr>
      </w:pPr>
      <w:r>
        <w:rPr>
          <w:rFonts w:ascii="Times New Roman" w:eastAsia="Times New Roman"/>
          <w:spacing w:val="-3"/>
          <w:sz w:val="24"/>
          <w:szCs w:val="24"/>
        </w:rPr>
        <w:t>Google</w:t>
      </w:r>
      <w:r>
        <w:rPr>
          <w:sz w:val="24"/>
          <w:szCs w:val="24"/>
        </w:rPr>
        <w:t xml:space="preserve">管理测试工程团队的方 </w:t>
      </w:r>
      <w:r>
        <w:rPr>
          <w:spacing w:val="-2"/>
          <w:sz w:val="24"/>
          <w:szCs w:val="24"/>
        </w:rPr>
        <w:t>式，可以用海盗船来做类比。测试组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132" o:spid="_x0000_s1132" o:spt="1" style="position:absolute;left:0pt;margin-left:5pt;margin-top:4.45pt;height:308.75pt;width:242.15pt;mso-position-horizontal-relative:page;mso-position-vertical-relative:page;z-index:-251573248;mso-width-relative:page;mso-height-relative:page;" fillcolor="#E6E6E6" filled="t" stroked="f" coordsize="21600,21600">
            <v:path/>
            <v:fill on="t" focussize="0,0"/>
            <v:stroke on="f"/>
            <v:imagedata o:title=""/>
            <o:lock v:ext="edit"/>
          </v:rect>
        </w:pict>
      </w:r>
      <w:r>
        <w:rPr>
          <w:sz w:val="24"/>
          <w:szCs w:val="24"/>
        </w:rPr>
        <w:t>织里的工程师的天性就是质疑、要求确定性的数据、不断评估主管或经理的指令。我们面试时的一个关键要求就是自主驱动、自主定向</w:t>
      </w:r>
      <w:r>
        <w:rPr>
          <w:rFonts w:ascii="Times New Roman" w:hAnsi="Times New Roman" w:eastAsia="Times New Roman"/>
          <w:sz w:val="24"/>
          <w:szCs w:val="24"/>
        </w:rPr>
        <w:t>——</w:t>
      </w:r>
      <w:r>
        <w:rPr>
          <w:sz w:val="24"/>
          <w:szCs w:val="24"/>
        </w:rPr>
        <w:t>那么如何来管理这些人呢？</w:t>
      </w:r>
    </w:p>
    <w:p>
      <w:pPr>
        <w:pStyle w:val="6"/>
        <w:spacing w:line="295" w:lineRule="auto"/>
        <w:ind w:right="142" w:firstLine="599"/>
        <w:jc w:val="both"/>
        <w:rPr>
          <w:sz w:val="24"/>
          <w:szCs w:val="24"/>
        </w:rPr>
      </w:pPr>
      <w:r>
        <w:rPr>
          <w:sz w:val="24"/>
          <w:szCs w:val="24"/>
        </w:rPr>
        <w:t>要找到答案，不妨去想象一个海盗船的船长是如何维持秩序的。事实是，船长无法通过强力或者恐惧</w:t>
      </w:r>
    </w:p>
    <w:p>
      <w:pPr>
        <w:pStyle w:val="6"/>
        <w:spacing w:before="10" w:line="300" w:lineRule="auto"/>
        <w:ind w:right="142"/>
        <w:jc w:val="both"/>
        <w:rPr>
          <w:sz w:val="24"/>
          <w:szCs w:val="24"/>
        </w:rPr>
      </w:pPr>
      <w:r>
        <w:rPr>
          <w:sz w:val="24"/>
          <w:szCs w:val="24"/>
        </w:rPr>
        <w:t>来</w:t>
      </w:r>
      <w:r>
        <w:rPr>
          <w:rFonts w:ascii="Times New Roman" w:hAnsi="Times New Roman" w:eastAsia="Times New Roman"/>
          <w:sz w:val="24"/>
          <w:szCs w:val="24"/>
        </w:rPr>
        <w:t>“</w:t>
      </w:r>
      <w:r>
        <w:rPr>
          <w:sz w:val="24"/>
          <w:szCs w:val="24"/>
        </w:rPr>
        <w:t>管理</w:t>
      </w:r>
      <w:r>
        <w:rPr>
          <w:rFonts w:ascii="Times New Roman" w:hAnsi="Times New Roman" w:eastAsia="Times New Roman"/>
          <w:sz w:val="24"/>
          <w:szCs w:val="24"/>
        </w:rPr>
        <w:t>”</w:t>
      </w:r>
      <w:r>
        <w:rPr>
          <w:sz w:val="24"/>
          <w:szCs w:val="24"/>
        </w:rPr>
        <w:t>这群人，因为他们都武装到牙齿，才能卓著，不愁去处，而船长不过是一个孤家寡人。他也不能只靠金钱，因为这群海盗通常衣食无忧。</w:t>
      </w:r>
    </w:p>
    <w:p>
      <w:pPr>
        <w:spacing w:after="0" w:line="300" w:lineRule="auto"/>
        <w:jc w:val="both"/>
        <w:rPr>
          <w:sz w:val="21"/>
          <w:szCs w:val="21"/>
        </w:rPr>
        <w:sectPr>
          <w:pgSz w:w="5050" w:h="6630"/>
          <w:pgMar w:top="80" w:right="0" w:bottom="260" w:left="0" w:header="0" w:footer="80" w:gutter="0"/>
          <w:pgNumType w:fmt="decimal"/>
          <w:cols w:space="720" w:num="1"/>
        </w:sectPr>
      </w:pPr>
    </w:p>
    <w:p>
      <w:pPr>
        <w:pStyle w:val="6"/>
        <w:spacing w:before="34" w:line="300" w:lineRule="auto"/>
        <w:ind w:right="142"/>
        <w:rPr>
          <w:sz w:val="24"/>
          <w:szCs w:val="24"/>
        </w:rPr>
      </w:pPr>
      <w:r>
        <w:rPr>
          <w:sz w:val="24"/>
          <w:szCs w:val="24"/>
        </w:rPr>
        <w:pict>
          <v:rect id="_x0000_s1133" o:spid="_x0000_s1133" o:spt="1" style="position:absolute;left:0pt;margin-left:5pt;margin-top:4.45pt;height:308.75pt;width:242.15pt;mso-position-horizontal-relative:page;mso-position-vertical-relative:page;z-index:-251572224;mso-width-relative:page;mso-height-relative:page;" fillcolor="#E6E6E6" filled="t" stroked="f" coordsize="21600,21600">
            <v:path/>
            <v:fill on="t" focussize="0,0"/>
            <v:stroke on="f"/>
            <v:imagedata o:title=""/>
            <o:lock v:ext="edit"/>
          </v:rect>
        </w:pict>
      </w:r>
      <w:r>
        <w:rPr>
          <w:spacing w:val="-1"/>
          <w:sz w:val="24"/>
          <w:szCs w:val="24"/>
        </w:rPr>
        <w:t>他们真正的动力在于劫掠的生活方式和看到下一次收成的兴奋感。叛乱随</w:t>
      </w:r>
      <w:r>
        <w:rPr>
          <w:sz w:val="24"/>
          <w:szCs w:val="24"/>
        </w:rPr>
        <w:t>时可能发生，因为</w:t>
      </w:r>
      <w:r>
        <w:rPr>
          <w:rFonts w:ascii="Times New Roman" w:hAnsi="Times New Roman" w:eastAsia="Times New Roman"/>
          <w:spacing w:val="-3"/>
          <w:sz w:val="24"/>
          <w:szCs w:val="24"/>
        </w:rPr>
        <w:t>Google</w:t>
      </w:r>
      <w:r>
        <w:rPr>
          <w:sz w:val="24"/>
          <w:szCs w:val="24"/>
        </w:rPr>
        <w:t>的组织是动</w:t>
      </w:r>
      <w:r>
        <w:rPr>
          <w:spacing w:val="-1"/>
          <w:sz w:val="24"/>
          <w:szCs w:val="24"/>
        </w:rPr>
        <w:t>态变化着的。工程师甚至被鼓励频繁更换团队。如果这个船没有找到足够</w:t>
      </w:r>
      <w:r>
        <w:rPr>
          <w:sz w:val="24"/>
          <w:szCs w:val="24"/>
        </w:rPr>
        <w:t>多的珍宝，或者活儿很没劲，工程 师</w:t>
      </w:r>
      <w:r>
        <w:rPr>
          <w:rFonts w:ascii="Times New Roman" w:hAnsi="Times New Roman" w:eastAsia="Times New Roman"/>
          <w:sz w:val="24"/>
          <w:szCs w:val="24"/>
        </w:rPr>
        <w:t>“</w:t>
      </w:r>
      <w:r>
        <w:rPr>
          <w:sz w:val="24"/>
          <w:szCs w:val="24"/>
        </w:rPr>
        <w:t>海盗</w:t>
      </w:r>
      <w:r>
        <w:rPr>
          <w:rFonts w:ascii="Times New Roman" w:hAnsi="Times New Roman" w:eastAsia="Times New Roman"/>
          <w:sz w:val="24"/>
          <w:szCs w:val="24"/>
        </w:rPr>
        <w:t>”</w:t>
      </w:r>
      <w:r>
        <w:rPr>
          <w:sz w:val="24"/>
          <w:szCs w:val="24"/>
        </w:rPr>
        <w:t>就会在下一个港口弃船而 去。</w:t>
      </w:r>
    </w:p>
    <w:p>
      <w:pPr>
        <w:pStyle w:val="6"/>
        <w:spacing w:line="300" w:lineRule="auto"/>
        <w:ind w:right="142" w:firstLine="599"/>
        <w:jc w:val="both"/>
        <w:rPr>
          <w:sz w:val="24"/>
          <w:szCs w:val="24"/>
        </w:rPr>
      </w:pPr>
      <w:r>
        <w:rPr>
          <w:sz w:val="24"/>
          <w:szCs w:val="24"/>
        </w:rPr>
        <w:t>作为一个工程主管，意味着你自己就是一个海盗工程师。和别的人相比，你不过是稍微更加清楚地平线上有什么、附近有什么船、它们可能载</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pict>
          <v:group id="_x0000_s1134" o:spid="_x0000_s1134" o:spt="203" style="height:95.95pt;width:242.2pt;" coordsize="4844,1919">
            <o:lock v:ext="edit"/>
            <v:rect id="_x0000_s1135" o:spid="_x0000_s1135" o:spt="1" style="position:absolute;left:0;top:0;height:1919;width:4844;" fillcolor="#E6E6E6" filled="t" stroked="f" coordsize="21600,21600">
              <v:path/>
              <v:fill on="t" focussize="0,0"/>
              <v:stroke on="f"/>
              <v:imagedata o:title=""/>
              <o:lock v:ext="edit"/>
            </v:rect>
            <v:shape id="_x0000_s1136" o:spid="_x0000_s1136" o:spt="202" type="#_x0000_t202" style="position:absolute;left:0;top:0;height:1919;width:4844;" filled="f" stroked="f" coordsize="21600,21600">
              <v:path/>
              <v:fill on="f" focussize="0,0"/>
              <v:stroke on="f" joinstyle="miter"/>
              <v:imagedata o:title=""/>
              <o:lock v:ext="edit"/>
              <v:textbox inset="0mm,0mm,0mm,0mm">
                <w:txbxContent>
                  <w:p>
                    <w:pPr>
                      <w:spacing w:before="29" w:line="295" w:lineRule="auto"/>
                      <w:ind w:left="-1" w:right="42" w:firstLine="0"/>
                      <w:jc w:val="both"/>
                      <w:rPr>
                        <w:sz w:val="30"/>
                      </w:rPr>
                    </w:pPr>
                    <w:r>
                      <w:rPr>
                        <w:sz w:val="30"/>
                      </w:rPr>
                      <w:t>着什么珍宝。要靠技术洞察力、令人兴奋的技术冒险、有趣的停靠港口来带领团队。在</w:t>
                    </w:r>
                    <w:r>
                      <w:rPr>
                        <w:rFonts w:ascii="Times New Roman" w:eastAsia="Times New Roman"/>
                        <w:sz w:val="30"/>
                      </w:rPr>
                      <w:t>Google</w:t>
                    </w:r>
                    <w:r>
                      <w:rPr>
                        <w:sz w:val="30"/>
                      </w:rPr>
                      <w:t>，工程经理即便</w:t>
                    </w:r>
                  </w:p>
                  <w:p>
                    <w:pPr>
                      <w:spacing w:before="21"/>
                      <w:ind w:left="-1" w:right="0" w:firstLine="0"/>
                      <w:jc w:val="left"/>
                      <w:rPr>
                        <w:sz w:val="30"/>
                      </w:rPr>
                    </w:pPr>
                    <w:r>
                      <w:rPr>
                        <w:sz w:val="30"/>
                      </w:rPr>
                      <w:t>在睡觉时都得睁着一只眼睛。</w:t>
                    </w:r>
                  </w:p>
                </w:txbxContent>
              </v:textbox>
            </v:shape>
            <w10:wrap type="none"/>
            <w10:anchorlock/>
          </v:group>
        </w:pict>
      </w:r>
    </w:p>
    <w:p>
      <w:pPr>
        <w:pStyle w:val="6"/>
        <w:spacing w:before="8" w:line="300" w:lineRule="auto"/>
        <w:ind w:right="97" w:firstLine="599"/>
        <w:jc w:val="both"/>
        <w:rPr>
          <w:sz w:val="24"/>
          <w:szCs w:val="24"/>
        </w:rPr>
      </w:pPr>
      <w:r>
        <w:rPr>
          <w:rFonts w:ascii="Times New Roman" w:eastAsia="Times New Roman"/>
          <w:spacing w:val="-3"/>
          <w:sz w:val="24"/>
          <w:szCs w:val="24"/>
        </w:rPr>
        <w:t>Google</w:t>
      </w:r>
      <w:r>
        <w:rPr>
          <w:sz w:val="24"/>
          <w:szCs w:val="24"/>
        </w:rPr>
        <w:t>有几种不同类型的主管和经理：技术负责人（</w:t>
      </w:r>
      <w:r>
        <w:rPr>
          <w:rFonts w:ascii="Times New Roman" w:eastAsia="Times New Roman"/>
          <w:sz w:val="24"/>
          <w:szCs w:val="24"/>
        </w:rPr>
        <w:t>tech lead</w:t>
      </w:r>
      <w:r>
        <w:rPr>
          <w:sz w:val="24"/>
          <w:szCs w:val="24"/>
        </w:rPr>
        <w:t>）、技术主管（</w:t>
      </w:r>
      <w:r>
        <w:rPr>
          <w:rFonts w:ascii="Times New Roman" w:eastAsia="Times New Roman"/>
          <w:sz w:val="24"/>
          <w:szCs w:val="24"/>
        </w:rPr>
        <w:t xml:space="preserve">tech lead </w:t>
      </w:r>
      <w:r>
        <w:rPr>
          <w:rFonts w:ascii="Times New Roman" w:eastAsia="Times New Roman"/>
          <w:spacing w:val="-6"/>
          <w:sz w:val="24"/>
          <w:szCs w:val="24"/>
        </w:rPr>
        <w:t>manager</w:t>
      </w:r>
      <w:r>
        <w:rPr>
          <w:spacing w:val="-6"/>
          <w:sz w:val="24"/>
          <w:szCs w:val="24"/>
        </w:rPr>
        <w:t>）</w:t>
      </w:r>
      <w:r>
        <w:rPr>
          <w:sz w:val="24"/>
          <w:szCs w:val="24"/>
        </w:rPr>
        <w:t>、工程经理</w:t>
      </w:r>
      <w:r>
        <w:rPr>
          <w:spacing w:val="-4"/>
          <w:sz w:val="24"/>
          <w:szCs w:val="24"/>
        </w:rPr>
        <w:t>（</w:t>
      </w:r>
      <w:r>
        <w:rPr>
          <w:rFonts w:ascii="Times New Roman" w:eastAsia="Times New Roman"/>
          <w:spacing w:val="-4"/>
          <w:sz w:val="24"/>
          <w:szCs w:val="24"/>
        </w:rPr>
        <w:t xml:space="preserve">engineering </w:t>
      </w:r>
      <w:r>
        <w:rPr>
          <w:rFonts w:ascii="Times New Roman" w:eastAsia="Times New Roman"/>
          <w:spacing w:val="-6"/>
          <w:sz w:val="24"/>
          <w:szCs w:val="24"/>
        </w:rPr>
        <w:t>manager</w:t>
      </w:r>
      <w:r>
        <w:rPr>
          <w:spacing w:val="-6"/>
          <w:sz w:val="24"/>
          <w:szCs w:val="24"/>
        </w:rPr>
        <w:t>）</w:t>
      </w:r>
      <w:r>
        <w:rPr>
          <w:sz w:val="24"/>
          <w:szCs w:val="24"/>
        </w:rPr>
        <w:t>和总监</w:t>
      </w:r>
    </w:p>
    <w:p>
      <w:pPr>
        <w:pStyle w:val="6"/>
        <w:spacing w:line="381" w:lineRule="exact"/>
        <w:rPr>
          <w:sz w:val="24"/>
          <w:szCs w:val="24"/>
        </w:rPr>
      </w:pPr>
      <w:r>
        <w:rPr>
          <w:sz w:val="24"/>
          <w:szCs w:val="24"/>
        </w:rPr>
        <w:t>（</w:t>
      </w:r>
      <w:r>
        <w:rPr>
          <w:rFonts w:ascii="Times New Roman" w:eastAsia="Times New Roman"/>
          <w:sz w:val="24"/>
          <w:szCs w:val="24"/>
        </w:rPr>
        <w:t>director</w:t>
      </w:r>
      <w:r>
        <w:rPr>
          <w:sz w:val="24"/>
          <w:szCs w:val="24"/>
        </w:rPr>
        <w:t>）。</w:t>
      </w:r>
    </w:p>
    <w:p>
      <w:pPr>
        <w:pStyle w:val="6"/>
        <w:spacing w:before="95" w:line="300" w:lineRule="auto"/>
        <w:ind w:right="97" w:firstLine="599"/>
        <w:jc w:val="both"/>
        <w:rPr>
          <w:sz w:val="24"/>
          <w:szCs w:val="24"/>
        </w:rPr>
      </w:pPr>
      <w:r>
        <w:rPr>
          <w:spacing w:val="14"/>
          <w:sz w:val="24"/>
          <w:szCs w:val="24"/>
        </w:rPr>
        <w:t>技术负责人</w:t>
      </w:r>
      <w:r>
        <w:rPr>
          <w:spacing w:val="7"/>
          <w:sz w:val="24"/>
          <w:szCs w:val="24"/>
        </w:rPr>
        <w:t>（</w:t>
      </w:r>
      <w:r>
        <w:rPr>
          <w:rFonts w:ascii="Times New Roman" w:eastAsia="Times New Roman"/>
          <w:b/>
          <w:spacing w:val="7"/>
          <w:sz w:val="24"/>
          <w:szCs w:val="24"/>
        </w:rPr>
        <w:t xml:space="preserve">tech </w:t>
      </w:r>
      <w:r>
        <w:rPr>
          <w:rFonts w:ascii="Times New Roman" w:eastAsia="Times New Roman"/>
          <w:b/>
          <w:sz w:val="24"/>
          <w:szCs w:val="24"/>
        </w:rPr>
        <w:t>lead</w:t>
      </w:r>
      <w:r>
        <w:rPr>
          <w:sz w:val="24"/>
          <w:szCs w:val="24"/>
        </w:rPr>
        <w:t>）</w:t>
      </w:r>
      <w:r>
        <w:rPr>
          <w:spacing w:val="11"/>
          <w:sz w:val="24"/>
          <w:szCs w:val="24"/>
        </w:rPr>
        <w:t>： 测</w:t>
      </w:r>
      <w:r>
        <w:rPr>
          <w:sz w:val="24"/>
          <w:szCs w:val="24"/>
        </w:rPr>
        <w:t>试技术负责人出现在大型项目的大型</w:t>
      </w:r>
      <w:r>
        <w:rPr>
          <w:spacing w:val="-3"/>
          <w:sz w:val="24"/>
          <w:szCs w:val="24"/>
        </w:rPr>
        <w:t xml:space="preserve">团队里，里面有大量的 </w:t>
      </w:r>
      <w:r>
        <w:rPr>
          <w:rFonts w:ascii="Times New Roman" w:eastAsia="Times New Roman"/>
          <w:spacing w:val="-2"/>
          <w:sz w:val="24"/>
          <w:szCs w:val="24"/>
        </w:rPr>
        <w:t xml:space="preserve">SET </w:t>
      </w:r>
      <w:r>
        <w:rPr>
          <w:spacing w:val="-16"/>
          <w:sz w:val="24"/>
          <w:szCs w:val="24"/>
        </w:rPr>
        <w:t xml:space="preserve">和 </w:t>
      </w:r>
      <w:r>
        <w:rPr>
          <w:rFonts w:ascii="Times New Roman" w:eastAsia="Times New Roman"/>
          <w:spacing w:val="-7"/>
          <w:sz w:val="24"/>
          <w:szCs w:val="24"/>
        </w:rPr>
        <w:t>TE</w:t>
      </w:r>
      <w:r>
        <w:rPr>
          <w:spacing w:val="-7"/>
          <w:sz w:val="24"/>
          <w:szCs w:val="24"/>
        </w:rPr>
        <w:t>，</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他们参与解决共同的技术问题或是共享相同的基础平台。他们一般不会管人。技术负责人还会出现在负责构建产品无关的基础平台的团队里。他们是当你遇到技术或测试问题时要求助的人。这个角色经常是基于团队动态变化的、非正式的，与特定的项目相联系。</w:t>
      </w:r>
    </w:p>
    <w:p>
      <w:pPr>
        <w:spacing w:before="0" w:line="300" w:lineRule="auto"/>
        <w:ind w:left="100" w:right="97" w:firstLine="602"/>
        <w:jc w:val="both"/>
        <w:rPr>
          <w:sz w:val="24"/>
          <w:szCs w:val="21"/>
        </w:rPr>
      </w:pPr>
      <w:r>
        <w:rPr>
          <w:sz w:val="24"/>
          <w:szCs w:val="21"/>
        </w:rPr>
        <w:t>技术主管（</w:t>
      </w:r>
      <w:r>
        <w:rPr>
          <w:rFonts w:ascii="Times New Roman" w:eastAsia="Times New Roman"/>
          <w:b/>
          <w:sz w:val="24"/>
          <w:szCs w:val="21"/>
        </w:rPr>
        <w:t>tech lead manager</w:t>
      </w:r>
      <w:r>
        <w:rPr>
          <w:sz w:val="24"/>
          <w:szCs w:val="21"/>
        </w:rPr>
        <w:t xml:space="preserve">， </w:t>
      </w:r>
      <w:r>
        <w:rPr>
          <w:rFonts w:ascii="Times New Roman" w:eastAsia="Times New Roman"/>
          <w:b/>
          <w:sz w:val="24"/>
          <w:szCs w:val="21"/>
        </w:rPr>
        <w:t>TLM</w:t>
      </w:r>
      <w:r>
        <w:rPr>
          <w:sz w:val="24"/>
          <w:szCs w:val="21"/>
        </w:rPr>
        <w:t>）： 当技术负责人同时也被正式任命为相关工程师的经理时，就被称为技术主管。这些人一般德高望</w:t>
      </w:r>
    </w:p>
    <w:p>
      <w:pPr>
        <w:spacing w:after="0" w:line="300" w:lineRule="auto"/>
        <w:jc w:val="both"/>
        <w:rPr>
          <w:sz w:val="24"/>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重、能力卓著。他们通常在同一时间只关注一个项目。</w:t>
      </w:r>
    </w:p>
    <w:p>
      <w:pPr>
        <w:pStyle w:val="6"/>
        <w:spacing w:line="300" w:lineRule="auto"/>
        <w:ind w:right="97" w:firstLine="599"/>
        <w:jc w:val="both"/>
        <w:rPr>
          <w:sz w:val="24"/>
          <w:szCs w:val="24"/>
        </w:rPr>
      </w:pPr>
      <w:r>
        <w:rPr>
          <w:spacing w:val="14"/>
          <w:sz w:val="24"/>
          <w:szCs w:val="24"/>
        </w:rPr>
        <w:t>测试工程经理</w:t>
      </w:r>
      <w:r>
        <w:rPr>
          <w:spacing w:val="7"/>
          <w:sz w:val="24"/>
          <w:szCs w:val="24"/>
        </w:rPr>
        <w:t>（</w:t>
      </w:r>
      <w:r>
        <w:rPr>
          <w:rFonts w:ascii="Times New Roman" w:eastAsia="Times New Roman"/>
          <w:b/>
          <w:spacing w:val="7"/>
          <w:sz w:val="24"/>
          <w:szCs w:val="24"/>
        </w:rPr>
        <w:t xml:space="preserve">test </w:t>
      </w:r>
      <w:r>
        <w:rPr>
          <w:rFonts w:ascii="Times New Roman" w:eastAsia="Times New Roman"/>
          <w:b/>
          <w:spacing w:val="-4"/>
          <w:sz w:val="24"/>
          <w:szCs w:val="24"/>
        </w:rPr>
        <w:t xml:space="preserve">engineering </w:t>
      </w:r>
      <w:r>
        <w:rPr>
          <w:rFonts w:ascii="Times New Roman" w:eastAsia="Times New Roman"/>
          <w:b/>
          <w:spacing w:val="-3"/>
          <w:sz w:val="24"/>
          <w:szCs w:val="24"/>
        </w:rPr>
        <w:t>manager</w:t>
      </w:r>
      <w:r>
        <w:rPr>
          <w:spacing w:val="-3"/>
          <w:sz w:val="24"/>
          <w:szCs w:val="24"/>
        </w:rPr>
        <w:t>）</w:t>
      </w:r>
      <w:r>
        <w:rPr>
          <w:spacing w:val="-6"/>
          <w:sz w:val="24"/>
          <w:szCs w:val="24"/>
        </w:rPr>
        <w:t>： 工程经理监督跨团队的</w:t>
      </w:r>
      <w:r>
        <w:rPr>
          <w:sz w:val="24"/>
          <w:szCs w:val="24"/>
        </w:rPr>
        <w:t>技术工作，几乎没有例外，都是一级一级晋升上来的。这一职位大致等同于业界所谓的测试经理，但其职责广度往往类似于许多其他公司的总监， 这是由</w:t>
      </w:r>
      <w:r>
        <w:rPr>
          <w:rFonts w:ascii="Times New Roman" w:eastAsia="Times New Roman"/>
          <w:spacing w:val="-3"/>
          <w:sz w:val="24"/>
          <w:szCs w:val="24"/>
        </w:rPr>
        <w:t>Google</w:t>
      </w:r>
      <w:r>
        <w:rPr>
          <w:sz w:val="24"/>
          <w:szCs w:val="24"/>
        </w:rPr>
        <w:t>项目中测试资源的稀缺性决定的。工程经理通常管理</w:t>
      </w:r>
      <w:r>
        <w:rPr>
          <w:rFonts w:ascii="Times New Roman" w:eastAsia="Times New Roman"/>
          <w:sz w:val="24"/>
          <w:szCs w:val="24"/>
        </w:rPr>
        <w:t>12</w:t>
      </w:r>
      <w:r>
        <w:rPr>
          <w:sz w:val="24"/>
          <w:szCs w:val="24"/>
        </w:rPr>
        <w:t>～</w:t>
      </w:r>
      <w:r>
        <w:rPr>
          <w:rFonts w:ascii="Times New Roman" w:eastAsia="Times New Roman"/>
          <w:sz w:val="24"/>
          <w:szCs w:val="24"/>
        </w:rPr>
        <w:t xml:space="preserve">35 </w:t>
      </w:r>
      <w:r>
        <w:rPr>
          <w:sz w:val="24"/>
          <w:szCs w:val="24"/>
        </w:rPr>
        <w:t>人，具体数量取决于工作的复杂性。他们负责共享跨团队的工具和流程，</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根据风险评估安排资源，并指导招聘和面试。</w:t>
      </w:r>
    </w:p>
    <w:p>
      <w:pPr>
        <w:pStyle w:val="6"/>
        <w:spacing w:line="300" w:lineRule="auto"/>
        <w:ind w:right="97" w:firstLine="599"/>
        <w:rPr>
          <w:sz w:val="24"/>
          <w:szCs w:val="24"/>
        </w:rPr>
      </w:pPr>
      <w:r>
        <w:rPr>
          <w:spacing w:val="14"/>
          <w:sz w:val="24"/>
          <w:szCs w:val="24"/>
        </w:rPr>
        <w:t>测试总监</w:t>
      </w:r>
      <w:r>
        <w:rPr>
          <w:spacing w:val="7"/>
          <w:sz w:val="24"/>
          <w:szCs w:val="24"/>
        </w:rPr>
        <w:t>（</w:t>
      </w:r>
      <w:r>
        <w:rPr>
          <w:rFonts w:ascii="Times New Roman" w:eastAsia="Times New Roman"/>
          <w:b/>
          <w:spacing w:val="7"/>
          <w:sz w:val="24"/>
          <w:szCs w:val="24"/>
        </w:rPr>
        <w:t>test</w:t>
      </w:r>
      <w:r>
        <w:rPr>
          <w:rFonts w:ascii="Times New Roman" w:eastAsia="Times New Roman"/>
          <w:b/>
          <w:spacing w:val="43"/>
          <w:sz w:val="24"/>
          <w:szCs w:val="24"/>
        </w:rPr>
        <w:t xml:space="preserve"> </w:t>
      </w:r>
      <w:r>
        <w:rPr>
          <w:rFonts w:ascii="Times New Roman" w:eastAsia="Times New Roman"/>
          <w:b/>
          <w:sz w:val="24"/>
          <w:szCs w:val="24"/>
        </w:rPr>
        <w:t>director</w:t>
      </w:r>
      <w:r>
        <w:rPr>
          <w:sz w:val="24"/>
          <w:szCs w:val="24"/>
        </w:rPr>
        <w:t>）</w:t>
      </w:r>
      <w:r>
        <w:rPr>
          <w:spacing w:val="-3"/>
          <w:sz w:val="24"/>
          <w:szCs w:val="24"/>
        </w:rPr>
        <w:t>： 测试总监数量很少，他们会带若干测试工程经理、跨几个产品线，负责整体的测试工作，推动战略性的、有时是转型性的技术架构或测试方法的实 施。他们的关注点在于怎样通过质量和测试去帮助业务（粗略的成本分 析、收益分析等），并经常抛头露面参与业界同行的交流和分享。测试总监一般有</w:t>
      </w:r>
      <w:r>
        <w:rPr>
          <w:rFonts w:ascii="Times New Roman" w:eastAsia="Times New Roman"/>
          <w:spacing w:val="-3"/>
          <w:sz w:val="24"/>
          <w:szCs w:val="24"/>
        </w:rPr>
        <w:t>40</w:t>
      </w:r>
      <w:r>
        <w:rPr>
          <w:spacing w:val="-3"/>
          <w:sz w:val="24"/>
          <w:szCs w:val="24"/>
        </w:rPr>
        <w:t>～</w:t>
      </w:r>
      <w:r>
        <w:rPr>
          <w:rFonts w:ascii="Times New Roman" w:eastAsia="Times New Roman"/>
          <w:spacing w:val="-3"/>
          <w:sz w:val="24"/>
          <w:szCs w:val="24"/>
        </w:rPr>
        <w:t>70</w:t>
      </w:r>
      <w:r>
        <w:rPr>
          <w:spacing w:val="-3"/>
          <w:sz w:val="24"/>
          <w:szCs w:val="24"/>
        </w:rPr>
        <w:t>名下属。这一角色的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442"/>
        <w:rPr>
          <w:sz w:val="24"/>
          <w:szCs w:val="24"/>
        </w:rPr>
      </w:pPr>
      <w:r>
        <w:rPr>
          <w:sz w:val="24"/>
          <w:szCs w:val="24"/>
        </w:rPr>
        <w:t>设置基本上与大部门或技术划分一致，如</w:t>
      </w:r>
      <w:r>
        <w:rPr>
          <w:rFonts w:ascii="Times New Roman" w:eastAsia="Times New Roman"/>
          <w:sz w:val="24"/>
          <w:szCs w:val="24"/>
        </w:rPr>
        <w:t>Client</w:t>
      </w:r>
      <w:r>
        <w:rPr>
          <w:sz w:val="24"/>
          <w:szCs w:val="24"/>
        </w:rPr>
        <w:t>、</w:t>
      </w:r>
      <w:r>
        <w:rPr>
          <w:rFonts w:ascii="Times New Roman" w:eastAsia="Times New Roman"/>
          <w:sz w:val="24"/>
          <w:szCs w:val="24"/>
        </w:rPr>
        <w:t>Apps</w:t>
      </w:r>
      <w:r>
        <w:rPr>
          <w:sz w:val="24"/>
          <w:szCs w:val="24"/>
        </w:rPr>
        <w:t>、</w:t>
      </w:r>
      <w:r>
        <w:rPr>
          <w:rFonts w:ascii="Times New Roman" w:eastAsia="Times New Roman"/>
          <w:sz w:val="24"/>
          <w:szCs w:val="24"/>
        </w:rPr>
        <w:t>Ads</w:t>
      </w:r>
      <w:r>
        <w:rPr>
          <w:sz w:val="24"/>
          <w:szCs w:val="24"/>
        </w:rPr>
        <w:t>等。</w:t>
      </w:r>
    </w:p>
    <w:p>
      <w:pPr>
        <w:pStyle w:val="6"/>
        <w:tabs>
          <w:tab w:val="left" w:pos="2469"/>
          <w:tab w:val="left" w:pos="4463"/>
        </w:tabs>
        <w:spacing w:line="300" w:lineRule="auto"/>
        <w:ind w:right="89" w:firstLine="599"/>
        <w:rPr>
          <w:sz w:val="24"/>
          <w:szCs w:val="24"/>
        </w:rPr>
      </w:pPr>
      <w:r>
        <w:rPr>
          <w:spacing w:val="15"/>
          <w:sz w:val="24"/>
          <w:szCs w:val="24"/>
        </w:rPr>
        <w:t>资深测</w:t>
      </w:r>
      <w:r>
        <w:rPr>
          <w:spacing w:val="14"/>
          <w:sz w:val="24"/>
          <w:szCs w:val="24"/>
        </w:rPr>
        <w:t>试</w:t>
      </w:r>
      <w:r>
        <w:rPr>
          <w:spacing w:val="15"/>
          <w:sz w:val="24"/>
          <w:szCs w:val="24"/>
        </w:rPr>
        <w:t>总监</w:t>
      </w:r>
      <w:r>
        <w:rPr>
          <w:sz w:val="24"/>
          <w:szCs w:val="24"/>
        </w:rPr>
        <w:t>（</w:t>
      </w:r>
      <w:r>
        <w:rPr>
          <w:rFonts w:ascii="Times New Roman" w:eastAsia="Times New Roman"/>
          <w:b/>
          <w:sz w:val="24"/>
          <w:szCs w:val="24"/>
        </w:rPr>
        <w:t>senior</w:t>
      </w:r>
      <w:r>
        <w:rPr>
          <w:rFonts w:ascii="Times New Roman" w:eastAsia="Times New Roman"/>
          <w:b/>
          <w:sz w:val="24"/>
          <w:szCs w:val="24"/>
        </w:rPr>
        <w:tab/>
      </w:r>
      <w:r>
        <w:rPr>
          <w:rFonts w:ascii="Times New Roman" w:eastAsia="Times New Roman"/>
          <w:b/>
          <w:spacing w:val="6"/>
          <w:sz w:val="24"/>
          <w:szCs w:val="24"/>
        </w:rPr>
        <w:t xml:space="preserve">test </w:t>
      </w:r>
      <w:r>
        <w:rPr>
          <w:rFonts w:ascii="Times New Roman" w:eastAsia="Times New Roman"/>
          <w:b/>
          <w:sz w:val="24"/>
          <w:szCs w:val="24"/>
        </w:rPr>
        <w:t>director</w:t>
      </w:r>
      <w:r>
        <w:rPr>
          <w:sz w:val="24"/>
          <w:szCs w:val="24"/>
        </w:rPr>
        <w:t>）：</w:t>
      </w:r>
      <w:r>
        <w:rPr>
          <w:sz w:val="24"/>
          <w:szCs w:val="24"/>
        </w:rPr>
        <w:tab/>
      </w:r>
      <w:r>
        <w:rPr>
          <w:sz w:val="24"/>
          <w:szCs w:val="24"/>
        </w:rPr>
        <w:t>只有一个，就是</w:t>
      </w:r>
      <w:r>
        <w:rPr>
          <w:rFonts w:ascii="Times New Roman" w:eastAsia="Times New Roman"/>
          <w:spacing w:val="-6"/>
          <w:sz w:val="24"/>
          <w:szCs w:val="24"/>
        </w:rPr>
        <w:t xml:space="preserve">Pat </w:t>
      </w:r>
      <w:r>
        <w:rPr>
          <w:rFonts w:ascii="Times New Roman" w:eastAsia="Times New Roman"/>
          <w:sz w:val="24"/>
          <w:szCs w:val="24"/>
        </w:rPr>
        <w:t>Copeland</w:t>
      </w:r>
      <w:r>
        <w:rPr>
          <w:sz w:val="24"/>
          <w:szCs w:val="24"/>
        </w:rPr>
        <w:t>，他负责保证公司层面的统一的职责描述、招聘、外部沟通和总的测试战略。他日常的工作包括分享最佳实践，建立和推动新的大动作如全局构建、测试基础平台、静态分 析，以及跨越不同产品、用户问题和代码库的测试活动。</w:t>
      </w:r>
    </w:p>
    <w:p>
      <w:pPr>
        <w:pStyle w:val="6"/>
        <w:spacing w:line="377" w:lineRule="exact"/>
        <w:ind w:left="699"/>
        <w:rPr>
          <w:sz w:val="24"/>
          <w:szCs w:val="24"/>
        </w:rPr>
      </w:pPr>
      <w:r>
        <w:rPr>
          <w:sz w:val="24"/>
          <w:szCs w:val="24"/>
        </w:rPr>
        <w:t xml:space="preserve">大多数的 </w:t>
      </w:r>
      <w:r>
        <w:rPr>
          <w:rFonts w:ascii="Times New Roman" w:eastAsia="Times New Roman"/>
          <w:sz w:val="24"/>
          <w:szCs w:val="24"/>
        </w:rPr>
        <w:t xml:space="preserve">Google </w:t>
      </w:r>
      <w:r>
        <w:rPr>
          <w:sz w:val="24"/>
          <w:szCs w:val="24"/>
        </w:rPr>
        <w:t>测试人员都要</w:t>
      </w:r>
    </w:p>
    <w:p>
      <w:pPr>
        <w:spacing w:after="0" w:line="377"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参与对外的招聘和面试，尤其是总监和高级总监。在</w:t>
      </w:r>
      <w:r>
        <w:rPr>
          <w:rFonts w:ascii="Times New Roman" w:eastAsia="Times New Roman"/>
          <w:sz w:val="24"/>
          <w:szCs w:val="24"/>
        </w:rPr>
        <w:t>Google</w:t>
      </w:r>
      <w:r>
        <w:rPr>
          <w:sz w:val="24"/>
          <w:szCs w:val="24"/>
        </w:rPr>
        <w:t>面试中也会发生一些问题。很多工程师已经对</w:t>
      </w:r>
      <w:r>
        <w:rPr>
          <w:rFonts w:ascii="Times New Roman" w:eastAsia="Times New Roman"/>
          <w:sz w:val="24"/>
          <w:szCs w:val="24"/>
        </w:rPr>
        <w:t>Google</w:t>
      </w:r>
      <w:r>
        <w:rPr>
          <w:sz w:val="24"/>
          <w:szCs w:val="24"/>
        </w:rPr>
        <w:t>、</w:t>
      </w:r>
      <w:r>
        <w:rPr>
          <w:rFonts w:ascii="Times New Roman" w:eastAsia="Times New Roman"/>
          <w:sz w:val="24"/>
          <w:szCs w:val="24"/>
        </w:rPr>
        <w:t>Google</w:t>
      </w:r>
      <w:r>
        <w:rPr>
          <w:sz w:val="24"/>
          <w:szCs w:val="24"/>
        </w:rPr>
        <w:t>的技术、</w:t>
      </w:r>
      <w:r>
        <w:rPr>
          <w:rFonts w:ascii="Times New Roman" w:eastAsia="Times New Roman"/>
          <w:sz w:val="24"/>
          <w:szCs w:val="24"/>
        </w:rPr>
        <w:t>Google</w:t>
      </w:r>
      <w:r>
        <w:rPr>
          <w:sz w:val="24"/>
          <w:szCs w:val="24"/>
        </w:rPr>
        <w:t>优越的工作环境等颇有耳闻了，他们经常会在面试过程中表现得过度紧张而导致面试失败。通常，优秀的候选人在原来的工作岗位上轻松愉快、颇有地位，他们会担心</w:t>
      </w:r>
      <w:r>
        <w:rPr>
          <w:rFonts w:ascii="Times New Roman" w:eastAsia="Times New Roman"/>
          <w:sz w:val="24"/>
          <w:szCs w:val="24"/>
        </w:rPr>
        <w:t>Google</w:t>
      </w:r>
      <w:r>
        <w:rPr>
          <w:sz w:val="24"/>
          <w:szCs w:val="24"/>
        </w:rPr>
        <w:t>的竞争更加激烈。要打消这些担心，最好的办法是告诉他们正在和谁谈话。</w:t>
      </w:r>
      <w:r>
        <w:rPr>
          <w:rFonts w:ascii="Times New Roman" w:eastAsia="Times New Roman"/>
          <w:sz w:val="24"/>
          <w:szCs w:val="24"/>
        </w:rPr>
        <w:t>Google</w:t>
      </w:r>
      <w:r>
        <w:rPr>
          <w:sz w:val="24"/>
          <w:szCs w:val="24"/>
        </w:rPr>
        <w:t>工程师个人能力强、积极性高，但是，工</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作的乐趣和产品的巨大影响力，很大程度上产生于一群志趣相投的工程师的彼此协作，在强大的基础计算架构上成就神奇。</w:t>
      </w:r>
    </w:p>
    <w:p>
      <w:pPr>
        <w:pStyle w:val="6"/>
        <w:spacing w:line="300" w:lineRule="auto"/>
        <w:ind w:right="142" w:firstLine="599"/>
        <w:rPr>
          <w:sz w:val="24"/>
          <w:szCs w:val="24"/>
        </w:rPr>
      </w:pPr>
      <w:r>
        <w:rPr>
          <w:sz w:val="24"/>
          <w:szCs w:val="24"/>
        </w:rPr>
        <w:t>除此之外还有很多内部招聘。</w:t>
      </w:r>
      <w:r>
        <w:rPr>
          <w:rFonts w:ascii="Times New Roman" w:eastAsia="Times New Roman"/>
          <w:sz w:val="24"/>
          <w:szCs w:val="24"/>
        </w:rPr>
        <w:t>Google</w:t>
      </w:r>
      <w:r>
        <w:rPr>
          <w:sz w:val="24"/>
          <w:szCs w:val="24"/>
        </w:rPr>
        <w:t>鼓励工程师去更换项目或跨团队调动。内部招聘主要是交流各自项目的情况和团队氛围。绝大多数的内部招聘发生在工程师之间，他们会聊聊有意思的项目、技术问题，以及对目前所在测试、开发或项目经理团队的满意度。偶尔会有半正式的安排，</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组织一些需要人的团队来介绍他们的工作；但主要还是自发进行的</w:t>
      </w:r>
      <w:r>
        <w:rPr>
          <w:rFonts w:ascii="Times New Roman" w:hAnsi="Times New Roman" w:eastAsia="Times New Roman"/>
          <w:sz w:val="24"/>
          <w:szCs w:val="24"/>
        </w:rPr>
        <w:t>——</w:t>
      </w:r>
      <w:r>
        <w:rPr>
          <w:sz w:val="24"/>
          <w:szCs w:val="24"/>
        </w:rPr>
        <w:t>允许人们自由流动到他们感兴趣和能实现最大价值的地方。</w:t>
      </w:r>
    </w:p>
    <w:p>
      <w:pPr>
        <w:pStyle w:val="6"/>
        <w:tabs>
          <w:tab w:val="left" w:pos="1344"/>
          <w:tab w:val="left" w:pos="2244"/>
        </w:tabs>
        <w:spacing w:line="300" w:lineRule="auto"/>
        <w:ind w:right="97" w:firstLine="599"/>
        <w:jc w:val="right"/>
        <w:rPr>
          <w:sz w:val="24"/>
          <w:szCs w:val="24"/>
        </w:rPr>
      </w:pPr>
      <w:r>
        <w:rPr>
          <w:spacing w:val="15"/>
          <w:sz w:val="24"/>
          <w:szCs w:val="24"/>
        </w:rPr>
        <w:t>技术型</w:t>
      </w:r>
      <w:r>
        <w:rPr>
          <w:sz w:val="24"/>
          <w:szCs w:val="24"/>
        </w:rPr>
        <w:t>：</w:t>
      </w:r>
      <w:r>
        <w:rPr>
          <w:sz w:val="24"/>
          <w:szCs w:val="24"/>
        </w:rPr>
        <w:tab/>
      </w:r>
      <w:r>
        <w:rPr>
          <w:spacing w:val="-1"/>
          <w:w w:val="95"/>
          <w:sz w:val="24"/>
          <w:szCs w:val="24"/>
        </w:rPr>
        <w:t>测</w:t>
      </w:r>
      <w:r>
        <w:rPr>
          <w:w w:val="95"/>
          <w:sz w:val="24"/>
          <w:szCs w:val="24"/>
        </w:rPr>
        <w:t>试经理、尤其是</w:t>
      </w:r>
      <w:r>
        <w:rPr>
          <w:spacing w:val="-16"/>
          <w:w w:val="95"/>
          <w:sz w:val="24"/>
          <w:szCs w:val="24"/>
        </w:rPr>
        <w:t>测</w:t>
      </w:r>
      <w:r>
        <w:rPr>
          <w:spacing w:val="3"/>
          <w:sz w:val="24"/>
          <w:szCs w:val="24"/>
        </w:rPr>
        <w:t>试</w:t>
      </w:r>
      <w:r>
        <w:rPr>
          <w:sz w:val="24"/>
          <w:szCs w:val="24"/>
        </w:rPr>
        <w:t>主</w:t>
      </w:r>
      <w:r>
        <w:rPr>
          <w:spacing w:val="3"/>
          <w:sz w:val="24"/>
          <w:szCs w:val="24"/>
        </w:rPr>
        <w:t>管的定位是技术型人</w:t>
      </w:r>
      <w:r>
        <w:rPr>
          <w:sz w:val="24"/>
          <w:szCs w:val="24"/>
        </w:rPr>
        <w:t>才</w:t>
      </w:r>
      <w:r>
        <w:rPr>
          <w:spacing w:val="3"/>
          <w:sz w:val="24"/>
          <w:szCs w:val="24"/>
        </w:rPr>
        <w:t>。他们</w:t>
      </w:r>
      <w:r>
        <w:rPr>
          <w:spacing w:val="-16"/>
          <w:sz w:val="24"/>
          <w:szCs w:val="24"/>
        </w:rPr>
        <w:t>应</w:t>
      </w:r>
      <w:r>
        <w:rPr>
          <w:spacing w:val="3"/>
          <w:sz w:val="24"/>
          <w:szCs w:val="24"/>
        </w:rPr>
        <w:t>该</w:t>
      </w:r>
      <w:r>
        <w:rPr>
          <w:sz w:val="24"/>
          <w:szCs w:val="24"/>
        </w:rPr>
        <w:t>会</w:t>
      </w:r>
      <w:r>
        <w:rPr>
          <w:spacing w:val="3"/>
          <w:sz w:val="24"/>
          <w:szCs w:val="24"/>
        </w:rPr>
        <w:t>编写代码、评审代码</w:t>
      </w:r>
      <w:r>
        <w:rPr>
          <w:sz w:val="24"/>
          <w:szCs w:val="24"/>
        </w:rPr>
        <w:t>，</w:t>
      </w:r>
      <w:r>
        <w:rPr>
          <w:spacing w:val="3"/>
          <w:sz w:val="24"/>
          <w:szCs w:val="24"/>
        </w:rPr>
        <w:t>并且总</w:t>
      </w:r>
      <w:r>
        <w:rPr>
          <w:spacing w:val="-16"/>
          <w:sz w:val="24"/>
          <w:szCs w:val="24"/>
        </w:rPr>
        <w:t>应</w:t>
      </w:r>
      <w:r>
        <w:rPr>
          <w:spacing w:val="-1"/>
          <w:w w:val="95"/>
          <w:sz w:val="24"/>
          <w:szCs w:val="24"/>
        </w:rPr>
        <w:t>该比</w:t>
      </w:r>
      <w:r>
        <w:rPr>
          <w:w w:val="95"/>
          <w:sz w:val="24"/>
          <w:szCs w:val="24"/>
        </w:rPr>
        <w:t>团队的其他人更懂产品和客户。</w:t>
      </w:r>
      <w:r>
        <w:rPr>
          <w:spacing w:val="15"/>
          <w:sz w:val="24"/>
          <w:szCs w:val="24"/>
        </w:rPr>
        <w:t>协商</w:t>
      </w:r>
      <w:r>
        <w:rPr>
          <w:sz w:val="24"/>
          <w:szCs w:val="24"/>
        </w:rPr>
        <w:t>：</w:t>
      </w:r>
      <w:r>
        <w:rPr>
          <w:sz w:val="24"/>
          <w:szCs w:val="24"/>
        </w:rPr>
        <w:tab/>
      </w:r>
      <w:r>
        <w:rPr>
          <w:spacing w:val="-1"/>
          <w:w w:val="95"/>
          <w:sz w:val="24"/>
          <w:szCs w:val="24"/>
        </w:rPr>
        <w:t>不</w:t>
      </w:r>
      <w:r>
        <w:rPr>
          <w:w w:val="95"/>
          <w:sz w:val="24"/>
          <w:szCs w:val="24"/>
        </w:rPr>
        <w:t>可能什么都测，测试</w:t>
      </w:r>
    </w:p>
    <w:p>
      <w:pPr>
        <w:pStyle w:val="6"/>
        <w:spacing w:line="300" w:lineRule="auto"/>
        <w:ind w:right="97"/>
        <w:jc w:val="both"/>
        <w:rPr>
          <w:rFonts w:ascii="Times New Roman" w:eastAsia="Times New Roman"/>
          <w:sz w:val="24"/>
          <w:szCs w:val="24"/>
        </w:rPr>
      </w:pPr>
      <w:r>
        <w:rPr>
          <w:sz w:val="24"/>
          <w:szCs w:val="24"/>
        </w:rPr>
        <w:t>无止境。面对经常性的资源申请和其他要求，工程经理和总监需要掌握拒绝的艺术、以理服人（</w:t>
      </w:r>
      <w:r>
        <w:rPr>
          <w:rFonts w:ascii="Times New Roman" w:eastAsia="Times New Roman"/>
          <w:sz w:val="24"/>
          <w:szCs w:val="24"/>
        </w:rPr>
        <w:t>politelsano</w:t>
      </w:r>
    </w:p>
    <w:p>
      <w:pPr>
        <w:spacing w:after="0" w:line="300"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with great reasoning</w:t>
      </w:r>
      <w:r>
        <w:rPr>
          <w:sz w:val="24"/>
          <w:szCs w:val="24"/>
        </w:rPr>
        <w:t>）。</w:t>
      </w:r>
    </w:p>
    <w:p>
      <w:pPr>
        <w:pStyle w:val="6"/>
        <w:spacing w:before="96" w:line="300" w:lineRule="auto"/>
        <w:ind w:right="89" w:firstLine="599"/>
        <w:jc w:val="both"/>
        <w:rPr>
          <w:sz w:val="24"/>
          <w:szCs w:val="24"/>
        </w:rPr>
      </w:pPr>
      <w:r>
        <w:rPr>
          <w:sz w:val="24"/>
          <w:szCs w:val="24"/>
        </w:rPr>
        <w:t>外部沟通：测试管理层还要经常安排外包测试事宜，组织与外部同行的交流，例如</w:t>
      </w:r>
      <w:r>
        <w:rPr>
          <w:rFonts w:ascii="Times New Roman" w:eastAsia="Times New Roman"/>
          <w:spacing w:val="-7"/>
          <w:sz w:val="24"/>
          <w:szCs w:val="24"/>
        </w:rPr>
        <w:t>GTAC</w:t>
      </w:r>
      <w:r>
        <w:rPr>
          <w:spacing w:val="-7"/>
          <w:sz w:val="24"/>
          <w:szCs w:val="24"/>
        </w:rPr>
        <w:t>（</w:t>
      </w:r>
      <w:r>
        <w:rPr>
          <w:rFonts w:ascii="Times New Roman" w:eastAsia="Times New Roman"/>
          <w:spacing w:val="-7"/>
          <w:sz w:val="24"/>
          <w:szCs w:val="24"/>
        </w:rPr>
        <w:t xml:space="preserve">Google </w:t>
      </w:r>
      <w:r>
        <w:rPr>
          <w:rFonts w:ascii="Times New Roman" w:eastAsia="Times New Roman"/>
          <w:spacing w:val="-8"/>
          <w:sz w:val="24"/>
          <w:szCs w:val="24"/>
        </w:rPr>
        <w:t xml:space="preserve">Test </w:t>
      </w:r>
      <w:r>
        <w:rPr>
          <w:rFonts w:ascii="Times New Roman" w:eastAsia="Times New Roman"/>
          <w:spacing w:val="-6"/>
          <w:sz w:val="24"/>
          <w:szCs w:val="24"/>
        </w:rPr>
        <w:t>Automation</w:t>
      </w:r>
      <w:r>
        <w:rPr>
          <w:rFonts w:ascii="Times New Roman" w:eastAsia="Times New Roman"/>
          <w:spacing w:val="58"/>
          <w:sz w:val="24"/>
          <w:szCs w:val="24"/>
        </w:rPr>
        <w:t xml:space="preserve"> </w:t>
      </w:r>
      <w:r>
        <w:rPr>
          <w:rFonts w:ascii="Times New Roman" w:eastAsia="Times New Roman"/>
          <w:spacing w:val="-4"/>
          <w:sz w:val="24"/>
          <w:szCs w:val="24"/>
        </w:rPr>
        <w:t>Conference</w:t>
      </w:r>
      <w:r>
        <w:rPr>
          <w:spacing w:val="-4"/>
          <w:sz w:val="24"/>
          <w:szCs w:val="24"/>
        </w:rPr>
        <w:t>，</w:t>
      </w:r>
      <w:r>
        <w:rPr>
          <w:rFonts w:ascii="Times New Roman" w:eastAsia="Times New Roman"/>
          <w:spacing w:val="-4"/>
          <w:sz w:val="24"/>
          <w:szCs w:val="24"/>
        </w:rPr>
        <w:t xml:space="preserve">Google </w:t>
      </w:r>
      <w:r>
        <w:rPr>
          <w:sz w:val="24"/>
          <w:szCs w:val="24"/>
        </w:rPr>
        <w:t>测 试自动化大会），以及面向更大的社区建立论坛，用于测试工程问题的讨论和分享等。</w:t>
      </w:r>
    </w:p>
    <w:p>
      <w:pPr>
        <w:pStyle w:val="6"/>
        <w:spacing w:line="300" w:lineRule="auto"/>
        <w:ind w:right="97" w:firstLine="599"/>
        <w:jc w:val="both"/>
        <w:rPr>
          <w:sz w:val="24"/>
          <w:szCs w:val="24"/>
        </w:rPr>
      </w:pPr>
      <w:r>
        <w:rPr>
          <w:sz w:val="24"/>
          <w:szCs w:val="24"/>
        </w:rPr>
        <w:t>战略性举措： 测试主管和经理经常会问自己，有哪些事情别人做不了但我们能做？如何扩展和共享我们的测试架构来帮助大家，携手共创更</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美好的互联网？如果合并资源，投资长期的赌注会怎么样？支持这些战略性举措需要业务和技术上的洞察力、需要经费预算、需要顶住其他工作对测试资源的竞争，这确实得是一份全职的工作。</w:t>
      </w:r>
    </w:p>
    <w:p>
      <w:pPr>
        <w:pStyle w:val="6"/>
        <w:spacing w:line="300" w:lineRule="auto"/>
        <w:ind w:right="97" w:firstLine="599"/>
        <w:jc w:val="both"/>
        <w:rPr>
          <w:sz w:val="24"/>
          <w:szCs w:val="24"/>
        </w:rPr>
      </w:pPr>
      <w:r>
        <w:rPr>
          <w:sz w:val="24"/>
          <w:szCs w:val="24"/>
        </w:rPr>
        <w:t xml:space="preserve">绩效考评： </w:t>
      </w:r>
      <w:r>
        <w:rPr>
          <w:rFonts w:ascii="Times New Roman" w:eastAsia="Times New Roman"/>
          <w:sz w:val="24"/>
          <w:szCs w:val="24"/>
        </w:rPr>
        <w:t>Google</w:t>
      </w:r>
      <w:r>
        <w:rPr>
          <w:sz w:val="24"/>
          <w:szCs w:val="24"/>
        </w:rPr>
        <w:t>的绩效考评综合了同事反馈和由主管、经理推动的跨团队比照，每季度一次。重点是你最近做了什么事情？在质量和效率上、对用户而言产生了什么影响？考评系统不会让大家堆砌之前的工作。</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4313"/>
        </w:tabs>
        <w:spacing w:before="34" w:line="300" w:lineRule="auto"/>
        <w:ind w:right="97"/>
        <w:rPr>
          <w:sz w:val="24"/>
          <w:szCs w:val="24"/>
        </w:rPr>
      </w:pPr>
      <w:r>
        <w:rPr>
          <w:sz w:val="24"/>
          <w:szCs w:val="24"/>
        </w:rPr>
        <w:t>整套机制没有完全公开，而且经常会进行实验和发生变动，因此文档也没什么大作用。基本上就是个人提交一份简短的描述，讲一下自己做的东 西，做一个自我评价。然后同事和经理发表意见，独立委员会组织会议进行跨团队的比照，给出一个评价结 果。重要的一点是</w:t>
      </w:r>
      <w:r>
        <w:rPr>
          <w:spacing w:val="-16"/>
          <w:sz w:val="24"/>
          <w:szCs w:val="24"/>
        </w:rPr>
        <w:t xml:space="preserve"> </w:t>
      </w:r>
      <w:r>
        <w:rPr>
          <w:rFonts w:ascii="Times New Roman" w:eastAsia="Times New Roman"/>
          <w:spacing w:val="-3"/>
          <w:sz w:val="24"/>
          <w:szCs w:val="24"/>
        </w:rPr>
        <w:t>Googler</w:t>
      </w:r>
      <w:r>
        <w:rPr>
          <w:rFonts w:ascii="Times New Roman" w:eastAsia="Times New Roman"/>
          <w:spacing w:val="66"/>
          <w:sz w:val="24"/>
          <w:szCs w:val="24"/>
        </w:rPr>
        <w:t xml:space="preserve"> </w:t>
      </w:r>
      <w:r>
        <w:rPr>
          <w:sz w:val="24"/>
          <w:szCs w:val="24"/>
        </w:rPr>
        <w:t>应该制</w:t>
      </w:r>
      <w:r>
        <w:rPr>
          <w:spacing w:val="-11"/>
          <w:sz w:val="24"/>
          <w:szCs w:val="24"/>
        </w:rPr>
        <w:t>定</w:t>
      </w:r>
      <w:r>
        <w:rPr>
          <w:sz w:val="24"/>
          <w:szCs w:val="24"/>
        </w:rPr>
        <w:t>比预期能力更高的目标（</w:t>
      </w:r>
      <w:r>
        <w:rPr>
          <w:rFonts w:ascii="Times New Roman" w:eastAsia="Times New Roman"/>
          <w:sz w:val="24"/>
          <w:szCs w:val="24"/>
        </w:rPr>
        <w:t>set</w:t>
      </w:r>
      <w:r>
        <w:rPr>
          <w:rFonts w:ascii="Times New Roman" w:eastAsia="Times New Roman"/>
          <w:sz w:val="24"/>
          <w:szCs w:val="24"/>
        </w:rPr>
        <w:tab/>
      </w:r>
      <w:r>
        <w:rPr>
          <w:rFonts w:ascii="Times New Roman" w:eastAsia="Times New Roman"/>
          <w:spacing w:val="-5"/>
          <w:sz w:val="24"/>
          <w:szCs w:val="24"/>
        </w:rPr>
        <w:t xml:space="preserve">goals </w:t>
      </w:r>
      <w:r>
        <w:rPr>
          <w:rFonts w:ascii="Times New Roman" w:eastAsia="Times New Roman"/>
          <w:spacing w:val="-7"/>
          <w:sz w:val="24"/>
          <w:szCs w:val="24"/>
        </w:rPr>
        <w:t>higher</w:t>
      </w:r>
      <w:r>
        <w:rPr>
          <w:rFonts w:ascii="Times New Roman" w:eastAsia="Times New Roman"/>
          <w:spacing w:val="33"/>
          <w:sz w:val="24"/>
          <w:szCs w:val="24"/>
        </w:rPr>
        <w:t xml:space="preserve"> </w:t>
      </w:r>
      <w:r>
        <w:rPr>
          <w:rFonts w:ascii="Times New Roman" w:eastAsia="Times New Roman"/>
          <w:spacing w:val="-6"/>
          <w:sz w:val="24"/>
          <w:szCs w:val="24"/>
        </w:rPr>
        <w:t>than</w:t>
      </w:r>
      <w:r>
        <w:rPr>
          <w:rFonts w:ascii="Times New Roman" w:eastAsia="Times New Roman"/>
          <w:spacing w:val="13"/>
          <w:sz w:val="24"/>
          <w:szCs w:val="24"/>
        </w:rPr>
        <w:t xml:space="preserve"> </w:t>
      </w:r>
      <w:r>
        <w:rPr>
          <w:rFonts w:ascii="Times New Roman" w:eastAsia="Times New Roman"/>
          <w:spacing w:val="-8"/>
          <w:sz w:val="24"/>
          <w:szCs w:val="24"/>
        </w:rPr>
        <w:t>thethink</w:t>
      </w:r>
      <w:r>
        <w:rPr>
          <w:rFonts w:ascii="Times New Roman" w:eastAsia="Times New Roman"/>
          <w:spacing w:val="15"/>
          <w:sz w:val="24"/>
          <w:szCs w:val="24"/>
        </w:rPr>
        <w:t xml:space="preserve"> </w:t>
      </w:r>
      <w:r>
        <w:rPr>
          <w:rFonts w:ascii="Times New Roman" w:eastAsia="Times New Roman"/>
          <w:spacing w:val="2"/>
          <w:sz w:val="24"/>
          <w:szCs w:val="24"/>
        </w:rPr>
        <w:t>possible</w:t>
      </w:r>
      <w:r>
        <w:rPr>
          <w:spacing w:val="2"/>
          <w:sz w:val="24"/>
          <w:szCs w:val="24"/>
        </w:rPr>
        <w:t>）</w:t>
      </w:r>
      <w:r>
        <w:rPr>
          <w:sz w:val="24"/>
          <w:szCs w:val="24"/>
        </w:rPr>
        <w:t>。如果一个人达到了他的所有目标，那说明他的目标还不够高。</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firstLine="599"/>
        <w:rPr>
          <w:sz w:val="24"/>
          <w:szCs w:val="24"/>
        </w:rPr>
      </w:pPr>
      <w:r>
        <w:rPr>
          <w:rFonts w:ascii="Times New Roman" w:eastAsia="Times New Roman"/>
          <w:spacing w:val="-3"/>
          <w:sz w:val="24"/>
          <w:szCs w:val="24"/>
        </w:rPr>
        <w:t>Google</w:t>
      </w:r>
      <w:r>
        <w:rPr>
          <w:sz w:val="24"/>
          <w:szCs w:val="24"/>
        </w:rPr>
        <w:t>考评和绩效管理的部分目</w:t>
      </w:r>
      <w:r>
        <w:rPr>
          <w:spacing w:val="-2"/>
          <w:sz w:val="24"/>
          <w:szCs w:val="24"/>
        </w:rPr>
        <w:t xml:space="preserve">标，是发现或鼓励员工跨岗位流动， </w:t>
      </w:r>
      <w:r>
        <w:rPr>
          <w:sz w:val="24"/>
          <w:szCs w:val="24"/>
        </w:rPr>
        <w:t>如果这么做对员工有好处的话。在</w:t>
      </w:r>
      <w:r>
        <w:rPr>
          <w:rFonts w:ascii="Times New Roman" w:eastAsia="Times New Roman"/>
          <w:spacing w:val="-3"/>
          <w:sz w:val="24"/>
          <w:szCs w:val="24"/>
        </w:rPr>
        <w:t>Google</w:t>
      </w:r>
      <w:r>
        <w:rPr>
          <w:spacing w:val="-2"/>
          <w:sz w:val="24"/>
          <w:szCs w:val="24"/>
        </w:rPr>
        <w:t>，员工可以频繁地在各种职位之间转岗。</w:t>
      </w:r>
      <w:r>
        <w:rPr>
          <w:rFonts w:ascii="Times New Roman" w:eastAsia="Times New Roman"/>
          <w:spacing w:val="-4"/>
          <w:sz w:val="24"/>
          <w:szCs w:val="24"/>
        </w:rPr>
        <w:t>TE</w:t>
      </w:r>
      <w:r>
        <w:rPr>
          <w:sz w:val="24"/>
          <w:szCs w:val="24"/>
        </w:rPr>
        <w:t>到</w:t>
      </w:r>
      <w:r>
        <w:rPr>
          <w:rFonts w:ascii="Times New Roman" w:eastAsia="Times New Roman"/>
          <w:spacing w:val="-4"/>
          <w:sz w:val="24"/>
          <w:szCs w:val="24"/>
        </w:rPr>
        <w:t>SET</w:t>
      </w:r>
      <w:r>
        <w:rPr>
          <w:sz w:val="24"/>
          <w:szCs w:val="24"/>
        </w:rPr>
        <w:t>、</w:t>
      </w:r>
      <w:r>
        <w:rPr>
          <w:rFonts w:ascii="Times New Roman" w:eastAsia="Times New Roman"/>
          <w:spacing w:val="-4"/>
          <w:sz w:val="24"/>
          <w:szCs w:val="24"/>
        </w:rPr>
        <w:t>SET</w:t>
      </w:r>
      <w:r>
        <w:rPr>
          <w:sz w:val="24"/>
          <w:szCs w:val="24"/>
        </w:rPr>
        <w:t>到</w:t>
      </w:r>
      <w:r>
        <w:rPr>
          <w:rFonts w:ascii="Times New Roman" w:eastAsia="Times New Roman"/>
          <w:spacing w:val="-7"/>
          <w:sz w:val="24"/>
          <w:szCs w:val="24"/>
        </w:rPr>
        <w:t>SWE</w:t>
      </w:r>
      <w:r>
        <w:rPr>
          <w:sz w:val="24"/>
          <w:szCs w:val="24"/>
        </w:rPr>
        <w:t>是</w:t>
      </w:r>
      <w:r>
        <w:rPr>
          <w:spacing w:val="-2"/>
          <w:sz w:val="24"/>
          <w:szCs w:val="24"/>
        </w:rPr>
        <w:t>最为常见的，因为工程师会追求他们</w:t>
      </w:r>
      <w:r>
        <w:rPr>
          <w:sz w:val="24"/>
          <w:szCs w:val="24"/>
        </w:rPr>
        <w:t>的技术兴趣和专业特长。从</w:t>
      </w:r>
      <w:r>
        <w:rPr>
          <w:rFonts w:ascii="Times New Roman" w:eastAsia="Times New Roman"/>
          <w:spacing w:val="-4"/>
          <w:sz w:val="24"/>
          <w:szCs w:val="24"/>
        </w:rPr>
        <w:t>SET</w:t>
      </w:r>
      <w:r>
        <w:rPr>
          <w:sz w:val="24"/>
          <w:szCs w:val="24"/>
        </w:rPr>
        <w:t xml:space="preserve">到 </w:t>
      </w:r>
      <w:r>
        <w:rPr>
          <w:rFonts w:ascii="Times New Roman" w:eastAsia="Times New Roman"/>
          <w:spacing w:val="-4"/>
          <w:sz w:val="24"/>
          <w:szCs w:val="24"/>
        </w:rPr>
        <w:t>TE</w:t>
      </w:r>
      <w:r>
        <w:rPr>
          <w:sz w:val="24"/>
          <w:szCs w:val="24"/>
        </w:rPr>
        <w:t>、</w:t>
      </w:r>
      <w:r>
        <w:rPr>
          <w:rFonts w:ascii="Times New Roman" w:eastAsia="Times New Roman"/>
          <w:spacing w:val="-4"/>
          <w:sz w:val="24"/>
          <w:szCs w:val="24"/>
        </w:rPr>
        <w:t>TE</w:t>
      </w:r>
      <w:r>
        <w:rPr>
          <w:sz w:val="24"/>
          <w:szCs w:val="24"/>
        </w:rPr>
        <w:t>到</w:t>
      </w:r>
      <w:r>
        <w:rPr>
          <w:rFonts w:ascii="Times New Roman" w:eastAsia="Times New Roman"/>
          <w:spacing w:val="-7"/>
          <w:sz w:val="24"/>
          <w:szCs w:val="24"/>
        </w:rPr>
        <w:t>PM</w:t>
      </w:r>
      <w:r>
        <w:rPr>
          <w:sz w:val="24"/>
          <w:szCs w:val="24"/>
        </w:rPr>
        <w:t>是第二常见的，因为人</w:t>
      </w:r>
      <w:r>
        <w:rPr>
          <w:spacing w:val="-2"/>
          <w:sz w:val="24"/>
          <w:szCs w:val="24"/>
        </w:rPr>
        <w:t>们也会追求技能上的扩展和编码之外</w:t>
      </w:r>
      <w:r>
        <w:rPr>
          <w:sz w:val="24"/>
          <w:szCs w:val="24"/>
        </w:rPr>
        <w:t>的新鲜感。</w:t>
      </w:r>
    </w:p>
    <w:p>
      <w:pPr>
        <w:pStyle w:val="6"/>
        <w:tabs>
          <w:tab w:val="left" w:pos="1996"/>
          <w:tab w:val="left" w:pos="4343"/>
        </w:tabs>
        <w:spacing w:line="300" w:lineRule="auto"/>
        <w:ind w:right="97" w:firstLine="599"/>
        <w:rPr>
          <w:sz w:val="24"/>
          <w:szCs w:val="24"/>
        </w:rPr>
      </w:pPr>
      <w:r>
        <w:rPr>
          <w:sz w:val="24"/>
          <w:szCs w:val="24"/>
        </w:rPr>
        <w:t>经理还会帮助团队成员设定季度和年度的</w:t>
      </w:r>
      <w:r>
        <w:rPr>
          <w:sz w:val="24"/>
          <w:szCs w:val="24"/>
        </w:rPr>
        <w:tab/>
      </w:r>
      <w:r>
        <w:rPr>
          <w:rFonts w:ascii="Times New Roman" w:eastAsia="Times New Roman"/>
          <w:spacing w:val="-4"/>
          <w:sz w:val="24"/>
          <w:szCs w:val="24"/>
        </w:rPr>
        <w:t>OKRs</w:t>
      </w:r>
      <w:r>
        <w:rPr>
          <w:spacing w:val="-4"/>
          <w:sz w:val="24"/>
          <w:szCs w:val="24"/>
        </w:rPr>
        <w:t>（</w:t>
      </w:r>
      <w:r>
        <w:rPr>
          <w:rFonts w:ascii="Times New Roman" w:eastAsia="Times New Roman"/>
          <w:spacing w:val="-4"/>
          <w:sz w:val="24"/>
          <w:szCs w:val="24"/>
        </w:rPr>
        <w:t>OKR</w:t>
      </w:r>
      <w:r>
        <w:rPr>
          <w:rFonts w:ascii="Times New Roman" w:eastAsia="Times New Roman"/>
          <w:spacing w:val="-4"/>
          <w:sz w:val="24"/>
          <w:szCs w:val="24"/>
        </w:rPr>
        <w:tab/>
      </w:r>
      <w:r>
        <w:rPr>
          <w:sz w:val="24"/>
          <w:szCs w:val="24"/>
        </w:rPr>
        <w:t>代</w:t>
      </w:r>
      <w:r>
        <w:rPr>
          <w:spacing w:val="-16"/>
          <w:sz w:val="24"/>
          <w:szCs w:val="24"/>
        </w:rPr>
        <w:t>表</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1539"/>
          <w:tab w:val="left" w:pos="2544"/>
        </w:tabs>
        <w:spacing w:before="54" w:line="300" w:lineRule="auto"/>
        <w:ind w:right="97"/>
        <w:rPr>
          <w:sz w:val="24"/>
          <w:szCs w:val="24"/>
        </w:rPr>
      </w:pPr>
      <w:r>
        <w:rPr>
          <w:rFonts w:ascii="Times New Roman" w:eastAsia="Times New Roman"/>
          <w:sz w:val="24"/>
          <w:szCs w:val="24"/>
        </w:rPr>
        <w:t>Objectives</w:t>
      </w:r>
      <w:r>
        <w:rPr>
          <w:rFonts w:ascii="Times New Roman" w:eastAsia="Times New Roman"/>
          <w:spacing w:val="21"/>
          <w:sz w:val="24"/>
          <w:szCs w:val="24"/>
        </w:rPr>
        <w:t xml:space="preserve"> </w:t>
      </w:r>
      <w:r>
        <w:rPr>
          <w:rFonts w:ascii="Times New Roman" w:eastAsia="Times New Roman"/>
          <w:spacing w:val="-5"/>
          <w:sz w:val="24"/>
          <w:szCs w:val="24"/>
        </w:rPr>
        <w:t>and</w:t>
      </w:r>
      <w:r>
        <w:rPr>
          <w:rFonts w:ascii="Times New Roman" w:eastAsia="Times New Roman"/>
          <w:spacing w:val="18"/>
          <w:sz w:val="24"/>
          <w:szCs w:val="24"/>
        </w:rPr>
        <w:t xml:space="preserve"> </w:t>
      </w:r>
      <w:r>
        <w:rPr>
          <w:rFonts w:ascii="Times New Roman" w:eastAsia="Times New Roman"/>
          <w:sz w:val="24"/>
          <w:szCs w:val="24"/>
        </w:rPr>
        <w:t>Key</w:t>
      </w:r>
      <w:r>
        <w:rPr>
          <w:rFonts w:ascii="Times New Roman" w:eastAsia="Times New Roman"/>
          <w:spacing w:val="5"/>
          <w:sz w:val="24"/>
          <w:szCs w:val="24"/>
        </w:rPr>
        <w:t xml:space="preserve"> </w:t>
      </w:r>
      <w:r>
        <w:rPr>
          <w:rFonts w:ascii="Times New Roman" w:eastAsia="Times New Roman"/>
          <w:spacing w:val="-3"/>
          <w:sz w:val="24"/>
          <w:szCs w:val="24"/>
        </w:rPr>
        <w:t>Results</w:t>
      </w:r>
      <w:r>
        <w:rPr>
          <w:spacing w:val="-3"/>
          <w:sz w:val="24"/>
          <w:szCs w:val="24"/>
        </w:rPr>
        <w:t>，</w:t>
      </w:r>
      <w:r>
        <w:rPr>
          <w:sz w:val="24"/>
          <w:szCs w:val="24"/>
        </w:rPr>
        <w:t>即目标和关键结果。</w:t>
      </w:r>
      <w:r>
        <w:rPr>
          <w:rFonts w:ascii="Times New Roman" w:eastAsia="Times New Roman"/>
          <w:spacing w:val="-5"/>
          <w:sz w:val="24"/>
          <w:szCs w:val="24"/>
        </w:rPr>
        <w:t>OKR</w:t>
      </w:r>
      <w:r>
        <w:rPr>
          <w:rFonts w:ascii="Times New Roman" w:eastAsia="Times New Roman"/>
          <w:spacing w:val="-5"/>
          <w:sz w:val="24"/>
          <w:szCs w:val="24"/>
        </w:rPr>
        <w:tab/>
      </w:r>
      <w:r>
        <w:rPr>
          <w:sz w:val="24"/>
          <w:szCs w:val="24"/>
        </w:rPr>
        <w:t>不过是列出目标</w:t>
      </w:r>
      <w:r>
        <w:rPr>
          <w:spacing w:val="-17"/>
          <w:sz w:val="24"/>
          <w:szCs w:val="24"/>
        </w:rPr>
        <w:t>并</w:t>
      </w:r>
      <w:r>
        <w:rPr>
          <w:sz w:val="24"/>
          <w:szCs w:val="24"/>
        </w:rPr>
        <w:t>指出如何衡量目标是否成功的好听的说法。在</w:t>
      </w:r>
      <w:r>
        <w:rPr>
          <w:rFonts w:ascii="Times New Roman" w:eastAsia="Times New Roman"/>
          <w:spacing w:val="-3"/>
          <w:sz w:val="24"/>
          <w:szCs w:val="24"/>
        </w:rPr>
        <w:t>Google</w:t>
      </w:r>
      <w:r>
        <w:rPr>
          <w:spacing w:val="-3"/>
          <w:sz w:val="24"/>
          <w:szCs w:val="24"/>
        </w:rPr>
        <w:t>，</w:t>
      </w:r>
      <w:r>
        <w:rPr>
          <w:sz w:val="24"/>
          <w:szCs w:val="24"/>
        </w:rPr>
        <w:t>我们关注可衡量的指标。达到</w:t>
      </w:r>
      <w:r>
        <w:rPr>
          <w:rFonts w:ascii="Times New Roman" w:eastAsia="Times New Roman"/>
          <w:sz w:val="24"/>
          <w:szCs w:val="24"/>
        </w:rPr>
        <w:t>70%</w:t>
      </w:r>
      <w:r>
        <w:rPr>
          <w:sz w:val="24"/>
          <w:szCs w:val="24"/>
        </w:rPr>
        <w:t>意味着你可能设定了较高的目标，然后努力工作去实现 它。达到</w:t>
      </w:r>
      <w:r>
        <w:rPr>
          <w:sz w:val="24"/>
          <w:szCs w:val="24"/>
        </w:rPr>
        <w:tab/>
      </w:r>
      <w:r>
        <w:rPr>
          <w:rFonts w:ascii="Times New Roman" w:eastAsia="Times New Roman"/>
          <w:sz w:val="24"/>
          <w:szCs w:val="24"/>
        </w:rPr>
        <w:t>100%</w:t>
      </w:r>
      <w:r>
        <w:rPr>
          <w:sz w:val="24"/>
          <w:szCs w:val="24"/>
        </w:rPr>
        <w:t>意味着你可能在设</w:t>
      </w:r>
      <w:r>
        <w:rPr>
          <w:spacing w:val="-15"/>
          <w:sz w:val="24"/>
          <w:szCs w:val="24"/>
        </w:rPr>
        <w:t>定</w:t>
      </w:r>
      <w:r>
        <w:rPr>
          <w:sz w:val="24"/>
          <w:szCs w:val="24"/>
        </w:rPr>
        <w:t>目标时不够有进取心）。他们要保证有一些高目标的</w:t>
      </w:r>
      <w:r>
        <w:rPr>
          <w:rFonts w:ascii="Times New Roman" w:eastAsia="Times New Roman"/>
          <w:spacing w:val="-5"/>
          <w:sz w:val="24"/>
          <w:szCs w:val="24"/>
        </w:rPr>
        <w:t>OKR</w:t>
      </w:r>
      <w:r>
        <w:rPr>
          <w:spacing w:val="-5"/>
          <w:sz w:val="24"/>
          <w:szCs w:val="24"/>
        </w:rPr>
        <w:t>，</w:t>
      </w:r>
      <w:r>
        <w:rPr>
          <w:sz w:val="24"/>
          <w:szCs w:val="24"/>
        </w:rPr>
        <w:t>即那些非常乐观的、野心勃勃的目标，即使不必或可能不会达成，这些目标仍能起到促进在做计划时力争上游的作用。经理</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还</w:t>
      </w:r>
      <w:r>
        <w:rPr>
          <w:sz w:val="24"/>
          <w:szCs w:val="24"/>
        </w:rPr>
        <w:fldChar w:fldCharType="begin"/>
      </w:r>
      <w:r>
        <w:rPr>
          <w:sz w:val="24"/>
          <w:szCs w:val="24"/>
        </w:rPr>
        <w:instrText xml:space="preserve"> HYPERLINK \l "_bookmark40" </w:instrText>
      </w:r>
      <w:r>
        <w:rPr>
          <w:sz w:val="24"/>
          <w:szCs w:val="24"/>
        </w:rPr>
        <w:fldChar w:fldCharType="separate"/>
      </w:r>
      <w:r>
        <w:rPr>
          <w:sz w:val="24"/>
          <w:szCs w:val="24"/>
        </w:rPr>
        <w:t>要确保在这些目标中，</w:t>
      </w:r>
      <w:r>
        <w:rPr>
          <w:rFonts w:ascii="Times New Roman" w:eastAsia="Times New Roman"/>
          <w:sz w:val="24"/>
          <w:szCs w:val="24"/>
        </w:rPr>
        <w:t>TE</w:t>
      </w:r>
      <w:r>
        <w:rPr>
          <w:sz w:val="24"/>
          <w:szCs w:val="24"/>
        </w:rPr>
        <w:t>和</w:t>
      </w:r>
      <w:r>
        <w:rPr>
          <w:rFonts w:ascii="Times New Roman" w:eastAsia="Times New Roman"/>
          <w:sz w:val="24"/>
          <w:szCs w:val="24"/>
        </w:rPr>
        <w:t>SET</w:t>
      </w:r>
      <w:r>
        <w:rPr>
          <w:sz w:val="24"/>
          <w:szCs w:val="24"/>
        </w:rPr>
        <w:t>的</w:t>
      </w:r>
      <w:r>
        <w:rPr>
          <w:sz w:val="24"/>
          <w:szCs w:val="24"/>
        </w:rPr>
        <w:fldChar w:fldCharType="end"/>
      </w:r>
      <w:r>
        <w:rPr>
          <w:sz w:val="24"/>
          <w:szCs w:val="24"/>
        </w:rPr>
        <w:t>个人</w:t>
      </w:r>
      <w:r>
        <w:rPr>
          <w:sz w:val="24"/>
          <w:szCs w:val="24"/>
        </w:rPr>
        <w:fldChar w:fldCharType="begin"/>
      </w:r>
      <w:r>
        <w:rPr>
          <w:sz w:val="24"/>
          <w:szCs w:val="24"/>
        </w:rPr>
        <w:instrText xml:space="preserve"> HYPERLINK \l "_bookmark40" </w:instrText>
      </w:r>
      <w:r>
        <w:rPr>
          <w:sz w:val="24"/>
          <w:szCs w:val="24"/>
        </w:rPr>
        <w:fldChar w:fldCharType="separate"/>
      </w:r>
      <w:r>
        <w:rPr>
          <w:sz w:val="24"/>
          <w:szCs w:val="24"/>
        </w:rPr>
        <w:t>能力和兴趣与项目和业务需要之</w:t>
      </w:r>
      <w:r>
        <w:rPr>
          <w:sz w:val="24"/>
          <w:szCs w:val="24"/>
        </w:rPr>
        <w:fldChar w:fldCharType="end"/>
      </w:r>
      <w:r>
        <w:rPr>
          <w:sz w:val="24"/>
          <w:szCs w:val="24"/>
        </w:rPr>
        <w:t>间是</w:t>
      </w:r>
      <w:r>
        <w:rPr>
          <w:sz w:val="24"/>
          <w:szCs w:val="24"/>
        </w:rPr>
        <w:fldChar w:fldCharType="begin"/>
      </w:r>
      <w:r>
        <w:rPr>
          <w:sz w:val="24"/>
          <w:szCs w:val="24"/>
        </w:rPr>
        <w:instrText xml:space="preserve"> HYPERLINK \l "_bookmark40" </w:instrText>
      </w:r>
      <w:r>
        <w:rPr>
          <w:sz w:val="24"/>
          <w:szCs w:val="24"/>
        </w:rPr>
        <w:fldChar w:fldCharType="separate"/>
      </w:r>
      <w:r>
        <w:rPr>
          <w:sz w:val="24"/>
          <w:szCs w:val="24"/>
        </w:rPr>
        <w:t>一致的。</w:t>
      </w:r>
      <w:r>
        <w:rPr>
          <w:sz w:val="24"/>
          <w:szCs w:val="24"/>
        </w:rPr>
        <w:fldChar w:fldCharType="end"/>
      </w:r>
    </w:p>
    <w:p>
      <w:pPr>
        <w:pStyle w:val="6"/>
        <w:spacing w:line="302" w:lineRule="auto"/>
        <w:ind w:right="97" w:firstLine="599"/>
        <w:rPr>
          <w:sz w:val="24"/>
          <w:szCs w:val="24"/>
        </w:rPr>
      </w:pPr>
      <w:r>
        <w:rPr>
          <w:sz w:val="24"/>
          <w:szCs w:val="24"/>
        </w:rPr>
        <w:fldChar w:fldCharType="begin"/>
      </w:r>
      <w:r>
        <w:rPr>
          <w:sz w:val="24"/>
          <w:szCs w:val="24"/>
        </w:rPr>
        <w:instrText xml:space="preserve"> HYPERLINK \l "_bookmark40" </w:instrText>
      </w:r>
      <w:r>
        <w:rPr>
          <w:sz w:val="24"/>
          <w:szCs w:val="24"/>
        </w:rPr>
        <w:fldChar w:fldCharType="separate"/>
      </w:r>
      <w:r>
        <w:rPr>
          <w:sz w:val="24"/>
          <w:szCs w:val="24"/>
        </w:rPr>
        <w:t>作为测试领导层，经常需要妥</w:t>
      </w:r>
      <w:r>
        <w:rPr>
          <w:sz w:val="24"/>
          <w:szCs w:val="24"/>
        </w:rPr>
        <w:fldChar w:fldCharType="end"/>
      </w:r>
      <w:r>
        <w:rPr>
          <w:sz w:val="24"/>
          <w:szCs w:val="24"/>
        </w:rPr>
        <w:t xml:space="preserve"> 协，</w:t>
      </w:r>
      <w:r>
        <w:rPr>
          <w:sz w:val="24"/>
          <w:szCs w:val="24"/>
        </w:rPr>
        <w:fldChar w:fldCharType="begin"/>
      </w:r>
      <w:r>
        <w:rPr>
          <w:sz w:val="24"/>
          <w:szCs w:val="24"/>
        </w:rPr>
        <w:instrText xml:space="preserve"> HYPERLINK \l "_bookmark40" </w:instrText>
      </w:r>
      <w:r>
        <w:rPr>
          <w:sz w:val="24"/>
          <w:szCs w:val="24"/>
        </w:rPr>
        <w:fldChar w:fldCharType="separate"/>
      </w:r>
      <w:r>
        <w:rPr>
          <w:sz w:val="24"/>
          <w:szCs w:val="24"/>
        </w:rPr>
        <w:t>并能尊重个体</w:t>
      </w:r>
      <w:r>
        <w:rPr>
          <w:rFonts w:ascii="Times New Roman" w:eastAsia="Times New Roman"/>
          <w:spacing w:val="-4"/>
          <w:sz w:val="24"/>
          <w:szCs w:val="24"/>
        </w:rPr>
        <w:t>SET</w:t>
      </w:r>
      <w:r>
        <w:rPr>
          <w:sz w:val="24"/>
          <w:szCs w:val="24"/>
        </w:rPr>
        <w:t>和</w:t>
      </w:r>
      <w:r>
        <w:rPr>
          <w:rFonts w:ascii="Times New Roman" w:eastAsia="Times New Roman"/>
          <w:spacing w:val="-4"/>
          <w:sz w:val="24"/>
          <w:szCs w:val="24"/>
        </w:rPr>
        <w:t>TE</w:t>
      </w:r>
      <w:r>
        <w:rPr>
          <w:sz w:val="24"/>
          <w:szCs w:val="24"/>
        </w:rPr>
        <w:t>的聪明才</w:t>
      </w:r>
      <w:r>
        <w:rPr>
          <w:sz w:val="24"/>
          <w:szCs w:val="24"/>
        </w:rPr>
        <w:fldChar w:fldCharType="end"/>
      </w:r>
      <w:r>
        <w:rPr>
          <w:sz w:val="24"/>
          <w:szCs w:val="24"/>
        </w:rPr>
        <w:t>智。</w:t>
      </w:r>
      <w:r>
        <w:rPr>
          <w:sz w:val="24"/>
          <w:szCs w:val="24"/>
        </w:rPr>
        <w:fldChar w:fldCharType="begin"/>
      </w:r>
      <w:r>
        <w:rPr>
          <w:sz w:val="24"/>
          <w:szCs w:val="24"/>
        </w:rPr>
        <w:instrText xml:space="preserve"> HYPERLINK \l "_bookmark40" </w:instrText>
      </w:r>
      <w:r>
        <w:rPr>
          <w:sz w:val="24"/>
          <w:szCs w:val="24"/>
        </w:rPr>
        <w:fldChar w:fldCharType="separate"/>
      </w:r>
      <w:r>
        <w:rPr>
          <w:rFonts w:ascii="Times New Roman" w:eastAsia="Times New Roman"/>
          <w:spacing w:val="-3"/>
          <w:sz w:val="24"/>
          <w:szCs w:val="24"/>
        </w:rPr>
        <w:t>Google</w:t>
      </w:r>
      <w:r>
        <w:rPr>
          <w:sz w:val="24"/>
          <w:szCs w:val="24"/>
        </w:rPr>
        <w:t>领导和管理的一个标志是</w:t>
      </w:r>
      <w:r>
        <w:rPr>
          <w:sz w:val="24"/>
          <w:szCs w:val="24"/>
        </w:rPr>
        <w:fldChar w:fldCharType="end"/>
      </w:r>
      <w:r>
        <w:rPr>
          <w:sz w:val="24"/>
          <w:szCs w:val="24"/>
        </w:rPr>
        <w:t>辅导</w:t>
      </w:r>
      <w:r>
        <w:rPr>
          <w:sz w:val="24"/>
          <w:szCs w:val="24"/>
        </w:rPr>
        <w:fldChar w:fldCharType="begin"/>
      </w:r>
      <w:r>
        <w:rPr>
          <w:sz w:val="24"/>
          <w:szCs w:val="24"/>
        </w:rPr>
        <w:instrText xml:space="preserve"> HYPERLINK \l "_bookmark40" </w:instrText>
      </w:r>
      <w:r>
        <w:rPr>
          <w:sz w:val="24"/>
          <w:szCs w:val="24"/>
        </w:rPr>
        <w:fldChar w:fldCharType="separate"/>
      </w:r>
      <w:r>
        <w:rPr>
          <w:sz w:val="24"/>
          <w:szCs w:val="24"/>
        </w:rPr>
        <w:t>和指导</w:t>
      </w:r>
      <w:r>
        <w:rPr>
          <w:spacing w:val="-6"/>
          <w:sz w:val="24"/>
          <w:szCs w:val="24"/>
        </w:rPr>
        <w:t>（</w:t>
      </w:r>
      <w:r>
        <w:rPr>
          <w:rFonts w:ascii="Times New Roman" w:eastAsia="Times New Roman"/>
          <w:spacing w:val="-6"/>
          <w:sz w:val="24"/>
          <w:szCs w:val="24"/>
        </w:rPr>
        <w:t>mentoring</w:t>
      </w:r>
      <w:r>
        <w:rPr>
          <w:rFonts w:ascii="Times New Roman" w:eastAsia="Times New Roman"/>
          <w:spacing w:val="55"/>
          <w:sz w:val="24"/>
          <w:szCs w:val="24"/>
        </w:rPr>
        <w:t xml:space="preserve"> </w:t>
      </w:r>
      <w:r>
        <w:rPr>
          <w:rFonts w:ascii="Times New Roman" w:eastAsia="Times New Roman"/>
          <w:spacing w:val="-5"/>
          <w:sz w:val="24"/>
          <w:szCs w:val="24"/>
        </w:rPr>
        <w:t>and</w:t>
      </w:r>
      <w:r>
        <w:rPr>
          <w:rFonts w:ascii="Times New Roman" w:eastAsia="Times New Roman"/>
          <w:spacing w:val="1"/>
          <w:sz w:val="24"/>
          <w:szCs w:val="24"/>
        </w:rPr>
        <w:t xml:space="preserve"> </w:t>
      </w:r>
      <w:r>
        <w:rPr>
          <w:rFonts w:ascii="Times New Roman" w:eastAsia="Times New Roman"/>
          <w:spacing w:val="-7"/>
          <w:sz w:val="24"/>
          <w:szCs w:val="24"/>
        </w:rPr>
        <w:t>guiding</w:t>
      </w:r>
      <w:r>
        <w:rPr>
          <w:spacing w:val="-7"/>
          <w:sz w:val="24"/>
          <w:szCs w:val="24"/>
        </w:rPr>
        <w:t xml:space="preserve">） </w:t>
      </w:r>
      <w:r>
        <w:rPr>
          <w:spacing w:val="-7"/>
          <w:sz w:val="24"/>
          <w:szCs w:val="24"/>
        </w:rPr>
        <w:fldChar w:fldCharType="end"/>
      </w:r>
      <w:r>
        <w:rPr>
          <w:sz w:val="24"/>
          <w:szCs w:val="24"/>
        </w:rPr>
        <w:t>下属</w:t>
      </w:r>
      <w:r>
        <w:rPr>
          <w:sz w:val="24"/>
          <w:szCs w:val="24"/>
        </w:rPr>
        <w:fldChar w:fldCharType="begin"/>
      </w:r>
      <w:r>
        <w:rPr>
          <w:sz w:val="24"/>
          <w:szCs w:val="24"/>
        </w:rPr>
        <w:instrText xml:space="preserve"> HYPERLINK \l "_bookmark40" </w:instrText>
      </w:r>
      <w:r>
        <w:rPr>
          <w:sz w:val="24"/>
          <w:szCs w:val="24"/>
        </w:rPr>
        <w:fldChar w:fldCharType="separate"/>
      </w:r>
      <w:r>
        <w:rPr>
          <w:sz w:val="24"/>
          <w:szCs w:val="24"/>
        </w:rPr>
        <w:t>工作，而不是直接下命令</w:t>
      </w:r>
      <w:r>
        <w:rPr>
          <w:sz w:val="24"/>
          <w:szCs w:val="24"/>
        </w:rPr>
        <w:fldChar w:fldCharType="end"/>
      </w:r>
    </w:p>
    <w:p>
      <w:pPr>
        <w:pStyle w:val="6"/>
        <w:spacing w:line="361" w:lineRule="exact"/>
        <w:rPr>
          <w:sz w:val="24"/>
          <w:szCs w:val="24"/>
        </w:rPr>
      </w:pPr>
      <w:r>
        <w:rPr>
          <w:sz w:val="24"/>
          <w:szCs w:val="24"/>
        </w:rPr>
        <w:t>（</w:t>
      </w:r>
      <w:r>
        <w:rPr>
          <w:rFonts w:ascii="Times New Roman" w:eastAsia="Times New Roman"/>
          <w:sz w:val="24"/>
          <w:szCs w:val="24"/>
        </w:rPr>
        <w:t>di</w:t>
      </w:r>
      <w:r>
        <w:rPr>
          <w:sz w:val="24"/>
          <w:szCs w:val="24"/>
        </w:rPr>
        <w:fldChar w:fldCharType="begin"/>
      </w:r>
      <w:r>
        <w:rPr>
          <w:sz w:val="24"/>
          <w:szCs w:val="24"/>
        </w:rPr>
        <w:instrText xml:space="preserve"> HYPERLINK \l "_bookmark40" </w:instrText>
      </w:r>
      <w:r>
        <w:rPr>
          <w:sz w:val="24"/>
          <w:szCs w:val="24"/>
        </w:rPr>
        <w:fldChar w:fldCharType="separate"/>
      </w:r>
      <w:r>
        <w:rPr>
          <w:rFonts w:ascii="Times New Roman" w:eastAsia="Times New Roman"/>
          <w:sz w:val="24"/>
          <w:szCs w:val="24"/>
        </w:rPr>
        <w:t>ctating</w:t>
      </w:r>
      <w:r>
        <w:rPr>
          <w:sz w:val="24"/>
          <w:szCs w:val="24"/>
        </w:rPr>
        <w:t>）。</w:t>
      </w:r>
      <w:r>
        <w:rPr>
          <w:sz w:val="24"/>
          <w:szCs w:val="24"/>
        </w:rPr>
        <w:fldChar w:fldCharType="end"/>
      </w:r>
    </w:p>
    <w:p>
      <w:pPr>
        <w:pStyle w:val="6"/>
        <w:ind w:left="0"/>
        <w:rPr>
          <w:sz w:val="18"/>
          <w:szCs w:val="24"/>
        </w:rPr>
      </w:pPr>
    </w:p>
    <w:p>
      <w:pPr>
        <w:pStyle w:val="4"/>
        <w:numPr>
          <w:ilvl w:val="2"/>
          <w:numId w:val="20"/>
        </w:numPr>
        <w:tabs>
          <w:tab w:val="left" w:pos="1555"/>
        </w:tabs>
        <w:spacing w:before="212" w:after="0" w:line="240" w:lineRule="auto"/>
        <w:ind w:left="1554" w:right="0" w:hanging="901"/>
        <w:jc w:val="left"/>
        <w:rPr>
          <w:sz w:val="32"/>
          <w:szCs w:val="32"/>
          <w:u w:val="none"/>
        </w:rPr>
      </w:pPr>
      <w:bookmarkStart w:id="314" w:name="3.2.7 维护模式的测试（Maintenance Mode Testing）"/>
      <w:bookmarkEnd w:id="314"/>
      <w:bookmarkStart w:id="315" w:name="_bookmark165"/>
      <w:bookmarkEnd w:id="315"/>
      <w:r>
        <w:rPr>
          <w:sz w:val="32"/>
          <w:szCs w:val="32"/>
        </w:rPr>
        <w:fldChar w:fldCharType="begin"/>
      </w:r>
      <w:r>
        <w:rPr>
          <w:sz w:val="32"/>
          <w:szCs w:val="32"/>
        </w:rPr>
        <w:instrText xml:space="preserve"> HYPERLINK \l "_bookmark40" </w:instrText>
      </w:r>
      <w:r>
        <w:rPr>
          <w:sz w:val="32"/>
          <w:szCs w:val="32"/>
        </w:rPr>
        <w:fldChar w:fldCharType="separate"/>
      </w:r>
      <w:bookmarkStart w:id="316" w:name="_bookmark165"/>
      <w:bookmarkEnd w:id="316"/>
      <w:r>
        <w:rPr>
          <w:color w:val="0000ED"/>
          <w:spacing w:val="12"/>
          <w:sz w:val="32"/>
          <w:szCs w:val="32"/>
          <w:u w:val="single" w:color="0000ED"/>
        </w:rPr>
        <w:t>维护模式的测试</w:t>
      </w:r>
      <w:r>
        <w:rPr>
          <w:color w:val="0000ED"/>
          <w:spacing w:val="12"/>
          <w:sz w:val="32"/>
          <w:szCs w:val="32"/>
          <w:u w:val="single" w:color="0000ED"/>
        </w:rPr>
        <w:fldChar w:fldCharType="end"/>
      </w:r>
    </w:p>
    <w:p>
      <w:pPr>
        <w:spacing w:before="39"/>
        <w:ind w:left="669" w:right="0" w:firstLine="0"/>
        <w:jc w:val="left"/>
        <w:rPr>
          <w:rFonts w:ascii="Times New Roman" w:eastAsia="Times New Roman"/>
          <w:b/>
          <w:sz w:val="32"/>
          <w:szCs w:val="21"/>
        </w:rPr>
      </w:pPr>
      <w:r>
        <w:rPr>
          <w:sz w:val="21"/>
          <w:szCs w:val="21"/>
        </w:rPr>
        <w:fldChar w:fldCharType="begin"/>
      </w:r>
      <w:r>
        <w:rPr>
          <w:sz w:val="21"/>
          <w:szCs w:val="21"/>
        </w:rPr>
        <w:instrText xml:space="preserve"> HYPERLINK \l "_bookmark40" </w:instrText>
      </w:r>
      <w:r>
        <w:rPr>
          <w:sz w:val="21"/>
          <w:szCs w:val="21"/>
        </w:rPr>
        <w:fldChar w:fldCharType="separate"/>
      </w:r>
      <w:r>
        <w:rPr>
          <w:color w:val="0000ED"/>
          <w:sz w:val="32"/>
          <w:szCs w:val="21"/>
          <w:u w:val="single" w:color="0000ED"/>
        </w:rPr>
        <w:t>（</w:t>
      </w:r>
      <w:r>
        <w:rPr>
          <w:rFonts w:ascii="Times New Roman" w:eastAsia="Times New Roman"/>
          <w:b/>
          <w:color w:val="0000ED"/>
          <w:sz w:val="32"/>
          <w:szCs w:val="21"/>
          <w:u w:val="single" w:color="0000ED"/>
        </w:rPr>
        <w:t>Maintenance Mode</w:t>
      </w:r>
      <w:r>
        <w:rPr>
          <w:rFonts w:ascii="Times New Roman" w:eastAsia="Times New Roman"/>
          <w:b/>
          <w:color w:val="0000ED"/>
          <w:sz w:val="32"/>
          <w:szCs w:val="21"/>
          <w:u w:val="single" w:color="0000ED"/>
        </w:rPr>
        <w:fldChar w:fldCharType="end"/>
      </w:r>
    </w:p>
    <w:p>
      <w:pPr>
        <w:spacing w:after="0"/>
        <w:jc w:val="left"/>
        <w:rPr>
          <w:rFonts w:ascii="Times New Roman" w:eastAsia="Times New Roman"/>
          <w:sz w:val="32"/>
          <w:szCs w:val="21"/>
        </w:rPr>
        <w:sectPr>
          <w:pgSz w:w="5050" w:h="6630"/>
          <w:pgMar w:top="60" w:right="0" w:bottom="360" w:left="0" w:header="0" w:footer="80" w:gutter="0"/>
          <w:pgNumType w:fmt="decimal"/>
          <w:cols w:space="720" w:num="1"/>
        </w:sectPr>
      </w:pPr>
    </w:p>
    <w:p>
      <w:pPr>
        <w:spacing w:before="42"/>
        <w:ind w:left="36" w:right="49" w:firstLine="0"/>
        <w:jc w:val="center"/>
        <w:rPr>
          <w:sz w:val="32"/>
          <w:szCs w:val="21"/>
        </w:rPr>
      </w:pPr>
      <w:r>
        <w:rPr>
          <w:rFonts w:ascii="Times New Roman" w:eastAsia="Times New Roman"/>
          <w:b/>
          <w:color w:val="0000ED"/>
          <w:sz w:val="32"/>
          <w:szCs w:val="21"/>
          <w:u w:val="single" w:color="0000ED"/>
        </w:rPr>
        <w:t>Testing</w:t>
      </w:r>
      <w:r>
        <w:rPr>
          <w:color w:val="0000ED"/>
          <w:sz w:val="32"/>
          <w:szCs w:val="21"/>
          <w:u w:val="single" w:color="0000ED"/>
        </w:rPr>
        <w:t>）</w:t>
      </w:r>
    </w:p>
    <w:p>
      <w:pPr>
        <w:pStyle w:val="6"/>
        <w:spacing w:before="3"/>
        <w:ind w:left="0"/>
        <w:rPr>
          <w:sz w:val="24"/>
          <w:szCs w:val="24"/>
        </w:rPr>
      </w:pPr>
    </w:p>
    <w:p>
      <w:pPr>
        <w:pStyle w:val="6"/>
        <w:tabs>
          <w:tab w:val="left" w:pos="744"/>
          <w:tab w:val="left" w:pos="3563"/>
          <w:tab w:val="left" w:pos="4523"/>
        </w:tabs>
        <w:spacing w:before="67" w:line="300" w:lineRule="auto"/>
        <w:ind w:right="97" w:firstLine="599"/>
        <w:rPr>
          <w:sz w:val="24"/>
          <w:szCs w:val="24"/>
        </w:rPr>
      </w:pPr>
      <w:r>
        <w:rPr>
          <w:rFonts w:ascii="Times New Roman" w:eastAsia="Times New Roman"/>
          <w:spacing w:val="-3"/>
          <w:sz w:val="24"/>
          <w:szCs w:val="24"/>
        </w:rPr>
        <w:t>Google</w:t>
      </w:r>
      <w:r>
        <w:rPr>
          <w:sz w:val="24"/>
          <w:szCs w:val="24"/>
        </w:rPr>
        <w:t>一向以尽早交付、经常交付、尽快失败（</w:t>
      </w:r>
      <w:r>
        <w:rPr>
          <w:rFonts w:ascii="Times New Roman" w:eastAsia="Times New Roman"/>
          <w:sz w:val="24"/>
          <w:szCs w:val="24"/>
        </w:rPr>
        <w:t>shipping</w:t>
      </w:r>
      <w:r>
        <w:rPr>
          <w:rFonts w:ascii="Times New Roman" w:eastAsia="Times New Roman"/>
          <w:sz w:val="24"/>
          <w:szCs w:val="24"/>
        </w:rPr>
        <w:tab/>
      </w:r>
      <w:r>
        <w:rPr>
          <w:rFonts w:ascii="Times New Roman" w:eastAsia="Times New Roman"/>
          <w:spacing w:val="2"/>
          <w:sz w:val="24"/>
          <w:szCs w:val="24"/>
        </w:rPr>
        <w:t>early</w:t>
      </w:r>
      <w:r>
        <w:rPr>
          <w:rFonts w:ascii="Times New Roman" w:eastAsia="Times New Roman"/>
          <w:spacing w:val="2"/>
          <w:sz w:val="24"/>
          <w:szCs w:val="24"/>
        </w:rPr>
        <w:tab/>
      </w:r>
      <w:r>
        <w:rPr>
          <w:rFonts w:ascii="Times New Roman" w:eastAsia="Times New Roman"/>
          <w:spacing w:val="-10"/>
          <w:sz w:val="24"/>
          <w:szCs w:val="24"/>
        </w:rPr>
        <w:t xml:space="preserve">and </w:t>
      </w:r>
      <w:r>
        <w:rPr>
          <w:rFonts w:ascii="Times New Roman" w:eastAsia="Times New Roman"/>
          <w:spacing w:val="-6"/>
          <w:sz w:val="24"/>
          <w:szCs w:val="24"/>
        </w:rPr>
        <w:t>often</w:t>
      </w:r>
      <w:r>
        <w:rPr>
          <w:spacing w:val="-6"/>
          <w:sz w:val="24"/>
          <w:szCs w:val="24"/>
        </w:rPr>
        <w:t>，</w:t>
      </w:r>
      <w:r>
        <w:rPr>
          <w:rFonts w:ascii="Times New Roman" w:eastAsia="Times New Roman"/>
          <w:spacing w:val="-6"/>
          <w:sz w:val="24"/>
          <w:szCs w:val="24"/>
        </w:rPr>
        <w:t>and</w:t>
      </w:r>
      <w:r>
        <w:rPr>
          <w:rFonts w:ascii="Times New Roman" w:eastAsia="Times New Roman"/>
          <w:spacing w:val="51"/>
          <w:sz w:val="24"/>
          <w:szCs w:val="24"/>
        </w:rPr>
        <w:t xml:space="preserve"> </w:t>
      </w:r>
      <w:r>
        <w:rPr>
          <w:rFonts w:ascii="Times New Roman" w:eastAsia="Times New Roman"/>
          <w:sz w:val="24"/>
          <w:szCs w:val="24"/>
        </w:rPr>
        <w:t>failing</w:t>
      </w:r>
      <w:r>
        <w:rPr>
          <w:rFonts w:ascii="Times New Roman" w:eastAsia="Times New Roman"/>
          <w:spacing w:val="37"/>
          <w:sz w:val="24"/>
          <w:szCs w:val="24"/>
        </w:rPr>
        <w:t xml:space="preserve"> </w:t>
      </w:r>
      <w:r>
        <w:rPr>
          <w:rFonts w:ascii="Times New Roman" w:eastAsia="Times New Roman"/>
          <w:spacing w:val="-4"/>
          <w:sz w:val="24"/>
          <w:szCs w:val="24"/>
        </w:rPr>
        <w:t>fast</w:t>
      </w:r>
      <w:r>
        <w:rPr>
          <w:spacing w:val="-4"/>
          <w:sz w:val="24"/>
          <w:szCs w:val="24"/>
        </w:rPr>
        <w:t>）</w:t>
      </w:r>
      <w:r>
        <w:rPr>
          <w:sz w:val="24"/>
          <w:szCs w:val="24"/>
        </w:rPr>
        <w:t>闻名于世。资源也会冲向那些最高风险的项目。对</w:t>
      </w:r>
      <w:r>
        <w:rPr>
          <w:rFonts w:ascii="Times New Roman" w:eastAsia="Times New Roman"/>
          <w:sz w:val="24"/>
          <w:szCs w:val="24"/>
        </w:rPr>
        <w:t>TE</w:t>
      </w:r>
      <w:r>
        <w:rPr>
          <w:rFonts w:ascii="Times New Roman" w:eastAsia="Times New Roman"/>
          <w:sz w:val="24"/>
          <w:szCs w:val="24"/>
        </w:rPr>
        <w:tab/>
      </w:r>
      <w:r>
        <w:rPr>
          <w:sz w:val="24"/>
          <w:szCs w:val="24"/>
        </w:rPr>
        <w:t>而言，这意味着某些特性、甚</w:t>
      </w:r>
      <w:r>
        <w:rPr>
          <w:spacing w:val="-16"/>
          <w:sz w:val="24"/>
          <w:szCs w:val="24"/>
        </w:rPr>
        <w:t>至</w:t>
      </w:r>
      <w:r>
        <w:rPr>
          <w:sz w:val="24"/>
          <w:szCs w:val="24"/>
        </w:rPr>
        <w:t>是整个项目被降低优先级或者完全放弃。这种事情经常在你已经搞清楚了测试某个特定软件的困难，或者刚把一件事情置于控制之下时发生。</w:t>
      </w:r>
      <w:r>
        <w:rPr>
          <w:rFonts w:ascii="Times New Roman" w:eastAsia="Times New Roman"/>
          <w:spacing w:val="-3"/>
          <w:sz w:val="24"/>
          <w:szCs w:val="24"/>
        </w:rPr>
        <w:t>Google</w:t>
      </w:r>
      <w:r>
        <w:rPr>
          <w:sz w:val="24"/>
          <w:szCs w:val="24"/>
        </w:rPr>
        <w:t>的</w:t>
      </w:r>
      <w:r>
        <w:rPr>
          <w:rFonts w:ascii="Times New Roman" w:eastAsia="Times New Roman"/>
          <w:spacing w:val="-4"/>
          <w:sz w:val="24"/>
          <w:szCs w:val="24"/>
        </w:rPr>
        <w:t>TE</w:t>
      </w:r>
      <w:r>
        <w:rPr>
          <w:sz w:val="24"/>
          <w:szCs w:val="24"/>
        </w:rPr>
        <w:t>必须做好准备，知道如何</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7" w:line="297" w:lineRule="auto"/>
        <w:ind w:right="143"/>
        <w:jc w:val="both"/>
        <w:rPr>
          <w:sz w:val="24"/>
          <w:szCs w:val="24"/>
        </w:rPr>
      </w:pPr>
      <w:r>
        <w:rPr>
          <w:sz w:val="24"/>
          <w:szCs w:val="24"/>
        </w:rPr>
        <w:pict>
          <v:group id="_x0000_s1137" o:spid="_x0000_s1137" o:spt="203" style="position:absolute;left:0pt;margin-left:4.95pt;margin-top:72.15pt;height:236.85pt;width:242.2pt;mso-position-horizontal-relative:page;z-index:-251571200;mso-width-relative:page;mso-height-relative:page;" coordorigin="100,1444" coordsize="4844,4737">
            <o:lock v:ext="edit"/>
            <v:rect id="_x0000_s1138" o:spid="_x0000_s1138" o:spt="1" style="position:absolute;left:100;top:1443;height:1559;width:4844;" fillcolor="#EDEDED" filled="t" stroked="f" coordsize="21600,21600">
              <v:path/>
              <v:fill on="t" focussize="0,0"/>
              <v:stroke on="f"/>
              <v:imagedata o:title=""/>
              <o:lock v:ext="edit"/>
            </v:rect>
            <v:rect id="_x0000_s1139" o:spid="_x0000_s1139" o:spt="1" style="position:absolute;left:100;top:3002;height:3178;width:4844;" fillcolor="#E6E6E6" filled="t" stroked="f" coordsize="21600,21600">
              <v:path/>
              <v:fill on="t" focussize="0,0"/>
              <v:stroke on="f"/>
              <v:imagedata o:title=""/>
              <o:lock v:ext="edit"/>
            </v:rect>
          </v:group>
        </w:pict>
      </w:r>
      <w:r>
        <w:rPr>
          <w:sz w:val="24"/>
          <w:szCs w:val="24"/>
        </w:rPr>
        <w:t>在技术和感情上面对这种情形。这并不可怕，但是如果不严肃对待，可能会造成很大的风险和浪费。</w:t>
      </w:r>
    </w:p>
    <w:p>
      <w:pPr>
        <w:pStyle w:val="6"/>
        <w:spacing w:before="11"/>
        <w:ind w:left="0"/>
        <w:rPr>
          <w:sz w:val="21"/>
          <w:szCs w:val="24"/>
        </w:rPr>
      </w:pPr>
    </w:p>
    <w:p>
      <w:pPr>
        <w:pStyle w:val="6"/>
        <w:spacing w:line="300" w:lineRule="auto"/>
        <w:ind w:left="399" w:firstLine="599"/>
        <w:rPr>
          <w:sz w:val="24"/>
          <w:szCs w:val="24"/>
        </w:rPr>
      </w:pPr>
      <w:r>
        <w:rPr>
          <w:sz w:val="24"/>
          <w:szCs w:val="24"/>
        </w:rPr>
        <w:t>维护模式示例：</w:t>
      </w:r>
      <w:r>
        <w:rPr>
          <w:rFonts w:ascii="Times New Roman" w:eastAsia="Times New Roman"/>
          <w:sz w:val="24"/>
          <w:szCs w:val="24"/>
        </w:rPr>
        <w:t>Google Desktop</w:t>
      </w:r>
      <w:r>
        <w:rPr>
          <w:sz w:val="24"/>
          <w:szCs w:val="24"/>
        </w:rPr>
        <w:t>（作者：</w:t>
      </w:r>
      <w:r>
        <w:rPr>
          <w:rFonts w:ascii="Times New Roman" w:eastAsia="Times New Roman"/>
          <w:sz w:val="24"/>
          <w:szCs w:val="24"/>
        </w:rPr>
        <w:t>Jason Arbon</w:t>
      </w:r>
      <w:r>
        <w:rPr>
          <w:sz w:val="24"/>
          <w:szCs w:val="24"/>
        </w:rPr>
        <w:t>）</w:t>
      </w:r>
    </w:p>
    <w:p>
      <w:pPr>
        <w:pStyle w:val="6"/>
        <w:spacing w:before="1"/>
        <w:ind w:left="0"/>
        <w:rPr>
          <w:sz w:val="16"/>
          <w:szCs w:val="24"/>
        </w:rPr>
      </w:pPr>
    </w:p>
    <w:p>
      <w:pPr>
        <w:pStyle w:val="6"/>
        <w:tabs>
          <w:tab w:val="left" w:pos="2469"/>
        </w:tabs>
        <w:spacing w:before="67" w:line="300" w:lineRule="auto"/>
        <w:ind w:right="97" w:firstLine="599"/>
        <w:rPr>
          <w:sz w:val="24"/>
          <w:szCs w:val="24"/>
        </w:rPr>
      </w:pPr>
      <w:r>
        <w:rPr>
          <w:sz w:val="24"/>
          <w:szCs w:val="24"/>
        </w:rPr>
        <w:t>我曾被任命去负责</w:t>
      </w:r>
      <w:r>
        <w:rPr>
          <w:rFonts w:ascii="Times New Roman" w:eastAsia="Times New Roman"/>
          <w:spacing w:val="-3"/>
          <w:sz w:val="24"/>
          <w:szCs w:val="24"/>
        </w:rPr>
        <w:t xml:space="preserve">Google </w:t>
      </w:r>
      <w:r>
        <w:rPr>
          <w:rFonts w:ascii="Times New Roman" w:eastAsia="Times New Roman"/>
          <w:spacing w:val="-4"/>
          <w:sz w:val="24"/>
          <w:szCs w:val="24"/>
        </w:rPr>
        <w:t>Desktop</w:t>
      </w:r>
      <w:r>
        <w:rPr>
          <w:sz w:val="24"/>
          <w:szCs w:val="24"/>
        </w:rPr>
        <w:t>的测试，这是一个艰巨的任务，因为</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5"/>
          <w:sz w:val="24"/>
          <w:szCs w:val="24"/>
        </w:rPr>
        <w:t>Desktop</w:t>
      </w:r>
      <w:r>
        <w:rPr>
          <w:sz w:val="24"/>
          <w:szCs w:val="24"/>
        </w:rPr>
        <w:t>是一个有</w:t>
      </w:r>
      <w:r>
        <w:rPr>
          <w:spacing w:val="-13"/>
          <w:sz w:val="24"/>
          <w:szCs w:val="24"/>
        </w:rPr>
        <w:t>着</w:t>
      </w:r>
      <w:r>
        <w:rPr>
          <w:sz w:val="24"/>
          <w:szCs w:val="24"/>
        </w:rPr>
        <w:t>几千万用户、兼有客户端和服务器端组件、并与</w:t>
      </w:r>
      <w:r>
        <w:rPr>
          <w:rFonts w:ascii="Times New Roman" w:eastAsia="Times New Roman"/>
          <w:spacing w:val="-3"/>
          <w:sz w:val="24"/>
          <w:szCs w:val="24"/>
        </w:rPr>
        <w:t>Google</w:t>
      </w:r>
      <w:r>
        <w:rPr>
          <w:sz w:val="24"/>
          <w:szCs w:val="24"/>
        </w:rPr>
        <w:t>搜索集成在一起的应用。在我负责之前，已经有许多测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140" o:spid="_x0000_s1140" o:spt="1" style="position:absolute;left:0pt;margin-left:5pt;margin-top:4.45pt;height:308.75pt;width:242.15pt;mso-position-horizontal-relative:page;mso-position-vertical-relative:page;z-index:-251570176;mso-width-relative:page;mso-height-relative:page;" fillcolor="#E6E6E6" filled="t" stroked="f" coordsize="21600,21600">
            <v:path/>
            <v:fill on="t" focussize="0,0"/>
            <v:stroke on="f"/>
            <v:imagedata o:title=""/>
            <o:lock v:ext="edit"/>
          </v:rect>
        </w:pict>
      </w:r>
      <w:r>
        <w:rPr>
          <w:sz w:val="24"/>
          <w:szCs w:val="24"/>
        </w:rPr>
        <w:t>试主管曾领导过这个项目，毫无例外地遗留了一些质量问题和其他问题。项目很大，但跟多数大项目一样，新特性开发的节奏已经放慢，经过了好几年的测试和使用，风险也已大为降低。</w:t>
      </w:r>
    </w:p>
    <w:p>
      <w:pPr>
        <w:pStyle w:val="6"/>
        <w:tabs>
          <w:tab w:val="left" w:pos="3069"/>
        </w:tabs>
        <w:spacing w:line="300" w:lineRule="auto"/>
        <w:ind w:right="99" w:firstLine="599"/>
        <w:rPr>
          <w:sz w:val="24"/>
          <w:szCs w:val="24"/>
        </w:rPr>
      </w:pPr>
      <w:r>
        <w:rPr>
          <w:sz w:val="24"/>
          <w:szCs w:val="24"/>
        </w:rPr>
        <w:t>当我与其他两名同事空降到这个项目的时候</w:t>
      </w:r>
      <w:r>
        <w:rPr>
          <w:spacing w:val="-3"/>
          <w:sz w:val="24"/>
          <w:szCs w:val="24"/>
        </w:rPr>
        <w:t>，</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5"/>
          <w:sz w:val="24"/>
          <w:szCs w:val="24"/>
        </w:rPr>
        <w:t>Desktop</w:t>
      </w:r>
      <w:r>
        <w:rPr>
          <w:sz w:val="24"/>
          <w:szCs w:val="24"/>
        </w:rPr>
        <w:t>有大</w:t>
      </w:r>
      <w:r>
        <w:rPr>
          <w:spacing w:val="-15"/>
          <w:sz w:val="24"/>
          <w:szCs w:val="24"/>
        </w:rPr>
        <w:t>约</w:t>
      </w:r>
      <w:r>
        <w:rPr>
          <w:rFonts w:ascii="Times New Roman" w:eastAsia="Times New Roman"/>
          <w:sz w:val="24"/>
          <w:szCs w:val="24"/>
        </w:rPr>
        <w:t>2500</w:t>
      </w:r>
      <w:r>
        <w:rPr>
          <w:sz w:val="24"/>
          <w:szCs w:val="24"/>
        </w:rPr>
        <w:t>个测试用例，它们保存在老的</w:t>
      </w:r>
      <w:r>
        <w:rPr>
          <w:rFonts w:ascii="Times New Roman" w:eastAsia="Times New Roman"/>
          <w:spacing w:val="-3"/>
          <w:sz w:val="24"/>
          <w:szCs w:val="24"/>
        </w:rPr>
        <w:t>TestScribe</w:t>
      </w:r>
      <w:r>
        <w:rPr>
          <w:sz w:val="24"/>
          <w:szCs w:val="24"/>
        </w:rPr>
        <w:t>测试用例管理</w:t>
      </w:r>
      <w:r>
        <w:rPr>
          <w:spacing w:val="-5"/>
          <w:sz w:val="24"/>
          <w:szCs w:val="24"/>
        </w:rPr>
        <w:t>（</w:t>
      </w:r>
      <w:r>
        <w:rPr>
          <w:rFonts w:ascii="Times New Roman" w:eastAsia="Times New Roman"/>
          <w:spacing w:val="-5"/>
          <w:sz w:val="24"/>
          <w:szCs w:val="24"/>
        </w:rPr>
        <w:t>TCM</w:t>
      </w:r>
      <w:r>
        <w:rPr>
          <w:spacing w:val="-5"/>
          <w:sz w:val="24"/>
          <w:szCs w:val="24"/>
        </w:rPr>
        <w:t>）</w:t>
      </w:r>
      <w:r>
        <w:rPr>
          <w:sz w:val="24"/>
          <w:szCs w:val="24"/>
        </w:rPr>
        <w:t>系统里，在</w:t>
      </w:r>
      <w:r>
        <w:rPr>
          <w:rFonts w:ascii="Times New Roman" w:eastAsia="Times New Roman"/>
          <w:sz w:val="24"/>
          <w:szCs w:val="24"/>
        </w:rPr>
        <w:t>Hyderabad</w:t>
      </w:r>
      <w:r>
        <w:rPr>
          <w:sz w:val="24"/>
          <w:szCs w:val="24"/>
        </w:rPr>
        <w:t>办公室有几个聪明勤奋的外包人员，负责在每次发布</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290" w:lineRule="auto"/>
        <w:ind w:right="142"/>
        <w:jc w:val="both"/>
        <w:rPr>
          <w:sz w:val="24"/>
          <w:szCs w:val="24"/>
        </w:rPr>
      </w:pPr>
      <w:r>
        <w:rPr>
          <w:sz w:val="24"/>
          <w:szCs w:val="24"/>
        </w:rPr>
        <w:pict>
          <v:rect id="_x0000_s1141" o:spid="_x0000_s1141" o:spt="1" style="position:absolute;left:0pt;margin-left:5pt;margin-top:4.45pt;height:308.75pt;width:242.1pt;mso-position-horizontal-relative:page;mso-position-vertical-relative:page;z-index:-251569152;mso-width-relative:page;mso-height-relative:page;" fillcolor="#E6E6E6" filled="t" stroked="f" coordsize="21600,21600">
            <v:path/>
            <v:fill on="t" focussize="0,0"/>
            <v:stroke on="f"/>
            <v:imagedata o:title=""/>
            <o:lock v:ext="edit"/>
          </v:rect>
        </w:pict>
      </w:r>
      <w:r>
        <w:rPr>
          <w:spacing w:val="-1"/>
          <w:sz w:val="24"/>
          <w:szCs w:val="24"/>
        </w:rPr>
        <w:t>前执行这些测试用例。一个测试周期经常达到一周甚至更长。之前有过一</w:t>
      </w:r>
      <w:r>
        <w:rPr>
          <w:sz w:val="24"/>
          <w:szCs w:val="24"/>
        </w:rPr>
        <w:t>些尝试，试图通过</w:t>
      </w:r>
      <w:r>
        <w:rPr>
          <w:rFonts w:ascii="Times New Roman" w:eastAsia="Times New Roman"/>
          <w:spacing w:val="-16"/>
          <w:sz w:val="24"/>
          <w:szCs w:val="24"/>
        </w:rPr>
        <w:t>UI</w:t>
      </w:r>
      <w:r>
        <w:rPr>
          <w:sz w:val="24"/>
          <w:szCs w:val="24"/>
        </w:rPr>
        <w:t>和可访问性钩子</w:t>
      </w:r>
    </w:p>
    <w:p>
      <w:pPr>
        <w:pStyle w:val="6"/>
        <w:spacing w:before="30" w:line="302" w:lineRule="auto"/>
        <w:ind w:right="97"/>
        <w:jc w:val="both"/>
        <w:rPr>
          <w:sz w:val="24"/>
          <w:szCs w:val="24"/>
        </w:rPr>
      </w:pPr>
      <w:r>
        <w:rPr>
          <w:sz w:val="24"/>
          <w:szCs w:val="24"/>
        </w:rPr>
        <w:t>（</w:t>
      </w:r>
      <w:r>
        <w:rPr>
          <w:rFonts w:ascii="Times New Roman" w:eastAsia="Times New Roman"/>
          <w:sz w:val="24"/>
          <w:szCs w:val="24"/>
        </w:rPr>
        <w:t xml:space="preserve">accessibility </w:t>
      </w:r>
      <w:r>
        <w:rPr>
          <w:rFonts w:ascii="Times New Roman" w:eastAsia="Times New Roman"/>
          <w:spacing w:val="-7"/>
          <w:sz w:val="24"/>
          <w:szCs w:val="24"/>
        </w:rPr>
        <w:t>hook</w:t>
      </w:r>
      <w:r>
        <w:rPr>
          <w:spacing w:val="-7"/>
          <w:sz w:val="24"/>
          <w:szCs w:val="24"/>
        </w:rPr>
        <w:t>）</w:t>
      </w:r>
      <w:r>
        <w:rPr>
          <w:sz w:val="24"/>
          <w:szCs w:val="24"/>
        </w:rPr>
        <w:t>进行自动化，但是最终都迫于问题的复杂性和成本而</w:t>
      </w:r>
      <w:r>
        <w:rPr>
          <w:spacing w:val="-4"/>
          <w:sz w:val="24"/>
          <w:szCs w:val="24"/>
        </w:rPr>
        <w:t xml:space="preserve">失败了。很难通过 </w:t>
      </w:r>
      <w:r>
        <w:rPr>
          <w:rFonts w:ascii="Times New Roman" w:eastAsia="Times New Roman"/>
          <w:spacing w:val="-6"/>
          <w:sz w:val="24"/>
          <w:szCs w:val="24"/>
        </w:rPr>
        <w:t>C++</w:t>
      </w:r>
      <w:r>
        <w:rPr>
          <w:spacing w:val="-2"/>
          <w:sz w:val="24"/>
          <w:szCs w:val="24"/>
        </w:rPr>
        <w:t>代码同时驱动</w:t>
      </w:r>
      <w:r>
        <w:rPr>
          <w:rFonts w:ascii="Times New Roman" w:eastAsia="Times New Roman"/>
          <w:spacing w:val="-15"/>
          <w:sz w:val="24"/>
          <w:szCs w:val="24"/>
        </w:rPr>
        <w:t xml:space="preserve">Web </w:t>
      </w:r>
      <w:r>
        <w:rPr>
          <w:spacing w:val="8"/>
          <w:sz w:val="24"/>
          <w:szCs w:val="24"/>
        </w:rPr>
        <w:t xml:space="preserve">页面和桌面视窗 </w:t>
      </w:r>
      <w:r>
        <w:rPr>
          <w:rFonts w:ascii="Times New Roman" w:eastAsia="Times New Roman"/>
          <w:spacing w:val="-11"/>
          <w:sz w:val="24"/>
          <w:szCs w:val="24"/>
        </w:rPr>
        <w:t>UI</w:t>
      </w:r>
      <w:r>
        <w:rPr>
          <w:spacing w:val="-6"/>
          <w:sz w:val="24"/>
          <w:szCs w:val="24"/>
        </w:rPr>
        <w:t>，此外，超</w:t>
      </w:r>
      <w:r>
        <w:rPr>
          <w:sz w:val="24"/>
          <w:szCs w:val="24"/>
        </w:rPr>
        <w:t>时问题也不断地发生。</w:t>
      </w:r>
    </w:p>
    <w:p>
      <w:pPr>
        <w:pStyle w:val="6"/>
        <w:spacing w:line="300" w:lineRule="auto"/>
        <w:ind w:right="82" w:firstLine="599"/>
        <w:jc w:val="both"/>
        <w:rPr>
          <w:sz w:val="24"/>
          <w:szCs w:val="24"/>
        </w:rPr>
      </w:pPr>
      <w:r>
        <w:rPr>
          <w:sz w:val="24"/>
          <w:szCs w:val="24"/>
        </w:rPr>
        <w:t>另外两个测试同事是</w:t>
      </w:r>
      <w:r>
        <w:rPr>
          <w:rFonts w:ascii="Times New Roman" w:eastAsia="Times New Roman"/>
          <w:spacing w:val="-6"/>
          <w:sz w:val="24"/>
          <w:szCs w:val="24"/>
        </w:rPr>
        <w:t xml:space="preserve">Tejas </w:t>
      </w:r>
      <w:r>
        <w:rPr>
          <w:rFonts w:ascii="Times New Roman" w:eastAsia="Times New Roman"/>
          <w:spacing w:val="-5"/>
          <w:sz w:val="24"/>
          <w:szCs w:val="24"/>
        </w:rPr>
        <w:t xml:space="preserve">Shah </w:t>
      </w:r>
      <w:r>
        <w:rPr>
          <w:sz w:val="24"/>
          <w:szCs w:val="24"/>
        </w:rPr>
        <w:t>和</w:t>
      </w:r>
      <w:r>
        <w:rPr>
          <w:rFonts w:ascii="Times New Roman" w:eastAsia="Times New Roman"/>
          <w:spacing w:val="-6"/>
          <w:sz w:val="24"/>
          <w:szCs w:val="24"/>
        </w:rPr>
        <w:t xml:space="preserve">Mike </w:t>
      </w:r>
      <w:r>
        <w:rPr>
          <w:rFonts w:ascii="Times New Roman" w:eastAsia="Times New Roman"/>
          <w:sz w:val="24"/>
          <w:szCs w:val="24"/>
        </w:rPr>
        <w:t>Meade</w:t>
      </w:r>
      <w:r>
        <w:rPr>
          <w:sz w:val="24"/>
          <w:szCs w:val="24"/>
        </w:rPr>
        <w:t>。在</w:t>
      </w:r>
      <w:r>
        <w:rPr>
          <w:rFonts w:ascii="Times New Roman" w:eastAsia="Times New Roman"/>
          <w:spacing w:val="-3"/>
          <w:sz w:val="24"/>
          <w:szCs w:val="24"/>
        </w:rPr>
        <w:t>Google</w:t>
      </w:r>
      <w:r>
        <w:rPr>
          <w:spacing w:val="-2"/>
          <w:sz w:val="24"/>
          <w:szCs w:val="24"/>
        </w:rPr>
        <w:t>，本来就没有多少资源会投入在客户端应用的测</w:t>
      </w:r>
      <w:r>
        <w:rPr>
          <w:spacing w:val="-10"/>
          <w:sz w:val="24"/>
          <w:szCs w:val="24"/>
        </w:rPr>
        <w:t xml:space="preserve">试上。那时，大量的 </w:t>
      </w:r>
      <w:r>
        <w:rPr>
          <w:rFonts w:ascii="Times New Roman" w:eastAsia="Times New Roman"/>
          <w:spacing w:val="-3"/>
          <w:sz w:val="24"/>
          <w:szCs w:val="24"/>
        </w:rPr>
        <w:t>Google</w:t>
      </w:r>
      <w:r>
        <w:rPr>
          <w:sz w:val="24"/>
          <w:szCs w:val="24"/>
        </w:rPr>
        <w:t>产品已经</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4043"/>
        </w:tabs>
        <w:spacing w:before="54" w:line="300" w:lineRule="auto"/>
        <w:ind w:right="97"/>
        <w:rPr>
          <w:sz w:val="24"/>
          <w:szCs w:val="24"/>
        </w:rPr>
      </w:pPr>
      <w:r>
        <w:rPr>
          <w:sz w:val="24"/>
          <w:szCs w:val="24"/>
        </w:rPr>
        <w:pict>
          <v:rect id="_x0000_s1142" o:spid="_x0000_s1142" o:spt="1" style="position:absolute;left:0pt;margin-left:5pt;margin-top:4.45pt;height:308.75pt;width:242.1pt;mso-position-horizontal-relative:page;mso-position-vertical-relative:page;z-index:-251568128;mso-width-relative:page;mso-height-relative:page;" fillcolor="#E6E6E6" filled="t" stroked="f" coordsize="21600,21600">
            <v:path/>
            <v:fill on="t" focussize="0,0"/>
            <v:stroke on="f"/>
            <v:imagedata o:title=""/>
            <o:lock v:ext="edit"/>
          </v:rect>
        </w:pict>
      </w:r>
      <w:r>
        <w:rPr>
          <w:rFonts w:ascii="Times New Roman" w:eastAsia="Times New Roman"/>
          <w:spacing w:val="-15"/>
          <w:sz w:val="24"/>
          <w:szCs w:val="24"/>
        </w:rPr>
        <w:t>Web</w:t>
      </w:r>
      <w:r>
        <w:rPr>
          <w:rFonts w:ascii="Times New Roman" w:eastAsia="Times New Roman"/>
          <w:spacing w:val="29"/>
          <w:sz w:val="24"/>
          <w:szCs w:val="24"/>
        </w:rPr>
        <w:t xml:space="preserve"> </w:t>
      </w:r>
      <w:r>
        <w:rPr>
          <w:sz w:val="24"/>
          <w:szCs w:val="24"/>
        </w:rPr>
        <w:t>化，或者很快就要</w:t>
      </w:r>
      <w:r>
        <w:rPr>
          <w:spacing w:val="14"/>
          <w:sz w:val="24"/>
          <w:szCs w:val="24"/>
        </w:rPr>
        <w:t xml:space="preserve"> </w:t>
      </w:r>
      <w:r>
        <w:rPr>
          <w:rFonts w:ascii="Times New Roman" w:eastAsia="Times New Roman"/>
          <w:spacing w:val="-15"/>
          <w:sz w:val="24"/>
          <w:szCs w:val="24"/>
        </w:rPr>
        <w:t>Web</w:t>
      </w:r>
      <w:r>
        <w:rPr>
          <w:rFonts w:ascii="Times New Roman" w:eastAsia="Times New Roman"/>
          <w:spacing w:val="29"/>
          <w:sz w:val="24"/>
          <w:szCs w:val="24"/>
        </w:rPr>
        <w:t xml:space="preserve"> </w:t>
      </w:r>
      <w:r>
        <w:rPr>
          <w:sz w:val="24"/>
          <w:szCs w:val="24"/>
        </w:rPr>
        <w:t>化。因此我们决定采用一个</w:t>
      </w:r>
      <w:r>
        <w:rPr>
          <w:spacing w:val="75"/>
          <w:sz w:val="24"/>
          <w:szCs w:val="24"/>
        </w:rPr>
        <w:t xml:space="preserve"> </w:t>
      </w:r>
      <w:r>
        <w:rPr>
          <w:rFonts w:ascii="Times New Roman" w:eastAsia="Times New Roman"/>
          <w:spacing w:val="-8"/>
          <w:sz w:val="24"/>
          <w:szCs w:val="24"/>
        </w:rPr>
        <w:t>Python</w:t>
      </w:r>
      <w:r>
        <w:rPr>
          <w:rFonts w:ascii="Times New Roman" w:eastAsia="Times New Roman"/>
          <w:spacing w:val="-8"/>
          <w:sz w:val="24"/>
          <w:szCs w:val="24"/>
        </w:rPr>
        <w:tab/>
      </w:r>
      <w:r>
        <w:rPr>
          <w:sz w:val="24"/>
          <w:szCs w:val="24"/>
        </w:rPr>
        <w:t>测试</w:t>
      </w:r>
      <w:r>
        <w:rPr>
          <w:spacing w:val="-16"/>
          <w:sz w:val="24"/>
          <w:szCs w:val="24"/>
        </w:rPr>
        <w:t>框</w:t>
      </w:r>
      <w:r>
        <w:rPr>
          <w:sz w:val="24"/>
          <w:szCs w:val="24"/>
        </w:rPr>
        <w:t>架，此框架之前是由</w:t>
      </w:r>
      <w:r>
        <w:rPr>
          <w:rFonts w:ascii="Times New Roman" w:eastAsia="Times New Roman"/>
          <w:spacing w:val="-3"/>
          <w:sz w:val="24"/>
          <w:szCs w:val="24"/>
        </w:rPr>
        <w:t>Google</w:t>
      </w:r>
      <w:r>
        <w:rPr>
          <w:rFonts w:ascii="Times New Roman" w:eastAsia="Times New Roman"/>
          <w:spacing w:val="24"/>
          <w:sz w:val="24"/>
          <w:szCs w:val="24"/>
        </w:rPr>
        <w:t xml:space="preserve"> </w:t>
      </w:r>
      <w:r>
        <w:rPr>
          <w:rFonts w:ascii="Times New Roman" w:eastAsia="Times New Roman"/>
          <w:spacing w:val="-7"/>
          <w:sz w:val="24"/>
          <w:szCs w:val="24"/>
        </w:rPr>
        <w:t>Talk</w:t>
      </w:r>
      <w:r>
        <w:rPr>
          <w:rFonts w:ascii="Times New Roman" w:eastAsia="Times New Roman"/>
          <w:spacing w:val="7"/>
          <w:sz w:val="24"/>
          <w:szCs w:val="24"/>
        </w:rPr>
        <w:t xml:space="preserve"> </w:t>
      </w:r>
      <w:r>
        <w:rPr>
          <w:rFonts w:ascii="Times New Roman" w:eastAsia="Times New Roman"/>
          <w:spacing w:val="-5"/>
          <w:sz w:val="24"/>
          <w:szCs w:val="24"/>
        </w:rPr>
        <w:t xml:space="preserve">Labs </w:t>
      </w:r>
      <w:r>
        <w:rPr>
          <w:rFonts w:ascii="Times New Roman" w:eastAsia="Times New Roman"/>
          <w:spacing w:val="-3"/>
          <w:sz w:val="24"/>
          <w:szCs w:val="24"/>
        </w:rPr>
        <w:t>Edition</w:t>
      </w:r>
      <w:r>
        <w:rPr>
          <w:sz w:val="24"/>
          <w:szCs w:val="24"/>
        </w:rPr>
        <w:t>开发的，通过</w:t>
      </w:r>
      <w:r>
        <w:rPr>
          <w:rFonts w:ascii="Times New Roman" w:eastAsia="Times New Roman"/>
          <w:spacing w:val="-15"/>
          <w:sz w:val="24"/>
          <w:szCs w:val="24"/>
        </w:rPr>
        <w:t>Web</w:t>
      </w:r>
      <w:r>
        <w:rPr>
          <w:rFonts w:ascii="Times New Roman" w:eastAsia="Times New Roman"/>
          <w:spacing w:val="1"/>
          <w:sz w:val="24"/>
          <w:szCs w:val="24"/>
        </w:rPr>
        <w:t xml:space="preserve"> </w:t>
      </w:r>
      <w:r>
        <w:rPr>
          <w:rFonts w:ascii="Times New Roman" w:eastAsia="Times New Roman"/>
          <w:spacing w:val="-9"/>
          <w:sz w:val="24"/>
          <w:szCs w:val="24"/>
        </w:rPr>
        <w:t>DOM</w:t>
      </w:r>
      <w:r>
        <w:rPr>
          <w:sz w:val="24"/>
          <w:szCs w:val="24"/>
        </w:rPr>
        <w:t>驱动产品。这个框架具有基本元素，例如一个继承自</w:t>
      </w:r>
      <w:r>
        <w:rPr>
          <w:rFonts w:ascii="Times New Roman" w:eastAsia="Times New Roman"/>
          <w:spacing w:val="-10"/>
          <w:sz w:val="24"/>
          <w:szCs w:val="24"/>
        </w:rPr>
        <w:t>PyUnit</w:t>
      </w:r>
      <w:r>
        <w:rPr>
          <w:sz w:val="24"/>
          <w:szCs w:val="24"/>
        </w:rPr>
        <w:t>的测试用例类。由于许多</w:t>
      </w:r>
      <w:r>
        <w:rPr>
          <w:rFonts w:ascii="Times New Roman" w:eastAsia="Times New Roman"/>
          <w:spacing w:val="-4"/>
          <w:sz w:val="24"/>
          <w:szCs w:val="24"/>
        </w:rPr>
        <w:t>TE</w:t>
      </w:r>
      <w:r>
        <w:rPr>
          <w:sz w:val="24"/>
          <w:szCs w:val="24"/>
        </w:rPr>
        <w:t>和开发都懂</w:t>
      </w:r>
      <w:r>
        <w:rPr>
          <w:rFonts w:ascii="Times New Roman" w:eastAsia="Times New Roman"/>
          <w:spacing w:val="-9"/>
          <w:sz w:val="24"/>
          <w:szCs w:val="24"/>
        </w:rPr>
        <w:t>Python</w:t>
      </w:r>
      <w:r>
        <w:rPr>
          <w:spacing w:val="-9"/>
          <w:sz w:val="24"/>
          <w:szCs w:val="24"/>
        </w:rPr>
        <w:t>，</w:t>
      </w:r>
      <w:r>
        <w:rPr>
          <w:sz w:val="24"/>
          <w:szCs w:val="24"/>
        </w:rPr>
        <w:t>因此在发生问题时很容易找到能帮忙的人。一旦需要，我们很容易就能从这个项目脱身。此外</w:t>
      </w:r>
      <w:r>
        <w:rPr>
          <w:spacing w:val="-9"/>
          <w:sz w:val="24"/>
          <w:szCs w:val="24"/>
        </w:rPr>
        <w:t>，</w:t>
      </w:r>
      <w:r>
        <w:rPr>
          <w:rFonts w:ascii="Times New Roman" w:eastAsia="Times New Roman"/>
          <w:spacing w:val="-9"/>
          <w:sz w:val="24"/>
          <w:szCs w:val="24"/>
        </w:rPr>
        <w:t>Python</w:t>
      </w:r>
      <w:r>
        <w:rPr>
          <w:sz w:val="24"/>
          <w:szCs w:val="24"/>
        </w:rPr>
        <w:t>在迭代式开发很小的代码块时，速度奇快，而且已经默认安装在所有机器上。这样，只需</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143" o:spid="_x0000_s1143" o:spt="1" style="position:absolute;left:0pt;margin-left:5pt;margin-top:4.45pt;height:308.75pt;width:242.15pt;mso-position-horizontal-relative:page;mso-position-vertical-relative:page;z-index:-251567104;mso-width-relative:page;mso-height-relative:page;" fillcolor="#E6E6E6" filled="t" stroked="f" coordsize="21600,21600">
            <v:path/>
            <v:fill on="t" focussize="0,0"/>
            <v:stroke on="f"/>
            <v:imagedata o:title=""/>
            <o:lock v:ext="edit"/>
          </v:rect>
        </w:pict>
      </w:r>
      <w:r>
        <w:rPr>
          <w:sz w:val="24"/>
          <w:szCs w:val="24"/>
        </w:rPr>
        <w:t>一个命令行就能完成整个测试集的部署。</w:t>
      </w:r>
    </w:p>
    <w:p>
      <w:pPr>
        <w:pStyle w:val="6"/>
        <w:tabs>
          <w:tab w:val="left" w:pos="1479"/>
          <w:tab w:val="left" w:pos="2769"/>
          <w:tab w:val="left" w:pos="4178"/>
        </w:tabs>
        <w:spacing w:line="300" w:lineRule="auto"/>
        <w:ind w:right="97" w:firstLine="599"/>
        <w:rPr>
          <w:sz w:val="24"/>
          <w:szCs w:val="24"/>
        </w:rPr>
      </w:pPr>
      <w:r>
        <w:rPr>
          <w:sz w:val="24"/>
          <w:szCs w:val="24"/>
        </w:rPr>
        <w:t>最终，我们决定完整地扩展这个</w:t>
      </w:r>
      <w:r>
        <w:rPr>
          <w:rFonts w:ascii="Times New Roman" w:eastAsia="Times New Roman"/>
          <w:spacing w:val="-8"/>
          <w:sz w:val="24"/>
          <w:szCs w:val="24"/>
        </w:rPr>
        <w:t>Python</w:t>
      </w:r>
      <w:r>
        <w:rPr>
          <w:rFonts w:ascii="Times New Roman" w:eastAsia="Times New Roman"/>
          <w:spacing w:val="-8"/>
          <w:sz w:val="24"/>
          <w:szCs w:val="24"/>
        </w:rPr>
        <w:tab/>
      </w:r>
      <w:r>
        <w:rPr>
          <w:rFonts w:ascii="Times New Roman" w:eastAsia="Times New Roman"/>
          <w:spacing w:val="-7"/>
          <w:sz w:val="24"/>
          <w:szCs w:val="24"/>
        </w:rPr>
        <w:t>API</w:t>
      </w:r>
      <w:r>
        <w:rPr>
          <w:sz w:val="24"/>
          <w:szCs w:val="24"/>
        </w:rPr>
        <w:t>来驱动产品，我们使</w:t>
      </w:r>
      <w:r>
        <w:rPr>
          <w:spacing w:val="-15"/>
          <w:sz w:val="24"/>
          <w:szCs w:val="24"/>
        </w:rPr>
        <w:t>用</w:t>
      </w:r>
      <w:r>
        <w:rPr>
          <w:rFonts w:ascii="Times New Roman" w:eastAsia="Times New Roman"/>
          <w:spacing w:val="-4"/>
          <w:sz w:val="24"/>
          <w:szCs w:val="24"/>
        </w:rPr>
        <w:t>ctypes</w:t>
      </w:r>
      <w:r>
        <w:rPr>
          <w:sz w:val="24"/>
          <w:szCs w:val="24"/>
        </w:rPr>
        <w:t>驱动客户端搜索的</w:t>
      </w:r>
      <w:r>
        <w:rPr>
          <w:rFonts w:ascii="Times New Roman" w:eastAsia="Times New Roman"/>
          <w:spacing w:val="-5"/>
          <w:sz w:val="24"/>
          <w:szCs w:val="24"/>
        </w:rPr>
        <w:t>COM</w:t>
      </w:r>
      <w:r>
        <w:rPr>
          <w:rFonts w:ascii="Times New Roman" w:eastAsia="Times New Roman"/>
          <w:spacing w:val="-5"/>
          <w:sz w:val="24"/>
          <w:szCs w:val="24"/>
        </w:rPr>
        <w:tab/>
      </w:r>
      <w:r>
        <w:rPr>
          <w:rFonts w:ascii="Times New Roman" w:eastAsia="Times New Roman"/>
          <w:spacing w:val="-9"/>
          <w:sz w:val="24"/>
          <w:szCs w:val="24"/>
        </w:rPr>
        <w:t>API</w:t>
      </w:r>
      <w:r>
        <w:rPr>
          <w:spacing w:val="-9"/>
          <w:sz w:val="24"/>
          <w:szCs w:val="24"/>
        </w:rPr>
        <w:t xml:space="preserve">， </w:t>
      </w:r>
      <w:r>
        <w:rPr>
          <w:sz w:val="24"/>
          <w:szCs w:val="24"/>
        </w:rPr>
        <w:t>模拟服务器端的响应来将本地结果注入到</w:t>
      </w:r>
      <w:r>
        <w:rPr>
          <w:rFonts w:ascii="Times New Roman" w:eastAsia="Times New Roman"/>
          <w:spacing w:val="-5"/>
          <w:sz w:val="24"/>
          <w:szCs w:val="24"/>
        </w:rPr>
        <w:t>google.com</w:t>
      </w:r>
      <w:r>
        <w:rPr>
          <w:sz w:val="24"/>
          <w:szCs w:val="24"/>
        </w:rPr>
        <w:t>的结果之中（这可不简单），使用多个用户库函数，并控制数据抓取。我们还实现了虚机自动化（</w:t>
      </w:r>
      <w:r>
        <w:rPr>
          <w:rFonts w:ascii="Times New Roman" w:eastAsia="Times New Roman"/>
          <w:sz w:val="24"/>
          <w:szCs w:val="24"/>
        </w:rPr>
        <w:t xml:space="preserve">virtual </w:t>
      </w:r>
      <w:r>
        <w:rPr>
          <w:rFonts w:ascii="Times New Roman" w:eastAsia="Times New Roman"/>
          <w:spacing w:val="-7"/>
          <w:sz w:val="24"/>
          <w:szCs w:val="24"/>
        </w:rPr>
        <w:t>machine</w:t>
      </w:r>
      <w:r>
        <w:rPr>
          <w:rFonts w:ascii="Times New Roman" w:eastAsia="Times New Roman"/>
          <w:spacing w:val="3"/>
          <w:sz w:val="24"/>
          <w:szCs w:val="24"/>
        </w:rPr>
        <w:t xml:space="preserve"> </w:t>
      </w:r>
      <w:r>
        <w:rPr>
          <w:rFonts w:ascii="Times New Roman" w:eastAsia="Times New Roman"/>
          <w:spacing w:val="-6"/>
          <w:sz w:val="24"/>
          <w:szCs w:val="24"/>
        </w:rPr>
        <w:t>automation</w:t>
      </w:r>
      <w:r>
        <w:rPr>
          <w:spacing w:val="-6"/>
          <w:sz w:val="24"/>
          <w:szCs w:val="24"/>
        </w:rPr>
        <w:t>）</w:t>
      </w:r>
      <w:r>
        <w:rPr>
          <w:sz w:val="24"/>
          <w:szCs w:val="24"/>
        </w:rPr>
        <w:t>来支持那些需要</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5"/>
          <w:sz w:val="24"/>
          <w:szCs w:val="24"/>
        </w:rPr>
        <w:t>Desktop</w:t>
      </w:r>
      <w:r>
        <w:rPr>
          <w:sz w:val="24"/>
          <w:szCs w:val="24"/>
        </w:rPr>
        <w:t>索引的</w:t>
      </w:r>
      <w:r>
        <w:rPr>
          <w:spacing w:val="-13"/>
          <w:sz w:val="24"/>
          <w:szCs w:val="24"/>
        </w:rPr>
        <w:t>测</w:t>
      </w:r>
      <w:r>
        <w:rPr>
          <w:sz w:val="24"/>
          <w:szCs w:val="24"/>
        </w:rPr>
        <w:t>试。在没有这个支持的时候，每完成</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144" o:spid="_x0000_s1144" o:spt="1" style="position:absolute;left:0pt;margin-left:5pt;margin-top:4.45pt;height:308.75pt;width:242.15pt;mso-position-horizontal-relative:page;mso-position-vertical-relative:page;z-index:-251566080;mso-width-relative:page;mso-height-relative:page;" fillcolor="#E6E6E6" filled="t" stroked="f" coordsize="21600,21600">
            <v:path/>
            <v:fill on="t" focussize="0,0"/>
            <v:stroke on="f"/>
            <v:imagedata o:title=""/>
            <o:lock v:ext="edit"/>
          </v:rect>
        </w:pict>
      </w:r>
      <w:r>
        <w:rPr>
          <w:sz w:val="24"/>
          <w:szCs w:val="24"/>
        </w:rPr>
        <w:t>一次新的安装，就要花几个小时的时间去重建索引。我们建立了一个小型的、自动化的冒烟测试集来覆盖高优先级的功能。</w:t>
      </w:r>
    </w:p>
    <w:p>
      <w:pPr>
        <w:pStyle w:val="6"/>
        <w:tabs>
          <w:tab w:val="left" w:pos="1644"/>
        </w:tabs>
        <w:spacing w:line="300" w:lineRule="auto"/>
        <w:ind w:right="97" w:firstLine="599"/>
        <w:rPr>
          <w:sz w:val="24"/>
          <w:szCs w:val="24"/>
        </w:rPr>
      </w:pPr>
      <w:r>
        <w:rPr>
          <w:sz w:val="24"/>
          <w:szCs w:val="24"/>
        </w:rPr>
        <w:t>接着，我们分析了这</w:t>
      </w:r>
      <w:r>
        <w:rPr>
          <w:rFonts w:ascii="Times New Roman" w:eastAsia="Times New Roman"/>
          <w:sz w:val="24"/>
          <w:szCs w:val="24"/>
        </w:rPr>
        <w:t>2500</w:t>
      </w:r>
      <w:r>
        <w:rPr>
          <w:sz w:val="24"/>
          <w:szCs w:val="24"/>
        </w:rPr>
        <w:t>个遗留的测试用例。其中的很多用例难以理解，不是引用了项目早期的原型或已经不存在的特性中的暗语，就是对机器的上下文和状态有太多的假设。不幸的是，这些知识只是存在于</w:t>
      </w:r>
      <w:r>
        <w:rPr>
          <w:rFonts w:ascii="Times New Roman" w:eastAsia="Times New Roman"/>
          <w:sz w:val="24"/>
          <w:szCs w:val="24"/>
        </w:rPr>
        <w:t>Hyderabad</w:t>
      </w:r>
      <w:r>
        <w:rPr>
          <w:rFonts w:ascii="Times New Roman" w:eastAsia="Times New Roman"/>
          <w:sz w:val="24"/>
          <w:szCs w:val="24"/>
        </w:rPr>
        <w:tab/>
      </w:r>
      <w:r>
        <w:rPr>
          <w:sz w:val="24"/>
          <w:szCs w:val="24"/>
        </w:rPr>
        <w:t>外包人员的脑袋里，并</w:t>
      </w:r>
      <w:r>
        <w:rPr>
          <w:spacing w:val="-16"/>
          <w:sz w:val="24"/>
          <w:szCs w:val="24"/>
        </w:rPr>
        <w:t>没</w:t>
      </w:r>
      <w:r>
        <w:rPr>
          <w:sz w:val="24"/>
          <w:szCs w:val="24"/>
        </w:rPr>
        <w:t>有什么文档。想想我们需要快速验证</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2769"/>
        </w:tabs>
        <w:spacing w:before="34" w:line="300" w:lineRule="auto"/>
        <w:ind w:right="97"/>
        <w:rPr>
          <w:sz w:val="24"/>
          <w:szCs w:val="24"/>
        </w:rPr>
      </w:pPr>
      <w:r>
        <w:rPr>
          <w:sz w:val="24"/>
          <w:szCs w:val="24"/>
        </w:rPr>
        <w:pict>
          <v:rect id="_x0000_s1145" o:spid="_x0000_s1145" o:spt="1" style="position:absolute;left:0pt;margin-left:5pt;margin-top:4.45pt;height:308.75pt;width:242.15pt;mso-position-horizontal-relative:page;mso-position-vertical-relative:page;z-index:-251565056;mso-width-relative:page;mso-height-relative:page;" fillcolor="#E6E6E6" filled="t" stroked="f" coordsize="21600,21600">
            <v:path/>
            <v:fill on="t" focussize="0,0"/>
            <v:stroke on="f"/>
            <v:imagedata o:title=""/>
            <o:lock v:ext="edit"/>
          </v:rect>
        </w:pict>
      </w:r>
      <w:r>
        <w:rPr>
          <w:sz w:val="24"/>
          <w:szCs w:val="24"/>
        </w:rPr>
        <w:t>一个突发而至的带安全补丁的版本， 这太糟糕了，同时也非常昂贵。因 此，我们勇敢地研究了所有</w:t>
      </w:r>
      <w:r>
        <w:rPr>
          <w:rFonts w:ascii="Times New Roman" w:eastAsia="Times New Roman"/>
          <w:sz w:val="24"/>
          <w:szCs w:val="24"/>
        </w:rPr>
        <w:t>2500</w:t>
      </w:r>
      <w:r>
        <w:rPr>
          <w:sz w:val="24"/>
          <w:szCs w:val="24"/>
        </w:rPr>
        <w:t>个测试用例，基于自己对产品的认识保留了其中最重要的和最有意义的用例， 丢掉了其他绝大部分用例，最后只剩下大概</w:t>
      </w:r>
      <w:r>
        <w:rPr>
          <w:rFonts w:ascii="Times New Roman" w:eastAsia="Times New Roman"/>
          <w:sz w:val="24"/>
          <w:szCs w:val="24"/>
        </w:rPr>
        <w:t>150</w:t>
      </w:r>
      <w:r>
        <w:rPr>
          <w:sz w:val="24"/>
          <w:szCs w:val="24"/>
        </w:rPr>
        <w:t>个，用例数量减少了一个数量级。我们跟外包人员一起修改了剩下的手工测试用例的描述，使所有测试步骤足够的详细和清楚，任何用过一小会儿</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4"/>
          <w:sz w:val="24"/>
          <w:szCs w:val="24"/>
        </w:rPr>
        <w:t>Desktop</w:t>
      </w:r>
      <w:r>
        <w:rPr>
          <w:sz w:val="24"/>
          <w:szCs w:val="24"/>
        </w:rPr>
        <w:t>人都可</w:t>
      </w:r>
      <w:r>
        <w:rPr>
          <w:spacing w:val="-14"/>
          <w:sz w:val="24"/>
          <w:szCs w:val="24"/>
        </w:rPr>
        <w:t>以</w:t>
      </w:r>
      <w:r>
        <w:rPr>
          <w:sz w:val="24"/>
          <w:szCs w:val="24"/>
        </w:rPr>
        <w:t>运行。我们可不想成为将来唯一能跑</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pict>
          <v:rect id="_x0000_s1146" o:spid="_x0000_s1146" o:spt="1" style="position:absolute;left:0pt;margin-left:5pt;margin-top:4.45pt;height:308.75pt;width:242.1pt;mso-position-horizontal-relative:page;mso-position-vertical-relative:page;z-index:-251564032;mso-width-relative:page;mso-height-relative:page;" fillcolor="#E6E6E6" filled="t" stroked="f" coordsize="21600,21600">
            <v:path/>
            <v:fill on="t" focussize="0,0"/>
            <v:stroke on="f"/>
            <v:imagedata o:title=""/>
            <o:lock v:ext="edit"/>
          </v:rect>
        </w:pict>
      </w:r>
      <w:r>
        <w:rPr>
          <w:sz w:val="24"/>
          <w:szCs w:val="24"/>
        </w:rPr>
        <w:t>这些回归测试的人。</w:t>
      </w:r>
    </w:p>
    <w:p>
      <w:pPr>
        <w:pStyle w:val="6"/>
        <w:spacing w:before="96" w:line="300" w:lineRule="auto"/>
        <w:ind w:right="142" w:firstLine="599"/>
        <w:jc w:val="both"/>
        <w:rPr>
          <w:sz w:val="24"/>
          <w:szCs w:val="24"/>
        </w:rPr>
      </w:pPr>
      <w:r>
        <w:rPr>
          <w:sz w:val="24"/>
          <w:szCs w:val="24"/>
        </w:rPr>
        <w:t>到现在，我们有了自动化的测试用例来对每个版本进行回归测试，以及任何人一下午就可以执行完毕的手工测试用例。同时，这也解放了外包人员，使得他们可以做其他具有更高价值的事情了，既降低了成本，又缩短了交付周期。</w:t>
      </w:r>
    </w:p>
    <w:p>
      <w:pPr>
        <w:pStyle w:val="6"/>
        <w:spacing w:line="300" w:lineRule="auto"/>
        <w:ind w:right="97" w:firstLine="599"/>
        <w:jc w:val="both"/>
        <w:rPr>
          <w:sz w:val="24"/>
          <w:szCs w:val="24"/>
        </w:rPr>
      </w:pPr>
      <w:r>
        <w:rPr>
          <w:sz w:val="24"/>
          <w:szCs w:val="24"/>
        </w:rPr>
        <w:t>大概是那个时候，</w:t>
      </w:r>
      <w:r>
        <w:rPr>
          <w:rFonts w:ascii="Times New Roman" w:eastAsia="Times New Roman"/>
          <w:sz w:val="24"/>
          <w:szCs w:val="24"/>
        </w:rPr>
        <w:t xml:space="preserve">Chrome </w:t>
      </w:r>
      <w:r>
        <w:rPr>
          <w:sz w:val="24"/>
          <w:szCs w:val="24"/>
        </w:rPr>
        <w:t xml:space="preserve">项目开始了，并被视为未来 </w:t>
      </w:r>
      <w:r>
        <w:rPr>
          <w:rFonts w:ascii="Times New Roman" w:eastAsia="Times New Roman"/>
          <w:sz w:val="24"/>
          <w:szCs w:val="24"/>
        </w:rPr>
        <w:t xml:space="preserve">Google </w:t>
      </w:r>
      <w:r>
        <w:rPr>
          <w:sz w:val="24"/>
          <w:szCs w:val="24"/>
        </w:rPr>
        <w:t>客户端服务的方向。此时，我们正处于要收获的季节，丰富的自动化</w:t>
      </w:r>
      <w:r>
        <w:rPr>
          <w:rFonts w:ascii="Times New Roman" w:eastAsia="Times New Roman"/>
          <w:sz w:val="24"/>
          <w:szCs w:val="24"/>
        </w:rPr>
        <w:t>API</w:t>
      </w:r>
      <w:r>
        <w:rPr>
          <w:sz w:val="24"/>
          <w:szCs w:val="24"/>
        </w:rPr>
        <w:t>测试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147" o:spid="_x0000_s1147" o:spt="1" style="position:absolute;left:0pt;margin-left:5pt;margin-top:4.45pt;height:308.75pt;width:242.1pt;mso-position-horizontal-relative:page;mso-position-vertical-relative:page;z-index:-251563008;mso-width-relative:page;mso-height-relative:page;" fillcolor="#E6E6E6" filled="t" stroked="f" coordsize="21600,21600">
            <v:path/>
            <v:fill on="t" focussize="0,0"/>
            <v:stroke on="f"/>
            <v:imagedata o:title=""/>
            <o:lock v:ext="edit"/>
          </v:rect>
        </w:pict>
      </w:r>
      <w:r>
        <w:rPr>
          <w:sz w:val="24"/>
          <w:szCs w:val="24"/>
        </w:rPr>
        <w:t>带来的好处崭露头角，与此同时，自动生成的、长期运行的测试用例也在建立之中。但也就在此时，我们被要求迅速将资源投入到</w:t>
      </w:r>
      <w:r>
        <w:rPr>
          <w:rFonts w:ascii="Times New Roman" w:eastAsia="Times New Roman"/>
          <w:sz w:val="24"/>
          <w:szCs w:val="24"/>
        </w:rPr>
        <w:t>Chrome</w:t>
      </w:r>
      <w:r>
        <w:rPr>
          <w:sz w:val="24"/>
          <w:szCs w:val="24"/>
        </w:rPr>
        <w:t>浏览器中。</w:t>
      </w:r>
    </w:p>
    <w:p>
      <w:pPr>
        <w:pStyle w:val="6"/>
        <w:spacing w:line="300" w:lineRule="auto"/>
        <w:ind w:right="114" w:firstLine="599"/>
        <w:rPr>
          <w:sz w:val="24"/>
          <w:szCs w:val="24"/>
        </w:rPr>
      </w:pPr>
      <w:r>
        <w:rPr>
          <w:sz w:val="24"/>
          <w:szCs w:val="24"/>
        </w:rPr>
        <w:t>有了自动化回归测试用例来检查每个内部和公开版本，以及超级轻量</w:t>
      </w:r>
      <w:r>
        <w:rPr>
          <w:spacing w:val="-1"/>
          <w:sz w:val="24"/>
          <w:szCs w:val="24"/>
        </w:rPr>
        <w:t>级的手工测试用例，</w:t>
      </w:r>
      <w:r>
        <w:rPr>
          <w:rFonts w:ascii="Times New Roman" w:eastAsia="Times New Roman"/>
          <w:spacing w:val="-4"/>
          <w:sz w:val="24"/>
          <w:szCs w:val="24"/>
        </w:rPr>
        <w:t>Desktop</w:t>
      </w:r>
      <w:r>
        <w:rPr>
          <w:sz w:val="24"/>
          <w:szCs w:val="24"/>
        </w:rPr>
        <w:t>进入维护模式的时机已经成熟，是时候把精力转移到不稳定和有风险的</w:t>
      </w:r>
      <w:r>
        <w:rPr>
          <w:rFonts w:ascii="Times New Roman" w:eastAsia="Times New Roman"/>
          <w:spacing w:val="-7"/>
          <w:sz w:val="24"/>
          <w:szCs w:val="24"/>
        </w:rPr>
        <w:t>Chrome</w:t>
      </w:r>
      <w:r>
        <w:rPr>
          <w:spacing w:val="-13"/>
          <w:sz w:val="24"/>
          <w:szCs w:val="24"/>
        </w:rPr>
        <w:t>项</w:t>
      </w:r>
      <w:r>
        <w:rPr>
          <w:sz w:val="24"/>
          <w:szCs w:val="24"/>
        </w:rPr>
        <w:t>目中了。</w:t>
      </w:r>
    </w:p>
    <w:p>
      <w:pPr>
        <w:pStyle w:val="6"/>
        <w:spacing w:line="379" w:lineRule="exact"/>
        <w:ind w:left="699"/>
        <w:rPr>
          <w:sz w:val="24"/>
          <w:szCs w:val="24"/>
        </w:rPr>
      </w:pPr>
      <w:r>
        <w:rPr>
          <w:sz w:val="24"/>
          <w:szCs w:val="24"/>
        </w:rPr>
        <w:t>但是，对我们而言，那时还有一</w:t>
      </w:r>
    </w:p>
    <w:p>
      <w:pPr>
        <w:spacing w:after="0" w:line="379" w:lineRule="exact"/>
        <w:rPr>
          <w:sz w:val="21"/>
          <w:szCs w:val="21"/>
        </w:rPr>
        <w:sectPr>
          <w:pgSz w:w="5050" w:h="6630"/>
          <w:pgMar w:top="80" w:right="0" w:bottom="360" w:left="0" w:header="0" w:footer="80" w:gutter="0"/>
          <w:pgNumType w:fmt="decimal"/>
          <w:cols w:space="720" w:num="1"/>
        </w:sectPr>
      </w:pPr>
    </w:p>
    <w:p>
      <w:pPr>
        <w:pStyle w:val="6"/>
        <w:tabs>
          <w:tab w:val="left" w:pos="3668"/>
        </w:tabs>
        <w:spacing w:before="54" w:line="300" w:lineRule="auto"/>
        <w:ind w:right="97"/>
        <w:rPr>
          <w:sz w:val="24"/>
          <w:szCs w:val="24"/>
        </w:rPr>
      </w:pPr>
      <w:r>
        <w:rPr>
          <w:sz w:val="24"/>
          <w:szCs w:val="24"/>
        </w:rPr>
        <w:pict>
          <v:rect id="_x0000_s1148" o:spid="_x0000_s1148" o:spt="1" style="position:absolute;left:0pt;margin-left:5pt;margin-top:4.45pt;height:308.75pt;width:242.15pt;mso-position-horizontal-relative:page;mso-position-vertical-relative:page;z-index:-251561984;mso-width-relative:page;mso-height-relative:page;" fillcolor="#E6E6E6" filled="t" stroked="f" coordsize="21600,21600">
            <v:path/>
            <v:fill on="t" focussize="0,0"/>
            <v:stroke on="f"/>
            <v:imagedata o:title=""/>
            <o:lock v:ext="edit"/>
          </v:rect>
        </w:pict>
      </w:r>
      <w:r>
        <w:rPr>
          <w:sz w:val="24"/>
          <w:szCs w:val="24"/>
        </w:rPr>
        <w:t>个烦人的</w:t>
      </w:r>
      <w:r>
        <w:rPr>
          <w:rFonts w:ascii="Times New Roman" w:eastAsia="Times New Roman"/>
          <w:spacing w:val="-11"/>
          <w:sz w:val="24"/>
          <w:szCs w:val="24"/>
        </w:rPr>
        <w:t>bug</w:t>
      </w:r>
      <w:r>
        <w:rPr>
          <w:sz w:val="24"/>
          <w:szCs w:val="24"/>
        </w:rPr>
        <w:t>在论坛里不断出现：一部分用户，在使用</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4"/>
          <w:sz w:val="24"/>
          <w:szCs w:val="24"/>
        </w:rPr>
        <w:t>Desktop</w:t>
      </w:r>
      <w:r>
        <w:rPr>
          <w:spacing w:val="-13"/>
          <w:sz w:val="24"/>
          <w:szCs w:val="24"/>
        </w:rPr>
        <w:t>的</w:t>
      </w:r>
      <w:r>
        <w:rPr>
          <w:sz w:val="24"/>
          <w:szCs w:val="24"/>
        </w:rPr>
        <w:t>若干版本时，发现它会占满硬盘空 间。由于难以重现，这个问题被不断拖延。我们通过社区经理</w:t>
      </w:r>
    </w:p>
    <w:p>
      <w:pPr>
        <w:pStyle w:val="6"/>
        <w:spacing w:before="6" w:line="297" w:lineRule="auto"/>
        <w:ind w:right="97"/>
        <w:rPr>
          <w:sz w:val="24"/>
          <w:szCs w:val="24"/>
        </w:rPr>
      </w:pPr>
      <w:r>
        <w:rPr>
          <w:spacing w:val="-9"/>
          <w:sz w:val="24"/>
          <w:szCs w:val="24"/>
        </w:rPr>
        <w:t>（</w:t>
      </w:r>
      <w:r>
        <w:rPr>
          <w:rFonts w:ascii="Times New Roman" w:eastAsia="Times New Roman"/>
          <w:spacing w:val="-9"/>
          <w:sz w:val="24"/>
          <w:szCs w:val="24"/>
        </w:rPr>
        <w:t>Community</w:t>
      </w:r>
      <w:r>
        <w:rPr>
          <w:rFonts w:ascii="Times New Roman" w:eastAsia="Times New Roman"/>
          <w:spacing w:val="-12"/>
          <w:sz w:val="24"/>
          <w:szCs w:val="24"/>
        </w:rPr>
        <w:t xml:space="preserve"> </w:t>
      </w:r>
      <w:r>
        <w:rPr>
          <w:rFonts w:ascii="Times New Roman" w:eastAsia="Times New Roman"/>
          <w:spacing w:val="-5"/>
          <w:sz w:val="24"/>
          <w:szCs w:val="24"/>
        </w:rPr>
        <w:t>Manager</w:t>
      </w:r>
      <w:r>
        <w:rPr>
          <w:spacing w:val="-5"/>
          <w:sz w:val="24"/>
          <w:szCs w:val="24"/>
        </w:rPr>
        <w:t>）</w:t>
      </w:r>
      <w:r>
        <w:rPr>
          <w:sz w:val="24"/>
          <w:szCs w:val="24"/>
        </w:rPr>
        <w:t>得到了更多客户的机器信息，但仍然无法定位问 题。我们担心这会影响越来越多的用户，倘无专人投入，这个问题恐怕永远不会得到解决，或者在最后必须要解决的时候会非常的麻烦。因此，我们在撤离之前进行了深入的调查。测</w:t>
      </w:r>
    </w:p>
    <w:p>
      <w:pPr>
        <w:spacing w:after="0" w:line="297" w:lineRule="auto"/>
        <w:rPr>
          <w:sz w:val="21"/>
          <w:szCs w:val="21"/>
        </w:rPr>
        <w:sectPr>
          <w:pgSz w:w="5050" w:h="6630"/>
          <w:pgMar w:top="60" w:right="0" w:bottom="360" w:left="0" w:header="0" w:footer="80" w:gutter="0"/>
          <w:pgNumType w:fmt="decimal"/>
          <w:cols w:space="720" w:num="1"/>
        </w:sectPr>
      </w:pPr>
    </w:p>
    <w:p>
      <w:pPr>
        <w:pStyle w:val="6"/>
        <w:spacing w:before="54" w:line="297" w:lineRule="auto"/>
        <w:ind w:right="97"/>
        <w:jc w:val="both"/>
        <w:rPr>
          <w:sz w:val="24"/>
          <w:szCs w:val="24"/>
        </w:rPr>
      </w:pPr>
      <w:r>
        <w:rPr>
          <w:sz w:val="24"/>
          <w:szCs w:val="24"/>
        </w:rPr>
        <w:pict>
          <v:rect id="_x0000_s1149" o:spid="_x0000_s1149" o:spt="1" style="position:absolute;left:0pt;margin-left:5pt;margin-top:4.45pt;height:308.75pt;width:242.15pt;mso-position-horizontal-relative:page;mso-position-vertical-relative:page;z-index:-251560960;mso-width-relative:page;mso-height-relative:page;" fillcolor="#E6E6E6" filled="t" stroked="f" coordsize="21600,21600">
            <v:path/>
            <v:fill on="t" focussize="0,0"/>
            <v:stroke on="f"/>
            <v:imagedata o:title=""/>
            <o:lock v:ext="edit"/>
          </v:rect>
        </w:pict>
      </w:r>
      <w:r>
        <w:rPr>
          <w:sz w:val="24"/>
          <w:szCs w:val="24"/>
        </w:rPr>
        <w:t xml:space="preserve">试团队不断督促 </w:t>
      </w:r>
      <w:r>
        <w:rPr>
          <w:rFonts w:ascii="Times New Roman" w:eastAsia="Times New Roman"/>
          <w:sz w:val="24"/>
          <w:szCs w:val="24"/>
        </w:rPr>
        <w:t>PM</w:t>
      </w:r>
      <w:r>
        <w:rPr>
          <w:sz w:val="24"/>
          <w:szCs w:val="24"/>
        </w:rPr>
        <w:t>和开发介入，甚至从外地请回了一个原来负责索引代码的开发。最后还是这个开发找到了问题所在，他注意到如果用户安装了</w:t>
      </w:r>
      <w:r>
        <w:rPr>
          <w:rFonts w:ascii="Times New Roman" w:eastAsia="Times New Roman"/>
          <w:sz w:val="24"/>
          <w:szCs w:val="24"/>
        </w:rPr>
        <w:t>Outlook</w:t>
      </w:r>
      <w:r>
        <w:rPr>
          <w:sz w:val="24"/>
          <w:szCs w:val="24"/>
        </w:rPr>
        <w:t>，</w:t>
      </w:r>
      <w:r>
        <w:rPr>
          <w:rFonts w:ascii="Times New Roman" w:eastAsia="Times New Roman"/>
          <w:sz w:val="24"/>
          <w:szCs w:val="24"/>
        </w:rPr>
        <w:t>Desktop</w:t>
      </w:r>
      <w:r>
        <w:rPr>
          <w:sz w:val="24"/>
          <w:szCs w:val="24"/>
        </w:rPr>
        <w:t>就会不断重建索</w:t>
      </w:r>
    </w:p>
    <w:p>
      <w:pPr>
        <w:pStyle w:val="6"/>
        <w:spacing w:before="16" w:line="300" w:lineRule="auto"/>
        <w:ind w:right="97"/>
        <w:jc w:val="both"/>
        <w:rPr>
          <w:sz w:val="24"/>
          <w:szCs w:val="24"/>
        </w:rPr>
      </w:pPr>
      <w:r>
        <w:rPr>
          <w:sz w:val="24"/>
          <w:szCs w:val="24"/>
        </w:rPr>
        <w:t>引，索引代码每次扫描都错误地把每一个老的条目当做新的，很缓慢但却稳定地吃掉了硬盘空间，这只会发生</w:t>
      </w:r>
      <w:r>
        <w:rPr>
          <w:spacing w:val="-1"/>
          <w:sz w:val="24"/>
          <w:szCs w:val="24"/>
        </w:rPr>
        <w:t xml:space="preserve">在那些使用了 </w:t>
      </w:r>
      <w:r>
        <w:rPr>
          <w:rFonts w:ascii="Times New Roman" w:eastAsia="Times New Roman"/>
          <w:spacing w:val="-4"/>
          <w:sz w:val="24"/>
          <w:szCs w:val="24"/>
        </w:rPr>
        <w:t>Outlook</w:t>
      </w:r>
      <w:r>
        <w:rPr>
          <w:rFonts w:ascii="Times New Roman" w:eastAsia="Times New Roman"/>
          <w:spacing w:val="59"/>
          <w:sz w:val="24"/>
          <w:szCs w:val="24"/>
        </w:rPr>
        <w:t xml:space="preserve"> </w:t>
      </w:r>
      <w:r>
        <w:rPr>
          <w:spacing w:val="-2"/>
          <w:sz w:val="24"/>
          <w:szCs w:val="24"/>
        </w:rPr>
        <w:t>的任务特性的</w:t>
      </w:r>
      <w:r>
        <w:rPr>
          <w:sz w:val="24"/>
          <w:szCs w:val="24"/>
        </w:rPr>
        <w:t>用户身上。因为索引的上限是</w:t>
      </w:r>
      <w:r>
        <w:rPr>
          <w:rFonts w:ascii="Times New Roman" w:eastAsia="Times New Roman"/>
          <w:spacing w:val="-4"/>
          <w:sz w:val="24"/>
          <w:szCs w:val="24"/>
        </w:rPr>
        <w:t>2GB</w:t>
      </w:r>
      <w:r>
        <w:rPr>
          <w:spacing w:val="-4"/>
          <w:sz w:val="24"/>
          <w:szCs w:val="24"/>
        </w:rPr>
        <w:t xml:space="preserve">， </w:t>
      </w:r>
      <w:r>
        <w:rPr>
          <w:sz w:val="24"/>
          <w:szCs w:val="24"/>
        </w:rPr>
        <w:t>所以暴露问题的时间需要很久，用户只会注意到最新的文档没有被索引。</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pict>
          <v:rect id="_x0000_s1150" o:spid="_x0000_s1150" o:spt="1" style="position:absolute;left:0pt;margin-left:5pt;margin-top:4.45pt;height:308.75pt;width:242.15pt;mso-position-horizontal-relative:page;mso-position-vertical-relative:page;z-index:-251559936;mso-width-relative:page;mso-height-relative:page;" fillcolor="#E6E6E6" filled="t" stroked="f" coordsize="21600,21600">
            <v:path/>
            <v:fill on="t" focussize="0,0"/>
            <v:stroke on="f"/>
            <v:imagedata o:title=""/>
            <o:lock v:ext="edit"/>
          </v:rect>
        </w:pict>
      </w:r>
      <w:r>
        <w:rPr>
          <w:sz w:val="24"/>
          <w:szCs w:val="24"/>
        </w:rPr>
        <w:t>但是，负责任的研发过程使得问题得到了发现和修复。最新版本的</w:t>
      </w:r>
      <w:r>
        <w:rPr>
          <w:rFonts w:ascii="Times New Roman" w:eastAsia="Times New Roman"/>
          <w:sz w:val="24"/>
          <w:szCs w:val="24"/>
        </w:rPr>
        <w:t>Desktop</w:t>
      </w:r>
      <w:r>
        <w:rPr>
          <w:sz w:val="24"/>
          <w:szCs w:val="24"/>
        </w:rPr>
        <w:t>修复了这一问题，因此在交付之后的</w:t>
      </w:r>
      <w:r>
        <w:rPr>
          <w:rFonts w:ascii="Times New Roman" w:eastAsia="Times New Roman"/>
          <w:sz w:val="24"/>
          <w:szCs w:val="24"/>
        </w:rPr>
        <w:t>6</w:t>
      </w:r>
      <w:r>
        <w:rPr>
          <w:sz w:val="24"/>
          <w:szCs w:val="24"/>
        </w:rPr>
        <w:t>～</w:t>
      </w:r>
      <w:r>
        <w:rPr>
          <w:rFonts w:ascii="Times New Roman" w:eastAsia="Times New Roman"/>
          <w:sz w:val="24"/>
          <w:szCs w:val="24"/>
        </w:rPr>
        <w:t>12</w:t>
      </w:r>
      <w:r>
        <w:rPr>
          <w:sz w:val="24"/>
          <w:szCs w:val="24"/>
        </w:rPr>
        <w:t>个月的时间里，不再有潜在的问题发生。</w:t>
      </w:r>
    </w:p>
    <w:p>
      <w:pPr>
        <w:pStyle w:val="6"/>
        <w:spacing w:line="300" w:lineRule="auto"/>
        <w:ind w:right="142" w:firstLine="599"/>
        <w:rPr>
          <w:sz w:val="24"/>
          <w:szCs w:val="24"/>
        </w:rPr>
      </w:pPr>
      <w:r>
        <w:rPr>
          <w:spacing w:val="-2"/>
          <w:sz w:val="24"/>
          <w:szCs w:val="24"/>
        </w:rPr>
        <w:t>我们还对一个功能设置了定时下线，提醒用户这个特性将会消失。我</w:t>
      </w:r>
      <w:r>
        <w:rPr>
          <w:sz w:val="24"/>
          <w:szCs w:val="24"/>
        </w:rPr>
        <w:t xml:space="preserve">们还简化了实现机制，使它更加可 </w:t>
      </w:r>
      <w:r>
        <w:rPr>
          <w:spacing w:val="-2"/>
          <w:sz w:val="24"/>
          <w:szCs w:val="24"/>
        </w:rPr>
        <w:t>靠。测试团队建议放弃原有的联系服务器读取特性何时关闭的标志变量的方法，而是使用一种更可靠的只涉及客户端的方法。这样做避免了发布一</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pict>
          <v:rect id="_x0000_s1151" o:spid="_x0000_s1151" o:spt="1" style="position:absolute;left:0pt;margin-left:5pt;margin-top:0.2pt;height:263.8pt;width:242.1pt;mso-position-horizontal-relative:page;z-index:-251558912;mso-width-relative:page;mso-height-relative:page;" fillcolor="#E6E6E6" filled="t" stroked="f" coordsize="21600,21600">
            <v:path/>
            <v:fill on="t" focussize="0,0"/>
            <v:stroke on="f"/>
            <v:imagedata o:title=""/>
            <o:lock v:ext="edit"/>
          </v:rect>
        </w:pict>
      </w:r>
      <w:r>
        <w:rPr>
          <w:sz w:val="24"/>
          <w:szCs w:val="24"/>
        </w:rPr>
        <w:t>个不带该特性的版本的工作，还通过简化设计使该特性更加稳健。</w:t>
      </w:r>
    </w:p>
    <w:p>
      <w:pPr>
        <w:pStyle w:val="6"/>
        <w:spacing w:line="300" w:lineRule="auto"/>
        <w:ind w:right="143" w:firstLine="599"/>
        <w:rPr>
          <w:sz w:val="24"/>
          <w:szCs w:val="24"/>
        </w:rPr>
      </w:pPr>
      <w:r>
        <w:rPr>
          <w:sz w:val="24"/>
          <w:szCs w:val="24"/>
        </w:rPr>
        <w:t>我们编写了一份简短的</w:t>
      </w:r>
      <w:r>
        <w:rPr>
          <w:rFonts w:ascii="Times New Roman" w:eastAsia="Times New Roman"/>
          <w:sz w:val="24"/>
          <w:szCs w:val="24"/>
        </w:rPr>
        <w:t>how-to</w:t>
      </w:r>
      <w:r>
        <w:rPr>
          <w:sz w:val="24"/>
          <w:szCs w:val="24"/>
        </w:rPr>
        <w:t>文档，描述如何执行自动化和手工测试</w:t>
      </w:r>
    </w:p>
    <w:p>
      <w:pPr>
        <w:pStyle w:val="6"/>
        <w:tabs>
          <w:tab w:val="left" w:pos="1344"/>
        </w:tabs>
        <w:spacing w:line="300" w:lineRule="auto"/>
        <w:ind w:right="98"/>
        <w:rPr>
          <w:sz w:val="24"/>
          <w:szCs w:val="24"/>
        </w:rPr>
      </w:pPr>
      <w:r>
        <w:rPr>
          <w:sz w:val="24"/>
          <w:szCs w:val="24"/>
        </w:rPr>
        <w:t>（一个小发布只需要一个外包几个小时的时间），确定了一个能随叫随到的外包，然后就把测试重点转向</w:t>
      </w:r>
      <w:r>
        <w:rPr>
          <w:rFonts w:ascii="Times New Roman" w:eastAsia="Times New Roman"/>
          <w:spacing w:val="-7"/>
          <w:sz w:val="24"/>
          <w:szCs w:val="24"/>
        </w:rPr>
        <w:t>Chrome</w:t>
      </w:r>
      <w:r>
        <w:rPr>
          <w:rFonts w:ascii="Times New Roman" w:eastAsia="Times New Roman"/>
          <w:spacing w:val="-7"/>
          <w:sz w:val="24"/>
          <w:szCs w:val="24"/>
        </w:rPr>
        <w:tab/>
      </w:r>
      <w:r>
        <w:rPr>
          <w:sz w:val="24"/>
          <w:szCs w:val="24"/>
        </w:rPr>
        <w:t>和云项目了。接下来的发</w:t>
      </w:r>
      <w:r>
        <w:rPr>
          <w:spacing w:val="-14"/>
          <w:sz w:val="24"/>
          <w:szCs w:val="24"/>
        </w:rPr>
        <w:t>布</w:t>
      </w:r>
      <w:r>
        <w:rPr>
          <w:sz w:val="24"/>
          <w:szCs w:val="24"/>
        </w:rPr>
        <w:t>非常地顺利。那些自动化的测试直到今天还在运行。</w:t>
      </w:r>
      <w:r>
        <w:rPr>
          <w:rFonts w:ascii="Times New Roman" w:eastAsia="Times New Roman"/>
          <w:spacing w:val="-4"/>
          <w:sz w:val="24"/>
          <w:szCs w:val="24"/>
        </w:rPr>
        <w:t>Desktop</w:t>
      </w:r>
      <w:r>
        <w:rPr>
          <w:sz w:val="24"/>
          <w:szCs w:val="24"/>
        </w:rPr>
        <w:t>客户还在很活跃地使用这个产品。</w:t>
      </w:r>
    </w:p>
    <w:p>
      <w:pPr>
        <w:pStyle w:val="6"/>
        <w:spacing w:line="379" w:lineRule="exact"/>
        <w:ind w:left="699"/>
        <w:rPr>
          <w:sz w:val="24"/>
          <w:szCs w:val="24"/>
        </w:rPr>
      </w:pPr>
      <w:r>
        <w:rPr>
          <w:sz w:val="24"/>
          <w:szCs w:val="24"/>
        </w:rPr>
        <w:t>在把一个项目置于质量维护模式</w:t>
      </w:r>
    </w:p>
    <w:p>
      <w:pPr>
        <w:spacing w:after="0" w:line="379"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的时候，我们需要减少保持质量所需的人工干预的比重。关于代码的一个有趣之处是它会随着时间的流逝而变坏、出错。这同时适用于产品代码和测试代码。维护模式下，大部分工作是监控质量，而不是寻找新问题。万物皆然，当一个项目人财不愁时，它的测试总不是最精简和优化的。因 此，后来的测试人员有必要给测试瘦身。</w:t>
      </w:r>
    </w:p>
    <w:p>
      <w:pPr>
        <w:pStyle w:val="6"/>
        <w:spacing w:line="300" w:lineRule="auto"/>
        <w:ind w:right="142" w:firstLine="599"/>
        <w:rPr>
          <w:sz w:val="24"/>
          <w:szCs w:val="24"/>
        </w:rPr>
      </w:pPr>
      <w:r>
        <w:rPr>
          <w:sz w:val="24"/>
          <w:szCs w:val="24"/>
        </w:rPr>
        <w:t>在淘汰手工测试用例的时候，我们使用如下指导方针。</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总是通过的测试，淘汰！在高优先级的测试都来不及做的时候，低优先级的测试，淘汰！</w:t>
      </w:r>
    </w:p>
    <w:p>
      <w:pPr>
        <w:pStyle w:val="6"/>
        <w:spacing w:line="300" w:lineRule="auto"/>
        <w:ind w:right="142" w:firstLine="599"/>
        <w:rPr>
          <w:sz w:val="24"/>
          <w:szCs w:val="24"/>
        </w:rPr>
      </w:pPr>
      <w:r>
        <w:rPr>
          <w:sz w:val="24"/>
          <w:szCs w:val="24"/>
        </w:rPr>
        <w:t>确保正确理解即将被淘汰的测试用例。从即将淘汰的领域里，挑选几个有代表性的测试。如果可能就与原作者聊一聊，理解其意图，避免失 误。</w:t>
      </w:r>
    </w:p>
    <w:p>
      <w:pPr>
        <w:pStyle w:val="6"/>
        <w:spacing w:line="300" w:lineRule="auto"/>
        <w:ind w:right="142" w:firstLine="599"/>
        <w:jc w:val="both"/>
        <w:rPr>
          <w:sz w:val="24"/>
          <w:szCs w:val="24"/>
        </w:rPr>
      </w:pPr>
      <w:r>
        <w:rPr>
          <w:sz w:val="24"/>
          <w:szCs w:val="24"/>
        </w:rPr>
        <w:t>我们把释放出来的时间用于测试自动化、高优先级的测试或探索式测试。</w:t>
      </w:r>
    </w:p>
    <w:p>
      <w:pPr>
        <w:pStyle w:val="6"/>
        <w:spacing w:line="376" w:lineRule="exact"/>
        <w:ind w:left="554"/>
        <w:jc w:val="center"/>
        <w:rPr>
          <w:sz w:val="24"/>
          <w:szCs w:val="24"/>
        </w:rPr>
      </w:pPr>
      <w:r>
        <w:rPr>
          <w:sz w:val="24"/>
          <w:szCs w:val="24"/>
        </w:rPr>
        <w:t>我们还会抛弃之前可能发生过误</w:t>
      </w:r>
    </w:p>
    <w:p>
      <w:pPr>
        <w:spacing w:after="0" w:line="376" w:lineRule="exact"/>
        <w:jc w:val="center"/>
        <w:rPr>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t>报或者行为反常的自动化测试</w:t>
      </w:r>
      <w:r>
        <w:rPr>
          <w:rFonts w:ascii="Times New Roman" w:hAnsi="Times New Roman" w:eastAsia="Times New Roman"/>
          <w:sz w:val="24"/>
          <w:szCs w:val="24"/>
        </w:rPr>
        <w:t>——</w:t>
      </w:r>
      <w:r>
        <w:rPr>
          <w:sz w:val="24"/>
          <w:szCs w:val="24"/>
        </w:rPr>
        <w:t>它们只会发出错误警报，浪费工程师的时间。</w:t>
      </w:r>
    </w:p>
    <w:p>
      <w:pPr>
        <w:pStyle w:val="6"/>
        <w:spacing w:line="300" w:lineRule="auto"/>
        <w:ind w:right="142" w:firstLine="599"/>
        <w:rPr>
          <w:sz w:val="24"/>
          <w:szCs w:val="24"/>
        </w:rPr>
      </w:pPr>
      <w:r>
        <w:rPr>
          <w:sz w:val="24"/>
          <w:szCs w:val="24"/>
        </w:rPr>
        <w:t>下面是在进入维护模式前要考虑的要点。</w:t>
      </w:r>
    </w:p>
    <w:p>
      <w:pPr>
        <w:pStyle w:val="6"/>
        <w:spacing w:line="300" w:lineRule="auto"/>
        <w:ind w:right="442" w:firstLine="599"/>
        <w:rPr>
          <w:sz w:val="24"/>
          <w:szCs w:val="24"/>
        </w:rPr>
      </w:pPr>
      <w:r>
        <w:rPr>
          <w:sz w:val="24"/>
          <w:szCs w:val="24"/>
        </w:rPr>
        <w:t>撤离之前，把困难的问题解决掉，而不是轻易放过。</w:t>
      </w:r>
    </w:p>
    <w:p>
      <w:pPr>
        <w:pStyle w:val="6"/>
        <w:spacing w:line="300" w:lineRule="auto"/>
        <w:ind w:right="142" w:firstLine="599"/>
        <w:jc w:val="both"/>
        <w:rPr>
          <w:sz w:val="24"/>
          <w:szCs w:val="24"/>
        </w:rPr>
      </w:pPr>
      <w:r>
        <w:rPr>
          <w:sz w:val="24"/>
          <w:szCs w:val="24"/>
        </w:rPr>
        <w:t>即使一个小型的、负责端到端测试的自动化测试集，也会以近乎为零的成本提供长期的质量保证。如果没有，一定要建立一个这样的自动化测试集。</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142" w:firstLine="599"/>
        <w:jc w:val="both"/>
        <w:rPr>
          <w:sz w:val="24"/>
          <w:szCs w:val="24"/>
        </w:rPr>
      </w:pPr>
      <w:r>
        <w:rPr>
          <w:sz w:val="24"/>
          <w:szCs w:val="24"/>
        </w:rPr>
        <w:t>留下一份</w:t>
      </w:r>
      <w:r>
        <w:rPr>
          <w:rFonts w:ascii="Times New Roman" w:eastAsia="Times New Roman"/>
          <w:sz w:val="24"/>
          <w:szCs w:val="24"/>
        </w:rPr>
        <w:t>how-to</w:t>
      </w:r>
      <w:r>
        <w:rPr>
          <w:sz w:val="24"/>
          <w:szCs w:val="24"/>
        </w:rPr>
        <w:t>文档，以便公司的任何人都可以运行你的测试集，这也会减少你在将来繁忙时还被突然打扰的可能性。</w:t>
      </w:r>
    </w:p>
    <w:p>
      <w:pPr>
        <w:pStyle w:val="6"/>
        <w:spacing w:line="381" w:lineRule="exact"/>
        <w:ind w:left="699"/>
        <w:rPr>
          <w:sz w:val="24"/>
          <w:szCs w:val="24"/>
        </w:rPr>
      </w:pPr>
      <w:r>
        <w:rPr>
          <w:sz w:val="24"/>
          <w:szCs w:val="24"/>
        </w:rPr>
        <w:t>确保有一个问题解决通道</w:t>
      </w:r>
    </w:p>
    <w:p>
      <w:pPr>
        <w:pStyle w:val="6"/>
        <w:spacing w:before="89" w:line="304" w:lineRule="auto"/>
        <w:ind w:right="97"/>
        <w:rPr>
          <w:sz w:val="24"/>
          <w:szCs w:val="24"/>
        </w:rPr>
      </w:pPr>
      <w:r>
        <w:rPr>
          <w:sz w:val="24"/>
          <w:szCs w:val="24"/>
        </w:rPr>
        <w:t>（</w:t>
      </w:r>
      <w:r>
        <w:rPr>
          <w:rFonts w:ascii="Times New Roman" w:eastAsia="Times New Roman"/>
          <w:sz w:val="24"/>
          <w:szCs w:val="24"/>
        </w:rPr>
        <w:t>escalation</w:t>
      </w:r>
      <w:r>
        <w:rPr>
          <w:rFonts w:ascii="Times New Roman" w:eastAsia="Times New Roman"/>
          <w:spacing w:val="63"/>
          <w:sz w:val="24"/>
          <w:szCs w:val="24"/>
        </w:rPr>
        <w:t xml:space="preserve"> </w:t>
      </w:r>
      <w:r>
        <w:rPr>
          <w:rFonts w:ascii="Times New Roman" w:eastAsia="Times New Roman"/>
          <w:spacing w:val="-4"/>
          <w:sz w:val="24"/>
          <w:szCs w:val="24"/>
        </w:rPr>
        <w:t>path</w:t>
      </w:r>
      <w:r>
        <w:rPr>
          <w:spacing w:val="-4"/>
          <w:sz w:val="24"/>
          <w:szCs w:val="24"/>
        </w:rPr>
        <w:t>）</w:t>
      </w:r>
      <w:r>
        <w:rPr>
          <w:spacing w:val="-2"/>
          <w:sz w:val="24"/>
          <w:szCs w:val="24"/>
        </w:rPr>
        <w:t>，愿意承担一些责任。</w:t>
      </w:r>
    </w:p>
    <w:p>
      <w:pPr>
        <w:pStyle w:val="6"/>
        <w:spacing w:line="300" w:lineRule="auto"/>
        <w:ind w:right="142" w:firstLine="599"/>
        <w:jc w:val="both"/>
        <w:rPr>
          <w:sz w:val="24"/>
          <w:szCs w:val="24"/>
        </w:rPr>
      </w:pPr>
      <w:r>
        <w:rPr>
          <w:sz w:val="24"/>
          <w:szCs w:val="24"/>
        </w:rPr>
        <w:t>时刻准备着返回到你曾经工作的项目里帮忙，这对产品、团队和用户都有益。</w:t>
      </w:r>
    </w:p>
    <w:p>
      <w:pPr>
        <w:pStyle w:val="6"/>
        <w:spacing w:line="300" w:lineRule="auto"/>
        <w:ind w:right="142" w:firstLine="599"/>
        <w:rPr>
          <w:sz w:val="24"/>
          <w:szCs w:val="24"/>
        </w:rPr>
      </w:pPr>
      <w:r>
        <w:rPr>
          <w:sz w:val="24"/>
          <w:szCs w:val="24"/>
        </w:rPr>
        <w:t>进入测试维护模式对许多项目来说是无可改变的事实，在</w:t>
      </w:r>
      <w:r>
        <w:rPr>
          <w:rFonts w:ascii="Times New Roman" w:eastAsia="Times New Roman"/>
          <w:sz w:val="24"/>
          <w:szCs w:val="24"/>
        </w:rPr>
        <w:t>Google</w:t>
      </w:r>
      <w:r>
        <w:rPr>
          <w:sz w:val="24"/>
          <w:szCs w:val="24"/>
        </w:rPr>
        <w:t>尤其</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rPr>
          <w:sz w:val="24"/>
          <w:szCs w:val="24"/>
        </w:rPr>
      </w:pPr>
      <w:r>
        <w:rPr>
          <w:sz w:val="24"/>
          <w:szCs w:val="24"/>
        </w:rPr>
        <w:t>如此。作为一个</w:t>
      </w:r>
      <w:r>
        <w:rPr>
          <w:rFonts w:ascii="Times New Roman" w:eastAsia="Times New Roman"/>
          <w:sz w:val="24"/>
          <w:szCs w:val="24"/>
        </w:rPr>
        <w:t>TE</w:t>
      </w:r>
      <w:r>
        <w:rPr>
          <w:sz w:val="24"/>
          <w:szCs w:val="24"/>
        </w:rPr>
        <w:t>，本着对用户负责的态度，我们应小心行事，使用户尽可能的不受影响，使研发过程尽可能的高效。同时，我们也必须能够继续前进，而不是一辈子都守在某些代码或者想法上。</w:t>
      </w:r>
    </w:p>
    <w:p>
      <w:pPr>
        <w:pStyle w:val="6"/>
        <w:spacing w:before="5"/>
        <w:ind w:left="0"/>
        <w:rPr>
          <w:sz w:val="22"/>
          <w:szCs w:val="24"/>
        </w:rPr>
      </w:pPr>
    </w:p>
    <w:p>
      <w:pPr>
        <w:pStyle w:val="12"/>
        <w:numPr>
          <w:ilvl w:val="2"/>
          <w:numId w:val="20"/>
        </w:numPr>
        <w:tabs>
          <w:tab w:val="left" w:pos="1113"/>
        </w:tabs>
        <w:spacing w:before="58" w:after="0" w:line="259" w:lineRule="auto"/>
        <w:ind w:left="1613" w:right="210" w:hanging="1401"/>
        <w:jc w:val="left"/>
        <w:rPr>
          <w:sz w:val="32"/>
          <w:szCs w:val="21"/>
        </w:rPr>
      </w:pPr>
      <w:bookmarkStart w:id="317" w:name="3.2.8 质量机器人（Quality Bot）实验"/>
      <w:bookmarkEnd w:id="317"/>
      <w:bookmarkStart w:id="318" w:name="_bookmark166"/>
      <w:bookmarkEnd w:id="318"/>
      <w:r>
        <w:rPr>
          <w:sz w:val="21"/>
          <w:szCs w:val="21"/>
        </w:rPr>
        <w:fldChar w:fldCharType="begin"/>
      </w:r>
      <w:r>
        <w:rPr>
          <w:sz w:val="21"/>
          <w:szCs w:val="21"/>
        </w:rPr>
        <w:instrText xml:space="preserve"> HYPERLINK \l "_bookmark50" </w:instrText>
      </w:r>
      <w:r>
        <w:rPr>
          <w:sz w:val="21"/>
          <w:szCs w:val="21"/>
        </w:rPr>
        <w:fldChar w:fldCharType="separate"/>
      </w:r>
      <w:bookmarkStart w:id="319" w:name="_bookmark166"/>
      <w:bookmarkEnd w:id="319"/>
      <w:r>
        <w:rPr>
          <w:color w:val="0000ED"/>
          <w:spacing w:val="14"/>
          <w:sz w:val="32"/>
          <w:szCs w:val="21"/>
          <w:u w:val="single" w:color="0000ED"/>
        </w:rPr>
        <w:t>质量机器人</w:t>
      </w:r>
      <w:r>
        <w:rPr>
          <w:color w:val="0000ED"/>
          <w:spacing w:val="5"/>
          <w:sz w:val="32"/>
          <w:szCs w:val="21"/>
          <w:u w:val="single" w:color="0000ED"/>
        </w:rPr>
        <w:t>（</w:t>
      </w:r>
      <w:r>
        <w:rPr>
          <w:rFonts w:ascii="Times New Roman" w:eastAsia="Times New Roman"/>
          <w:b/>
          <w:color w:val="0000ED"/>
          <w:spacing w:val="5"/>
          <w:sz w:val="32"/>
          <w:szCs w:val="21"/>
          <w:u w:val="single" w:color="0000ED"/>
        </w:rPr>
        <w:t xml:space="preserve">Quality </w:t>
      </w:r>
      <w:r>
        <w:rPr>
          <w:rFonts w:ascii="Times New Roman" w:eastAsia="Times New Roman"/>
          <w:b/>
          <w:color w:val="0000ED"/>
          <w:spacing w:val="6"/>
          <w:sz w:val="32"/>
          <w:szCs w:val="21"/>
          <w:u w:val="single" w:color="0000ED"/>
        </w:rPr>
        <w:t>Bot</w:t>
      </w:r>
      <w:r>
        <w:rPr>
          <w:color w:val="0000ED"/>
          <w:spacing w:val="6"/>
          <w:sz w:val="32"/>
          <w:szCs w:val="21"/>
          <w:u w:val="single" w:color="0000ED"/>
        </w:rPr>
        <w:t>）</w:t>
      </w:r>
      <w:r>
        <w:rPr>
          <w:color w:val="0000ED"/>
          <w:spacing w:val="7"/>
          <w:sz w:val="32"/>
          <w:szCs w:val="21"/>
          <w:u w:val="single" w:color="0000ED"/>
        </w:rPr>
        <w:t>实验</w:t>
      </w:r>
      <w:r>
        <w:rPr>
          <w:color w:val="0000ED"/>
          <w:spacing w:val="7"/>
          <w:sz w:val="32"/>
          <w:szCs w:val="21"/>
          <w:u w:val="single" w:color="0000ED"/>
        </w:rPr>
        <w:fldChar w:fldCharType="end"/>
      </w:r>
    </w:p>
    <w:p>
      <w:pPr>
        <w:pStyle w:val="6"/>
        <w:ind w:left="0"/>
        <w:rPr>
          <w:sz w:val="22"/>
          <w:szCs w:val="24"/>
        </w:rPr>
      </w:pPr>
    </w:p>
    <w:p>
      <w:pPr>
        <w:pStyle w:val="6"/>
        <w:spacing w:before="58" w:line="297" w:lineRule="auto"/>
        <w:ind w:right="142" w:firstLine="599"/>
        <w:rPr>
          <w:sz w:val="24"/>
          <w:szCs w:val="24"/>
        </w:rPr>
      </w:pPr>
      <w:r>
        <w:rPr>
          <w:sz w:val="24"/>
          <w:szCs w:val="24"/>
        </w:rPr>
        <w:t>现在，让我们忘记迄今最先进的测试方法和工具，用搜索引擎架构</w:t>
      </w:r>
    </w:p>
    <w:p>
      <w:pPr>
        <w:pStyle w:val="6"/>
        <w:spacing w:before="6"/>
        <w:rPr>
          <w:sz w:val="24"/>
          <w:szCs w:val="24"/>
        </w:rPr>
      </w:pPr>
      <w:r>
        <w:rPr>
          <w:sz w:val="24"/>
          <w:szCs w:val="24"/>
        </w:rPr>
        <w:t>（</w:t>
      </w:r>
      <w:r>
        <w:rPr>
          <w:rFonts w:ascii="Times New Roman" w:eastAsia="Times New Roman"/>
          <w:sz w:val="24"/>
          <w:szCs w:val="24"/>
        </w:rPr>
        <w:t>CPU</w:t>
      </w:r>
      <w:r>
        <w:rPr>
          <w:sz w:val="24"/>
          <w:szCs w:val="24"/>
        </w:rPr>
        <w:t>和存储近乎免费，人类宝贵的</w:t>
      </w:r>
    </w:p>
    <w:p>
      <w:pPr>
        <w:spacing w:after="0"/>
        <w:rPr>
          <w:sz w:val="21"/>
          <w:szCs w:val="21"/>
        </w:rPr>
        <w:sectPr>
          <w:pgSz w:w="5050" w:h="6630"/>
          <w:pgMar w:top="60" w:right="0" w:bottom="360" w:left="0" w:header="0" w:footer="80" w:gutter="0"/>
          <w:pgNumType w:fmt="decimal"/>
          <w:cols w:space="720" w:num="1"/>
        </w:sectPr>
      </w:pPr>
    </w:p>
    <w:p>
      <w:pPr>
        <w:pStyle w:val="6"/>
        <w:spacing w:before="39" w:line="297" w:lineRule="auto"/>
        <w:ind w:right="142"/>
        <w:jc w:val="both"/>
        <w:rPr>
          <w:sz w:val="24"/>
          <w:szCs w:val="24"/>
        </w:rPr>
      </w:pPr>
      <w:r>
        <w:rPr>
          <w:sz w:val="24"/>
          <w:szCs w:val="24"/>
        </w:rPr>
        <w:t>大脑用来优化搜索算法）的思维来想象一下测试可能的样子</w:t>
      </w:r>
      <w:r>
        <w:rPr>
          <w:rFonts w:ascii="Times New Roman" w:hAnsi="Times New Roman" w:eastAsia="Times New Roman"/>
          <w:sz w:val="24"/>
          <w:szCs w:val="24"/>
        </w:rPr>
        <w:t>——</w:t>
      </w:r>
      <w:r>
        <w:rPr>
          <w:sz w:val="24"/>
          <w:szCs w:val="24"/>
        </w:rPr>
        <w:t>机器人， 更准确地说，质量机器人。</w:t>
      </w:r>
    </w:p>
    <w:p>
      <w:pPr>
        <w:pStyle w:val="6"/>
        <w:spacing w:before="4" w:line="300" w:lineRule="auto"/>
        <w:ind w:right="142" w:firstLine="599"/>
        <w:rPr>
          <w:sz w:val="24"/>
          <w:szCs w:val="24"/>
        </w:rPr>
      </w:pPr>
      <w:r>
        <w:rPr>
          <w:sz w:val="24"/>
          <w:szCs w:val="24"/>
        </w:rPr>
        <w:t>在亲身经历了众多项目、与众多工程师和团队进行了广泛交流之后， 我们意识到在编写和运行回归测试集上，消耗了非常多的脑力和财富。维护自动化的测试场景和手工测试的回归执行，代价昂贵。不仅仅消耗人力财力，而且速度还很慢。更糟糕的 是，我们最终要寻找期望的行为。那意料之外的怎么办呢？也许是归功于</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12" w:lineRule="auto"/>
        <w:ind w:right="129"/>
        <w:rPr>
          <w:sz w:val="24"/>
          <w:szCs w:val="24"/>
        </w:rPr>
      </w:pPr>
      <w:r>
        <w:rPr>
          <w:rFonts w:ascii="Times New Roman" w:eastAsia="Times New Roman"/>
          <w:sz w:val="24"/>
          <w:szCs w:val="24"/>
        </w:rPr>
        <w:t>Google</w:t>
      </w:r>
      <w:r>
        <w:rPr>
          <w:sz w:val="24"/>
          <w:szCs w:val="24"/>
        </w:rPr>
        <w:t>关注质量的工程实践，回归测试执行的失败率常常在</w:t>
      </w:r>
      <w:r>
        <w:rPr>
          <w:rFonts w:ascii="Times New Roman" w:eastAsia="Times New Roman"/>
          <w:sz w:val="24"/>
          <w:szCs w:val="24"/>
        </w:rPr>
        <w:t>5%</w:t>
      </w:r>
      <w:r>
        <w:rPr>
          <w:sz w:val="24"/>
          <w:szCs w:val="24"/>
        </w:rPr>
        <w:t>以下。重要的是，这件工作对我们的</w:t>
      </w:r>
      <w:r>
        <w:rPr>
          <w:rFonts w:ascii="Times New Roman" w:eastAsia="Times New Roman"/>
          <w:sz w:val="24"/>
          <w:szCs w:val="24"/>
        </w:rPr>
        <w:t>TE</w:t>
      </w:r>
      <w:r>
        <w:rPr>
          <w:sz w:val="24"/>
          <w:szCs w:val="24"/>
        </w:rPr>
        <w:t>来</w:t>
      </w:r>
    </w:p>
    <w:p>
      <w:pPr>
        <w:pStyle w:val="6"/>
        <w:spacing w:line="292" w:lineRule="auto"/>
        <w:ind w:right="142"/>
        <w:jc w:val="both"/>
        <w:rPr>
          <w:sz w:val="24"/>
          <w:szCs w:val="24"/>
        </w:rPr>
      </w:pPr>
      <w:r>
        <w:rPr>
          <w:sz w:val="24"/>
          <w:szCs w:val="24"/>
        </w:rPr>
        <w:t>说，也是单调乏味的。别忘了，我们面试证明了他们是有高度的求知欲、理解力和创造性的。我们希望将他们解放出来去做更加聪明的测试：探索式测试，这也正是他们被招进来的目的。</w:t>
      </w:r>
    </w:p>
    <w:p>
      <w:pPr>
        <w:pStyle w:val="6"/>
        <w:spacing w:before="4" w:line="300" w:lineRule="auto"/>
        <w:ind w:right="97" w:firstLine="599"/>
        <w:jc w:val="both"/>
        <w:rPr>
          <w:sz w:val="24"/>
          <w:szCs w:val="24"/>
        </w:rPr>
      </w:pPr>
      <w:r>
        <w:rPr>
          <w:rFonts w:ascii="Times New Roman" w:eastAsia="Times New Roman"/>
          <w:sz w:val="24"/>
          <w:szCs w:val="24"/>
        </w:rPr>
        <w:t>Google Search</w:t>
      </w:r>
      <w:r>
        <w:rPr>
          <w:sz w:val="24"/>
          <w:szCs w:val="24"/>
        </w:rPr>
        <w:t>不断地爬取网页， 记录它所看到的一切，找到计算各种数据在巨大索引中位置的方法，按照</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静态和动态相关性（质量）分数排 序，在搜索结果页面中展示需要的数据。花些时间思考，你就会看到这个基本的搜索引擎设计正像是一台自动化的质量打分机与理想中的测试引擎多么的类似。事实上，我们已经实现了一个面向测试的版本。</w:t>
      </w:r>
    </w:p>
    <w:p>
      <w:pPr>
        <w:pStyle w:val="12"/>
        <w:numPr>
          <w:ilvl w:val="3"/>
          <w:numId w:val="20"/>
        </w:numPr>
        <w:tabs>
          <w:tab w:val="left" w:pos="1451"/>
        </w:tabs>
        <w:spacing w:before="0" w:after="0" w:line="300" w:lineRule="auto"/>
        <w:ind w:left="100" w:right="97" w:firstLine="599"/>
        <w:jc w:val="left"/>
        <w:rPr>
          <w:sz w:val="24"/>
          <w:szCs w:val="21"/>
        </w:rPr>
      </w:pPr>
      <w:r>
        <w:rPr>
          <w:sz w:val="24"/>
          <w:szCs w:val="21"/>
        </w:rPr>
        <w:t>爬取： 现在，机器人开始爬取网页了（最高优先级的爬虫在</w:t>
      </w:r>
      <w:r>
        <w:rPr>
          <w:rFonts w:ascii="Times New Roman" w:eastAsia="Times New Roman"/>
          <w:spacing w:val="-7"/>
          <w:sz w:val="24"/>
          <w:szCs w:val="21"/>
        </w:rPr>
        <w:t>Skytap.com</w:t>
      </w:r>
      <w:r>
        <w:rPr>
          <w:sz w:val="24"/>
          <w:szCs w:val="21"/>
        </w:rPr>
        <w:t xml:space="preserve">提供的虚机上执行。 </w:t>
      </w:r>
      <w:r>
        <w:rPr>
          <w:rFonts w:ascii="Times New Roman" w:eastAsia="Times New Roman"/>
          <w:spacing w:val="-7"/>
          <w:sz w:val="24"/>
          <w:szCs w:val="21"/>
        </w:rPr>
        <w:t>Skytap</w:t>
      </w:r>
      <w:r>
        <w:rPr>
          <w:rFonts w:ascii="Times New Roman" w:eastAsia="Times New Roman"/>
          <w:sz w:val="24"/>
          <w:szCs w:val="21"/>
        </w:rPr>
        <w:t xml:space="preserve"> </w:t>
      </w:r>
      <w:r>
        <w:rPr>
          <w:sz w:val="24"/>
          <w:szCs w:val="21"/>
        </w:rPr>
        <w:t>提供了一个强大的虚机环境， 允许开发人员直接登录到出错的虚机</w:t>
      </w:r>
    </w:p>
    <w:p>
      <w:pPr>
        <w:spacing w:after="0" w:line="300" w:lineRule="auto"/>
        <w:jc w:val="left"/>
        <w:rPr>
          <w:sz w:val="24"/>
          <w:szCs w:val="21"/>
        </w:rPr>
        <w:sectPr>
          <w:pgSz w:w="5050" w:h="6630"/>
          <w:pgMar w:top="80" w:right="0" w:bottom="360" w:left="0" w:header="0" w:footer="80" w:gutter="0"/>
          <w:pgNumType w:fmt="decimal"/>
          <w:cols w:space="720" w:num="1"/>
        </w:sectPr>
      </w:pPr>
    </w:p>
    <w:p>
      <w:pPr>
        <w:pStyle w:val="6"/>
        <w:spacing w:before="54" w:line="297" w:lineRule="auto"/>
        <w:ind w:right="97"/>
        <w:jc w:val="both"/>
        <w:rPr>
          <w:sz w:val="24"/>
          <w:szCs w:val="24"/>
        </w:rPr>
      </w:pPr>
      <w:r>
        <w:rPr>
          <w:sz w:val="24"/>
          <w:szCs w:val="24"/>
        </w:rPr>
        <w:t>上去管理那些调试中的实例</w:t>
      </w:r>
      <w:r>
        <w:rPr>
          <w:rFonts w:ascii="Times New Roman" w:hAnsi="Times New Roman" w:eastAsia="Times New Roman"/>
          <w:sz w:val="24"/>
          <w:szCs w:val="24"/>
        </w:rPr>
        <w:t>——</w:t>
      </w:r>
      <w:r>
        <w:rPr>
          <w:sz w:val="24"/>
          <w:szCs w:val="24"/>
        </w:rPr>
        <w:t xml:space="preserve">所有这一切都在浏览器中完成。开发人员的精力和时间比 </w:t>
      </w:r>
      <w:r>
        <w:rPr>
          <w:rFonts w:ascii="Times New Roman" w:hAnsi="Times New Roman" w:eastAsia="Times New Roman"/>
          <w:sz w:val="24"/>
          <w:szCs w:val="24"/>
        </w:rPr>
        <w:t>CPU</w:t>
      </w:r>
      <w:r>
        <w:rPr>
          <w:sz w:val="24"/>
          <w:szCs w:val="24"/>
        </w:rPr>
        <w:t>周期要珍贵的多。此外，</w:t>
      </w:r>
      <w:r>
        <w:rPr>
          <w:rFonts w:ascii="Times New Roman" w:hAnsi="Times New Roman" w:eastAsia="Times New Roman"/>
          <w:sz w:val="24"/>
          <w:szCs w:val="24"/>
        </w:rPr>
        <w:t xml:space="preserve">Skytap </w:t>
      </w:r>
      <w:r>
        <w:rPr>
          <w:sz w:val="24"/>
          <w:szCs w:val="24"/>
        </w:rPr>
        <w:t>允许机器人完全在其他用户的虚机和账号上运行，包括访问那些非公开的预发环境服务</w:t>
      </w:r>
    </w:p>
    <w:p>
      <w:pPr>
        <w:pStyle w:val="6"/>
        <w:tabs>
          <w:tab w:val="left" w:pos="3144"/>
        </w:tabs>
        <w:spacing w:line="302" w:lineRule="auto"/>
        <w:ind w:right="97"/>
        <w:rPr>
          <w:sz w:val="24"/>
          <w:szCs w:val="24"/>
        </w:rPr>
      </w:pPr>
      <w:r>
        <w:rPr>
          <w:sz w:val="24"/>
          <w:szCs w:val="24"/>
        </w:rPr>
        <w:t>器）。成千上万的虚拟机加载了</w:t>
      </w:r>
      <w:r>
        <w:rPr>
          <w:rFonts w:ascii="Times New Roman" w:eastAsia="Times New Roman"/>
          <w:spacing w:val="-4"/>
          <w:sz w:val="24"/>
          <w:szCs w:val="24"/>
        </w:rPr>
        <w:t>WebDriver</w:t>
      </w:r>
      <w:r>
        <w:rPr>
          <w:sz w:val="24"/>
          <w:szCs w:val="24"/>
        </w:rPr>
        <w:t>自动化脚本，打开所有常用的浏览器访问</w:t>
      </w:r>
      <w:r>
        <w:rPr>
          <w:spacing w:val="65"/>
          <w:sz w:val="24"/>
          <w:szCs w:val="24"/>
        </w:rPr>
        <w:t xml:space="preserve"> </w:t>
      </w:r>
      <w:r>
        <w:rPr>
          <w:rFonts w:ascii="Times New Roman" w:eastAsia="Times New Roman"/>
          <w:spacing w:val="3"/>
          <w:sz w:val="24"/>
          <w:szCs w:val="24"/>
        </w:rPr>
        <w:t>web</w:t>
      </w:r>
      <w:r>
        <w:rPr>
          <w:rFonts w:ascii="Times New Roman" w:eastAsia="Times New Roman"/>
          <w:spacing w:val="3"/>
          <w:sz w:val="24"/>
          <w:szCs w:val="24"/>
        </w:rPr>
        <w:tab/>
      </w:r>
      <w:r>
        <w:rPr>
          <w:sz w:val="24"/>
          <w:szCs w:val="24"/>
        </w:rPr>
        <w:t>上的大量知</w:t>
      </w:r>
      <w:r>
        <w:rPr>
          <w:spacing w:val="-14"/>
          <w:sz w:val="24"/>
          <w:szCs w:val="24"/>
        </w:rPr>
        <w:t>名</w:t>
      </w:r>
      <w:r>
        <w:rPr>
          <w:rFonts w:ascii="Times New Roman" w:eastAsia="Times New Roman"/>
          <w:spacing w:val="-16"/>
          <w:sz w:val="24"/>
          <w:szCs w:val="24"/>
        </w:rPr>
        <w:t>URL</w:t>
      </w:r>
      <w:r>
        <w:rPr>
          <w:sz w:val="24"/>
          <w:szCs w:val="24"/>
        </w:rPr>
        <w:t>。像猴子沿着藤蔓跳跃一样，机器人沿着</w:t>
      </w:r>
      <w:r>
        <w:rPr>
          <w:rFonts w:ascii="Times New Roman" w:eastAsia="Times New Roman"/>
          <w:spacing w:val="-16"/>
          <w:sz w:val="24"/>
          <w:szCs w:val="24"/>
        </w:rPr>
        <w:t>URL</w:t>
      </w:r>
      <w:r>
        <w:rPr>
          <w:sz w:val="24"/>
          <w:szCs w:val="24"/>
        </w:rPr>
        <w:t>从一个跳向另外一个， 与此同时分析所访问的网页结构，从</w:t>
      </w:r>
    </w:p>
    <w:p>
      <w:pPr>
        <w:spacing w:after="0" w:line="302"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76"/>
        <w:rPr>
          <w:sz w:val="24"/>
          <w:szCs w:val="24"/>
        </w:rPr>
      </w:pPr>
      <w:r>
        <w:rPr>
          <w:sz w:val="24"/>
          <w:szCs w:val="24"/>
        </w:rPr>
        <w:t>而构造出一张哪些</w:t>
      </w:r>
      <w:r>
        <w:rPr>
          <w:rFonts w:ascii="Times New Roman" w:eastAsia="Times New Roman"/>
          <w:sz w:val="24"/>
          <w:szCs w:val="24"/>
        </w:rPr>
        <w:t>HTML</w:t>
      </w:r>
      <w:r>
        <w:rPr>
          <w:sz w:val="24"/>
          <w:szCs w:val="24"/>
        </w:rPr>
        <w:t>元素出现在哪里、如何呈现的地图。</w:t>
      </w:r>
    </w:p>
    <w:p>
      <w:pPr>
        <w:pStyle w:val="12"/>
        <w:numPr>
          <w:ilvl w:val="3"/>
          <w:numId w:val="20"/>
        </w:numPr>
        <w:tabs>
          <w:tab w:val="left" w:pos="1451"/>
        </w:tabs>
        <w:spacing w:before="0" w:after="0" w:line="300" w:lineRule="auto"/>
        <w:ind w:left="100" w:right="97" w:firstLine="599"/>
        <w:jc w:val="left"/>
        <w:rPr>
          <w:sz w:val="24"/>
          <w:szCs w:val="21"/>
        </w:rPr>
      </w:pPr>
      <w:r>
        <w:rPr>
          <w:sz w:val="24"/>
          <w:szCs w:val="21"/>
        </w:rPr>
        <w:t>索引： 爬虫将原始数据传送到索引服务器。索引依据使用的浏览器和爬取时间对这些信息进行排 序。它会预先计算好各轮次运行之间区别的基本统计数据，例如，爬取了多少个页面。</w:t>
      </w:r>
    </w:p>
    <w:p>
      <w:pPr>
        <w:pStyle w:val="12"/>
        <w:numPr>
          <w:ilvl w:val="3"/>
          <w:numId w:val="20"/>
        </w:numPr>
        <w:tabs>
          <w:tab w:val="left" w:pos="1451"/>
        </w:tabs>
        <w:spacing w:before="0" w:after="0" w:line="300" w:lineRule="auto"/>
        <w:ind w:left="100" w:right="97" w:firstLine="599"/>
        <w:jc w:val="both"/>
        <w:rPr>
          <w:sz w:val="24"/>
          <w:szCs w:val="21"/>
        </w:rPr>
      </w:pPr>
      <w:r>
        <w:rPr>
          <w:sz w:val="24"/>
          <w:szCs w:val="21"/>
        </w:rPr>
        <w:t>排序： 当一个工程师希望看到一个特定的网页在多轮次运行中的结果，或者一个浏览器中所有网页的结果，排序器就进行深度计算，给</w:t>
      </w:r>
    </w:p>
    <w:p>
      <w:pPr>
        <w:spacing w:after="0" w:line="300" w:lineRule="auto"/>
        <w:jc w:val="both"/>
        <w:rPr>
          <w:sz w:val="24"/>
          <w:szCs w:val="21"/>
        </w:rPr>
        <w:sectPr>
          <w:pgSz w:w="5050" w:h="6630"/>
          <w:pgMar w:top="60" w:right="0" w:bottom="360" w:left="0" w:header="0" w:footer="80" w:gutter="0"/>
          <w:pgNumType w:fmt="decimal"/>
          <w:cols w:space="720" w:num="1"/>
        </w:sectPr>
      </w:pPr>
    </w:p>
    <w:p>
      <w:pPr>
        <w:pStyle w:val="6"/>
        <w:spacing w:before="34" w:line="292" w:lineRule="auto"/>
        <w:ind w:right="143"/>
        <w:jc w:val="both"/>
        <w:rPr>
          <w:sz w:val="24"/>
          <w:szCs w:val="24"/>
        </w:rPr>
      </w:pPr>
      <w:r>
        <w:rPr>
          <w:sz w:val="24"/>
          <w:szCs w:val="24"/>
        </w:rPr>
        <w:t>出一个质量分，表示为两个页面之间的百分比相似分，同时也会计算所有运行的平均分。</w:t>
      </w:r>
      <w:r>
        <w:rPr>
          <w:rFonts w:ascii="Times New Roman" w:eastAsia="Times New Roman"/>
          <w:sz w:val="24"/>
          <w:szCs w:val="24"/>
        </w:rPr>
        <w:t>100%</w:t>
      </w:r>
      <w:r>
        <w:rPr>
          <w:sz w:val="24"/>
          <w:szCs w:val="24"/>
        </w:rPr>
        <w:t>表示页面相</w:t>
      </w:r>
    </w:p>
    <w:p>
      <w:pPr>
        <w:pStyle w:val="6"/>
        <w:spacing w:before="26" w:line="304" w:lineRule="auto"/>
        <w:ind w:right="98"/>
        <w:jc w:val="both"/>
        <w:rPr>
          <w:sz w:val="24"/>
          <w:szCs w:val="24"/>
        </w:rPr>
      </w:pPr>
      <w:r>
        <w:rPr>
          <w:sz w:val="24"/>
          <w:szCs w:val="24"/>
        </w:rPr>
        <w:t xml:space="preserve">同。小于 </w:t>
      </w:r>
      <w:r>
        <w:rPr>
          <w:rFonts w:ascii="Times New Roman" w:eastAsia="Times New Roman"/>
          <w:sz w:val="24"/>
          <w:szCs w:val="24"/>
        </w:rPr>
        <w:t>100%</w:t>
      </w:r>
      <w:r>
        <w:rPr>
          <w:sz w:val="24"/>
          <w:szCs w:val="24"/>
        </w:rPr>
        <w:t>代表了不同，并用来衡量差异程度。</w:t>
      </w:r>
    </w:p>
    <w:p>
      <w:pPr>
        <w:pStyle w:val="6"/>
        <w:tabs>
          <w:tab w:val="left" w:pos="1644"/>
        </w:tabs>
        <w:spacing w:line="300" w:lineRule="auto"/>
        <w:ind w:right="98" w:firstLine="599"/>
        <w:rPr>
          <w:sz w:val="24"/>
          <w:szCs w:val="24"/>
        </w:rPr>
      </w:pPr>
      <w:r>
        <w:rPr>
          <w:sz w:val="24"/>
          <w:szCs w:val="24"/>
        </w:rPr>
        <w:t>结果汇总在机器人面板上显示， 如图</w:t>
      </w:r>
      <w:r>
        <w:rPr>
          <w:spacing w:val="57"/>
          <w:sz w:val="24"/>
          <w:szCs w:val="24"/>
        </w:rPr>
        <w:t xml:space="preserve"> </w:t>
      </w:r>
      <w:r>
        <w:rPr>
          <w:rFonts w:ascii="Times New Roman" w:eastAsia="Times New Roman"/>
          <w:sz w:val="24"/>
          <w:szCs w:val="24"/>
        </w:rPr>
        <w:t>3.27</w:t>
      </w:r>
      <w:r>
        <w:rPr>
          <w:rFonts w:ascii="Times New Roman" w:eastAsia="Times New Roman"/>
          <w:sz w:val="24"/>
          <w:szCs w:val="24"/>
        </w:rPr>
        <w:tab/>
      </w:r>
      <w:r>
        <w:rPr>
          <w:sz w:val="24"/>
          <w:szCs w:val="24"/>
        </w:rPr>
        <w:t>所示。详细结果展示在</w:t>
      </w:r>
      <w:r>
        <w:rPr>
          <w:spacing w:val="-12"/>
          <w:sz w:val="24"/>
          <w:szCs w:val="24"/>
        </w:rPr>
        <w:t>一</w:t>
      </w:r>
      <w:r>
        <w:rPr>
          <w:sz w:val="24"/>
          <w:szCs w:val="24"/>
        </w:rPr>
        <w:t>个简单的显示各页面百分比相似性的表格中，如图</w:t>
      </w:r>
      <w:r>
        <w:rPr>
          <w:rFonts w:ascii="Times New Roman" w:eastAsia="Times New Roman"/>
          <w:sz w:val="24"/>
          <w:szCs w:val="24"/>
        </w:rPr>
        <w:t>3.28</w:t>
      </w:r>
      <w:r>
        <w:rPr>
          <w:sz w:val="24"/>
          <w:szCs w:val="24"/>
        </w:rPr>
        <w:t>和图</w:t>
      </w:r>
      <w:r>
        <w:rPr>
          <w:rFonts w:ascii="Times New Roman" w:eastAsia="Times New Roman"/>
          <w:sz w:val="24"/>
          <w:szCs w:val="24"/>
        </w:rPr>
        <w:t>3.29</w:t>
      </w:r>
      <w:r>
        <w:rPr>
          <w:sz w:val="24"/>
          <w:szCs w:val="24"/>
        </w:rPr>
        <w:t>所示。对每个结果，工程师可以看到页面显示上的差异。在这个比较视图中，各轮次运行之间的不同之处会被高亮，并</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2844"/>
        </w:tabs>
        <w:spacing w:before="34" w:line="300" w:lineRule="auto"/>
        <w:ind w:right="98"/>
        <w:rPr>
          <w:sz w:val="24"/>
          <w:szCs w:val="24"/>
        </w:rPr>
      </w:pPr>
      <w:r>
        <w:rPr>
          <w:sz w:val="24"/>
          <w:szCs w:val="24"/>
        </w:rPr>
        <w:t>显示了存在差别的元素的</w:t>
      </w:r>
      <w:r>
        <w:rPr>
          <w:rFonts w:ascii="Times New Roman" w:eastAsia="Times New Roman"/>
          <w:spacing w:val="-5"/>
          <w:sz w:val="24"/>
          <w:szCs w:val="24"/>
        </w:rPr>
        <w:t>XPaths</w:t>
      </w:r>
      <w:r>
        <w:rPr>
          <w:spacing w:val="-5"/>
          <w:sz w:val="24"/>
          <w:szCs w:val="24"/>
        </w:rPr>
        <w:t>（</w:t>
      </w:r>
      <w:r>
        <w:rPr>
          <w:rFonts w:ascii="Times New Roman" w:eastAsia="Times New Roman"/>
          <w:spacing w:val="-5"/>
          <w:sz w:val="24"/>
          <w:szCs w:val="24"/>
        </w:rPr>
        <w:t>XPaths</w:t>
      </w:r>
      <w:r>
        <w:rPr>
          <w:sz w:val="24"/>
          <w:szCs w:val="24"/>
        </w:rPr>
        <w:t>类似文件路径，但是适用于</w:t>
      </w:r>
      <w:r>
        <w:rPr>
          <w:rFonts w:ascii="Times New Roman" w:eastAsia="Times New Roman"/>
          <w:spacing w:val="-15"/>
          <w:sz w:val="24"/>
          <w:szCs w:val="24"/>
        </w:rPr>
        <w:t>Web</w:t>
      </w:r>
      <w:r>
        <w:rPr>
          <w:sz w:val="24"/>
          <w:szCs w:val="24"/>
        </w:rPr>
        <w:t>页面而非文件系统。它们识别父子关系和其他信息，可用于唯一标识</w:t>
      </w:r>
      <w:r>
        <w:rPr>
          <w:spacing w:val="10"/>
          <w:sz w:val="24"/>
          <w:szCs w:val="24"/>
        </w:rPr>
        <w:t xml:space="preserve"> </w:t>
      </w:r>
      <w:r>
        <w:rPr>
          <w:rFonts w:ascii="Times New Roman" w:eastAsia="Times New Roman"/>
          <w:spacing w:val="-15"/>
          <w:sz w:val="24"/>
          <w:szCs w:val="24"/>
        </w:rPr>
        <w:t>Web</w:t>
      </w:r>
      <w:r>
        <w:rPr>
          <w:rFonts w:ascii="Times New Roman" w:eastAsia="Times New Roman"/>
          <w:spacing w:val="26"/>
          <w:sz w:val="24"/>
          <w:szCs w:val="24"/>
        </w:rPr>
        <w:t xml:space="preserve"> </w:t>
      </w:r>
      <w:r>
        <w:rPr>
          <w:sz w:val="24"/>
          <w:szCs w:val="24"/>
        </w:rPr>
        <w:t>页面中的各个</w:t>
      </w:r>
      <w:r>
        <w:rPr>
          <w:spacing w:val="10"/>
          <w:sz w:val="24"/>
          <w:szCs w:val="24"/>
        </w:rPr>
        <w:t xml:space="preserve"> </w:t>
      </w:r>
      <w:r>
        <w:rPr>
          <w:rFonts w:ascii="Times New Roman" w:eastAsia="Times New Roman"/>
          <w:spacing w:val="-5"/>
          <w:sz w:val="24"/>
          <w:szCs w:val="24"/>
        </w:rPr>
        <w:t>DOM</w:t>
      </w:r>
      <w:r>
        <w:rPr>
          <w:rFonts w:ascii="Times New Roman" w:eastAsia="Times New Roman"/>
          <w:spacing w:val="4"/>
          <w:sz w:val="24"/>
          <w:szCs w:val="24"/>
        </w:rPr>
        <w:t xml:space="preserve"> </w:t>
      </w:r>
      <w:r>
        <w:rPr>
          <w:spacing w:val="-11"/>
          <w:sz w:val="24"/>
          <w:szCs w:val="24"/>
        </w:rPr>
        <w:t>元</w:t>
      </w:r>
      <w:r>
        <w:rPr>
          <w:sz w:val="24"/>
          <w:szCs w:val="24"/>
        </w:rPr>
        <w:t>素。参见</w:t>
      </w:r>
      <w:r>
        <w:rPr>
          <w:sz w:val="24"/>
          <w:szCs w:val="24"/>
        </w:rPr>
        <w:fldChar w:fldCharType="begin"/>
      </w:r>
      <w:r>
        <w:rPr>
          <w:sz w:val="24"/>
          <w:szCs w:val="24"/>
        </w:rPr>
        <w:instrText xml:space="preserve"> HYPERLINK "http://en.wikipedia.org/wiki/XPath" \h </w:instrText>
      </w:r>
      <w:r>
        <w:rPr>
          <w:sz w:val="24"/>
          <w:szCs w:val="24"/>
        </w:rPr>
        <w:fldChar w:fldCharType="separate"/>
      </w:r>
      <w:r>
        <w:rPr>
          <w:rFonts w:ascii="Times New Roman" w:eastAsia="Times New Roman"/>
          <w:sz w:val="24"/>
          <w:szCs w:val="24"/>
        </w:rPr>
        <w:t>http://en.wikipedia.org/wiki/XPath</w:t>
      </w:r>
      <w:r>
        <w:rPr>
          <w:rFonts w:ascii="Times New Roman" w:eastAsia="Times New Roman"/>
          <w:sz w:val="24"/>
          <w:szCs w:val="24"/>
        </w:rPr>
        <w:fldChar w:fldCharType="end"/>
      </w:r>
      <w:r>
        <w:rPr>
          <w:sz w:val="24"/>
          <w:szCs w:val="24"/>
        </w:rPr>
        <w:t>）及其位置，如图</w:t>
      </w:r>
      <w:r>
        <w:rPr>
          <w:spacing w:val="56"/>
          <w:sz w:val="24"/>
          <w:szCs w:val="24"/>
        </w:rPr>
        <w:t xml:space="preserve"> </w:t>
      </w:r>
      <w:r>
        <w:rPr>
          <w:rFonts w:ascii="Times New Roman" w:eastAsia="Times New Roman"/>
          <w:sz w:val="24"/>
          <w:szCs w:val="24"/>
        </w:rPr>
        <w:t>3.30</w:t>
      </w:r>
      <w:r>
        <w:rPr>
          <w:rFonts w:ascii="Times New Roman" w:eastAsia="Times New Roman"/>
          <w:sz w:val="24"/>
          <w:szCs w:val="24"/>
        </w:rPr>
        <w:tab/>
      </w:r>
      <w:r>
        <w:rPr>
          <w:sz w:val="24"/>
          <w:szCs w:val="24"/>
        </w:rPr>
        <w:t>所示。工程师</w:t>
      </w:r>
      <w:r>
        <w:rPr>
          <w:spacing w:val="-14"/>
          <w:sz w:val="24"/>
          <w:szCs w:val="24"/>
        </w:rPr>
        <w:t>还</w:t>
      </w:r>
      <w:r>
        <w:rPr>
          <w:sz w:val="24"/>
          <w:szCs w:val="24"/>
        </w:rPr>
        <w:t>能看到各</w:t>
      </w:r>
      <w:r>
        <w:rPr>
          <w:spacing w:val="48"/>
          <w:sz w:val="24"/>
          <w:szCs w:val="24"/>
        </w:rPr>
        <w:t xml:space="preserve"> </w:t>
      </w:r>
      <w:r>
        <w:rPr>
          <w:rFonts w:ascii="Times New Roman" w:eastAsia="Times New Roman"/>
          <w:spacing w:val="-10"/>
          <w:sz w:val="24"/>
          <w:szCs w:val="24"/>
        </w:rPr>
        <w:t>URL</w:t>
      </w:r>
      <w:r>
        <w:rPr>
          <w:rFonts w:ascii="Times New Roman" w:eastAsia="Times New Roman"/>
          <w:spacing w:val="26"/>
          <w:sz w:val="24"/>
          <w:szCs w:val="24"/>
        </w:rPr>
        <w:t xml:space="preserve"> </w:t>
      </w:r>
      <w:r>
        <w:rPr>
          <w:sz w:val="24"/>
          <w:szCs w:val="24"/>
        </w:rPr>
        <w:t>的历史平均最小分和最大分等情况。</w:t>
      </w:r>
    </w:p>
    <w:p>
      <w:pPr>
        <w:spacing w:after="0" w:line="300" w:lineRule="auto"/>
        <w:rPr>
          <w:sz w:val="21"/>
          <w:szCs w:val="21"/>
        </w:rPr>
        <w:sectPr>
          <w:pgSz w:w="5050" w:h="6630"/>
          <w:pgMar w:top="80" w:right="0" w:bottom="360" w:left="0" w:header="0" w:footer="80" w:gutter="0"/>
          <w:pgNumType w:fmt="decimal"/>
          <w:cols w:space="720" w:num="1"/>
        </w:sectPr>
      </w:pPr>
    </w:p>
    <w:p>
      <w:pPr>
        <w:pStyle w:val="6"/>
        <w:ind w:left="176"/>
        <w:rPr>
          <w:sz w:val="18"/>
          <w:szCs w:val="24"/>
        </w:rPr>
      </w:pPr>
      <w:r>
        <w:rPr>
          <w:sz w:val="18"/>
          <w:szCs w:val="24"/>
        </w:rPr>
        <w:drawing>
          <wp:inline distT="0" distB="0" distL="0" distR="0">
            <wp:extent cx="3025775" cy="1905000"/>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82" cstate="print"/>
                    <a:stretch>
                      <a:fillRect/>
                    </a:stretch>
                  </pic:blipFill>
                  <pic:spPr>
                    <a:xfrm>
                      <a:off x="0" y="0"/>
                      <a:ext cx="3026209" cy="1905000"/>
                    </a:xfrm>
                    <a:prstGeom prst="rect">
                      <a:avLst/>
                    </a:prstGeom>
                  </pic:spPr>
                </pic:pic>
              </a:graphicData>
            </a:graphic>
          </wp:inline>
        </w:drawing>
      </w:r>
    </w:p>
    <w:p>
      <w:pPr>
        <w:spacing w:before="142" w:line="259" w:lineRule="auto"/>
        <w:ind w:left="1629" w:right="194" w:hanging="144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3.27 </w:t>
      </w:r>
      <w:r>
        <w:rPr>
          <w:sz w:val="22"/>
          <w:szCs w:val="21"/>
        </w:rPr>
        <w:t>机器人数据汇总面板：跨</w:t>
      </w:r>
      <w:r>
        <w:rPr>
          <w:rFonts w:ascii="Times New Roman" w:hAnsi="Times New Roman" w:eastAsia="Times New Roman"/>
          <w:sz w:val="22"/>
          <w:szCs w:val="21"/>
        </w:rPr>
        <w:t xml:space="preserve">Chrome </w:t>
      </w:r>
      <w:r>
        <w:rPr>
          <w:sz w:val="22"/>
          <w:szCs w:val="21"/>
        </w:rPr>
        <w:t>版本的变化趋势</w:t>
      </w:r>
    </w:p>
    <w:p>
      <w:pPr>
        <w:spacing w:after="0" w:line="259" w:lineRule="auto"/>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56890" cy="1910715"/>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83" cstate="print"/>
                    <a:stretch>
                      <a:fillRect/>
                    </a:stretch>
                  </pic:blipFill>
                  <pic:spPr>
                    <a:xfrm>
                      <a:off x="0" y="0"/>
                      <a:ext cx="3057258" cy="1911095"/>
                    </a:xfrm>
                    <a:prstGeom prst="rect">
                      <a:avLst/>
                    </a:prstGeom>
                  </pic:spPr>
                </pic:pic>
              </a:graphicData>
            </a:graphic>
          </wp:inline>
        </w:drawing>
      </w:r>
    </w:p>
    <w:p>
      <w:pPr>
        <w:pStyle w:val="6"/>
        <w:spacing w:before="6"/>
        <w:ind w:left="0"/>
        <w:rPr>
          <w:sz w:val="2"/>
          <w:szCs w:val="24"/>
        </w:rPr>
      </w:pPr>
    </w:p>
    <w:p>
      <w:pPr>
        <w:spacing w:before="77"/>
        <w:ind w:left="474"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3.28 </w:t>
      </w:r>
      <w:r>
        <w:rPr>
          <w:sz w:val="22"/>
          <w:szCs w:val="21"/>
        </w:rPr>
        <w:t>机器人典型的表格细节视图</w:t>
      </w:r>
    </w:p>
    <w:p>
      <w:pPr>
        <w:spacing w:after="0"/>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111500" cy="1964055"/>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84" cstate="print"/>
                    <a:stretch>
                      <a:fillRect/>
                    </a:stretch>
                  </pic:blipFill>
                  <pic:spPr>
                    <a:xfrm>
                      <a:off x="0" y="0"/>
                      <a:ext cx="3111927" cy="1964531"/>
                    </a:xfrm>
                    <a:prstGeom prst="rect">
                      <a:avLst/>
                    </a:prstGeom>
                  </pic:spPr>
                </pic:pic>
              </a:graphicData>
            </a:graphic>
          </wp:inline>
        </w:drawing>
      </w:r>
    </w:p>
    <w:p>
      <w:pPr>
        <w:spacing w:before="93" w:line="259" w:lineRule="auto"/>
        <w:ind w:left="2266" w:right="217" w:hanging="2047"/>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3.29 </w:t>
      </w:r>
      <w:r>
        <w:rPr>
          <w:sz w:val="22"/>
          <w:szCs w:val="21"/>
        </w:rPr>
        <w:t>按照差异递减顺序排列的机器人表格</w:t>
      </w:r>
    </w:p>
    <w:p>
      <w:pPr>
        <w:spacing w:after="0" w:line="259" w:lineRule="auto"/>
        <w:jc w:val="left"/>
        <w:rPr>
          <w:sz w:val="22"/>
          <w:szCs w:val="21"/>
        </w:rPr>
        <w:sectPr>
          <w:pgSz w:w="5050" w:h="6630"/>
          <w:pgMar w:top="80" w:right="0" w:bottom="360" w:left="0" w:header="0" w:footer="80" w:gutter="0"/>
          <w:pgNumType w:fmt="decimal"/>
          <w:cols w:space="720" w:num="1"/>
        </w:sectPr>
      </w:pPr>
    </w:p>
    <w:p>
      <w:pPr>
        <w:pStyle w:val="6"/>
        <w:ind w:left="138"/>
        <w:rPr>
          <w:sz w:val="18"/>
          <w:szCs w:val="24"/>
        </w:rPr>
      </w:pPr>
      <w:r>
        <w:rPr>
          <w:sz w:val="18"/>
          <w:szCs w:val="24"/>
        </w:rPr>
        <w:drawing>
          <wp:inline distT="0" distB="0" distL="0" distR="0">
            <wp:extent cx="3007995" cy="1880235"/>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85" cstate="print"/>
                    <a:stretch>
                      <a:fillRect/>
                    </a:stretch>
                  </pic:blipFill>
                  <pic:spPr>
                    <a:xfrm>
                      <a:off x="0" y="0"/>
                      <a:ext cx="3008125" cy="1880616"/>
                    </a:xfrm>
                    <a:prstGeom prst="rect">
                      <a:avLst/>
                    </a:prstGeom>
                  </pic:spPr>
                </pic:pic>
              </a:graphicData>
            </a:graphic>
          </wp:inline>
        </w:drawing>
      </w:r>
    </w:p>
    <w:p>
      <w:pPr>
        <w:pStyle w:val="6"/>
        <w:spacing w:before="3"/>
        <w:ind w:left="0"/>
        <w:rPr>
          <w:sz w:val="4"/>
          <w:szCs w:val="24"/>
        </w:rPr>
      </w:pPr>
    </w:p>
    <w:p>
      <w:pPr>
        <w:spacing w:before="77"/>
        <w:ind w:left="602"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3.30 </w:t>
      </w:r>
      <w:r>
        <w:rPr>
          <w:sz w:val="22"/>
          <w:szCs w:val="21"/>
        </w:rPr>
        <w:t>机器人的页面差异可视化</w:t>
      </w:r>
    </w:p>
    <w:p>
      <w:pPr>
        <w:pStyle w:val="6"/>
        <w:spacing w:before="200" w:line="307" w:lineRule="auto"/>
        <w:ind w:right="58" w:firstLine="599"/>
        <w:rPr>
          <w:sz w:val="24"/>
          <w:szCs w:val="24"/>
        </w:rPr>
      </w:pPr>
      <w:r>
        <w:rPr>
          <w:rFonts w:ascii="Times New Roman" w:eastAsia="Times New Roman"/>
          <w:sz w:val="24"/>
          <w:szCs w:val="24"/>
        </w:rPr>
        <w:t>bots</w:t>
      </w:r>
      <w:r>
        <w:rPr>
          <w:sz w:val="24"/>
          <w:szCs w:val="24"/>
        </w:rPr>
        <w:t>的首次正式运行发现了</w:t>
      </w:r>
      <w:r>
        <w:rPr>
          <w:rFonts w:ascii="Times New Roman" w:eastAsia="Times New Roman"/>
          <w:sz w:val="24"/>
          <w:szCs w:val="24"/>
        </w:rPr>
        <w:t>Chrome</w:t>
      </w:r>
      <w:r>
        <w:rPr>
          <w:sz w:val="24"/>
          <w:szCs w:val="24"/>
        </w:rPr>
        <w:t>的两个金丝雀版本之间引入的一个问题。</w:t>
      </w:r>
      <w:r>
        <w:rPr>
          <w:rFonts w:ascii="Times New Roman" w:eastAsia="Times New Roman"/>
          <w:sz w:val="24"/>
          <w:szCs w:val="24"/>
        </w:rPr>
        <w:t>bots</w:t>
      </w:r>
      <w:r>
        <w:rPr>
          <w:sz w:val="24"/>
          <w:szCs w:val="24"/>
        </w:rPr>
        <w:t>自动运行，</w:t>
      </w:r>
      <w:r>
        <w:rPr>
          <w:rFonts w:ascii="Times New Roman" w:eastAsia="Times New Roman"/>
          <w:sz w:val="24"/>
          <w:szCs w:val="24"/>
        </w:rPr>
        <w:t>TE</w:t>
      </w:r>
      <w:r>
        <w:rPr>
          <w:sz w:val="24"/>
          <w:szCs w:val="24"/>
        </w:rPr>
        <w:t>检查结果表格时看到一个</w:t>
      </w:r>
      <w:r>
        <w:rPr>
          <w:rFonts w:ascii="Times New Roman" w:eastAsia="Times New Roman"/>
          <w:sz w:val="24"/>
          <w:szCs w:val="24"/>
        </w:rPr>
        <w:t>URL</w:t>
      </w:r>
      <w:r>
        <w:rPr>
          <w:sz w:val="24"/>
          <w:szCs w:val="24"/>
        </w:rPr>
        <w:t>的百分比相似性降低了。进一步查看差异点的高亮</w:t>
      </w:r>
    </w:p>
    <w:p>
      <w:pPr>
        <w:spacing w:after="0" w:line="307" w:lineRule="auto"/>
        <w:rPr>
          <w:sz w:val="21"/>
          <w:szCs w:val="21"/>
        </w:rPr>
        <w:sectPr>
          <w:pgSz w:w="5050" w:h="6630"/>
          <w:pgMar w:top="120" w:right="0" w:bottom="360" w:left="0" w:header="0" w:footer="80" w:gutter="0"/>
          <w:pgNumType w:fmt="decimal"/>
          <w:cols w:space="720" w:num="1"/>
        </w:sectPr>
      </w:pPr>
    </w:p>
    <w:p>
      <w:pPr>
        <w:pStyle w:val="6"/>
        <w:spacing w:before="54" w:line="300" w:lineRule="auto"/>
        <w:ind w:right="97"/>
        <w:jc w:val="both"/>
        <w:rPr>
          <w:sz w:val="24"/>
          <w:szCs w:val="24"/>
        </w:rPr>
      </w:pPr>
      <w:r>
        <w:rPr>
          <w:spacing w:val="6"/>
          <w:sz w:val="24"/>
          <w:szCs w:val="24"/>
        </w:rPr>
        <w:t xml:space="preserve">对比视图，如图 </w:t>
      </w:r>
      <w:r>
        <w:rPr>
          <w:rFonts w:ascii="Times New Roman" w:eastAsia="Times New Roman"/>
          <w:sz w:val="24"/>
          <w:szCs w:val="24"/>
        </w:rPr>
        <w:t>3.31</w:t>
      </w:r>
      <w:r>
        <w:rPr>
          <w:rFonts w:ascii="Times New Roman" w:eastAsia="Times New Roman"/>
          <w:spacing w:val="56"/>
          <w:sz w:val="24"/>
          <w:szCs w:val="24"/>
        </w:rPr>
        <w:t xml:space="preserve"> </w:t>
      </w:r>
      <w:r>
        <w:rPr>
          <w:sz w:val="24"/>
          <w:szCs w:val="24"/>
        </w:rPr>
        <w:t>所示，工程师</w:t>
      </w:r>
      <w:r>
        <w:rPr>
          <w:spacing w:val="-2"/>
          <w:sz w:val="24"/>
          <w:szCs w:val="24"/>
        </w:rPr>
        <w:t xml:space="preserve">快速定位到了问题。因为这些 </w:t>
      </w:r>
      <w:r>
        <w:rPr>
          <w:rFonts w:ascii="Times New Roman" w:eastAsia="Times New Roman"/>
          <w:sz w:val="24"/>
          <w:szCs w:val="24"/>
        </w:rPr>
        <w:t xml:space="preserve">bot </w:t>
      </w:r>
      <w:r>
        <w:rPr>
          <w:sz w:val="24"/>
          <w:szCs w:val="24"/>
        </w:rPr>
        <w:t>可</w:t>
      </w:r>
      <w:r>
        <w:rPr>
          <w:spacing w:val="33"/>
          <w:sz w:val="24"/>
          <w:szCs w:val="24"/>
        </w:rPr>
        <w:t xml:space="preserve">以测试 </w:t>
      </w:r>
      <w:r>
        <w:rPr>
          <w:rFonts w:ascii="Times New Roman" w:eastAsia="Times New Roman"/>
          <w:spacing w:val="-7"/>
          <w:sz w:val="24"/>
          <w:szCs w:val="24"/>
        </w:rPr>
        <w:t>Chrome</w:t>
      </w:r>
      <w:r>
        <w:rPr>
          <w:sz w:val="24"/>
          <w:szCs w:val="24"/>
        </w:rPr>
        <w:t>的所有版本</w:t>
      </w:r>
      <w:r>
        <w:rPr>
          <w:spacing w:val="-6"/>
          <w:sz w:val="24"/>
          <w:szCs w:val="24"/>
        </w:rPr>
        <w:t>（</w:t>
      </w:r>
      <w:r>
        <w:rPr>
          <w:rFonts w:ascii="Times New Roman" w:eastAsia="Times New Roman"/>
          <w:spacing w:val="-6"/>
          <w:sz w:val="24"/>
          <w:szCs w:val="24"/>
        </w:rPr>
        <w:t xml:space="preserve">Chrome </w:t>
      </w:r>
      <w:r>
        <w:rPr>
          <w:sz w:val="24"/>
          <w:szCs w:val="24"/>
        </w:rPr>
        <w:t>每日构建多次），工程师可以快速发</w:t>
      </w:r>
      <w:r>
        <w:rPr>
          <w:spacing w:val="11"/>
          <w:sz w:val="24"/>
          <w:szCs w:val="24"/>
        </w:rPr>
        <w:t xml:space="preserve">现任何回归 </w:t>
      </w:r>
      <w:r>
        <w:rPr>
          <w:rFonts w:ascii="Times New Roman" w:eastAsia="Times New Roman"/>
          <w:spacing w:val="-8"/>
          <w:sz w:val="24"/>
          <w:szCs w:val="24"/>
        </w:rPr>
        <w:t>bug</w:t>
      </w:r>
      <w:r>
        <w:rPr>
          <w:spacing w:val="-3"/>
          <w:sz w:val="24"/>
          <w:szCs w:val="24"/>
        </w:rPr>
        <w:t>，而每个版本包含的</w:t>
      </w:r>
      <w:r>
        <w:rPr>
          <w:rFonts w:ascii="Times New Roman" w:eastAsia="Times New Roman"/>
          <w:spacing w:val="-8"/>
          <w:sz w:val="24"/>
          <w:szCs w:val="24"/>
        </w:rPr>
        <w:t>CL</w:t>
      </w:r>
      <w:r>
        <w:rPr>
          <w:spacing w:val="-8"/>
          <w:sz w:val="24"/>
          <w:szCs w:val="24"/>
        </w:rPr>
        <w:t>（</w:t>
      </w:r>
      <w:r>
        <w:rPr>
          <w:rFonts w:ascii="Times New Roman" w:eastAsia="Times New Roman"/>
          <w:spacing w:val="-8"/>
          <w:sz w:val="24"/>
          <w:szCs w:val="24"/>
        </w:rPr>
        <w:t xml:space="preserve">change </w:t>
      </w:r>
      <w:r>
        <w:rPr>
          <w:rFonts w:ascii="Times New Roman" w:eastAsia="Times New Roman"/>
          <w:sz w:val="24"/>
          <w:szCs w:val="24"/>
        </w:rPr>
        <w:t>list</w:t>
      </w:r>
      <w:r>
        <w:rPr>
          <w:sz w:val="24"/>
          <w:szCs w:val="24"/>
        </w:rPr>
        <w:t>）很少，也方便了确定导致问题的代码提交。</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035935" cy="1709420"/>
            <wp:effectExtent l="0" t="0" r="0" b="0"/>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86" cstate="print"/>
                    <a:stretch>
                      <a:fillRect/>
                    </a:stretch>
                  </pic:blipFill>
                  <pic:spPr>
                    <a:xfrm>
                      <a:off x="0" y="0"/>
                      <a:ext cx="3036021" cy="1709927"/>
                    </a:xfrm>
                    <a:prstGeom prst="rect">
                      <a:avLst/>
                    </a:prstGeom>
                  </pic:spPr>
                </pic:pic>
              </a:graphicData>
            </a:graphic>
          </wp:inline>
        </w:drawing>
      </w:r>
    </w:p>
    <w:p>
      <w:pPr>
        <w:pStyle w:val="6"/>
        <w:spacing w:before="10"/>
        <w:ind w:left="0"/>
        <w:rPr>
          <w:sz w:val="4"/>
          <w:szCs w:val="24"/>
        </w:rPr>
      </w:pPr>
    </w:p>
    <w:p>
      <w:pPr>
        <w:spacing w:before="77"/>
        <w:ind w:left="257" w:right="0" w:firstLine="0"/>
        <w:jc w:val="left"/>
        <w:rPr>
          <w:rFonts w:ascii="Times New Roman" w:hAnsi="Times New Roman" w:eastAsia="Times New Roman"/>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3.31 bot</w:t>
      </w:r>
      <w:r>
        <w:rPr>
          <w:sz w:val="22"/>
          <w:szCs w:val="21"/>
        </w:rPr>
        <w:t>的首次运行发现的第一个</w:t>
      </w:r>
      <w:r>
        <w:rPr>
          <w:rFonts w:ascii="Times New Roman" w:hAnsi="Times New Roman" w:eastAsia="Times New Roman"/>
          <w:sz w:val="22"/>
          <w:szCs w:val="21"/>
        </w:rPr>
        <w:t>bug</w:t>
      </w:r>
    </w:p>
    <w:p>
      <w:pPr>
        <w:pStyle w:val="6"/>
        <w:spacing w:before="200"/>
        <w:ind w:left="554"/>
        <w:jc w:val="center"/>
        <w:rPr>
          <w:sz w:val="24"/>
          <w:szCs w:val="24"/>
        </w:rPr>
      </w:pPr>
      <w:r>
        <w:rPr>
          <w:sz w:val="24"/>
          <w:szCs w:val="24"/>
        </w:rPr>
        <w:t>一次代码提交（导致回归的提交</w:t>
      </w:r>
    </w:p>
    <w:p>
      <w:pPr>
        <w:pStyle w:val="6"/>
        <w:spacing w:before="78"/>
        <w:rPr>
          <w:sz w:val="24"/>
          <w:szCs w:val="24"/>
        </w:rPr>
      </w:pPr>
      <w:r>
        <w:rPr>
          <w:rFonts w:ascii="Times New Roman" w:eastAsia="Times New Roman"/>
          <w:sz w:val="24"/>
          <w:szCs w:val="24"/>
        </w:rPr>
        <w:t>URL</w:t>
      </w:r>
      <w:r>
        <w:rPr>
          <w:sz w:val="24"/>
          <w:szCs w:val="24"/>
        </w:rPr>
        <w:t>是</w:t>
      </w:r>
    </w:p>
    <w:p>
      <w:pPr>
        <w:pStyle w:val="6"/>
        <w:tabs>
          <w:tab w:val="left" w:pos="2184"/>
          <w:tab w:val="left" w:pos="4718"/>
        </w:tabs>
        <w:spacing w:before="101" w:line="309" w:lineRule="auto"/>
        <w:ind w:right="67"/>
        <w:jc w:val="both"/>
        <w:rPr>
          <w:rFonts w:ascii="Times New Roman" w:eastAsia="Times New Roman"/>
          <w:sz w:val="24"/>
          <w:szCs w:val="24"/>
        </w:rPr>
      </w:pPr>
      <w:r>
        <w:rPr>
          <w:sz w:val="24"/>
          <w:szCs w:val="24"/>
        </w:rPr>
        <w:fldChar w:fldCharType="begin"/>
      </w:r>
      <w:r>
        <w:rPr>
          <w:sz w:val="24"/>
          <w:szCs w:val="24"/>
        </w:rPr>
        <w:instrText xml:space="preserve"> HYPERLINK "http://trac.webkit.org/changeset/81691" \h </w:instrText>
      </w:r>
      <w:r>
        <w:rPr>
          <w:sz w:val="24"/>
          <w:szCs w:val="24"/>
        </w:rPr>
        <w:fldChar w:fldCharType="separate"/>
      </w:r>
      <w:r>
        <w:rPr>
          <w:rFonts w:ascii="Times New Roman" w:eastAsia="Times New Roman"/>
          <w:spacing w:val="-2"/>
          <w:sz w:val="24"/>
          <w:szCs w:val="24"/>
        </w:rPr>
        <w:t>http://trac.webkit.org/changeset/81691</w:t>
      </w:r>
      <w:r>
        <w:rPr>
          <w:rFonts w:ascii="Times New Roman" w:eastAsia="Times New Roman"/>
          <w:spacing w:val="-2"/>
          <w:sz w:val="24"/>
          <w:szCs w:val="24"/>
        </w:rPr>
        <w:fldChar w:fldCharType="end"/>
      </w:r>
      <w:r>
        <w:rPr>
          <w:spacing w:val="-2"/>
          <w:sz w:val="24"/>
          <w:szCs w:val="24"/>
        </w:rPr>
        <w:t xml:space="preserve">） </w:t>
      </w:r>
      <w:r>
        <w:rPr>
          <w:sz w:val="24"/>
          <w:szCs w:val="24"/>
        </w:rPr>
        <w:t>到</w:t>
      </w:r>
      <w:r>
        <w:rPr>
          <w:rFonts w:ascii="Times New Roman" w:eastAsia="Times New Roman"/>
          <w:spacing w:val="-9"/>
          <w:sz w:val="24"/>
          <w:szCs w:val="24"/>
        </w:rPr>
        <w:t>WebKit</w:t>
      </w:r>
      <w:r>
        <w:rPr>
          <w:sz w:val="24"/>
          <w:szCs w:val="24"/>
        </w:rPr>
        <w:t>代码库</w:t>
      </w:r>
      <w:r>
        <w:rPr>
          <w:spacing w:val="-4"/>
          <w:sz w:val="24"/>
          <w:szCs w:val="24"/>
        </w:rPr>
        <w:t>（</w:t>
      </w:r>
      <w:r>
        <w:rPr>
          <w:rFonts w:ascii="Times New Roman" w:eastAsia="Times New Roman"/>
          <w:spacing w:val="-4"/>
          <w:sz w:val="24"/>
          <w:szCs w:val="24"/>
        </w:rPr>
        <w:t>bug</w:t>
      </w:r>
      <w:r>
        <w:rPr>
          <w:rFonts w:ascii="Times New Roman" w:eastAsia="Times New Roman"/>
          <w:spacing w:val="27"/>
          <w:sz w:val="24"/>
          <w:szCs w:val="24"/>
        </w:rPr>
        <w:t xml:space="preserve"> </w:t>
      </w:r>
      <w:r>
        <w:rPr>
          <w:rFonts w:ascii="Times New Roman" w:eastAsia="Times New Roman"/>
          <w:sz w:val="24"/>
          <w:szCs w:val="24"/>
        </w:rPr>
        <w:t>56859:</w:t>
      </w:r>
      <w:r>
        <w:rPr>
          <w:rFonts w:ascii="Times New Roman" w:eastAsia="Times New Roman"/>
          <w:spacing w:val="44"/>
          <w:sz w:val="24"/>
          <w:szCs w:val="24"/>
        </w:rPr>
        <w:t xml:space="preserve"> </w:t>
      </w:r>
      <w:r>
        <w:rPr>
          <w:rFonts w:ascii="Times New Roman" w:eastAsia="Times New Roman"/>
          <w:sz w:val="24"/>
          <w:szCs w:val="24"/>
        </w:rPr>
        <w:t>reduce float</w:t>
      </w:r>
      <w:r>
        <w:rPr>
          <w:rFonts w:ascii="Times New Roman" w:eastAsia="Times New Roman"/>
          <w:sz w:val="24"/>
          <w:szCs w:val="24"/>
        </w:rPr>
        <w:tab/>
      </w:r>
      <w:r>
        <w:rPr>
          <w:rFonts w:ascii="Times New Roman" w:eastAsia="Times New Roman"/>
          <w:sz w:val="24"/>
          <w:szCs w:val="24"/>
        </w:rPr>
        <w:t>iteration</w:t>
      </w:r>
      <w:r>
        <w:rPr>
          <w:rFonts w:ascii="Times New Roman" w:eastAsia="Times New Roman"/>
          <w:sz w:val="24"/>
          <w:szCs w:val="24"/>
        </w:rPr>
        <w:tab/>
      </w:r>
      <w:r>
        <w:rPr>
          <w:rFonts w:ascii="Times New Roman" w:eastAsia="Times New Roman"/>
          <w:spacing w:val="3"/>
          <w:sz w:val="24"/>
          <w:szCs w:val="24"/>
        </w:rPr>
        <w:t>in</w:t>
      </w:r>
    </w:p>
    <w:p>
      <w:pPr>
        <w:spacing w:after="0" w:line="309"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tabs>
          <w:tab w:val="left" w:pos="4103"/>
          <w:tab w:val="left" w:pos="4553"/>
        </w:tabs>
        <w:spacing w:before="48" w:line="309" w:lineRule="auto"/>
        <w:ind w:right="39"/>
        <w:rPr>
          <w:sz w:val="24"/>
          <w:szCs w:val="24"/>
        </w:rPr>
      </w:pPr>
      <w:r>
        <w:rPr>
          <w:rFonts w:ascii="Times New Roman" w:eastAsia="Times New Roman"/>
          <w:spacing w:val="-4"/>
          <w:sz w:val="24"/>
          <w:szCs w:val="24"/>
        </w:rPr>
        <w:t>logicalLeft/RightOffsetForLine</w:t>
      </w:r>
      <w:r>
        <w:rPr>
          <w:spacing w:val="-4"/>
          <w:sz w:val="24"/>
          <w:szCs w:val="24"/>
        </w:rPr>
        <w:t xml:space="preserve">） </w:t>
      </w:r>
      <w:r>
        <w:rPr>
          <w:sz w:val="24"/>
          <w:szCs w:val="24"/>
        </w:rPr>
        <w:t>造 成 了一个回归问题</w:t>
      </w:r>
      <w:r>
        <w:rPr>
          <w:spacing w:val="-7"/>
          <w:sz w:val="24"/>
          <w:szCs w:val="24"/>
        </w:rPr>
        <w:t>（</w:t>
      </w:r>
      <w:r>
        <w:rPr>
          <w:rFonts w:ascii="Times New Roman" w:eastAsia="Times New Roman"/>
          <w:spacing w:val="-7"/>
          <w:sz w:val="24"/>
          <w:szCs w:val="24"/>
        </w:rPr>
        <w:t>WebKit</w:t>
      </w:r>
      <w:r>
        <w:rPr>
          <w:rFonts w:ascii="Times New Roman" w:eastAsia="Times New Roman"/>
          <w:spacing w:val="21"/>
          <w:sz w:val="24"/>
          <w:szCs w:val="24"/>
        </w:rPr>
        <w:t xml:space="preserve"> </w:t>
      </w:r>
      <w:r>
        <w:rPr>
          <w:rFonts w:ascii="Times New Roman" w:eastAsia="Times New Roman"/>
          <w:spacing w:val="-5"/>
          <w:sz w:val="24"/>
          <w:szCs w:val="24"/>
        </w:rPr>
        <w:t>BugZilla</w:t>
      </w:r>
      <w:r>
        <w:rPr>
          <w:rFonts w:ascii="Times New Roman" w:eastAsia="Times New Roman"/>
          <w:spacing w:val="32"/>
          <w:sz w:val="24"/>
          <w:szCs w:val="24"/>
        </w:rPr>
        <w:t xml:space="preserve"> </w:t>
      </w:r>
      <w:r>
        <w:rPr>
          <w:sz w:val="24"/>
          <w:szCs w:val="24"/>
        </w:rPr>
        <w:t>的问题链接是</w:t>
      </w:r>
      <w:r>
        <w:rPr>
          <w:rFonts w:ascii="Times New Roman" w:eastAsia="Times New Roman"/>
          <w:spacing w:val="-3"/>
          <w:sz w:val="24"/>
          <w:szCs w:val="24"/>
        </w:rPr>
        <w:t xml:space="preserve">https://bugs.webkit.org/show_bug.cgi? </w:t>
      </w:r>
      <w:r>
        <w:rPr>
          <w:rFonts w:ascii="Times New Roman" w:eastAsia="Times New Roman"/>
          <w:sz w:val="24"/>
          <w:szCs w:val="24"/>
        </w:rPr>
        <w:t>id=56859</w:t>
      </w:r>
      <w:r>
        <w:rPr>
          <w:sz w:val="24"/>
          <w:szCs w:val="24"/>
        </w:rPr>
        <w:t>。在</w:t>
      </w:r>
      <w:r>
        <w:rPr>
          <w:rFonts w:ascii="Times New Roman" w:eastAsia="Times New Roman"/>
          <w:spacing w:val="-10"/>
          <w:sz w:val="24"/>
          <w:szCs w:val="24"/>
        </w:rPr>
        <w:t>Chromium</w:t>
      </w:r>
      <w:r>
        <w:rPr>
          <w:sz w:val="24"/>
          <w:szCs w:val="24"/>
        </w:rPr>
        <w:t>中的问题跟踪链接是</w:t>
      </w:r>
      <w:r>
        <w:rPr>
          <w:sz w:val="24"/>
          <w:szCs w:val="24"/>
        </w:rPr>
        <w:fldChar w:fldCharType="begin"/>
      </w:r>
      <w:r>
        <w:rPr>
          <w:sz w:val="24"/>
          <w:szCs w:val="24"/>
        </w:rPr>
        <w:instrText xml:space="preserve"> HYPERLINK "http://code.google.com/p/chromium/issue" \h </w:instrText>
      </w:r>
      <w:r>
        <w:rPr>
          <w:sz w:val="24"/>
          <w:szCs w:val="24"/>
        </w:rPr>
        <w:fldChar w:fldCharType="separate"/>
      </w:r>
      <w:r>
        <w:rPr>
          <w:rFonts w:ascii="Times New Roman" w:eastAsia="Times New Roman"/>
          <w:spacing w:val="-3"/>
          <w:sz w:val="24"/>
          <w:szCs w:val="24"/>
        </w:rPr>
        <w:t>http://code.google.com/p/chromium/issue</w:t>
      </w:r>
      <w:r>
        <w:rPr>
          <w:rFonts w:ascii="Times New Roman" w:eastAsia="Times New Roman"/>
          <w:spacing w:val="-3"/>
          <w:sz w:val="24"/>
          <w:szCs w:val="24"/>
        </w:rPr>
        <w:fldChar w:fldCharType="end"/>
      </w:r>
      <w:r>
        <w:rPr>
          <w:rFonts w:ascii="Times New Roman" w:eastAsia="Times New Roman"/>
          <w:spacing w:val="-3"/>
          <w:sz w:val="24"/>
          <w:szCs w:val="24"/>
        </w:rPr>
        <w:t xml:space="preserve"> </w:t>
      </w:r>
      <w:r>
        <w:rPr>
          <w:rFonts w:ascii="Times New Roman" w:eastAsia="Times New Roman"/>
          <w:sz w:val="24"/>
          <w:szCs w:val="24"/>
        </w:rPr>
        <w:t>id=77261</w:t>
      </w:r>
      <w:r>
        <w:rPr>
          <w:sz w:val="24"/>
          <w:szCs w:val="24"/>
        </w:rPr>
        <w:t>），使得该页面中部的</w:t>
      </w:r>
      <w:r>
        <w:rPr>
          <w:sz w:val="24"/>
          <w:szCs w:val="24"/>
        </w:rPr>
        <w:tab/>
      </w:r>
      <w:r>
        <w:rPr>
          <w:rFonts w:ascii="Times New Roman" w:eastAsia="Times New Roman"/>
          <w:sz w:val="24"/>
          <w:szCs w:val="24"/>
        </w:rPr>
        <w:t xml:space="preserve">div </w:t>
      </w:r>
      <w:r>
        <w:rPr>
          <w:sz w:val="24"/>
          <w:szCs w:val="24"/>
        </w:rPr>
        <w:t>被渲染在了首屏之外。</w:t>
      </w:r>
      <w:r>
        <w:rPr>
          <w:rFonts w:ascii="Times New Roman" w:eastAsia="Times New Roman"/>
          <w:spacing w:val="-4"/>
          <w:sz w:val="24"/>
          <w:szCs w:val="24"/>
        </w:rPr>
        <w:t>Issue</w:t>
      </w:r>
      <w:r>
        <w:rPr>
          <w:rFonts w:ascii="Times New Roman" w:eastAsia="Times New Roman"/>
          <w:spacing w:val="-4"/>
          <w:sz w:val="24"/>
          <w:szCs w:val="24"/>
        </w:rPr>
        <w:tab/>
      </w:r>
      <w:r>
        <w:rPr>
          <w:rFonts w:ascii="Times New Roman" w:eastAsia="Times New Roman"/>
          <w:sz w:val="24"/>
          <w:szCs w:val="24"/>
        </w:rPr>
        <w:t xml:space="preserve">77261: ezinearticles.com </w:t>
      </w:r>
      <w:r>
        <w:rPr>
          <w:rFonts w:ascii="Times New Roman" w:eastAsia="Times New Roman"/>
          <w:spacing w:val="-4"/>
          <w:sz w:val="24"/>
          <w:szCs w:val="24"/>
        </w:rPr>
        <w:t xml:space="preserve">layout </w:t>
      </w:r>
      <w:r>
        <w:rPr>
          <w:rFonts w:ascii="Times New Roman" w:eastAsia="Times New Roman"/>
          <w:sz w:val="24"/>
          <w:szCs w:val="24"/>
        </w:rPr>
        <w:t xml:space="preserve">looks broken on </w:t>
      </w:r>
      <w:r>
        <w:rPr>
          <w:rFonts w:ascii="Times New Roman" w:eastAsia="Times New Roman"/>
          <w:spacing w:val="-7"/>
          <w:sz w:val="24"/>
          <w:szCs w:val="24"/>
        </w:rPr>
        <w:t>Chrome</w:t>
      </w:r>
      <w:r>
        <w:rPr>
          <w:rFonts w:ascii="Times New Roman" w:eastAsia="Times New Roman"/>
          <w:sz w:val="24"/>
          <w:szCs w:val="24"/>
        </w:rPr>
        <w:t xml:space="preserve"> 12.0.712.0</w:t>
      </w:r>
      <w:r>
        <w:rPr>
          <w:sz w:val="24"/>
          <w:szCs w:val="24"/>
        </w:rPr>
        <w:t>。</w:t>
      </w:r>
    </w:p>
    <w:p>
      <w:pPr>
        <w:pStyle w:val="6"/>
        <w:spacing w:line="365" w:lineRule="exact"/>
        <w:ind w:left="699"/>
        <w:rPr>
          <w:sz w:val="24"/>
          <w:szCs w:val="24"/>
        </w:rPr>
      </w:pPr>
      <w:r>
        <w:rPr>
          <w:sz w:val="24"/>
          <w:szCs w:val="24"/>
        </w:rPr>
        <w:t>正如我们所预期的那样，</w:t>
      </w:r>
      <w:r>
        <w:rPr>
          <w:rFonts w:ascii="Times New Roman" w:eastAsia="Times New Roman"/>
          <w:sz w:val="24"/>
          <w:szCs w:val="24"/>
        </w:rPr>
        <w:t>bot</w:t>
      </w:r>
      <w:r>
        <w:rPr>
          <w:sz w:val="24"/>
          <w:szCs w:val="24"/>
        </w:rPr>
        <w:t>收</w:t>
      </w:r>
    </w:p>
    <w:p>
      <w:pPr>
        <w:spacing w:after="0" w:line="365" w:lineRule="exact"/>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集的数据与人工结果不相上下，甚至在很多方面更胜一筹。绝大多数的网页是相同的，而对于那些存在差异的网页，工程师借助结果视图可以很快的判定这些差别是否无关紧要（见图</w:t>
      </w:r>
      <w:r>
        <w:rPr>
          <w:rFonts w:ascii="Times New Roman" w:hAnsi="Times New Roman" w:eastAsia="Times New Roman"/>
          <w:sz w:val="24"/>
          <w:szCs w:val="24"/>
        </w:rPr>
        <w:t>3.29</w:t>
      </w:r>
      <w:r>
        <w:rPr>
          <w:sz w:val="24"/>
          <w:szCs w:val="24"/>
        </w:rPr>
        <w:t>）。现在，不存在回归问题的判断可以由机器完成了。这件事情的意义不容忽视，这意味着靠人工点击网页累吐血的时代一去不复返了</w:t>
      </w:r>
      <w:r>
        <w:rPr>
          <w:rFonts w:ascii="Times New Roman" w:hAnsi="Times New Roman" w:eastAsia="Times New Roman"/>
          <w:sz w:val="24"/>
          <w:szCs w:val="24"/>
        </w:rPr>
        <w:t>——</w:t>
      </w:r>
      <w:r>
        <w:rPr>
          <w:sz w:val="24"/>
          <w:szCs w:val="24"/>
        </w:rPr>
        <w:t>严格讲砍掉了</w:t>
      </w:r>
      <w:r>
        <w:rPr>
          <w:rFonts w:ascii="Times New Roman" w:hAnsi="Times New Roman" w:eastAsia="Times New Roman"/>
          <w:sz w:val="24"/>
          <w:szCs w:val="24"/>
        </w:rPr>
        <w:t>90%</w:t>
      </w:r>
      <w:r>
        <w:rPr>
          <w:sz w:val="24"/>
          <w:szCs w:val="24"/>
        </w:rPr>
        <w:t>左右的人工劳动。原来持续数日的测试任务现在几（或几十）分钟内即可搞定。原来每周运行</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一次，现在可以每天执行数次。测试人员翻身得解放，可以集中精力寻找更有价值的</w:t>
      </w:r>
      <w:r>
        <w:rPr>
          <w:rFonts w:ascii="Times New Roman" w:eastAsia="Times New Roman"/>
          <w:sz w:val="24"/>
          <w:szCs w:val="24"/>
        </w:rPr>
        <w:t>bug</w:t>
      </w:r>
      <w:r>
        <w:rPr>
          <w:sz w:val="24"/>
          <w:szCs w:val="24"/>
        </w:rPr>
        <w:t>了。</w:t>
      </w:r>
    </w:p>
    <w:p>
      <w:pPr>
        <w:pStyle w:val="6"/>
        <w:spacing w:line="300" w:lineRule="auto"/>
        <w:ind w:right="142" w:firstLine="599"/>
        <w:rPr>
          <w:sz w:val="24"/>
          <w:szCs w:val="24"/>
        </w:rPr>
      </w:pPr>
      <w:r>
        <w:rPr>
          <w:sz w:val="24"/>
          <w:szCs w:val="24"/>
        </w:rPr>
        <w:t>从另外一个角度看，如果在浏览器保持不变的情况下长时间观察一个网站，我们就不是测试浏览器，而是在测试这个网站了。变换不同的浏览器访问一个网站也是一样。从而，网页开发者也可以借助这个工具检查网站的所有变化。也就是说，网页开发者可以在每次推出新版本时运行</w:t>
      </w:r>
      <w:r>
        <w:rPr>
          <w:rFonts w:ascii="Times New Roman" w:eastAsia="Times New Roman"/>
          <w:sz w:val="24"/>
          <w:szCs w:val="24"/>
        </w:rPr>
        <w:t>bot</w:t>
      </w:r>
      <w:r>
        <w:rPr>
          <w:sz w:val="24"/>
          <w:szCs w:val="24"/>
        </w:rPr>
        <w:t>，在其结果表格中查看变化的内</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46"/>
        <w:rPr>
          <w:sz w:val="24"/>
          <w:szCs w:val="24"/>
        </w:rPr>
      </w:pPr>
      <w:r>
        <w:rPr>
          <w:sz w:val="24"/>
          <w:szCs w:val="24"/>
        </w:rPr>
        <w:t xml:space="preserve">容。无须手工测试，网页开发者一眼就可以确认变化是否正常，是否需要记录一个回归 </w:t>
      </w:r>
      <w:r>
        <w:rPr>
          <w:rFonts w:ascii="Times New Roman" w:eastAsia="Times New Roman"/>
          <w:sz w:val="24"/>
          <w:szCs w:val="24"/>
        </w:rPr>
        <w:t>bug</w:t>
      </w:r>
      <w:r>
        <w:rPr>
          <w:sz w:val="24"/>
          <w:szCs w:val="24"/>
        </w:rPr>
        <w:t xml:space="preserve">，而 </w:t>
      </w:r>
      <w:r>
        <w:rPr>
          <w:rFonts w:ascii="Times New Roman" w:eastAsia="Times New Roman"/>
          <w:sz w:val="24"/>
          <w:szCs w:val="24"/>
        </w:rPr>
        <w:t xml:space="preserve">bug </w:t>
      </w:r>
      <w:r>
        <w:rPr>
          <w:sz w:val="24"/>
          <w:szCs w:val="24"/>
        </w:rPr>
        <w:t>的细节如什么浏览器、哪个应用版本，以及具体的</w:t>
      </w:r>
      <w:r>
        <w:rPr>
          <w:rFonts w:ascii="Times New Roman" w:eastAsia="Times New Roman"/>
          <w:sz w:val="24"/>
          <w:szCs w:val="24"/>
        </w:rPr>
        <w:t>HTML</w:t>
      </w:r>
      <w:r>
        <w:rPr>
          <w:sz w:val="24"/>
          <w:szCs w:val="24"/>
        </w:rPr>
        <w:t>元素信息都已经万事俱备了。</w:t>
      </w:r>
    </w:p>
    <w:p>
      <w:pPr>
        <w:pStyle w:val="6"/>
        <w:spacing w:line="300" w:lineRule="auto"/>
        <w:ind w:right="142" w:firstLine="599"/>
        <w:rPr>
          <w:sz w:val="24"/>
          <w:szCs w:val="24"/>
        </w:rPr>
      </w:pPr>
      <w:r>
        <w:rPr>
          <w:sz w:val="24"/>
          <w:szCs w:val="24"/>
        </w:rPr>
        <w:t xml:space="preserve">数据驱动的网站怎么办呢？例 </w:t>
      </w:r>
      <w:r>
        <w:rPr>
          <w:spacing w:val="-6"/>
          <w:sz w:val="24"/>
          <w:szCs w:val="24"/>
        </w:rPr>
        <w:t>如，</w:t>
      </w:r>
      <w:r>
        <w:rPr>
          <w:rFonts w:ascii="Times New Roman" w:eastAsia="Times New Roman"/>
          <w:spacing w:val="-11"/>
          <w:sz w:val="24"/>
          <w:szCs w:val="24"/>
        </w:rPr>
        <w:t>YouTube</w:t>
      </w:r>
      <w:r>
        <w:rPr>
          <w:sz w:val="24"/>
          <w:szCs w:val="24"/>
        </w:rPr>
        <w:t>和</w:t>
      </w:r>
      <w:r>
        <w:rPr>
          <w:rFonts w:ascii="Times New Roman" w:eastAsia="Times New Roman"/>
          <w:spacing w:val="-6"/>
          <w:sz w:val="24"/>
          <w:szCs w:val="24"/>
        </w:rPr>
        <w:t>CNN</w:t>
      </w:r>
      <w:r>
        <w:rPr>
          <w:spacing w:val="-2"/>
          <w:sz w:val="24"/>
          <w:szCs w:val="24"/>
        </w:rPr>
        <w:t>，网站内容一直在变化。这不会把</w:t>
      </w:r>
      <w:r>
        <w:rPr>
          <w:rFonts w:ascii="Times New Roman" w:eastAsia="Times New Roman"/>
          <w:spacing w:val="-4"/>
          <w:sz w:val="24"/>
          <w:szCs w:val="24"/>
        </w:rPr>
        <w:t>bot</w:t>
      </w:r>
      <w:r>
        <w:rPr>
          <w:sz w:val="24"/>
          <w:szCs w:val="24"/>
        </w:rPr>
        <w:t>搞晕吗？只要</w:t>
      </w:r>
      <w:r>
        <w:rPr>
          <w:rFonts w:ascii="Times New Roman" w:eastAsia="Times New Roman"/>
          <w:spacing w:val="-3"/>
          <w:sz w:val="24"/>
          <w:szCs w:val="24"/>
        </w:rPr>
        <w:t>bot</w:t>
      </w:r>
      <w:r>
        <w:rPr>
          <w:sz w:val="24"/>
          <w:szCs w:val="24"/>
        </w:rPr>
        <w:t>能基于历史数据理解正常的波动就行了。如果在一遍又一遍的运行中只有文章内容和图像在发生变化，</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3144"/>
        </w:tabs>
        <w:spacing w:before="54" w:line="300" w:lineRule="auto"/>
        <w:ind w:right="97"/>
        <w:rPr>
          <w:sz w:val="24"/>
          <w:szCs w:val="24"/>
        </w:rPr>
      </w:pPr>
      <w:r>
        <w:rPr>
          <w:rFonts w:ascii="Times New Roman" w:eastAsia="Times New Roman"/>
          <w:spacing w:val="-3"/>
          <w:sz w:val="24"/>
          <w:szCs w:val="24"/>
        </w:rPr>
        <w:t>bot</w:t>
      </w:r>
      <w:r>
        <w:rPr>
          <w:sz w:val="24"/>
          <w:szCs w:val="24"/>
        </w:rPr>
        <w:t>所测量到的差异值将会保持在正常区间内（对此网站而言）。当网站分数超出正常范围时，如</w:t>
      </w:r>
      <w:r>
        <w:rPr>
          <w:spacing w:val="-77"/>
          <w:sz w:val="24"/>
          <w:szCs w:val="24"/>
        </w:rPr>
        <w:t xml:space="preserve"> </w:t>
      </w:r>
      <w:r>
        <w:rPr>
          <w:rFonts w:ascii="Times New Roman" w:eastAsia="Times New Roman"/>
          <w:spacing w:val="-7"/>
          <w:sz w:val="24"/>
          <w:szCs w:val="24"/>
        </w:rPr>
        <w:t>IFRAME</w:t>
      </w:r>
      <w:r>
        <w:rPr>
          <w:rFonts w:ascii="Times New Roman" w:eastAsia="Times New Roman"/>
          <w:spacing w:val="-5"/>
          <w:sz w:val="24"/>
          <w:szCs w:val="24"/>
        </w:rPr>
        <w:t xml:space="preserve"> </w:t>
      </w:r>
      <w:r>
        <w:rPr>
          <w:sz w:val="24"/>
          <w:szCs w:val="24"/>
        </w:rPr>
        <w:t xml:space="preserve">出错了，或者网站采用了全新的布局， </w:t>
      </w:r>
      <w:r>
        <w:rPr>
          <w:rFonts w:ascii="Times New Roman" w:eastAsia="Times New Roman"/>
          <w:spacing w:val="-3"/>
          <w:sz w:val="24"/>
          <w:szCs w:val="24"/>
        </w:rPr>
        <w:t>bot</w:t>
      </w:r>
      <w:r>
        <w:rPr>
          <w:sz w:val="24"/>
          <w:szCs w:val="24"/>
        </w:rPr>
        <w:t>会产生一个提醒，通知到网站开发者，由他来判断这是否正常，是否需要报告</w:t>
      </w:r>
      <w:r>
        <w:rPr>
          <w:rFonts w:ascii="Times New Roman" w:eastAsia="Times New Roman"/>
          <w:spacing w:val="-11"/>
          <w:sz w:val="24"/>
          <w:szCs w:val="24"/>
        </w:rPr>
        <w:t>bug</w:t>
      </w:r>
      <w:r>
        <w:rPr>
          <w:sz w:val="24"/>
          <w:szCs w:val="24"/>
        </w:rPr>
        <w:t>。图</w:t>
      </w:r>
      <w:r>
        <w:rPr>
          <w:rFonts w:ascii="Times New Roman" w:eastAsia="Times New Roman"/>
          <w:sz w:val="24"/>
          <w:szCs w:val="24"/>
        </w:rPr>
        <w:t>3.32</w:t>
      </w:r>
      <w:r>
        <w:rPr>
          <w:rFonts w:ascii="Times New Roman" w:eastAsia="Times New Roman"/>
          <w:sz w:val="24"/>
          <w:szCs w:val="24"/>
        </w:rPr>
        <w:tab/>
      </w:r>
      <w:r>
        <w:rPr>
          <w:sz w:val="24"/>
          <w:szCs w:val="24"/>
        </w:rPr>
        <w:t>所示为一个</w:t>
      </w:r>
      <w:r>
        <w:rPr>
          <w:spacing w:val="-14"/>
          <w:sz w:val="24"/>
          <w:szCs w:val="24"/>
        </w:rPr>
        <w:t>少</w:t>
      </w:r>
      <w:r>
        <w:rPr>
          <w:sz w:val="24"/>
          <w:szCs w:val="24"/>
        </w:rPr>
        <w:t>量噪声的示例</w:t>
      </w:r>
      <w:r>
        <w:rPr>
          <w:spacing w:val="-4"/>
          <w:sz w:val="24"/>
          <w:szCs w:val="24"/>
        </w:rPr>
        <w:t>，</w:t>
      </w:r>
      <w:r>
        <w:rPr>
          <w:rFonts w:ascii="Times New Roman" w:eastAsia="Times New Roman"/>
          <w:spacing w:val="-4"/>
          <w:sz w:val="24"/>
          <w:szCs w:val="24"/>
        </w:rPr>
        <w:t>CNET</w:t>
      </w:r>
      <w:r>
        <w:rPr>
          <w:rFonts w:ascii="Times New Roman" w:eastAsia="Times New Roman"/>
          <w:spacing w:val="25"/>
          <w:sz w:val="24"/>
          <w:szCs w:val="24"/>
        </w:rPr>
        <w:t xml:space="preserve"> </w:t>
      </w:r>
      <w:r>
        <w:rPr>
          <w:sz w:val="24"/>
          <w:szCs w:val="24"/>
        </w:rPr>
        <w:t>在右边显示了一个小广告，而不是左边。这个噪声无足轻重，可以通过设置一定规则或人工快速标记予以忽略。</w:t>
      </w:r>
    </w:p>
    <w:p>
      <w:pPr>
        <w:pStyle w:val="6"/>
        <w:spacing w:line="375" w:lineRule="exact"/>
        <w:ind w:left="699"/>
        <w:rPr>
          <w:sz w:val="24"/>
          <w:szCs w:val="24"/>
        </w:rPr>
      </w:pPr>
      <w:r>
        <w:rPr>
          <w:sz w:val="24"/>
          <w:szCs w:val="24"/>
        </w:rPr>
        <w:t>现在，如果许多提醒一下子冒出</w:t>
      </w:r>
    </w:p>
    <w:p>
      <w:pPr>
        <w:spacing w:after="0" w:line="375" w:lineRule="exact"/>
        <w:rPr>
          <w:sz w:val="21"/>
          <w:szCs w:val="21"/>
        </w:rPr>
        <w:sectPr>
          <w:pgSz w:w="5050" w:h="6630"/>
          <w:pgMar w:top="60" w:right="0" w:bottom="360" w:left="0" w:header="0" w:footer="80" w:gutter="0"/>
          <w:pgNumType w:fmt="decimal"/>
          <w:cols w:space="720" w:num="1"/>
        </w:sectPr>
      </w:pPr>
    </w:p>
    <w:p>
      <w:pPr>
        <w:pStyle w:val="6"/>
        <w:spacing w:before="34" w:line="297" w:lineRule="auto"/>
        <w:ind w:right="142"/>
        <w:rPr>
          <w:sz w:val="24"/>
          <w:szCs w:val="24"/>
        </w:rPr>
      </w:pPr>
      <w:r>
        <w:rPr>
          <w:sz w:val="24"/>
          <w:szCs w:val="24"/>
        </w:rPr>
        <w:t xml:space="preserve">来怎么办呢？测试或开发人员需要逐一检查吗？不用，我们正在开展实 </w:t>
      </w:r>
      <w:r>
        <w:rPr>
          <w:spacing w:val="-1"/>
          <w:w w:val="95"/>
          <w:sz w:val="24"/>
          <w:szCs w:val="24"/>
        </w:rPr>
        <w:t>验，将这些差异直接转发给测试人员</w:t>
      </w:r>
    </w:p>
    <w:p>
      <w:pPr>
        <w:pStyle w:val="6"/>
        <w:spacing w:before="10" w:line="300" w:lineRule="auto"/>
        <w:ind w:right="97"/>
        <w:jc w:val="both"/>
        <w:rPr>
          <w:sz w:val="24"/>
          <w:szCs w:val="24"/>
        </w:rPr>
      </w:pPr>
      <w:r>
        <w:rPr>
          <w:sz w:val="24"/>
          <w:szCs w:val="24"/>
        </w:rPr>
        <w:t>（</w:t>
      </w:r>
      <w:r>
        <w:rPr>
          <w:sz w:val="24"/>
          <w:szCs w:val="24"/>
        </w:rPr>
        <w:fldChar w:fldCharType="begin"/>
      </w:r>
      <w:r>
        <w:rPr>
          <w:sz w:val="24"/>
          <w:szCs w:val="24"/>
        </w:rPr>
        <w:instrText xml:space="preserve"> HYPERLINK "http://www.utest.com/" \h </w:instrText>
      </w:r>
      <w:r>
        <w:rPr>
          <w:sz w:val="24"/>
          <w:szCs w:val="24"/>
        </w:rPr>
        <w:fldChar w:fldCharType="separate"/>
      </w:r>
      <w:r>
        <w:rPr>
          <w:rFonts w:ascii="Times New Roman" w:eastAsia="Times New Roman"/>
          <w:sz w:val="24"/>
          <w:szCs w:val="24"/>
        </w:rPr>
        <w:t>http://www.utest.com</w:t>
      </w:r>
      <w:r>
        <w:rPr>
          <w:rFonts w:ascii="Times New Roman" w:eastAsia="Times New Roman"/>
          <w:sz w:val="24"/>
          <w:szCs w:val="24"/>
        </w:rPr>
        <w:fldChar w:fldCharType="end"/>
      </w:r>
      <w:r>
        <w:rPr>
          <w:rFonts w:ascii="Times New Roman" w:eastAsia="Times New Roman"/>
          <w:spacing w:val="61"/>
          <w:sz w:val="24"/>
          <w:szCs w:val="24"/>
        </w:rPr>
        <w:t xml:space="preserve"> </w:t>
      </w:r>
      <w:r>
        <w:rPr>
          <w:sz w:val="24"/>
          <w:szCs w:val="24"/>
        </w:rPr>
        <w:t>的朋友们在实验中帮了大忙，他们有着大量非常聪明能干的测试人员。他们的测试经常能发现比内部重复性的自动化回归测试更多的、更高质量的问题）。测试人员去进行快速评审，通过这种方式使得核心测试和开发团队不受噪声的干扰。众包测试人员需要对比网页的不同版本，并做合适的标记：是一个</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rFonts w:ascii="Times New Roman" w:eastAsia="Times New Roman"/>
          <w:sz w:val="24"/>
          <w:szCs w:val="24"/>
        </w:rPr>
        <w:t>bug</w:t>
      </w:r>
      <w:r>
        <w:rPr>
          <w:sz w:val="24"/>
          <w:szCs w:val="24"/>
        </w:rPr>
        <w:t>还是一个新功能特性。这一额外的过滤进一步保护了核心工程团队， 使之免受噪声的打扰。</w:t>
      </w:r>
    </w:p>
    <w:p>
      <w:pPr>
        <w:spacing w:after="0" w:line="300" w:lineRule="auto"/>
        <w:rPr>
          <w:sz w:val="21"/>
          <w:szCs w:val="21"/>
        </w:rPr>
        <w:sectPr>
          <w:pgSz w:w="5050" w:h="6630"/>
          <w:pgMar w:top="60" w:right="0" w:bottom="360" w:left="0" w:header="0" w:footer="80" w:gutter="0"/>
          <w:pgNumType w:fmt="decimal"/>
          <w:cols w:space="720" w:num="1"/>
        </w:sectPr>
      </w:pPr>
    </w:p>
    <w:p>
      <w:pPr>
        <w:pStyle w:val="6"/>
        <w:ind w:left="135"/>
        <w:rPr>
          <w:sz w:val="18"/>
          <w:szCs w:val="24"/>
        </w:rPr>
      </w:pPr>
      <w:r>
        <w:rPr>
          <w:sz w:val="18"/>
          <w:szCs w:val="24"/>
        </w:rPr>
        <w:drawing>
          <wp:inline distT="0" distB="0" distL="0" distR="0">
            <wp:extent cx="3021965" cy="1903095"/>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87" cstate="print"/>
                    <a:stretch>
                      <a:fillRect/>
                    </a:stretch>
                  </pic:blipFill>
                  <pic:spPr>
                    <a:xfrm>
                      <a:off x="0" y="0"/>
                      <a:ext cx="3022529" cy="1903190"/>
                    </a:xfrm>
                    <a:prstGeom prst="rect">
                      <a:avLst/>
                    </a:prstGeom>
                  </pic:spPr>
                </pic:pic>
              </a:graphicData>
            </a:graphic>
          </wp:inline>
        </w:drawing>
      </w:r>
    </w:p>
    <w:p>
      <w:pPr>
        <w:pStyle w:val="6"/>
        <w:spacing w:before="5"/>
        <w:ind w:left="0"/>
        <w:rPr>
          <w:sz w:val="4"/>
          <w:szCs w:val="24"/>
        </w:rPr>
      </w:pPr>
    </w:p>
    <w:p>
      <w:pPr>
        <w:spacing w:before="77" w:line="259" w:lineRule="auto"/>
        <w:ind w:left="2266" w:right="180" w:hanging="2085"/>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3.32 bot</w:t>
      </w:r>
      <w:r>
        <w:rPr>
          <w:sz w:val="22"/>
          <w:szCs w:val="21"/>
        </w:rPr>
        <w:t>的可视化对比视图：带噪声的页面</w:t>
      </w:r>
    </w:p>
    <w:p>
      <w:pPr>
        <w:pStyle w:val="6"/>
        <w:spacing w:before="173" w:line="300" w:lineRule="auto"/>
        <w:ind w:right="98" w:firstLine="599"/>
        <w:rPr>
          <w:sz w:val="24"/>
          <w:szCs w:val="24"/>
        </w:rPr>
      </w:pPr>
      <w:r>
        <w:rPr>
          <w:sz w:val="24"/>
          <w:szCs w:val="24"/>
        </w:rPr>
        <w:t>如何得到众包人员的投票数据 呢？我们实现了一个功能，可以基于</w:t>
      </w:r>
      <w:r>
        <w:rPr>
          <w:spacing w:val="-7"/>
          <w:sz w:val="24"/>
          <w:szCs w:val="24"/>
        </w:rPr>
        <w:t xml:space="preserve">原始 </w:t>
      </w:r>
      <w:r>
        <w:rPr>
          <w:rFonts w:ascii="Times New Roman" w:eastAsia="Times New Roman"/>
          <w:sz w:val="24"/>
          <w:szCs w:val="24"/>
        </w:rPr>
        <w:t>bot</w:t>
      </w:r>
      <w:r>
        <w:rPr>
          <w:rFonts w:ascii="Times New Roman" w:eastAsia="Times New Roman"/>
          <w:spacing w:val="47"/>
          <w:sz w:val="24"/>
          <w:szCs w:val="24"/>
        </w:rPr>
        <w:t xml:space="preserve"> </w:t>
      </w:r>
      <w:r>
        <w:rPr>
          <w:sz w:val="24"/>
          <w:szCs w:val="24"/>
        </w:rPr>
        <w:t>数据生成一个简单的投票页面。通过几个实验与标准的人工评审</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3" w:line="302" w:lineRule="auto"/>
        <w:ind w:right="49"/>
        <w:rPr>
          <w:sz w:val="24"/>
          <w:szCs w:val="24"/>
        </w:rPr>
      </w:pPr>
      <w:r>
        <w:rPr>
          <w:sz w:val="24"/>
          <w:szCs w:val="24"/>
        </w:rPr>
        <w:t>方法进行了对照。标准的人工评审方法中，现场外包工程师花费了</w:t>
      </w:r>
      <w:r>
        <w:rPr>
          <w:rFonts w:ascii="Times New Roman" w:eastAsia="Times New Roman"/>
          <w:sz w:val="24"/>
          <w:szCs w:val="24"/>
        </w:rPr>
        <w:t>3</w:t>
      </w:r>
      <w:r>
        <w:rPr>
          <w:sz w:val="24"/>
          <w:szCs w:val="24"/>
        </w:rPr>
        <w:t>天时间来检查</w:t>
      </w:r>
      <w:r>
        <w:rPr>
          <w:rFonts w:ascii="Times New Roman" w:eastAsia="Times New Roman"/>
          <w:sz w:val="24"/>
          <w:szCs w:val="24"/>
        </w:rPr>
        <w:t>150</w:t>
      </w:r>
      <w:r>
        <w:rPr>
          <w:sz w:val="24"/>
          <w:szCs w:val="24"/>
        </w:rPr>
        <w:t>个</w:t>
      </w:r>
      <w:r>
        <w:rPr>
          <w:rFonts w:ascii="Times New Roman" w:eastAsia="Times New Roman"/>
          <w:sz w:val="24"/>
          <w:szCs w:val="24"/>
        </w:rPr>
        <w:t>URL</w:t>
      </w:r>
      <w:r>
        <w:rPr>
          <w:sz w:val="24"/>
          <w:szCs w:val="24"/>
        </w:rPr>
        <w:t xml:space="preserve">。相比较而言， </w:t>
      </w:r>
      <w:r>
        <w:rPr>
          <w:rFonts w:ascii="Times New Roman" w:eastAsia="Times New Roman"/>
          <w:sz w:val="24"/>
          <w:szCs w:val="24"/>
        </w:rPr>
        <w:t>bot</w:t>
      </w:r>
      <w:r>
        <w:rPr>
          <w:sz w:val="24"/>
          <w:szCs w:val="24"/>
        </w:rPr>
        <w:t>只标记了这</w:t>
      </w:r>
      <w:r>
        <w:rPr>
          <w:rFonts w:ascii="Times New Roman" w:eastAsia="Times New Roman"/>
          <w:sz w:val="24"/>
          <w:szCs w:val="24"/>
        </w:rPr>
        <w:t>150</w:t>
      </w:r>
      <w:r>
        <w:rPr>
          <w:sz w:val="24"/>
          <w:szCs w:val="24"/>
        </w:rPr>
        <w:t>个</w:t>
      </w:r>
      <w:r>
        <w:rPr>
          <w:rFonts w:ascii="Times New Roman" w:eastAsia="Times New Roman"/>
          <w:sz w:val="24"/>
          <w:szCs w:val="24"/>
        </w:rPr>
        <w:t>URL</w:t>
      </w:r>
      <w:r>
        <w:rPr>
          <w:sz w:val="24"/>
          <w:szCs w:val="24"/>
        </w:rPr>
        <w:t>中的</w:t>
      </w:r>
      <w:r>
        <w:rPr>
          <w:rFonts w:ascii="Times New Roman" w:eastAsia="Times New Roman"/>
          <w:sz w:val="24"/>
          <w:szCs w:val="24"/>
        </w:rPr>
        <w:t>6</w:t>
      </w:r>
      <w:r>
        <w:rPr>
          <w:sz w:val="24"/>
          <w:szCs w:val="24"/>
        </w:rPr>
        <w:t>个需要检查，而这</w:t>
      </w:r>
      <w:r>
        <w:rPr>
          <w:rFonts w:ascii="Times New Roman" w:eastAsia="Times New Roman"/>
          <w:sz w:val="24"/>
          <w:szCs w:val="24"/>
        </w:rPr>
        <w:t>6</w:t>
      </w:r>
      <w:r>
        <w:rPr>
          <w:sz w:val="24"/>
          <w:szCs w:val="24"/>
        </w:rPr>
        <w:t>个不再需要进一步评</w:t>
      </w:r>
    </w:p>
    <w:p>
      <w:pPr>
        <w:pStyle w:val="6"/>
        <w:spacing w:line="297" w:lineRule="auto"/>
        <w:ind w:right="98"/>
        <w:rPr>
          <w:sz w:val="24"/>
          <w:szCs w:val="24"/>
        </w:rPr>
      </w:pPr>
      <w:r>
        <w:rPr>
          <w:sz w:val="24"/>
          <w:szCs w:val="24"/>
        </w:rPr>
        <w:t>价。这些标记的</w:t>
      </w:r>
      <w:r>
        <w:rPr>
          <w:rFonts w:ascii="Times New Roman" w:eastAsia="Times New Roman"/>
          <w:sz w:val="24"/>
          <w:szCs w:val="24"/>
        </w:rPr>
        <w:t>URL</w:t>
      </w:r>
      <w:r>
        <w:rPr>
          <w:sz w:val="24"/>
          <w:szCs w:val="24"/>
        </w:rPr>
        <w:t xml:space="preserve">被发给众包测试人员。有了 </w:t>
      </w:r>
      <w:r>
        <w:rPr>
          <w:rFonts w:ascii="Times New Roman" w:eastAsia="Times New Roman"/>
          <w:sz w:val="24"/>
          <w:szCs w:val="24"/>
        </w:rPr>
        <w:t xml:space="preserve">bot </w:t>
      </w:r>
      <w:r>
        <w:rPr>
          <w:sz w:val="24"/>
          <w:szCs w:val="24"/>
        </w:rPr>
        <w:t>数据和差别可视化工具的帮助，一个众包测试人员确认一个网站有无问题的平均时间是</w:t>
      </w:r>
      <w:r>
        <w:rPr>
          <w:rFonts w:ascii="Times New Roman" w:eastAsia="Times New Roman"/>
          <w:sz w:val="24"/>
          <w:szCs w:val="24"/>
        </w:rPr>
        <w:t>18</w:t>
      </w:r>
      <w:r>
        <w:rPr>
          <w:sz w:val="24"/>
          <w:szCs w:val="24"/>
        </w:rPr>
        <w:t>秒。众包测试人员正确的指出这</w:t>
      </w:r>
      <w:r>
        <w:rPr>
          <w:rFonts w:ascii="Times New Roman" w:eastAsia="Times New Roman"/>
          <w:sz w:val="24"/>
          <w:szCs w:val="24"/>
        </w:rPr>
        <w:t>6</w:t>
      </w:r>
      <w:r>
        <w:rPr>
          <w:sz w:val="24"/>
          <w:szCs w:val="24"/>
        </w:rPr>
        <w:t>个都有异常，效果与标准的人工评审方法一致，但后者显然要昂贵的多。</w:t>
      </w:r>
    </w:p>
    <w:p>
      <w:pPr>
        <w:spacing w:after="0" w:line="297" w:lineRule="auto"/>
        <w:rPr>
          <w:sz w:val="21"/>
          <w:szCs w:val="21"/>
        </w:rPr>
        <w:sectPr>
          <w:pgSz w:w="5050" w:h="6630"/>
          <w:pgMar w:top="80" w:right="0" w:bottom="360" w:left="0" w:header="0" w:footer="80" w:gutter="0"/>
          <w:pgNumType w:fmt="decimal"/>
          <w:cols w:space="720" w:num="1"/>
        </w:sectPr>
      </w:pPr>
    </w:p>
    <w:p>
      <w:pPr>
        <w:pStyle w:val="6"/>
        <w:spacing w:before="34" w:line="295" w:lineRule="auto"/>
        <w:ind w:right="143" w:firstLine="599"/>
        <w:rPr>
          <w:sz w:val="24"/>
          <w:szCs w:val="24"/>
        </w:rPr>
      </w:pPr>
      <w:r>
        <w:rPr>
          <w:sz w:val="24"/>
          <w:szCs w:val="24"/>
        </w:rPr>
        <w:t xml:space="preserve">虽然很棒，但这只适用于静态网页，那些交互式内容例如飞行菜单、文本框和按钮怎么办呢？解决这个问题的工作正在进行中。类似拍电影， </w:t>
      </w:r>
      <w:r>
        <w:rPr>
          <w:rFonts w:ascii="Times New Roman" w:eastAsia="Times New Roman"/>
          <w:sz w:val="24"/>
          <w:szCs w:val="24"/>
        </w:rPr>
        <w:t>bot</w:t>
      </w:r>
      <w:r>
        <w:rPr>
          <w:sz w:val="24"/>
          <w:szCs w:val="24"/>
        </w:rPr>
        <w:t>会自动地与网页上感兴趣的元素进行交互，在每一步抓取</w:t>
      </w:r>
      <w:r>
        <w:rPr>
          <w:rFonts w:ascii="Times New Roman" w:eastAsia="Times New Roman"/>
          <w:sz w:val="24"/>
          <w:szCs w:val="24"/>
        </w:rPr>
        <w:t>DOM</w:t>
      </w:r>
      <w:r>
        <w:rPr>
          <w:sz w:val="24"/>
          <w:szCs w:val="24"/>
        </w:rPr>
        <w:t>快</w:t>
      </w:r>
    </w:p>
    <w:p>
      <w:pPr>
        <w:pStyle w:val="6"/>
        <w:spacing w:before="33" w:line="304" w:lineRule="auto"/>
        <w:ind w:right="173"/>
        <w:rPr>
          <w:sz w:val="24"/>
          <w:szCs w:val="24"/>
        </w:rPr>
      </w:pPr>
      <w:r>
        <w:rPr>
          <w:sz w:val="24"/>
          <w:szCs w:val="24"/>
        </w:rPr>
        <w:t>照。然后，每次运行产生的</w:t>
      </w:r>
      <w:r>
        <w:rPr>
          <w:rFonts w:ascii="Times New Roman" w:hAnsi="Times New Roman" w:eastAsia="Times New Roman"/>
          <w:sz w:val="24"/>
          <w:szCs w:val="24"/>
        </w:rPr>
        <w:t>“</w:t>
      </w:r>
      <w:r>
        <w:rPr>
          <w:sz w:val="24"/>
          <w:szCs w:val="24"/>
        </w:rPr>
        <w:t>电影</w:t>
      </w:r>
      <w:r>
        <w:rPr>
          <w:rFonts w:ascii="Times New Roman" w:hAnsi="Times New Roman" w:eastAsia="Times New Roman"/>
          <w:sz w:val="24"/>
          <w:szCs w:val="24"/>
        </w:rPr>
        <w:t>”</w:t>
      </w:r>
      <w:r>
        <w:rPr>
          <w:sz w:val="24"/>
          <w:szCs w:val="24"/>
        </w:rPr>
        <w:t>可以逐帧对比。</w:t>
      </w:r>
    </w:p>
    <w:p>
      <w:pPr>
        <w:pStyle w:val="6"/>
        <w:spacing w:line="300" w:lineRule="auto"/>
        <w:ind w:right="89" w:firstLine="599"/>
        <w:jc w:val="both"/>
        <w:rPr>
          <w:sz w:val="24"/>
          <w:szCs w:val="24"/>
        </w:rPr>
      </w:pPr>
      <w:r>
        <w:rPr>
          <w:rFonts w:ascii="Times New Roman" w:eastAsia="Times New Roman"/>
          <w:spacing w:val="-3"/>
          <w:sz w:val="24"/>
          <w:szCs w:val="24"/>
        </w:rPr>
        <w:t>Google</w:t>
      </w:r>
      <w:r>
        <w:rPr>
          <w:sz w:val="24"/>
          <w:szCs w:val="24"/>
        </w:rPr>
        <w:t>已经有好几个团队使用</w:t>
      </w:r>
      <w:r>
        <w:rPr>
          <w:rFonts w:ascii="Times New Roman" w:eastAsia="Times New Roman"/>
          <w:sz w:val="24"/>
          <w:szCs w:val="24"/>
        </w:rPr>
        <w:t xml:space="preserve">bot </w:t>
      </w:r>
      <w:r>
        <w:rPr>
          <w:sz w:val="24"/>
          <w:szCs w:val="24"/>
        </w:rPr>
        <w:t>取代了大量的手工回归测试，节省下来的人力用于更加有意思的工作，例如探索式测试，这在以前是没有时间</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3"/>
        <w:jc w:val="both"/>
        <w:rPr>
          <w:sz w:val="24"/>
          <w:szCs w:val="24"/>
        </w:rPr>
      </w:pPr>
      <w:r>
        <w:rPr>
          <w:sz w:val="24"/>
          <w:szCs w:val="24"/>
        </w:rPr>
        <w:t>做的。像</w:t>
      </w:r>
      <w:r>
        <w:rPr>
          <w:rFonts w:ascii="Times New Roman" w:eastAsia="Times New Roman"/>
          <w:sz w:val="24"/>
          <w:szCs w:val="24"/>
        </w:rPr>
        <w:t>Google</w:t>
      </w:r>
      <w:r>
        <w:rPr>
          <w:sz w:val="24"/>
          <w:szCs w:val="24"/>
        </w:rPr>
        <w:t>其他事情一样，我们不紧不慢地推进这件事情，以保证数据的准确可靠。团队的目标是公开此服务和源代码，包括允许在其他人的</w:t>
      </w:r>
      <w:r>
        <w:rPr>
          <w:rFonts w:ascii="Times New Roman" w:eastAsia="Times New Roman"/>
          <w:sz w:val="24"/>
          <w:szCs w:val="24"/>
        </w:rPr>
        <w:t>VPN</w:t>
      </w:r>
      <w:r>
        <w:rPr>
          <w:sz w:val="24"/>
          <w:szCs w:val="24"/>
        </w:rPr>
        <w:t>上进行自我托管的测试，如果他们不愿意将预发环境的</w:t>
      </w:r>
      <w:r>
        <w:rPr>
          <w:rFonts w:ascii="Times New Roman" w:eastAsia="Times New Roman"/>
          <w:sz w:val="24"/>
          <w:szCs w:val="24"/>
        </w:rPr>
        <w:t>URL</w:t>
      </w:r>
      <w:r>
        <w:rPr>
          <w:sz w:val="24"/>
          <w:szCs w:val="24"/>
        </w:rPr>
        <w:t>对外公开的话。</w:t>
      </w:r>
    </w:p>
    <w:p>
      <w:pPr>
        <w:pStyle w:val="6"/>
        <w:spacing w:line="300" w:lineRule="auto"/>
        <w:ind w:right="113" w:firstLine="599"/>
        <w:rPr>
          <w:sz w:val="24"/>
          <w:szCs w:val="24"/>
        </w:rPr>
      </w:pPr>
      <w:r>
        <w:rPr>
          <w:sz w:val="24"/>
          <w:szCs w:val="24"/>
        </w:rPr>
        <w:t>基本的</w:t>
      </w:r>
      <w:r>
        <w:rPr>
          <w:rFonts w:ascii="Times New Roman" w:eastAsia="Times New Roman"/>
          <w:sz w:val="24"/>
          <w:szCs w:val="24"/>
        </w:rPr>
        <w:t>bot</w:t>
      </w:r>
      <w:r>
        <w:rPr>
          <w:sz w:val="24"/>
          <w:szCs w:val="24"/>
        </w:rPr>
        <w:t>代码同时运行在</w:t>
      </w:r>
      <w:r>
        <w:rPr>
          <w:rFonts w:ascii="Times New Roman" w:eastAsia="Times New Roman"/>
          <w:sz w:val="24"/>
          <w:szCs w:val="24"/>
        </w:rPr>
        <w:t xml:space="preserve">Skytap </w:t>
      </w:r>
      <w:r>
        <w:rPr>
          <w:sz w:val="24"/>
          <w:szCs w:val="24"/>
        </w:rPr>
        <w:t>和</w:t>
      </w:r>
      <w:r>
        <w:rPr>
          <w:rFonts w:ascii="Times New Roman" w:eastAsia="Times New Roman"/>
          <w:sz w:val="24"/>
          <w:szCs w:val="24"/>
        </w:rPr>
        <w:t>Amazon</w:t>
      </w:r>
      <w:r>
        <w:rPr>
          <w:sz w:val="24"/>
          <w:szCs w:val="24"/>
        </w:rPr>
        <w:t>的</w:t>
      </w:r>
      <w:r>
        <w:rPr>
          <w:rFonts w:ascii="Times New Roman" w:eastAsia="Times New Roman"/>
          <w:sz w:val="24"/>
          <w:szCs w:val="24"/>
        </w:rPr>
        <w:t>EC2</w:t>
      </w:r>
      <w:r>
        <w:rPr>
          <w:sz w:val="24"/>
          <w:szCs w:val="24"/>
        </w:rPr>
        <w:t>上，并且已经开源</w:t>
      </w:r>
    </w:p>
    <w:p>
      <w:pPr>
        <w:pStyle w:val="6"/>
        <w:spacing w:line="300" w:lineRule="auto"/>
        <w:ind w:right="98"/>
        <w:jc w:val="both"/>
        <w:rPr>
          <w:rFonts w:ascii="Times New Roman" w:eastAsia="Times New Roman"/>
          <w:sz w:val="24"/>
          <w:szCs w:val="24"/>
        </w:rPr>
      </w:pPr>
      <w:r>
        <w:rPr>
          <w:sz w:val="24"/>
          <w:szCs w:val="24"/>
        </w:rPr>
        <w:t>（见</w:t>
      </w:r>
      <w:r>
        <w:rPr>
          <w:rFonts w:ascii="Times New Roman" w:eastAsia="Times New Roman"/>
          <w:spacing w:val="-3"/>
          <w:sz w:val="24"/>
          <w:szCs w:val="24"/>
        </w:rPr>
        <w:t xml:space="preserve">Google </w:t>
      </w:r>
      <w:r>
        <w:rPr>
          <w:rFonts w:ascii="Times New Roman" w:eastAsia="Times New Roman"/>
          <w:spacing w:val="-4"/>
          <w:sz w:val="24"/>
          <w:szCs w:val="24"/>
        </w:rPr>
        <w:t xml:space="preserve">testing </w:t>
      </w:r>
      <w:r>
        <w:rPr>
          <w:rFonts w:ascii="Times New Roman" w:eastAsia="Times New Roman"/>
          <w:sz w:val="24"/>
          <w:szCs w:val="24"/>
        </w:rPr>
        <w:t xml:space="preserve">blog </w:t>
      </w:r>
      <w:r>
        <w:rPr>
          <w:spacing w:val="-13"/>
          <w:sz w:val="24"/>
          <w:szCs w:val="24"/>
        </w:rPr>
        <w:t xml:space="preserve">或附录 </w:t>
      </w:r>
      <w:r>
        <w:rPr>
          <w:rFonts w:ascii="Times New Roman" w:eastAsia="Times New Roman"/>
          <w:spacing w:val="-4"/>
          <w:sz w:val="24"/>
          <w:szCs w:val="24"/>
        </w:rPr>
        <w:t>C</w:t>
      </w:r>
      <w:r>
        <w:rPr>
          <w:spacing w:val="-4"/>
          <w:sz w:val="24"/>
          <w:szCs w:val="24"/>
        </w:rPr>
        <w:t>）</w:t>
      </w:r>
      <w:r>
        <w:rPr>
          <w:sz w:val="24"/>
          <w:szCs w:val="24"/>
        </w:rPr>
        <w:t>。</w:t>
      </w:r>
      <w:r>
        <w:rPr>
          <w:rFonts w:ascii="Times New Roman" w:eastAsia="Times New Roman"/>
          <w:spacing w:val="-6"/>
          <w:sz w:val="24"/>
          <w:szCs w:val="24"/>
        </w:rPr>
        <w:t xml:space="preserve">Tejas </w:t>
      </w:r>
      <w:r>
        <w:rPr>
          <w:rFonts w:ascii="Times New Roman" w:eastAsia="Times New Roman"/>
          <w:spacing w:val="-4"/>
          <w:sz w:val="24"/>
          <w:szCs w:val="24"/>
        </w:rPr>
        <w:t>Shah</w:t>
      </w:r>
      <w:r>
        <w:rPr>
          <w:rFonts w:ascii="Times New Roman" w:eastAsia="Times New Roman"/>
          <w:spacing w:val="51"/>
          <w:sz w:val="24"/>
          <w:szCs w:val="24"/>
        </w:rPr>
        <w:t xml:space="preserve"> </w:t>
      </w:r>
      <w:r>
        <w:rPr>
          <w:spacing w:val="-1"/>
          <w:sz w:val="24"/>
          <w:szCs w:val="24"/>
        </w:rPr>
        <w:t xml:space="preserve">很早以来一直是 </w:t>
      </w:r>
      <w:r>
        <w:rPr>
          <w:rFonts w:ascii="Times New Roman" w:eastAsia="Times New Roman"/>
          <w:sz w:val="24"/>
          <w:szCs w:val="24"/>
        </w:rPr>
        <w:t>bot</w:t>
      </w:r>
      <w:r>
        <w:rPr>
          <w:rFonts w:ascii="Times New Roman" w:eastAsia="Times New Roman"/>
          <w:spacing w:val="58"/>
          <w:sz w:val="24"/>
          <w:szCs w:val="24"/>
        </w:rPr>
        <w:t xml:space="preserve"> </w:t>
      </w:r>
      <w:r>
        <w:rPr>
          <w:sz w:val="24"/>
          <w:szCs w:val="24"/>
        </w:rPr>
        <w:t>的技</w:t>
      </w:r>
      <w:r>
        <w:rPr>
          <w:spacing w:val="4"/>
          <w:sz w:val="24"/>
          <w:szCs w:val="24"/>
        </w:rPr>
        <w:t xml:space="preserve">术主管，后来加入的有 </w:t>
      </w:r>
      <w:r>
        <w:rPr>
          <w:rFonts w:ascii="Times New Roman" w:eastAsia="Times New Roman"/>
          <w:sz w:val="24"/>
          <w:szCs w:val="24"/>
        </w:rPr>
        <w:t>Eriel</w:t>
      </w:r>
    </w:p>
    <w:p>
      <w:pPr>
        <w:spacing w:after="0" w:line="300" w:lineRule="auto"/>
        <w:jc w:val="both"/>
        <w:rPr>
          <w:rFonts w:ascii="Times New Roman" w:eastAsia="Times New Roman"/>
          <w:sz w:val="21"/>
          <w:szCs w:val="21"/>
        </w:rPr>
        <w:sectPr>
          <w:pgSz w:w="5050" w:h="6630"/>
          <w:pgMar w:top="60" w:right="0" w:bottom="360" w:left="0" w:header="0" w:footer="80" w:gutter="0"/>
          <w:pgNumType w:fmt="decimal"/>
          <w:cols w:space="720" w:num="1"/>
        </w:sectPr>
      </w:pPr>
    </w:p>
    <w:p>
      <w:pPr>
        <w:pStyle w:val="6"/>
        <w:tabs>
          <w:tab w:val="left" w:pos="2769"/>
        </w:tabs>
        <w:spacing w:before="54" w:line="300" w:lineRule="auto"/>
        <w:ind w:right="98"/>
        <w:rPr>
          <w:sz w:val="24"/>
          <w:szCs w:val="24"/>
        </w:rPr>
      </w:pPr>
      <w:r>
        <w:rPr>
          <w:sz w:val="24"/>
          <w:szCs w:val="24"/>
        </w:rPr>
        <w:pict>
          <v:shape id="_x0000_s1152" o:spid="_x0000_s1152" style="position:absolute;left:0pt;margin-left:4.95pt;margin-top:49.15pt;height:260.85pt;width:242.2pt;mso-position-horizontal-relative:page;z-index:-251557888;mso-width-relative:page;mso-height-relative:page;" fillcolor="#EDEDED" filled="t" stroked="f" coordorigin="99,984" coordsize="4844,5217" path="m4943,984l99,984,99,2063,100,2063,100,6200,4943,6200,4943,2063,4943,984e">
            <v:path arrowok="t"/>
            <v:fill on="t" focussize="0,0"/>
            <v:stroke on="f"/>
            <v:imagedata o:title=""/>
            <o:lock v:ext="edit"/>
          </v:shape>
        </w:pict>
      </w:r>
      <w:r>
        <w:rPr>
          <w:rFonts w:ascii="Times New Roman" w:eastAsia="Times New Roman"/>
          <w:spacing w:val="-7"/>
          <w:sz w:val="24"/>
          <w:szCs w:val="24"/>
        </w:rPr>
        <w:t>Thomas</w:t>
      </w:r>
      <w:r>
        <w:rPr>
          <w:sz w:val="24"/>
          <w:szCs w:val="24"/>
        </w:rPr>
        <w:t>、</w:t>
      </w:r>
      <w:r>
        <w:rPr>
          <w:rFonts w:ascii="Times New Roman" w:eastAsia="Times New Roman"/>
          <w:sz w:val="24"/>
          <w:szCs w:val="24"/>
        </w:rPr>
        <w:t>Joe</w:t>
      </w:r>
      <w:r>
        <w:rPr>
          <w:rFonts w:ascii="Times New Roman" w:eastAsia="Times New Roman"/>
          <w:sz w:val="24"/>
          <w:szCs w:val="24"/>
        </w:rPr>
        <w:tab/>
      </w:r>
      <w:r>
        <w:rPr>
          <w:rFonts w:ascii="Times New Roman" w:eastAsia="Times New Roman"/>
          <w:spacing w:val="-4"/>
          <w:sz w:val="24"/>
          <w:szCs w:val="24"/>
        </w:rPr>
        <w:t>Mikhail</w:t>
      </w:r>
      <w:r>
        <w:rPr>
          <w:sz w:val="24"/>
          <w:szCs w:val="24"/>
        </w:rPr>
        <w:t>和</w:t>
      </w:r>
      <w:r>
        <w:rPr>
          <w:rFonts w:ascii="Times New Roman" w:eastAsia="Times New Roman"/>
          <w:spacing w:val="-4"/>
          <w:sz w:val="24"/>
          <w:szCs w:val="24"/>
        </w:rPr>
        <w:t xml:space="preserve">Richard </w:t>
      </w:r>
      <w:r>
        <w:rPr>
          <w:rFonts w:ascii="Times New Roman" w:eastAsia="Times New Roman"/>
          <w:spacing w:val="-8"/>
          <w:sz w:val="24"/>
          <w:szCs w:val="24"/>
        </w:rPr>
        <w:t>Bustamante</w:t>
      </w:r>
      <w:r>
        <w:rPr>
          <w:sz w:val="24"/>
          <w:szCs w:val="24"/>
        </w:rPr>
        <w:t>。欢迎参与这个项目！</w:t>
      </w:r>
    </w:p>
    <w:p>
      <w:pPr>
        <w:pStyle w:val="6"/>
        <w:spacing w:before="4"/>
        <w:ind w:left="0"/>
        <w:rPr>
          <w:sz w:val="21"/>
          <w:szCs w:val="24"/>
        </w:rPr>
      </w:pPr>
    </w:p>
    <w:p>
      <w:pPr>
        <w:pStyle w:val="6"/>
        <w:ind w:left="999"/>
        <w:rPr>
          <w:sz w:val="24"/>
          <w:szCs w:val="24"/>
        </w:rPr>
      </w:pPr>
      <w:r>
        <w:rPr>
          <w:sz w:val="24"/>
          <w:szCs w:val="24"/>
        </w:rPr>
        <w:t>测量整个</w:t>
      </w:r>
      <w:r>
        <w:rPr>
          <w:rFonts w:ascii="Times New Roman" w:eastAsia="Times New Roman"/>
          <w:sz w:val="24"/>
          <w:szCs w:val="24"/>
        </w:rPr>
        <w:t>Internet</w:t>
      </w:r>
      <w:r>
        <w:rPr>
          <w:sz w:val="24"/>
          <w:szCs w:val="24"/>
        </w:rPr>
        <w:t>的质量</w:t>
      </w:r>
    </w:p>
    <w:p>
      <w:pPr>
        <w:pStyle w:val="6"/>
        <w:ind w:left="0"/>
        <w:rPr>
          <w:sz w:val="18"/>
          <w:szCs w:val="24"/>
        </w:rPr>
      </w:pPr>
    </w:p>
    <w:p>
      <w:pPr>
        <w:pStyle w:val="6"/>
        <w:spacing w:before="9"/>
        <w:ind w:left="0"/>
        <w:rPr>
          <w:sz w:val="24"/>
          <w:szCs w:val="24"/>
        </w:rPr>
      </w:pPr>
    </w:p>
    <w:p>
      <w:pPr>
        <w:pStyle w:val="6"/>
        <w:spacing w:before="58" w:line="300" w:lineRule="auto"/>
        <w:ind w:left="399" w:right="397" w:firstLine="603"/>
        <w:jc w:val="both"/>
        <w:rPr>
          <w:sz w:val="24"/>
          <w:szCs w:val="24"/>
        </w:rPr>
      </w:pPr>
      <w:r>
        <w:rPr>
          <w:sz w:val="24"/>
          <w:szCs w:val="24"/>
        </w:rPr>
        <w:t xml:space="preserve">在信息检索领域，惯例是随机抽取一个有代表性的搜索查询样本。当你知道了一个搜索引擎在某个查询集上的性能，你就能对所有搜索查询的质量建立起统计学上的置信度，就像总统大选的民调一样。就 </w:t>
      </w:r>
      <w:r>
        <w:rPr>
          <w:rFonts w:ascii="Times New Roman" w:eastAsia="Times New Roman"/>
          <w:sz w:val="24"/>
          <w:szCs w:val="24"/>
        </w:rPr>
        <w:t xml:space="preserve">bot </w:t>
      </w:r>
      <w:r>
        <w:rPr>
          <w:sz w:val="24"/>
          <w:szCs w:val="24"/>
        </w:rPr>
        <w:t>而言，其价值在于，如果我们用</w:t>
      </w:r>
      <w:r>
        <w:rPr>
          <w:rFonts w:ascii="Times New Roman" w:eastAsia="Times New Roman"/>
          <w:sz w:val="24"/>
          <w:szCs w:val="24"/>
        </w:rPr>
        <w:t>bot</w:t>
      </w:r>
      <w:r>
        <w:rPr>
          <w:sz w:val="24"/>
          <w:szCs w:val="24"/>
        </w:rPr>
        <w:t>测试了</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ind w:left="99"/>
        <w:rPr>
          <w:sz w:val="18"/>
          <w:szCs w:val="24"/>
        </w:rPr>
      </w:pPr>
      <w:r>
        <w:rPr>
          <w:sz w:val="18"/>
          <w:szCs w:val="24"/>
        </w:rPr>
        <w:pict>
          <v:group id="_x0000_s1153" o:spid="_x0000_s1153" o:spt="203" style="height:86.95pt;width:242.15pt;" coordsize="4843,1739">
            <o:lock v:ext="edit"/>
            <v:rect id="_x0000_s1154" o:spid="_x0000_s1154" o:spt="1" style="position:absolute;left:0;top:0;height:1739;width:4843;" fillcolor="#EDEDED" filled="t" stroked="f" coordsize="21600,21600">
              <v:path/>
              <v:fill on="t" focussize="0,0"/>
              <v:stroke on="f"/>
              <v:imagedata o:title=""/>
              <o:lock v:ext="edit"/>
            </v:rect>
            <v:shape id="_x0000_s1155" o:spid="_x0000_s1155" o:spt="202" type="#_x0000_t202" style="position:absolute;left:0;top:0;height:1739;width:4843;" filled="f" stroked="f" coordsize="21600,21600">
              <v:path/>
              <v:fill on="f" focussize="0,0"/>
              <v:stroke on="f" joinstyle="miter"/>
              <v:imagedata o:title=""/>
              <o:lock v:ext="edit"/>
              <v:textbox inset="0mm,0mm,0mm,0mm">
                <w:txbxContent>
                  <w:p>
                    <w:pPr>
                      <w:spacing w:before="29" w:line="300" w:lineRule="auto"/>
                      <w:ind w:left="299" w:right="356" w:firstLine="0"/>
                      <w:jc w:val="both"/>
                      <w:rPr>
                        <w:sz w:val="30"/>
                      </w:rPr>
                    </w:pPr>
                    <w:r>
                      <w:rPr>
                        <w:rFonts w:ascii="Times New Roman" w:eastAsia="Times New Roman"/>
                        <w:spacing w:val="-7"/>
                        <w:sz w:val="30"/>
                      </w:rPr>
                      <w:t>Internet</w:t>
                    </w:r>
                    <w:r>
                      <w:rPr>
                        <w:sz w:val="30"/>
                      </w:rPr>
                      <w:t>上代表性的</w:t>
                    </w:r>
                    <w:r>
                      <w:rPr>
                        <w:rFonts w:ascii="Times New Roman" w:eastAsia="Times New Roman"/>
                        <w:spacing w:val="-10"/>
                        <w:sz w:val="30"/>
                      </w:rPr>
                      <w:t>URL</w:t>
                    </w:r>
                    <w:r>
                      <w:rPr>
                        <w:spacing w:val="-6"/>
                        <w:sz w:val="30"/>
                      </w:rPr>
                      <w:t>，就极有可能量化并跟踪整个</w:t>
                    </w:r>
                    <w:r>
                      <w:rPr>
                        <w:rFonts w:ascii="Times New Roman" w:eastAsia="Times New Roman"/>
                        <w:spacing w:val="-7"/>
                        <w:sz w:val="30"/>
                      </w:rPr>
                      <w:t>Internet</w:t>
                    </w:r>
                    <w:r>
                      <w:rPr>
                        <w:sz w:val="30"/>
                      </w:rPr>
                      <w:t>的质量。</w:t>
                    </w:r>
                  </w:p>
                </w:txbxContent>
              </v:textbox>
            </v:shape>
            <w10:wrap type="none"/>
            <w10:anchorlock/>
          </v:group>
        </w:pict>
      </w:r>
    </w:p>
    <w:p>
      <w:pPr>
        <w:pStyle w:val="6"/>
        <w:spacing w:before="8" w:line="300" w:lineRule="auto"/>
        <w:ind w:right="142" w:firstLine="599"/>
        <w:jc w:val="right"/>
        <w:rPr>
          <w:sz w:val="24"/>
          <w:szCs w:val="24"/>
        </w:rPr>
      </w:pPr>
      <w:r>
        <w:rPr>
          <w:spacing w:val="-1"/>
          <w:w w:val="95"/>
          <w:sz w:val="24"/>
          <w:szCs w:val="24"/>
        </w:rPr>
        <w:t>图</w:t>
      </w:r>
      <w:r>
        <w:rPr>
          <w:rFonts w:ascii="Times New Roman" w:eastAsia="Times New Roman"/>
          <w:spacing w:val="-1"/>
          <w:w w:val="95"/>
          <w:sz w:val="24"/>
          <w:szCs w:val="24"/>
        </w:rPr>
        <w:t>3.33</w:t>
      </w:r>
      <w:r>
        <w:rPr>
          <w:w w:val="95"/>
          <w:sz w:val="24"/>
          <w:szCs w:val="24"/>
        </w:rPr>
        <w:t>所示为早期的</w:t>
      </w:r>
      <w:r>
        <w:rPr>
          <w:rFonts w:ascii="Times New Roman" w:eastAsia="Times New Roman"/>
          <w:spacing w:val="-9"/>
          <w:w w:val="95"/>
          <w:sz w:val="24"/>
          <w:szCs w:val="24"/>
        </w:rPr>
        <w:t>WebKit</w:t>
      </w:r>
      <w:r>
        <w:rPr>
          <w:spacing w:val="-1"/>
          <w:w w:val="95"/>
          <w:sz w:val="24"/>
          <w:szCs w:val="24"/>
        </w:rPr>
        <w:t>布局测试使用完整页面布局的哈希值。现在我们可以测试完整的页面并把错误定位到元素的级别，而非页面级别。奇异点（奇异点这个术语描述了</w:t>
      </w:r>
    </w:p>
    <w:p>
      <w:pPr>
        <w:pStyle w:val="6"/>
        <w:spacing w:line="307" w:lineRule="auto"/>
        <w:ind w:right="8"/>
        <w:rPr>
          <w:rFonts w:ascii="Times New Roman" w:eastAsia="Times New Roman"/>
          <w:sz w:val="24"/>
          <w:szCs w:val="24"/>
        </w:rPr>
      </w:pPr>
      <w:r>
        <w:rPr>
          <w:sz w:val="24"/>
          <w:szCs w:val="24"/>
        </w:rPr>
        <w:t>计算机超越了人类智能的时刻，这想必非常有趣，当今世界已经开始见到一些未来科技的浮光掠影，参见</w:t>
      </w:r>
      <w:r>
        <w:rPr>
          <w:sz w:val="24"/>
          <w:szCs w:val="24"/>
        </w:rPr>
        <w:fldChar w:fldCharType="begin"/>
      </w:r>
      <w:r>
        <w:rPr>
          <w:sz w:val="24"/>
          <w:szCs w:val="24"/>
        </w:rPr>
        <w:instrText xml:space="preserve"> HYPERLINK "http://en.wikipedia.org/wiki/Technologic" \h </w:instrText>
      </w:r>
      <w:r>
        <w:rPr>
          <w:sz w:val="24"/>
          <w:szCs w:val="24"/>
        </w:rPr>
        <w:fldChar w:fldCharType="separate"/>
      </w:r>
      <w:r>
        <w:rPr>
          <w:rFonts w:ascii="Times New Roman" w:eastAsia="Times New Roman"/>
          <w:sz w:val="24"/>
          <w:szCs w:val="24"/>
        </w:rPr>
        <w:t>http://en.wikipedia.org/wiki/Technologic</w:t>
      </w:r>
      <w:r>
        <w:rPr>
          <w:rFonts w:ascii="Times New Roman" w:eastAsia="Times New Roman"/>
          <w:sz w:val="24"/>
          <w:szCs w:val="24"/>
        </w:rPr>
        <w:fldChar w:fldCharType="end"/>
      </w:r>
    </w:p>
    <w:p>
      <w:pPr>
        <w:spacing w:after="0" w:line="307" w:lineRule="auto"/>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bot</w:t>
      </w:r>
      <w:r>
        <w:rPr>
          <w:sz w:val="24"/>
          <w:szCs w:val="24"/>
        </w:rPr>
        <w:t>的起源（作者：</w:t>
      </w:r>
      <w:r>
        <w:rPr>
          <w:rFonts w:ascii="Times New Roman" w:eastAsia="Times New Roman"/>
          <w:sz w:val="24"/>
          <w:szCs w:val="24"/>
        </w:rPr>
        <w:t>Jason Arbon</w:t>
      </w:r>
      <w:r>
        <w:rPr>
          <w:sz w:val="24"/>
          <w:szCs w:val="24"/>
        </w:rPr>
        <w:t>）</w:t>
      </w:r>
    </w:p>
    <w:p>
      <w:pPr>
        <w:spacing w:after="0"/>
        <w:rPr>
          <w:sz w:val="21"/>
          <w:szCs w:val="21"/>
        </w:rPr>
        <w:sectPr>
          <w:pgSz w:w="5050" w:h="6630"/>
          <w:pgMar w:top="60" w:right="0" w:bottom="360" w:left="0" w:header="0" w:footer="80" w:gutter="0"/>
          <w:pgNumType w:fmt="decimal"/>
          <w:cols w:space="720" w:num="1"/>
        </w:sectPr>
      </w:pPr>
    </w:p>
    <w:p>
      <w:pPr>
        <w:pStyle w:val="6"/>
        <w:ind w:left="223"/>
        <w:rPr>
          <w:sz w:val="18"/>
          <w:szCs w:val="24"/>
        </w:rPr>
      </w:pPr>
      <w:r>
        <w:rPr>
          <w:sz w:val="18"/>
          <w:szCs w:val="24"/>
        </w:rPr>
        <w:drawing>
          <wp:inline distT="0" distB="0" distL="0" distR="0">
            <wp:extent cx="2917190" cy="326390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88" cstate="print"/>
                    <a:stretch>
                      <a:fillRect/>
                    </a:stretch>
                  </pic:blipFill>
                  <pic:spPr>
                    <a:xfrm>
                      <a:off x="0" y="0"/>
                      <a:ext cx="2917202" cy="3264408"/>
                    </a:xfrm>
                    <a:prstGeom prst="rect">
                      <a:avLst/>
                    </a:prstGeom>
                  </pic:spPr>
                </pic:pic>
              </a:graphicData>
            </a:graphic>
          </wp:inline>
        </w:drawing>
      </w:r>
    </w:p>
    <w:p>
      <w:pPr>
        <w:pStyle w:val="6"/>
        <w:spacing w:before="5"/>
        <w:ind w:left="0"/>
        <w:rPr>
          <w:sz w:val="4"/>
          <w:szCs w:val="24"/>
        </w:rPr>
      </w:pPr>
    </w:p>
    <w:p>
      <w:pPr>
        <w:spacing w:before="78" w:line="259" w:lineRule="auto"/>
        <w:ind w:left="100" w:right="97" w:firstLine="112"/>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3.33 </w:t>
      </w:r>
      <w:r>
        <w:rPr>
          <w:sz w:val="22"/>
          <w:szCs w:val="21"/>
        </w:rPr>
        <w:t>早期的</w:t>
      </w:r>
      <w:r>
        <w:rPr>
          <w:rFonts w:ascii="Times New Roman" w:hAnsi="Times New Roman" w:eastAsia="Times New Roman"/>
          <w:sz w:val="22"/>
          <w:szCs w:val="21"/>
        </w:rPr>
        <w:t>WebKit</w:t>
      </w:r>
      <w:r>
        <w:rPr>
          <w:sz w:val="22"/>
          <w:szCs w:val="21"/>
        </w:rPr>
        <w:t>布局测试使用完整页面布局的哈希值。现在我们可以测试完整</w:t>
      </w:r>
    </w:p>
    <w:p>
      <w:pPr>
        <w:spacing w:after="0" w:line="259" w:lineRule="auto"/>
        <w:jc w:val="left"/>
        <w:rPr>
          <w:sz w:val="22"/>
          <w:szCs w:val="21"/>
        </w:rPr>
        <w:sectPr>
          <w:pgSz w:w="5050" w:h="6630"/>
          <w:pgMar w:top="140" w:right="0" w:bottom="360" w:left="0" w:header="0" w:footer="80" w:gutter="0"/>
          <w:pgNumType w:fmt="decimal"/>
          <w:cols w:space="720" w:num="1"/>
        </w:sectPr>
      </w:pPr>
    </w:p>
    <w:p>
      <w:pPr>
        <w:spacing w:before="42" w:line="264" w:lineRule="auto"/>
        <w:ind w:left="2139" w:right="97" w:hanging="2040"/>
        <w:jc w:val="left"/>
        <w:rPr>
          <w:sz w:val="22"/>
          <w:szCs w:val="21"/>
        </w:rPr>
      </w:pPr>
      <w:r>
        <w:rPr>
          <w:sz w:val="22"/>
          <w:szCs w:val="21"/>
        </w:rPr>
        <w:t>的页面并把错误定位到元素的级别，而非页面级别</w:t>
      </w:r>
    </w:p>
    <w:p>
      <w:pPr>
        <w:pStyle w:val="6"/>
        <w:spacing w:before="167" w:line="300" w:lineRule="auto"/>
        <w:ind w:right="112" w:firstLine="599"/>
        <w:jc w:val="both"/>
        <w:rPr>
          <w:sz w:val="24"/>
          <w:szCs w:val="24"/>
        </w:rPr>
      </w:pPr>
      <w:r>
        <w:rPr>
          <w:sz w:val="24"/>
          <w:szCs w:val="24"/>
        </w:rPr>
        <w:t>很久以前，在一个遥远的</w:t>
      </w:r>
      <w:r>
        <w:rPr>
          <w:rFonts w:ascii="Times New Roman" w:hAnsi="Times New Roman" w:eastAsia="Times New Roman"/>
          <w:spacing w:val="-3"/>
          <w:sz w:val="24"/>
          <w:szCs w:val="24"/>
        </w:rPr>
        <w:t xml:space="preserve">Google </w:t>
      </w:r>
      <w:r>
        <w:rPr>
          <w:sz w:val="24"/>
          <w:szCs w:val="24"/>
        </w:rPr>
        <w:t>办公室里</w:t>
      </w:r>
      <w:r>
        <w:rPr>
          <w:rFonts w:ascii="Times New Roman" w:hAnsi="Times New Roman" w:eastAsia="Times New Roman"/>
          <w:spacing w:val="-5"/>
          <w:sz w:val="24"/>
          <w:szCs w:val="24"/>
        </w:rPr>
        <w:t>……Chrome</w:t>
      </w:r>
      <w:r>
        <w:rPr>
          <w:sz w:val="24"/>
          <w:szCs w:val="24"/>
        </w:rPr>
        <w:t>还处于第一个版本。看着最早进来的数据，我们意识到</w:t>
      </w:r>
      <w:r>
        <w:rPr>
          <w:rFonts w:ascii="Times New Roman" w:hAnsi="Times New Roman" w:eastAsia="Times New Roman"/>
          <w:spacing w:val="-7"/>
          <w:sz w:val="24"/>
          <w:szCs w:val="24"/>
        </w:rPr>
        <w:t>Chrome</w:t>
      </w:r>
      <w:r>
        <w:rPr>
          <w:sz w:val="24"/>
          <w:szCs w:val="24"/>
        </w:rPr>
        <w:t>存在比较多的问题，它渲染网页的方式与</w:t>
      </w:r>
      <w:r>
        <w:rPr>
          <w:rFonts w:ascii="Times New Roman" w:hAnsi="Times New Roman" w:eastAsia="Times New Roman"/>
          <w:spacing w:val="-3"/>
          <w:sz w:val="24"/>
          <w:szCs w:val="24"/>
        </w:rPr>
        <w:t>Firefox</w:t>
      </w:r>
      <w:r>
        <w:rPr>
          <w:sz w:val="24"/>
          <w:szCs w:val="24"/>
        </w:rPr>
        <w:t>有很大不同。那时，测量这些差异的方法限于跟踪用户报告问题的数量，看有多少用户在试用之后选择卸载时抱怨了兼容性问题。</w:t>
      </w:r>
    </w:p>
    <w:p>
      <w:pPr>
        <w:pStyle w:val="6"/>
        <w:spacing w:line="292" w:lineRule="auto"/>
        <w:ind w:right="142" w:firstLine="599"/>
        <w:rPr>
          <w:sz w:val="24"/>
          <w:szCs w:val="24"/>
        </w:rPr>
      </w:pPr>
      <w:r>
        <w:rPr>
          <w:sz w:val="24"/>
          <w:szCs w:val="24"/>
        </w:rPr>
        <w:t>我开始思考是否存在一种可重复的、自动化的、可量化的方式来测量</w:t>
      </w:r>
    </w:p>
    <w:p>
      <w:pPr>
        <w:spacing w:after="0" w:line="292" w:lineRule="auto"/>
        <w:rPr>
          <w:sz w:val="21"/>
          <w:szCs w:val="21"/>
        </w:rPr>
        <w:sectPr>
          <w:pgSz w:w="5050" w:h="6630"/>
          <w:pgMar w:top="40" w:right="0" w:bottom="360" w:left="0" w:header="0" w:footer="80" w:gutter="0"/>
          <w:pgNumType w:fmt="decimal"/>
          <w:cols w:space="720" w:num="1"/>
        </w:sectPr>
      </w:pPr>
    </w:p>
    <w:p>
      <w:pPr>
        <w:pStyle w:val="6"/>
        <w:spacing w:before="54" w:line="300" w:lineRule="auto"/>
        <w:ind w:right="112"/>
        <w:rPr>
          <w:sz w:val="24"/>
          <w:szCs w:val="24"/>
        </w:rPr>
      </w:pPr>
      <w:r>
        <w:rPr>
          <w:rFonts w:ascii="Times New Roman" w:hAnsi="Times New Roman" w:eastAsia="Times New Roman"/>
          <w:spacing w:val="-7"/>
          <w:sz w:val="24"/>
          <w:szCs w:val="24"/>
        </w:rPr>
        <w:t>Chrome</w:t>
      </w:r>
      <w:r>
        <w:rPr>
          <w:sz w:val="24"/>
          <w:szCs w:val="24"/>
        </w:rPr>
        <w:t>的表现。之前，很多人已经尝试过自动比较不同浏览器上的网页快照的方法，一些人甚至尝试使用高深的图像和边缘检测技术来精确识别渲染的不同之处，但这些努力经常以失败告终，原因是这种方法发现的不同之处仍然是海量的</w:t>
      </w:r>
      <w:r>
        <w:rPr>
          <w:rFonts w:ascii="Times New Roman" w:hAnsi="Times New Roman" w:eastAsia="Times New Roman"/>
          <w:sz w:val="24"/>
          <w:szCs w:val="24"/>
        </w:rPr>
        <w:t>——</w:t>
      </w:r>
      <w:r>
        <w:rPr>
          <w:sz w:val="24"/>
          <w:szCs w:val="24"/>
        </w:rPr>
        <w:t>想想那些广 告、内容变化等。基本的</w:t>
      </w:r>
      <w:r>
        <w:rPr>
          <w:rFonts w:ascii="Times New Roman" w:hAnsi="Times New Roman" w:eastAsia="Times New Roman"/>
          <w:spacing w:val="-9"/>
          <w:sz w:val="24"/>
          <w:szCs w:val="24"/>
        </w:rPr>
        <w:t>WebKit</w:t>
      </w:r>
      <w:r>
        <w:rPr>
          <w:sz w:val="24"/>
          <w:szCs w:val="24"/>
        </w:rPr>
        <w:t>布局测试，只是使用网页整体布局的一个哈希值来做比较（见图</w:t>
      </w:r>
      <w:r>
        <w:rPr>
          <w:rFonts w:ascii="Times New Roman" w:hAnsi="Times New Roman" w:eastAsia="Times New Roman"/>
          <w:sz w:val="24"/>
          <w:szCs w:val="24"/>
        </w:rPr>
        <w:t>3.33</w:t>
      </w:r>
      <w:r>
        <w:rPr>
          <w:sz w:val="24"/>
          <w:szCs w:val="24"/>
        </w:rPr>
        <w:t>）。即使在发现了一个真正的问题时，到底是什么地方出了问题，仍然毫无头绪，</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因为只有一张截图可供参考。太多的误报（误报是由于测试本身导致的失败，而非真正的产品问题。误报带来的成本会很高，并且可能激怒工程 师，由于增加了徒劳无功的分析而急剧降低生产率）反而增加了工程师的工作量。</w:t>
      </w:r>
    </w:p>
    <w:p>
      <w:pPr>
        <w:pStyle w:val="6"/>
        <w:spacing w:line="300" w:lineRule="auto"/>
        <w:ind w:right="57" w:firstLine="599"/>
        <w:rPr>
          <w:sz w:val="24"/>
          <w:szCs w:val="24"/>
        </w:rPr>
      </w:pPr>
      <w:r>
        <w:rPr>
          <w:sz w:val="24"/>
          <w:szCs w:val="24"/>
        </w:rPr>
        <w:t>我的思绪不断回到从前那个简单的</w:t>
      </w:r>
      <w:r>
        <w:rPr>
          <w:rFonts w:ascii="Times New Roman" w:eastAsia="Times New Roman"/>
          <w:sz w:val="24"/>
          <w:szCs w:val="24"/>
        </w:rPr>
        <w:t>ChromeBot</w:t>
      </w:r>
      <w:r>
        <w:rPr>
          <w:sz w:val="24"/>
          <w:szCs w:val="24"/>
        </w:rPr>
        <w:t>工具。我们利用了数据中心的空闲机器周期，在成千上万的虚拟机上启动大量的</w:t>
      </w:r>
      <w:r>
        <w:rPr>
          <w:rFonts w:ascii="Times New Roman" w:eastAsia="Times New Roman"/>
          <w:sz w:val="24"/>
          <w:szCs w:val="24"/>
        </w:rPr>
        <w:t>Chrome</w:t>
      </w:r>
      <w:r>
        <w:rPr>
          <w:sz w:val="24"/>
          <w:szCs w:val="24"/>
        </w:rPr>
        <w:t>浏览器， 去爬取成百上千万的</w:t>
      </w:r>
      <w:r>
        <w:rPr>
          <w:rFonts w:ascii="Times New Roman" w:eastAsia="Times New Roman"/>
          <w:sz w:val="24"/>
          <w:szCs w:val="24"/>
        </w:rPr>
        <w:t>URL</w:t>
      </w:r>
      <w:r>
        <w:rPr>
          <w:sz w:val="24"/>
          <w:szCs w:val="24"/>
        </w:rPr>
        <w:t>，目标是发</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 xml:space="preserve">现各种可能的崩溃问题。这个工具很有价值，因为它可以捕获崩溃，并在后期增加一些浏览器交互的功能测 试。然而，最后它光芒尽失，因为崩溃性问题越来越少已经很罕见了。假设我们增强其功能，与页面本身交 互，而不是只会给 </w:t>
      </w:r>
      <w:r>
        <w:rPr>
          <w:rFonts w:ascii="Times New Roman" w:eastAsia="Times New Roman"/>
          <w:spacing w:val="-7"/>
          <w:sz w:val="24"/>
          <w:szCs w:val="24"/>
        </w:rPr>
        <w:t>Chrome</w:t>
      </w:r>
      <w:r>
        <w:rPr>
          <w:rFonts w:ascii="Times New Roman" w:eastAsia="Times New Roman"/>
          <w:spacing w:val="14"/>
          <w:sz w:val="24"/>
          <w:szCs w:val="24"/>
        </w:rPr>
        <w:t xml:space="preserve"> </w:t>
      </w:r>
      <w:r>
        <w:rPr>
          <w:sz w:val="24"/>
          <w:szCs w:val="24"/>
        </w:rPr>
        <w:t>施压，结果会怎么样呢？</w:t>
      </w:r>
    </w:p>
    <w:p>
      <w:pPr>
        <w:pStyle w:val="6"/>
        <w:tabs>
          <w:tab w:val="left" w:pos="1164"/>
        </w:tabs>
        <w:spacing w:line="300" w:lineRule="auto"/>
        <w:ind w:right="97" w:firstLine="599"/>
        <w:rPr>
          <w:sz w:val="24"/>
          <w:szCs w:val="24"/>
        </w:rPr>
      </w:pPr>
      <w:r>
        <w:rPr>
          <w:sz w:val="24"/>
          <w:szCs w:val="24"/>
        </w:rPr>
        <w:t>于是，我考虑了一个不同的做 法：深入</w:t>
      </w:r>
      <w:r>
        <w:rPr>
          <w:rFonts w:ascii="Times New Roman" w:hAnsi="Times New Roman" w:eastAsia="Times New Roman"/>
          <w:spacing w:val="-8"/>
          <w:sz w:val="24"/>
          <w:szCs w:val="24"/>
        </w:rPr>
        <w:t>DOM</w:t>
      </w:r>
      <w:r>
        <w:rPr>
          <w:spacing w:val="-8"/>
          <w:sz w:val="24"/>
          <w:szCs w:val="24"/>
        </w:rPr>
        <w:t>（</w:t>
      </w:r>
      <w:r>
        <w:rPr>
          <w:rFonts w:ascii="Times New Roman" w:hAnsi="Times New Roman" w:eastAsia="Times New Roman"/>
          <w:spacing w:val="-8"/>
          <w:sz w:val="24"/>
          <w:szCs w:val="24"/>
        </w:rPr>
        <w:t>DOM</w:t>
      </w:r>
      <w:r>
        <w:rPr>
          <w:sz w:val="24"/>
          <w:szCs w:val="24"/>
        </w:rPr>
        <w:t>指</w:t>
      </w:r>
      <w:r>
        <w:rPr>
          <w:rFonts w:ascii="Times New Roman" w:hAnsi="Times New Roman" w:eastAsia="Times New Roman"/>
          <w:spacing w:val="-8"/>
          <w:sz w:val="24"/>
          <w:szCs w:val="24"/>
        </w:rPr>
        <w:t xml:space="preserve">Document </w:t>
      </w:r>
      <w:r>
        <w:rPr>
          <w:rFonts w:ascii="Times New Roman" w:hAnsi="Times New Roman" w:eastAsia="Times New Roman"/>
          <w:sz w:val="24"/>
          <w:szCs w:val="24"/>
        </w:rPr>
        <w:t>Object</w:t>
      </w:r>
      <w:r>
        <w:rPr>
          <w:rFonts w:ascii="Times New Roman" w:hAnsi="Times New Roman" w:eastAsia="Times New Roman"/>
          <w:sz w:val="24"/>
          <w:szCs w:val="24"/>
        </w:rPr>
        <w:tab/>
      </w:r>
      <w:r>
        <w:rPr>
          <w:rFonts w:ascii="Times New Roman" w:hAnsi="Times New Roman" w:eastAsia="Times New Roman"/>
          <w:w w:val="95"/>
          <w:sz w:val="24"/>
          <w:szCs w:val="24"/>
        </w:rPr>
        <w:t>Model——</w:t>
      </w:r>
      <w:r>
        <w:rPr>
          <w:w w:val="95"/>
          <w:sz w:val="24"/>
          <w:szCs w:val="24"/>
        </w:rPr>
        <w:t>文档对象模型，是</w:t>
      </w:r>
      <w:r>
        <w:rPr>
          <w:sz w:val="24"/>
          <w:szCs w:val="24"/>
        </w:rPr>
        <w:t>页面背后</w:t>
      </w:r>
      <w:r>
        <w:rPr>
          <w:rFonts w:ascii="Times New Roman" w:hAnsi="Times New Roman" w:eastAsia="Times New Roman"/>
          <w:spacing w:val="-11"/>
          <w:sz w:val="24"/>
          <w:szCs w:val="24"/>
        </w:rPr>
        <w:t>HTML</w:t>
      </w:r>
      <w:r>
        <w:rPr>
          <w:sz w:val="24"/>
          <w:szCs w:val="24"/>
        </w:rPr>
        <w:t>的内部表示，包含了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表示按钮、文本域、图像等的所有小对象）。我用一周的时间做了一个小实验，逐一加载多个网页，通过</w:t>
      </w:r>
      <w:r>
        <w:rPr>
          <w:rFonts w:ascii="Times New Roman" w:eastAsia="Times New Roman"/>
          <w:sz w:val="24"/>
          <w:szCs w:val="24"/>
        </w:rPr>
        <w:t>JavaScript</w:t>
      </w:r>
      <w:r>
        <w:rPr>
          <w:sz w:val="24"/>
          <w:szCs w:val="24"/>
        </w:rPr>
        <w:t>脚本注入构造出网页的内部结构图。</w:t>
      </w:r>
    </w:p>
    <w:p>
      <w:pPr>
        <w:pStyle w:val="6"/>
        <w:spacing w:line="300" w:lineRule="auto"/>
        <w:ind w:right="142" w:firstLine="599"/>
        <w:jc w:val="both"/>
        <w:rPr>
          <w:sz w:val="24"/>
          <w:szCs w:val="24"/>
        </w:rPr>
      </w:pPr>
      <w:r>
        <w:rPr>
          <w:sz w:val="24"/>
          <w:szCs w:val="24"/>
        </w:rPr>
        <w:t>当时，有很多聪明人对此方法表示了高度怀疑，他们泼冷水的部分理由如下。</w:t>
      </w:r>
    </w:p>
    <w:p>
      <w:pPr>
        <w:pStyle w:val="6"/>
        <w:spacing w:line="382" w:lineRule="exact"/>
        <w:ind w:left="699"/>
        <w:rPr>
          <w:sz w:val="24"/>
          <w:szCs w:val="24"/>
        </w:rPr>
      </w:pPr>
      <w:r>
        <w:rPr>
          <w:sz w:val="24"/>
          <w:szCs w:val="24"/>
        </w:rPr>
        <w:t>广告不停的变化。</w:t>
      </w:r>
    </w:p>
    <w:p>
      <w:pPr>
        <w:pStyle w:val="6"/>
        <w:spacing w:before="91" w:line="300" w:lineRule="auto"/>
        <w:ind w:right="101" w:firstLine="599"/>
        <w:rPr>
          <w:sz w:val="24"/>
          <w:szCs w:val="24"/>
        </w:rPr>
      </w:pPr>
      <w:r>
        <w:rPr>
          <w:rFonts w:ascii="Times New Roman" w:eastAsia="Times New Roman"/>
          <w:sz w:val="24"/>
          <w:szCs w:val="24"/>
        </w:rPr>
        <w:t>CNN.com</w:t>
      </w:r>
      <w:r>
        <w:rPr>
          <w:sz w:val="24"/>
          <w:szCs w:val="24"/>
        </w:rPr>
        <w:t>等的网站内容不停的变化。</w:t>
      </w:r>
    </w:p>
    <w:p>
      <w:pPr>
        <w:pStyle w:val="6"/>
        <w:spacing w:line="383" w:lineRule="exact"/>
        <w:ind w:left="699"/>
        <w:rPr>
          <w:sz w:val="24"/>
          <w:szCs w:val="24"/>
        </w:rPr>
      </w:pPr>
      <w:r>
        <w:rPr>
          <w:sz w:val="24"/>
          <w:szCs w:val="24"/>
        </w:rPr>
        <w:t>浏览器特定的代码导致页面在不</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同的浏览器里有不同的渲染。</w:t>
      </w:r>
    </w:p>
    <w:p>
      <w:pPr>
        <w:pStyle w:val="6"/>
        <w:spacing w:before="96" w:line="300" w:lineRule="auto"/>
        <w:ind w:right="271" w:firstLine="599"/>
        <w:rPr>
          <w:sz w:val="24"/>
          <w:szCs w:val="24"/>
        </w:rPr>
      </w:pPr>
      <w:r>
        <w:rPr>
          <w:sz w:val="24"/>
          <w:szCs w:val="24"/>
        </w:rPr>
        <w:t>浏览器本身的</w:t>
      </w:r>
      <w:r>
        <w:rPr>
          <w:rFonts w:ascii="Times New Roman" w:eastAsia="Times New Roman"/>
          <w:sz w:val="24"/>
          <w:szCs w:val="24"/>
        </w:rPr>
        <w:t>bug</w:t>
      </w:r>
      <w:r>
        <w:rPr>
          <w:sz w:val="24"/>
          <w:szCs w:val="24"/>
        </w:rPr>
        <w:t>导致显示上的差异。</w:t>
      </w:r>
    </w:p>
    <w:p>
      <w:pPr>
        <w:pStyle w:val="6"/>
        <w:spacing w:line="300" w:lineRule="auto"/>
        <w:ind w:left="699" w:right="142"/>
        <w:rPr>
          <w:sz w:val="24"/>
          <w:szCs w:val="24"/>
        </w:rPr>
      </w:pPr>
      <w:r>
        <w:rPr>
          <w:sz w:val="24"/>
          <w:szCs w:val="24"/>
        </w:rPr>
        <w:t>这样的工作需要惊人的数据量。这听起来像是一个开心挑战赛。</w:t>
      </w:r>
    </w:p>
    <w:p>
      <w:pPr>
        <w:pStyle w:val="6"/>
        <w:spacing w:line="300" w:lineRule="auto"/>
        <w:ind w:right="142"/>
        <w:jc w:val="both"/>
        <w:rPr>
          <w:sz w:val="24"/>
          <w:szCs w:val="24"/>
        </w:rPr>
      </w:pPr>
      <w:r>
        <w:rPr>
          <w:sz w:val="24"/>
          <w:szCs w:val="24"/>
        </w:rPr>
        <w:t>如果我失败了，好吧，我会失败得悄无声息。之前我曾经在其他搜索引擎工作过，因此我可能是过度坚定的认为信号可以从噪声里提取出来。我意识到这件事情几乎没有内部竞争。我开始低调的推进。在</w:t>
      </w:r>
      <w:r>
        <w:rPr>
          <w:rFonts w:ascii="Times New Roman" w:eastAsia="Times New Roman"/>
          <w:sz w:val="24"/>
          <w:szCs w:val="24"/>
        </w:rPr>
        <w:t>Google</w:t>
      </w:r>
      <w:r>
        <w:rPr>
          <w:sz w:val="24"/>
          <w:szCs w:val="24"/>
        </w:rPr>
        <w:t>，数据说了算。我想得到数据。</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81" w:firstLine="599"/>
        <w:rPr>
          <w:sz w:val="24"/>
          <w:szCs w:val="24"/>
        </w:rPr>
      </w:pPr>
      <w:r>
        <w:rPr>
          <w:sz w:val="24"/>
          <w:szCs w:val="24"/>
        </w:rPr>
        <w:t>在实验中，我需要可用来做比较的对照数据。最好的资源是实地测试人员。这方面的日常工作是由外包人员完成的，他们用</w:t>
      </w:r>
      <w:r>
        <w:rPr>
          <w:rFonts w:ascii="Times New Roman" w:eastAsia="Times New Roman"/>
          <w:sz w:val="24"/>
          <w:szCs w:val="24"/>
        </w:rPr>
        <w:t>Chrome</w:t>
      </w:r>
      <w:r>
        <w:rPr>
          <w:sz w:val="24"/>
          <w:szCs w:val="24"/>
        </w:rPr>
        <w:t>和</w:t>
      </w:r>
      <w:r>
        <w:rPr>
          <w:rFonts w:ascii="Times New Roman" w:eastAsia="Times New Roman"/>
          <w:sz w:val="24"/>
          <w:szCs w:val="24"/>
        </w:rPr>
        <w:t>Firefox</w:t>
      </w:r>
      <w:r>
        <w:rPr>
          <w:sz w:val="24"/>
          <w:szCs w:val="24"/>
        </w:rPr>
        <w:t>访问</w:t>
      </w:r>
      <w:r>
        <w:rPr>
          <w:rFonts w:ascii="Times New Roman" w:eastAsia="Times New Roman"/>
          <w:sz w:val="24"/>
          <w:szCs w:val="24"/>
        </w:rPr>
        <w:t>500</w:t>
      </w:r>
      <w:r>
        <w:rPr>
          <w:sz w:val="24"/>
          <w:szCs w:val="24"/>
        </w:rPr>
        <w:t>个左右的最大网站，人工查找区别（</w:t>
      </w:r>
      <w:r>
        <w:rPr>
          <w:rFonts w:ascii="Times New Roman" w:eastAsia="Times New Roman"/>
          <w:sz w:val="24"/>
          <w:szCs w:val="24"/>
        </w:rPr>
        <w:t>Firefox</w:t>
      </w:r>
      <w:r>
        <w:rPr>
          <w:sz w:val="24"/>
          <w:szCs w:val="24"/>
        </w:rPr>
        <w:t>被用作基准，因为它更符合</w:t>
      </w:r>
      <w:r>
        <w:rPr>
          <w:rFonts w:ascii="Times New Roman" w:eastAsia="Times New Roman"/>
          <w:sz w:val="24"/>
          <w:szCs w:val="24"/>
        </w:rPr>
        <w:t>HTML</w:t>
      </w:r>
      <w:r>
        <w:rPr>
          <w:sz w:val="24"/>
          <w:szCs w:val="24"/>
        </w:rPr>
        <w:t>标准，很多网站都有</w:t>
      </w:r>
      <w:r>
        <w:rPr>
          <w:rFonts w:ascii="Times New Roman" w:eastAsia="Times New Roman"/>
          <w:sz w:val="24"/>
          <w:szCs w:val="24"/>
        </w:rPr>
        <w:t>IE</w:t>
      </w:r>
      <w:r>
        <w:rPr>
          <w:sz w:val="24"/>
          <w:szCs w:val="24"/>
        </w:rPr>
        <w:t>特定的代码，在</w:t>
      </w:r>
      <w:r>
        <w:rPr>
          <w:rFonts w:ascii="Times New Roman" w:eastAsia="Times New Roman"/>
          <w:sz w:val="24"/>
          <w:szCs w:val="24"/>
        </w:rPr>
        <w:t>Chrome</w:t>
      </w:r>
      <w:r>
        <w:rPr>
          <w:sz w:val="24"/>
          <w:szCs w:val="24"/>
        </w:rPr>
        <w:t>中的渲染欠</w:t>
      </w:r>
    </w:p>
    <w:p>
      <w:pPr>
        <w:pStyle w:val="6"/>
        <w:spacing w:before="14" w:line="295" w:lineRule="auto"/>
        <w:ind w:right="98"/>
        <w:jc w:val="both"/>
        <w:rPr>
          <w:sz w:val="24"/>
          <w:szCs w:val="24"/>
        </w:rPr>
      </w:pPr>
      <w:r>
        <w:rPr>
          <w:sz w:val="24"/>
          <w:szCs w:val="24"/>
        </w:rPr>
        <w:t>佳）。我跟两个负责此事的最好的工程主管进行了交谈。他们告诉我，起</w:t>
      </w:r>
      <w:r>
        <w:rPr>
          <w:spacing w:val="-13"/>
          <w:sz w:val="24"/>
          <w:szCs w:val="24"/>
        </w:rPr>
        <w:t xml:space="preserve">初有接近 </w:t>
      </w:r>
      <w:r>
        <w:rPr>
          <w:rFonts w:ascii="Times New Roman" w:eastAsia="Times New Roman"/>
          <w:sz w:val="24"/>
          <w:szCs w:val="24"/>
        </w:rPr>
        <w:t>50%</w:t>
      </w:r>
      <w:r>
        <w:rPr>
          <w:spacing w:val="-2"/>
          <w:sz w:val="24"/>
          <w:szCs w:val="24"/>
        </w:rPr>
        <w:t>的网站存在问题，但是</w:t>
      </w:r>
      <w:r>
        <w:rPr>
          <w:sz w:val="24"/>
          <w:szCs w:val="24"/>
        </w:rPr>
        <w:t>后来就逐渐好转，一直到不常发生</w:t>
      </w:r>
    </w:p>
    <w:p>
      <w:pPr>
        <w:spacing w:after="0" w:line="295" w:lineRule="auto"/>
        <w:jc w:val="both"/>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rFonts w:ascii="Times New Roman" w:hAnsi="Times New Roman" w:eastAsia="Times New Roman"/>
          <w:sz w:val="24"/>
          <w:szCs w:val="24"/>
        </w:rPr>
        <w:t>——</w:t>
      </w:r>
      <w:r>
        <w:rPr>
          <w:sz w:val="24"/>
          <w:szCs w:val="24"/>
        </w:rPr>
        <w:t>这个数字已经低于</w:t>
      </w:r>
      <w:r>
        <w:rPr>
          <w:rFonts w:ascii="Times New Roman" w:hAnsi="Times New Roman" w:eastAsia="Times New Roman"/>
          <w:sz w:val="24"/>
          <w:szCs w:val="24"/>
        </w:rPr>
        <w:t>5%</w:t>
      </w:r>
      <w:r>
        <w:rPr>
          <w:sz w:val="24"/>
          <w:szCs w:val="24"/>
        </w:rPr>
        <w:t>了。</w:t>
      </w:r>
    </w:p>
    <w:p>
      <w:pPr>
        <w:pStyle w:val="6"/>
        <w:tabs>
          <w:tab w:val="left" w:pos="939"/>
          <w:tab w:val="left" w:pos="2529"/>
        </w:tabs>
        <w:spacing w:before="96" w:line="300" w:lineRule="auto"/>
        <w:ind w:right="98" w:firstLine="599"/>
        <w:rPr>
          <w:sz w:val="24"/>
          <w:szCs w:val="24"/>
        </w:rPr>
      </w:pPr>
      <w:r>
        <w:rPr>
          <w:sz w:val="24"/>
          <w:szCs w:val="24"/>
        </w:rPr>
        <w:t>接着，我用</w:t>
      </w:r>
      <w:r>
        <w:rPr>
          <w:rFonts w:ascii="Times New Roman" w:hAnsi="Times New Roman" w:eastAsia="Times New Roman"/>
          <w:spacing w:val="-4"/>
          <w:sz w:val="24"/>
          <w:szCs w:val="24"/>
        </w:rPr>
        <w:t>WebDriver</w:t>
      </w:r>
      <w:r>
        <w:rPr>
          <w:spacing w:val="-4"/>
          <w:sz w:val="24"/>
          <w:szCs w:val="24"/>
        </w:rPr>
        <w:t>（</w:t>
      </w:r>
      <w:r>
        <w:rPr>
          <w:sz w:val="24"/>
          <w:szCs w:val="24"/>
        </w:rPr>
        <w:t>下一代</w:t>
      </w:r>
      <w:r>
        <w:rPr>
          <w:rFonts w:ascii="Times New Roman" w:hAnsi="Times New Roman" w:eastAsia="Times New Roman"/>
          <w:spacing w:val="-5"/>
          <w:sz w:val="24"/>
          <w:szCs w:val="24"/>
        </w:rPr>
        <w:t>Selenium</w:t>
      </w:r>
      <w:r>
        <w:rPr>
          <w:spacing w:val="-5"/>
          <w:sz w:val="24"/>
          <w:szCs w:val="24"/>
        </w:rPr>
        <w:t>）</w:t>
      </w:r>
      <w:r>
        <w:rPr>
          <w:sz w:val="24"/>
          <w:szCs w:val="24"/>
        </w:rPr>
        <w:t>完成了实验。</w:t>
      </w:r>
      <w:r>
        <w:rPr>
          <w:rFonts w:ascii="Times New Roman" w:hAnsi="Times New Roman" w:eastAsia="Times New Roman"/>
          <w:spacing w:val="-4"/>
          <w:sz w:val="24"/>
          <w:szCs w:val="24"/>
        </w:rPr>
        <w:t>WebDriver</w:t>
      </w:r>
      <w:r>
        <w:rPr>
          <w:sz w:val="24"/>
          <w:szCs w:val="24"/>
        </w:rPr>
        <w:t>有更好的</w:t>
      </w:r>
      <w:r>
        <w:rPr>
          <w:rFonts w:ascii="Times New Roman" w:hAnsi="Times New Roman" w:eastAsia="Times New Roman"/>
          <w:spacing w:val="-7"/>
          <w:sz w:val="24"/>
          <w:szCs w:val="24"/>
        </w:rPr>
        <w:t>Chrome</w:t>
      </w:r>
      <w:r>
        <w:rPr>
          <w:sz w:val="24"/>
          <w:szCs w:val="24"/>
        </w:rPr>
        <w:t>支持和更好的</w:t>
      </w:r>
      <w:r>
        <w:rPr>
          <w:rFonts w:ascii="Times New Roman" w:hAnsi="Times New Roman" w:eastAsia="Times New Roman"/>
          <w:spacing w:val="-7"/>
          <w:sz w:val="24"/>
          <w:szCs w:val="24"/>
        </w:rPr>
        <w:t>API</w:t>
      </w:r>
      <w:r>
        <w:rPr>
          <w:sz w:val="24"/>
          <w:szCs w:val="24"/>
        </w:rPr>
        <w:t>。在第一次运行中，我使用了从早期开始一直到最新的各种</w:t>
      </w:r>
      <w:r>
        <w:rPr>
          <w:rFonts w:ascii="Times New Roman" w:hAnsi="Times New Roman" w:eastAsia="Times New Roman"/>
          <w:spacing w:val="-7"/>
          <w:sz w:val="24"/>
          <w:szCs w:val="24"/>
        </w:rPr>
        <w:t>Chrome</w:t>
      </w:r>
      <w:r>
        <w:rPr>
          <w:sz w:val="24"/>
          <w:szCs w:val="24"/>
        </w:rPr>
        <w:t>版本来收集数据，并观察每台机器上的趋势图是否相似。它只是简单的加载相同的网站，在每个像素点上，检查相应的</w:t>
      </w:r>
      <w:r>
        <w:rPr>
          <w:rFonts w:ascii="Times New Roman" w:hAnsi="Times New Roman" w:eastAsia="Times New Roman"/>
          <w:spacing w:val="-6"/>
          <w:sz w:val="24"/>
          <w:szCs w:val="24"/>
        </w:rPr>
        <w:t>HTML</w:t>
      </w:r>
      <w:r>
        <w:rPr>
          <w:rFonts w:ascii="Times New Roman" w:hAnsi="Times New Roman" w:eastAsia="Times New Roman"/>
          <w:spacing w:val="40"/>
          <w:sz w:val="24"/>
          <w:szCs w:val="24"/>
        </w:rPr>
        <w:t xml:space="preserve"> </w:t>
      </w:r>
      <w:r>
        <w:rPr>
          <w:sz w:val="24"/>
          <w:szCs w:val="24"/>
        </w:rPr>
        <w:t>元素（不是</w:t>
      </w:r>
      <w:r>
        <w:rPr>
          <w:spacing w:val="-2"/>
          <w:sz w:val="24"/>
          <w:szCs w:val="24"/>
        </w:rPr>
        <w:t xml:space="preserve"> </w:t>
      </w:r>
      <w:r>
        <w:rPr>
          <w:rFonts w:ascii="Times New Roman" w:hAnsi="Times New Roman" w:eastAsia="Times New Roman"/>
          <w:spacing w:val="-5"/>
          <w:sz w:val="24"/>
          <w:szCs w:val="24"/>
        </w:rPr>
        <w:t>RGB</w:t>
      </w:r>
      <w:r>
        <w:rPr>
          <w:rFonts w:ascii="Times New Roman" w:hAnsi="Times New Roman" w:eastAsia="Times New Roman"/>
          <w:spacing w:val="-2"/>
          <w:sz w:val="24"/>
          <w:szCs w:val="24"/>
        </w:rPr>
        <w:t xml:space="preserve"> </w:t>
      </w:r>
      <w:r>
        <w:rPr>
          <w:sz w:val="24"/>
          <w:szCs w:val="24"/>
        </w:rPr>
        <w:t>值）是否可见（只是对一个</w:t>
      </w:r>
      <w:r>
        <w:rPr>
          <w:sz w:val="24"/>
          <w:szCs w:val="24"/>
        </w:rPr>
        <w:tab/>
      </w:r>
      <w:r>
        <w:rPr>
          <w:rFonts w:ascii="Times New Roman" w:hAnsi="Times New Roman" w:eastAsia="Times New Roman"/>
          <w:sz w:val="24"/>
          <w:szCs w:val="24"/>
        </w:rPr>
        <w:t>800×1000</w:t>
      </w:r>
      <w:r>
        <w:rPr>
          <w:sz w:val="24"/>
          <w:szCs w:val="24"/>
        </w:rPr>
        <w:t>的网页</w:t>
      </w:r>
      <w:r>
        <w:rPr>
          <w:spacing w:val="-13"/>
          <w:sz w:val="24"/>
          <w:szCs w:val="24"/>
        </w:rPr>
        <w:t>区</w:t>
      </w:r>
      <w:r>
        <w:rPr>
          <w:sz w:val="24"/>
          <w:szCs w:val="24"/>
        </w:rPr>
        <w:t>域用</w:t>
      </w:r>
      <w:r>
        <w:rPr>
          <w:sz w:val="24"/>
          <w:szCs w:val="24"/>
        </w:rPr>
        <w:tab/>
      </w:r>
      <w:r>
        <w:rPr>
          <w:rFonts w:ascii="Times New Roman" w:hAnsi="Times New Roman" w:eastAsia="Times New Roman"/>
          <w:spacing w:val="-6"/>
          <w:sz w:val="24"/>
          <w:szCs w:val="24"/>
        </w:rPr>
        <w:t>getElementFromPoint(x,y)</w:t>
      </w:r>
      <w:r>
        <w:rPr>
          <w:sz w:val="24"/>
          <w:szCs w:val="24"/>
        </w:rPr>
        <w:t>获得元</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3"/>
        <w:rPr>
          <w:sz w:val="24"/>
          <w:szCs w:val="24"/>
        </w:rPr>
      </w:pPr>
      <w:r>
        <w:rPr>
          <w:sz w:val="24"/>
          <w:szCs w:val="24"/>
        </w:rPr>
        <w:t>素，然后取所有元素的一个哈希值。存在更高效的方法，但这个比较简 单，用于演示足够了），并把数据发送到服务器。实验运行在我自己的桌面机上，大概要运行</w:t>
      </w:r>
      <w:r>
        <w:rPr>
          <w:rFonts w:ascii="Times New Roman" w:eastAsia="Times New Roman"/>
          <w:sz w:val="24"/>
          <w:szCs w:val="24"/>
        </w:rPr>
        <w:t>12</w:t>
      </w:r>
      <w:r>
        <w:rPr>
          <w:sz w:val="24"/>
          <w:szCs w:val="24"/>
        </w:rPr>
        <w:t>个小时，因此我选择了通宵运行。</w:t>
      </w:r>
    </w:p>
    <w:p>
      <w:pPr>
        <w:pStyle w:val="6"/>
        <w:spacing w:line="300" w:lineRule="auto"/>
        <w:ind w:right="143" w:firstLine="599"/>
        <w:jc w:val="both"/>
        <w:rPr>
          <w:sz w:val="24"/>
          <w:szCs w:val="24"/>
        </w:rPr>
      </w:pPr>
      <w:r>
        <w:rPr>
          <w:sz w:val="24"/>
          <w:szCs w:val="24"/>
        </w:rPr>
        <w:t>第二天出来的数据看上去不错， 因此我把</w:t>
      </w:r>
      <w:r>
        <w:rPr>
          <w:rFonts w:ascii="Times New Roman" w:eastAsia="Times New Roman"/>
          <w:spacing w:val="-7"/>
          <w:sz w:val="24"/>
          <w:szCs w:val="24"/>
        </w:rPr>
        <w:t>Chrome</w:t>
      </w:r>
      <w:r>
        <w:rPr>
          <w:sz w:val="24"/>
          <w:szCs w:val="24"/>
        </w:rPr>
        <w:t>换成</w:t>
      </w:r>
      <w:r>
        <w:rPr>
          <w:rFonts w:ascii="Times New Roman" w:eastAsia="Times New Roman"/>
          <w:spacing w:val="-3"/>
          <w:sz w:val="24"/>
          <w:szCs w:val="24"/>
        </w:rPr>
        <w:t>Firefox</w:t>
      </w:r>
      <w:r>
        <w:rPr>
          <w:sz w:val="24"/>
          <w:szCs w:val="24"/>
        </w:rPr>
        <w:t>重新执行了一遍。是的，的确有网站内容变化带来的抖动，但这只是试着看一下数据的概貌，以后我们会并发运行的。接下来的那天的早上，我来到办公</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3"/>
        <w:jc w:val="both"/>
        <w:rPr>
          <w:sz w:val="24"/>
          <w:szCs w:val="24"/>
        </w:rPr>
      </w:pPr>
      <w:r>
        <w:rPr>
          <w:sz w:val="24"/>
          <w:szCs w:val="24"/>
        </w:rPr>
        <w:t>室，发现自己的</w:t>
      </w:r>
      <w:r>
        <w:rPr>
          <w:rFonts w:ascii="Times New Roman" w:eastAsia="Times New Roman"/>
          <w:sz w:val="24"/>
          <w:szCs w:val="24"/>
        </w:rPr>
        <w:t>Windows</w:t>
      </w:r>
      <w:r>
        <w:rPr>
          <w:sz w:val="24"/>
          <w:szCs w:val="24"/>
        </w:rPr>
        <w:t>机器被拔掉了所有网线，并被防火墙隔离了。更早上班的隔壁的同事用一种奇怪的眼光看着我，说恐怕我得去跟安全部门的人喝咖啡了。我只能猜测发生了什么事情。事实上，昨晚我的机器中招了，被无名病毒感染，然后发作了一夜。安全人员问我是否需要在他们毁掉硬盘之前拿走数据。幸好我有云存储，我告诉他们可以拿走整台机器。在这之后，我把任务放到了外部的虚机上。</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54"/>
        <w:ind w:left="699"/>
        <w:rPr>
          <w:sz w:val="24"/>
          <w:szCs w:val="24"/>
        </w:rPr>
      </w:pPr>
      <w:r>
        <w:rPr>
          <w:sz w:val="24"/>
          <w:szCs w:val="24"/>
        </w:rPr>
        <w:t>数据跟从</w:t>
      </w:r>
      <w:r>
        <w:rPr>
          <w:rFonts w:ascii="Times New Roman" w:eastAsia="Times New Roman"/>
          <w:sz w:val="24"/>
          <w:szCs w:val="24"/>
        </w:rPr>
        <w:t>TE</w:t>
      </w:r>
      <w:r>
        <w:rPr>
          <w:sz w:val="24"/>
          <w:szCs w:val="24"/>
        </w:rPr>
        <w:t>那里听来的很一</w:t>
      </w:r>
    </w:p>
    <w:p>
      <w:pPr>
        <w:pStyle w:val="6"/>
        <w:spacing w:before="96" w:line="300" w:lineRule="auto"/>
        <w:ind w:right="143"/>
        <w:jc w:val="both"/>
        <w:rPr>
          <w:sz w:val="24"/>
          <w:szCs w:val="24"/>
        </w:rPr>
      </w:pPr>
      <w:r>
        <w:rPr>
          <w:sz w:val="24"/>
          <w:szCs w:val="24"/>
        </w:rPr>
        <w:t>致，如图</w:t>
      </w:r>
      <w:r>
        <w:rPr>
          <w:rFonts w:ascii="Times New Roman" w:eastAsia="Times New Roman"/>
          <w:sz w:val="24"/>
          <w:szCs w:val="24"/>
        </w:rPr>
        <w:t>3.34</w:t>
      </w:r>
      <w:r>
        <w:rPr>
          <w:sz w:val="24"/>
          <w:szCs w:val="24"/>
        </w:rPr>
        <w:t>所示。机器在</w:t>
      </w:r>
      <w:r>
        <w:rPr>
          <w:rFonts w:ascii="Times New Roman" w:eastAsia="Times New Roman"/>
          <w:sz w:val="24"/>
          <w:szCs w:val="24"/>
        </w:rPr>
        <w:t>48</w:t>
      </w:r>
      <w:r>
        <w:rPr>
          <w:sz w:val="24"/>
          <w:szCs w:val="24"/>
        </w:rPr>
        <w:t>小时内完全独立的产生的数据，跟人工测试大概一年得出的结论惊人的一致。</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ind w:left="228"/>
        <w:rPr>
          <w:sz w:val="18"/>
          <w:szCs w:val="24"/>
        </w:rPr>
      </w:pPr>
      <w:r>
        <w:rPr>
          <w:sz w:val="18"/>
          <w:szCs w:val="24"/>
        </w:rPr>
        <w:drawing>
          <wp:inline distT="0" distB="0" distL="0" distR="0">
            <wp:extent cx="3004185" cy="2345055"/>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89" cstate="print"/>
                    <a:stretch>
                      <a:fillRect/>
                    </a:stretch>
                  </pic:blipFill>
                  <pic:spPr>
                    <a:xfrm>
                      <a:off x="0" y="0"/>
                      <a:ext cx="3004407" cy="2345436"/>
                    </a:xfrm>
                    <a:prstGeom prst="rect">
                      <a:avLst/>
                    </a:prstGeom>
                  </pic:spPr>
                </pic:pic>
              </a:graphicData>
            </a:graphic>
          </wp:inline>
        </w:drawing>
      </w:r>
    </w:p>
    <w:p>
      <w:pPr>
        <w:spacing w:before="138" w:line="259" w:lineRule="auto"/>
        <w:ind w:left="1629" w:right="180" w:hanging="1448"/>
        <w:jc w:val="both"/>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3.34 </w:t>
      </w:r>
      <w:r>
        <w:rPr>
          <w:sz w:val="22"/>
          <w:szCs w:val="21"/>
        </w:rPr>
        <w:t>早期数据显示了</w:t>
      </w:r>
      <w:r>
        <w:rPr>
          <w:rFonts w:ascii="Times New Roman" w:hAnsi="Times New Roman" w:eastAsia="Times New Roman"/>
          <w:sz w:val="22"/>
          <w:szCs w:val="21"/>
        </w:rPr>
        <w:t>bot</w:t>
      </w:r>
      <w:r>
        <w:rPr>
          <w:sz w:val="22"/>
          <w:szCs w:val="21"/>
        </w:rPr>
        <w:t>和人工在质量测定上的相似性</w:t>
      </w:r>
    </w:p>
    <w:p>
      <w:pPr>
        <w:pStyle w:val="6"/>
        <w:spacing w:before="172" w:line="297" w:lineRule="auto"/>
        <w:ind w:right="142" w:firstLine="599"/>
        <w:jc w:val="both"/>
        <w:rPr>
          <w:sz w:val="24"/>
          <w:szCs w:val="24"/>
        </w:rPr>
      </w:pPr>
      <w:r>
        <w:rPr>
          <w:sz w:val="24"/>
          <w:szCs w:val="24"/>
        </w:rPr>
        <w:t>数据令人振奋。几天的编码和单机两晚的执行貌似顶得上多个测试人员超过一年的工作。我拿着这个数据</w:t>
      </w:r>
    </w:p>
    <w:p>
      <w:pPr>
        <w:spacing w:after="0" w:line="297" w:lineRule="auto"/>
        <w:jc w:val="both"/>
        <w:rPr>
          <w:sz w:val="21"/>
          <w:szCs w:val="21"/>
        </w:rPr>
        <w:sectPr>
          <w:pgSz w:w="5050" w:h="6630"/>
          <w:pgMar w:top="80" w:right="0" w:bottom="360" w:left="0" w:header="0" w:footer="80" w:gutter="0"/>
          <w:pgNumType w:fmt="decimal"/>
          <w:cols w:space="720" w:num="1"/>
        </w:sectPr>
      </w:pPr>
    </w:p>
    <w:p>
      <w:pPr>
        <w:pStyle w:val="6"/>
        <w:spacing w:before="31" w:line="300" w:lineRule="auto"/>
        <w:ind w:right="97"/>
        <w:rPr>
          <w:sz w:val="24"/>
          <w:szCs w:val="24"/>
        </w:rPr>
      </w:pPr>
      <w:r>
        <w:rPr>
          <w:sz w:val="24"/>
          <w:szCs w:val="24"/>
        </w:rPr>
        <w:t>找到了总监（不具体点名是谁了）， 他先表示这个东西的确很拉风，然后就建议我把精力集中在已经进行了更久的其他实验上。我的反应是很</w:t>
      </w:r>
      <w:r>
        <w:rPr>
          <w:rFonts w:ascii="Times New Roman" w:eastAsia="Times New Roman"/>
          <w:spacing w:val="-3"/>
          <w:sz w:val="24"/>
          <w:szCs w:val="24"/>
        </w:rPr>
        <w:t>Google</w:t>
      </w:r>
      <w:r>
        <w:rPr>
          <w:sz w:val="24"/>
          <w:szCs w:val="24"/>
        </w:rPr>
        <w:t>式的：表面同意，但私底下一切照旧。那个夏天我们有两个非常能干的实习生，他们就被安排来进行这个工具的产品化，包括实现更好的视图去做页面比较的可视化。他们还测量了运行时事件的不同。到夏季结束时，</w:t>
      </w:r>
      <w:r>
        <w:rPr>
          <w:rFonts w:ascii="Times New Roman" w:eastAsia="Times New Roman"/>
          <w:sz w:val="24"/>
          <w:szCs w:val="24"/>
        </w:rPr>
        <w:t>Eric</w:t>
      </w:r>
      <w:r>
        <w:rPr>
          <w:rFonts w:ascii="Times New Roman" w:eastAsia="Times New Roman"/>
          <w:spacing w:val="71"/>
          <w:sz w:val="24"/>
          <w:szCs w:val="24"/>
        </w:rPr>
        <w:t xml:space="preserve"> </w:t>
      </w:r>
      <w:r>
        <w:rPr>
          <w:rFonts w:ascii="Times New Roman" w:eastAsia="Times New Roman"/>
          <w:spacing w:val="-22"/>
          <w:sz w:val="24"/>
          <w:szCs w:val="24"/>
        </w:rPr>
        <w:t>Wu</w:t>
      </w:r>
      <w:r>
        <w:rPr>
          <w:sz w:val="24"/>
          <w:szCs w:val="24"/>
        </w:rPr>
        <w:t>和</w:t>
      </w:r>
      <w:r>
        <w:rPr>
          <w:rFonts w:ascii="Times New Roman" w:eastAsia="Times New Roman"/>
          <w:spacing w:val="-3"/>
          <w:sz w:val="24"/>
          <w:szCs w:val="24"/>
        </w:rPr>
        <w:t xml:space="preserve">Elena </w:t>
      </w:r>
      <w:r>
        <w:rPr>
          <w:rFonts w:ascii="Times New Roman" w:eastAsia="Times New Roman"/>
          <w:spacing w:val="-17"/>
          <w:sz w:val="24"/>
          <w:szCs w:val="24"/>
        </w:rPr>
        <w:t>Yang</w:t>
      </w:r>
      <w:r>
        <w:rPr>
          <w:sz w:val="24"/>
          <w:szCs w:val="24"/>
        </w:rPr>
        <w:t>演示了他们的工作，结果是一炮打响，每一个人</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变成了拥护者，认为这件事情大有前途。</w:t>
      </w:r>
    </w:p>
    <w:p>
      <w:pPr>
        <w:pStyle w:val="6"/>
        <w:spacing w:line="300" w:lineRule="auto"/>
        <w:ind w:right="97" w:firstLine="599"/>
        <w:jc w:val="both"/>
        <w:rPr>
          <w:sz w:val="24"/>
          <w:szCs w:val="24"/>
        </w:rPr>
      </w:pPr>
      <w:r>
        <w:rPr>
          <w:sz w:val="24"/>
          <w:szCs w:val="24"/>
        </w:rPr>
        <w:pict>
          <v:group id="_x0000_s1156" o:spid="_x0000_s1156" o:spt="203" style="position:absolute;left:0pt;margin-left:5pt;margin-top:70.45pt;height:188.9pt;width:242.2pt;mso-position-horizontal-relative:page;z-index:-251556864;mso-width-relative:page;mso-height-relative:page;" coordorigin="101,1409" coordsize="4844,3778">
            <o:lock v:ext="edit"/>
            <v:rect id="_x0000_s1157" o:spid="_x0000_s1157" o:spt="1" style="position:absolute;left:100;top:1409;height:1559;width:4844;" fillcolor="#EDEDED" filled="t" stroked="f" coordsize="21600,21600">
              <v:path/>
              <v:fill on="t" focussize="0,0"/>
              <v:stroke on="f"/>
              <v:imagedata o:title=""/>
              <o:lock v:ext="edit"/>
            </v:rect>
            <v:rect id="_x0000_s1158" o:spid="_x0000_s1158" o:spt="1" style="position:absolute;left:100;top:2968;height:2219;width:4843;" fillcolor="#E6E6E6" filled="t" stroked="f" coordsize="21600,21600">
              <v:path/>
              <v:fill on="t" focussize="0,0"/>
              <v:stroke on="f"/>
              <v:imagedata o:title=""/>
              <o:lock v:ext="edit"/>
            </v:rect>
          </v:group>
        </w:pict>
      </w:r>
      <w:r>
        <w:rPr>
          <w:rFonts w:ascii="Times New Roman" w:eastAsia="Times New Roman"/>
          <w:sz w:val="24"/>
          <w:szCs w:val="24"/>
        </w:rPr>
        <w:t>Tejas Shah</w:t>
      </w:r>
      <w:r>
        <w:rPr>
          <w:sz w:val="24"/>
          <w:szCs w:val="24"/>
        </w:rPr>
        <w:t>大受鼓舞，在实习生离开之后，他召集了一个工程团队接手了这个实验并进行了产品化。</w:t>
      </w:r>
    </w:p>
    <w:p>
      <w:pPr>
        <w:pStyle w:val="6"/>
        <w:spacing w:before="1"/>
        <w:ind w:left="0"/>
        <w:rPr>
          <w:sz w:val="21"/>
          <w:szCs w:val="24"/>
        </w:rPr>
      </w:pPr>
    </w:p>
    <w:p>
      <w:pPr>
        <w:pStyle w:val="6"/>
        <w:ind w:left="999"/>
        <w:rPr>
          <w:rFonts w:ascii="Times New Roman" w:eastAsia="Times New Roman"/>
          <w:sz w:val="24"/>
          <w:szCs w:val="24"/>
        </w:rPr>
      </w:pPr>
      <w:r>
        <w:rPr>
          <w:rFonts w:ascii="Times New Roman" w:eastAsia="Times New Roman"/>
          <w:sz w:val="24"/>
          <w:szCs w:val="24"/>
        </w:rPr>
        <w:t>bot</w:t>
      </w:r>
      <w:r>
        <w:rPr>
          <w:sz w:val="24"/>
          <w:szCs w:val="24"/>
        </w:rPr>
        <w:t>：从一个人的赌注到</w:t>
      </w:r>
      <w:r>
        <w:rPr>
          <w:rFonts w:ascii="Times New Roman" w:eastAsia="Times New Roman"/>
          <w:sz w:val="24"/>
          <w:szCs w:val="24"/>
        </w:rPr>
        <w:t>web</w:t>
      </w:r>
    </w:p>
    <w:p>
      <w:pPr>
        <w:pStyle w:val="6"/>
        <w:spacing w:before="96"/>
        <w:ind w:left="399"/>
        <w:rPr>
          <w:sz w:val="24"/>
          <w:szCs w:val="24"/>
        </w:rPr>
      </w:pPr>
      <w:r>
        <w:rPr>
          <w:sz w:val="24"/>
          <w:szCs w:val="24"/>
        </w:rPr>
        <w:t>级的产品（作者：</w:t>
      </w:r>
      <w:r>
        <w:rPr>
          <w:rFonts w:ascii="Times New Roman" w:eastAsia="Times New Roman"/>
          <w:sz w:val="24"/>
          <w:szCs w:val="24"/>
        </w:rPr>
        <w:t>Tejas Shah</w:t>
      </w:r>
      <w:r>
        <w:rPr>
          <w:sz w:val="24"/>
          <w:szCs w:val="24"/>
        </w:rPr>
        <w:t>）</w:t>
      </w:r>
    </w:p>
    <w:p>
      <w:pPr>
        <w:pStyle w:val="6"/>
        <w:spacing w:before="7"/>
        <w:ind w:left="0"/>
        <w:rPr>
          <w:sz w:val="22"/>
          <w:szCs w:val="24"/>
        </w:rPr>
      </w:pPr>
    </w:p>
    <w:p>
      <w:pPr>
        <w:pStyle w:val="6"/>
        <w:spacing w:before="67" w:line="300" w:lineRule="auto"/>
        <w:ind w:right="142" w:firstLine="599"/>
        <w:rPr>
          <w:sz w:val="24"/>
          <w:szCs w:val="24"/>
        </w:rPr>
      </w:pPr>
      <w:r>
        <w:rPr>
          <w:sz w:val="24"/>
          <w:szCs w:val="24"/>
        </w:rPr>
        <w:t>我现在是</w:t>
      </w:r>
      <w:r>
        <w:rPr>
          <w:rFonts w:ascii="Times New Roman" w:eastAsia="Times New Roman"/>
          <w:sz w:val="24"/>
          <w:szCs w:val="24"/>
        </w:rPr>
        <w:t>bot</w:t>
      </w:r>
      <w:r>
        <w:rPr>
          <w:sz w:val="24"/>
          <w:szCs w:val="24"/>
        </w:rPr>
        <w:t>项目的技术主管， 工作重点是使</w:t>
      </w:r>
      <w:r>
        <w:rPr>
          <w:rFonts w:ascii="Times New Roman" w:eastAsia="Times New Roman"/>
          <w:sz w:val="24"/>
          <w:szCs w:val="24"/>
        </w:rPr>
        <w:t>bot</w:t>
      </w:r>
      <w:r>
        <w:rPr>
          <w:sz w:val="24"/>
          <w:szCs w:val="24"/>
        </w:rPr>
        <w:t>具有整个</w:t>
      </w:r>
      <w:r>
        <w:rPr>
          <w:rFonts w:ascii="Times New Roman" w:eastAsia="Times New Roman"/>
          <w:sz w:val="24"/>
          <w:szCs w:val="24"/>
        </w:rPr>
        <w:t>web</w:t>
      </w:r>
      <w:r>
        <w:rPr>
          <w:sz w:val="24"/>
          <w:szCs w:val="24"/>
        </w:rPr>
        <w:t>的可扩展性并在世界范围内分享。</w:t>
      </w:r>
      <w:r>
        <w:rPr>
          <w:rFonts w:ascii="Times New Roman" w:eastAsia="Times New Roman"/>
          <w:sz w:val="24"/>
          <w:szCs w:val="24"/>
        </w:rPr>
        <w:t>bot</w:t>
      </w:r>
      <w:r>
        <w:rPr>
          <w:sz w:val="24"/>
          <w:szCs w:val="24"/>
        </w:rPr>
        <w:t>已经从早期实验发展成为一个完全正式的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left="699" w:right="142" w:hanging="600"/>
        <w:rPr>
          <w:sz w:val="24"/>
          <w:szCs w:val="24"/>
        </w:rPr>
      </w:pPr>
      <w:r>
        <w:rPr>
          <w:sz w:val="24"/>
          <w:szCs w:val="24"/>
        </w:rPr>
        <w:pict>
          <v:rect id="_x0000_s1159" o:spid="_x0000_s1159" o:spt="1" style="position:absolute;left:0pt;margin-left:5pt;margin-top:4.45pt;height:308.75pt;width:242.15pt;mso-position-horizontal-relative:page;mso-position-vertical-relative:page;z-index:-251555840;mso-width-relative:page;mso-height-relative:page;" fillcolor="#E6E6E6" filled="t" stroked="f" coordsize="21600,21600">
            <v:path/>
            <v:fill on="t" focussize="0,0"/>
            <v:stroke on="f"/>
            <v:imagedata o:title=""/>
            <o:lock v:ext="edit"/>
          </v:rect>
        </w:pict>
      </w:r>
      <w:r>
        <w:rPr>
          <w:sz w:val="24"/>
          <w:szCs w:val="24"/>
        </w:rPr>
        <w:t>项目，并在</w:t>
      </w:r>
      <w:r>
        <w:rPr>
          <w:rFonts w:ascii="Times New Roman" w:eastAsia="Times New Roman"/>
          <w:spacing w:val="-3"/>
          <w:sz w:val="24"/>
          <w:szCs w:val="24"/>
        </w:rPr>
        <w:t>Google</w:t>
      </w:r>
      <w:r>
        <w:rPr>
          <w:sz w:val="24"/>
          <w:szCs w:val="24"/>
        </w:rPr>
        <w:t>多个团队使用。 那是在</w:t>
      </w:r>
      <w:r>
        <w:rPr>
          <w:rFonts w:ascii="Times New Roman" w:eastAsia="Times New Roman"/>
          <w:sz w:val="24"/>
          <w:szCs w:val="24"/>
        </w:rPr>
        <w:t>2010</w:t>
      </w:r>
      <w:r>
        <w:rPr>
          <w:sz w:val="24"/>
          <w:szCs w:val="24"/>
        </w:rPr>
        <w:t>年年末，我正忙于一</w:t>
      </w:r>
    </w:p>
    <w:p>
      <w:pPr>
        <w:pStyle w:val="6"/>
        <w:spacing w:line="300" w:lineRule="auto"/>
        <w:ind w:right="97"/>
        <w:rPr>
          <w:sz w:val="24"/>
          <w:szCs w:val="24"/>
        </w:rPr>
      </w:pPr>
      <w:r>
        <w:rPr>
          <w:sz w:val="24"/>
          <w:szCs w:val="24"/>
        </w:rPr>
        <w:t>个</w:t>
      </w:r>
      <w:r>
        <w:rPr>
          <w:rFonts w:ascii="Times New Roman" w:hAnsi="Times New Roman" w:eastAsia="Times New Roman"/>
          <w:spacing w:val="-7"/>
          <w:sz w:val="24"/>
          <w:szCs w:val="24"/>
        </w:rPr>
        <w:t>Chrome</w:t>
      </w:r>
      <w:r>
        <w:rPr>
          <w:sz w:val="24"/>
          <w:szCs w:val="24"/>
        </w:rPr>
        <w:t>自动化框架（也称为</w:t>
      </w:r>
      <w:r>
        <w:rPr>
          <w:rFonts w:ascii="Times New Roman" w:hAnsi="Times New Roman" w:eastAsia="Times New Roman"/>
          <w:spacing w:val="-4"/>
          <w:sz w:val="24"/>
          <w:szCs w:val="24"/>
        </w:rPr>
        <w:t>SiteCompat</w:t>
      </w:r>
      <w:r>
        <w:rPr>
          <w:spacing w:val="-4"/>
          <w:sz w:val="24"/>
          <w:szCs w:val="24"/>
        </w:rPr>
        <w:t>）</w:t>
      </w:r>
      <w:r>
        <w:rPr>
          <w:sz w:val="24"/>
          <w:szCs w:val="24"/>
        </w:rPr>
        <w:t>。这个框架使用定向的</w:t>
      </w:r>
      <w:r>
        <w:rPr>
          <w:rFonts w:ascii="Times New Roman" w:hAnsi="Times New Roman" w:eastAsia="Times New Roman"/>
          <w:sz w:val="24"/>
          <w:szCs w:val="24"/>
        </w:rPr>
        <w:t>JavaScript</w:t>
      </w:r>
      <w:r>
        <w:rPr>
          <w:sz w:val="24"/>
          <w:szCs w:val="24"/>
        </w:rPr>
        <w:t>测试，自动地发现知名站 点在</w:t>
      </w:r>
      <w:r>
        <w:rPr>
          <w:rFonts w:ascii="Times New Roman" w:hAnsi="Times New Roman" w:eastAsia="Times New Roman"/>
          <w:spacing w:val="-7"/>
          <w:sz w:val="24"/>
          <w:szCs w:val="24"/>
        </w:rPr>
        <w:t>Chrome</w:t>
      </w:r>
      <w:r>
        <w:rPr>
          <w:sz w:val="24"/>
          <w:szCs w:val="24"/>
        </w:rPr>
        <w:t>浏览器上的功能性问题， 例如，自动验证</w:t>
      </w:r>
      <w:r>
        <w:rPr>
          <w:rFonts w:ascii="Times New Roman" w:hAnsi="Times New Roman" w:eastAsia="Times New Roman"/>
          <w:spacing w:val="-4"/>
          <w:sz w:val="24"/>
          <w:szCs w:val="24"/>
        </w:rPr>
        <w:t>“google.com”</w:t>
      </w:r>
      <w:r>
        <w:rPr>
          <w:sz w:val="24"/>
          <w:szCs w:val="24"/>
        </w:rPr>
        <w:t xml:space="preserve">上的搜索功能、在每一个 </w:t>
      </w:r>
      <w:r>
        <w:rPr>
          <w:rFonts w:ascii="Times New Roman" w:hAnsi="Times New Roman" w:eastAsia="Times New Roman"/>
          <w:spacing w:val="-7"/>
          <w:sz w:val="24"/>
          <w:szCs w:val="24"/>
        </w:rPr>
        <w:t>Chrome</w:t>
      </w:r>
      <w:r>
        <w:rPr>
          <w:rFonts w:ascii="Times New Roman" w:hAnsi="Times New Roman" w:eastAsia="Times New Roman"/>
          <w:spacing w:val="14"/>
          <w:sz w:val="24"/>
          <w:szCs w:val="24"/>
        </w:rPr>
        <w:t xml:space="preserve"> </w:t>
      </w:r>
      <w:r>
        <w:rPr>
          <w:sz w:val="24"/>
          <w:szCs w:val="24"/>
        </w:rPr>
        <w:t>版本上查看</w:t>
      </w:r>
      <w:r>
        <w:rPr>
          <w:rFonts w:ascii="Times New Roman" w:hAnsi="Times New Roman" w:eastAsia="Times New Roman"/>
          <w:spacing w:val="-7"/>
          <w:sz w:val="24"/>
          <w:szCs w:val="24"/>
        </w:rPr>
        <w:t>CNN</w:t>
      </w:r>
      <w:r>
        <w:rPr>
          <w:sz w:val="24"/>
          <w:szCs w:val="24"/>
        </w:rPr>
        <w:t>的一篇文章。效果非常好，不但抓到了一些回归问题，还增加了网站运行时行为的自动化功能检查。</w:t>
      </w:r>
    </w:p>
    <w:p>
      <w:pPr>
        <w:pStyle w:val="6"/>
        <w:spacing w:line="376" w:lineRule="exact"/>
        <w:ind w:left="699"/>
        <w:rPr>
          <w:sz w:val="24"/>
          <w:szCs w:val="24"/>
        </w:rPr>
      </w:pPr>
      <w:r>
        <w:rPr>
          <w:sz w:val="24"/>
          <w:szCs w:val="24"/>
        </w:rPr>
        <w:t>几乎是在同一时间，</w:t>
      </w:r>
      <w:r>
        <w:rPr>
          <w:rFonts w:ascii="Times New Roman" w:eastAsia="Times New Roman"/>
          <w:sz w:val="24"/>
          <w:szCs w:val="24"/>
        </w:rPr>
        <w:t>Jason</w:t>
      </w:r>
      <w:r>
        <w:rPr>
          <w:sz w:val="24"/>
          <w:szCs w:val="24"/>
        </w:rPr>
        <w:t>的实</w:t>
      </w:r>
    </w:p>
    <w:p>
      <w:pPr>
        <w:spacing w:after="0" w:line="376" w:lineRule="exact"/>
        <w:rPr>
          <w:sz w:val="21"/>
          <w:szCs w:val="21"/>
        </w:rPr>
        <w:sectPr>
          <w:pgSz w:w="5050" w:h="6630"/>
          <w:pgMar w:top="60" w:right="0" w:bottom="360" w:left="0" w:header="0" w:footer="80" w:gutter="0"/>
          <w:pgNumType w:fmt="decimal"/>
          <w:cols w:space="720" w:num="1"/>
        </w:sectPr>
      </w:pPr>
    </w:p>
    <w:p>
      <w:pPr>
        <w:pStyle w:val="6"/>
        <w:tabs>
          <w:tab w:val="left" w:pos="2244"/>
        </w:tabs>
        <w:spacing w:before="54" w:line="300" w:lineRule="auto"/>
        <w:ind w:right="97"/>
        <w:rPr>
          <w:sz w:val="24"/>
          <w:szCs w:val="24"/>
        </w:rPr>
      </w:pPr>
      <w:r>
        <w:rPr>
          <w:sz w:val="24"/>
          <w:szCs w:val="24"/>
        </w:rPr>
        <w:pict>
          <v:rect id="_x0000_s1160" o:spid="_x0000_s1160" o:spt="1" style="position:absolute;left:0pt;margin-left:5pt;margin-top:4.45pt;height:308.75pt;width:242.15pt;mso-position-horizontal-relative:page;mso-position-vertical-relative:page;z-index:-251554816;mso-width-relative:page;mso-height-relative:page;" fillcolor="#E6E6E6" filled="t" stroked="f" coordsize="21600,21600">
            <v:path/>
            <v:fill on="t" focussize="0,0"/>
            <v:stroke on="f"/>
            <v:imagedata o:title=""/>
            <o:lock v:ext="edit"/>
          </v:rect>
        </w:pict>
      </w:r>
      <w:r>
        <w:rPr>
          <w:sz w:val="24"/>
          <w:szCs w:val="24"/>
        </w:rPr>
        <w:t>习生们正在开发这个超酷的</w:t>
      </w:r>
      <w:r>
        <w:rPr>
          <w:rFonts w:ascii="Times New Roman" w:eastAsia="Times New Roman"/>
          <w:spacing w:val="-4"/>
          <w:sz w:val="24"/>
          <w:szCs w:val="24"/>
        </w:rPr>
        <w:t>bot</w:t>
      </w:r>
      <w:r>
        <w:rPr>
          <w:sz w:val="24"/>
          <w:szCs w:val="24"/>
        </w:rPr>
        <w:t>项目的演示版。我一直对他们的进展保持关注，他们的最终演示彻底改变了我对网站验证的认知和方法。当我看到</w:t>
      </w:r>
      <w:r>
        <w:rPr>
          <w:rFonts w:ascii="Times New Roman" w:eastAsia="Times New Roman"/>
          <w:spacing w:val="-3"/>
          <w:sz w:val="24"/>
          <w:szCs w:val="24"/>
        </w:rPr>
        <w:t>Elena</w:t>
      </w:r>
      <w:r>
        <w:rPr>
          <w:sz w:val="24"/>
          <w:szCs w:val="24"/>
        </w:rPr>
        <w:t>的演示数据时，我完全被征服了。我意识到这可以从根本上改变</w:t>
      </w:r>
      <w:r>
        <w:rPr>
          <w:rFonts w:ascii="Times New Roman" w:eastAsia="Times New Roman"/>
          <w:spacing w:val="3"/>
          <w:sz w:val="24"/>
          <w:szCs w:val="24"/>
        </w:rPr>
        <w:t>web</w:t>
      </w:r>
      <w:r>
        <w:rPr>
          <w:sz w:val="24"/>
          <w:szCs w:val="24"/>
        </w:rPr>
        <w:t>测试的方法。我的脚本测试很重要，但不具有高度可扩展性，需要不断的维护。</w:t>
      </w:r>
      <w:r>
        <w:rPr>
          <w:rFonts w:ascii="Times New Roman" w:eastAsia="Times New Roman"/>
          <w:sz w:val="24"/>
          <w:szCs w:val="24"/>
        </w:rPr>
        <w:t>bot</w:t>
      </w:r>
      <w:r>
        <w:rPr>
          <w:rFonts w:ascii="Times New Roman" w:eastAsia="Times New Roman"/>
          <w:sz w:val="24"/>
          <w:szCs w:val="24"/>
        </w:rPr>
        <w:tab/>
      </w:r>
      <w:r>
        <w:rPr>
          <w:sz w:val="24"/>
          <w:szCs w:val="24"/>
        </w:rPr>
        <w:t>则意味着更加通用</w:t>
      </w:r>
      <w:r>
        <w:rPr>
          <w:spacing w:val="-13"/>
          <w:sz w:val="24"/>
          <w:szCs w:val="24"/>
        </w:rPr>
        <w:t>的</w:t>
      </w:r>
      <w:r>
        <w:rPr>
          <w:sz w:val="24"/>
          <w:szCs w:val="24"/>
        </w:rPr>
        <w:t>东西。我立刻就深陷其中难以自拔 了。实习生就要离开了，大家都知道这些代码不过是演示性的，要把它变</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232"/>
        <w:rPr>
          <w:sz w:val="24"/>
          <w:szCs w:val="24"/>
        </w:rPr>
      </w:pPr>
      <w:r>
        <w:rPr>
          <w:sz w:val="24"/>
          <w:szCs w:val="24"/>
        </w:rPr>
        <w:pict>
          <v:rect id="_x0000_s1161" o:spid="_x0000_s1161" o:spt="1" style="position:absolute;left:0pt;margin-left:5pt;margin-top:4.45pt;height:308.75pt;width:242.1pt;mso-position-horizontal-relative:page;mso-position-vertical-relative:page;z-index:-251553792;mso-width-relative:page;mso-height-relative:page;" fillcolor="#E6E6E6" filled="t" stroked="f" coordsize="21600,21600">
            <v:path/>
            <v:fill on="t" focussize="0,0"/>
            <v:stroke on="f"/>
            <v:imagedata o:title=""/>
            <o:lock v:ext="edit"/>
          </v:rect>
        </w:pict>
      </w:r>
      <w:r>
        <w:rPr>
          <w:sz w:val="24"/>
          <w:szCs w:val="24"/>
        </w:rPr>
        <w:t>成核心架构平台的一部分并具有</w:t>
      </w:r>
      <w:r>
        <w:rPr>
          <w:rFonts w:ascii="Times New Roman" w:eastAsia="Times New Roman"/>
          <w:spacing w:val="3"/>
          <w:sz w:val="24"/>
          <w:szCs w:val="24"/>
        </w:rPr>
        <w:t xml:space="preserve">web </w:t>
      </w:r>
      <w:r>
        <w:rPr>
          <w:sz w:val="24"/>
          <w:szCs w:val="24"/>
        </w:rPr>
        <w:t>范围的可扩展性，还需要大量的工作。</w:t>
      </w:r>
    </w:p>
    <w:p>
      <w:pPr>
        <w:pStyle w:val="6"/>
        <w:spacing w:line="300" w:lineRule="auto"/>
        <w:ind w:right="307" w:firstLine="599"/>
        <w:jc w:val="both"/>
        <w:rPr>
          <w:sz w:val="24"/>
          <w:szCs w:val="24"/>
        </w:rPr>
      </w:pPr>
      <w:r>
        <w:rPr>
          <w:sz w:val="24"/>
          <w:szCs w:val="24"/>
        </w:rPr>
        <w:t>起初，我是</w:t>
      </w:r>
      <w:r>
        <w:rPr>
          <w:rFonts w:ascii="Times New Roman" w:hAnsi="Times New Roman" w:eastAsia="Times New Roman"/>
          <w:spacing w:val="-3"/>
          <w:sz w:val="24"/>
          <w:szCs w:val="24"/>
        </w:rPr>
        <w:t>bot</w:t>
      </w:r>
      <w:r>
        <w:rPr>
          <w:sz w:val="24"/>
          <w:szCs w:val="24"/>
        </w:rPr>
        <w:t>项目上唯一的工</w:t>
      </w:r>
      <w:r>
        <w:rPr>
          <w:spacing w:val="-1"/>
          <w:sz w:val="24"/>
          <w:szCs w:val="24"/>
        </w:rPr>
        <w:t>程师。那时，</w:t>
      </w:r>
      <w:r>
        <w:rPr>
          <w:rFonts w:ascii="Times New Roman" w:hAnsi="Times New Roman" w:eastAsia="Times New Roman"/>
          <w:spacing w:val="-3"/>
          <w:sz w:val="24"/>
          <w:szCs w:val="24"/>
        </w:rPr>
        <w:t>bot</w:t>
      </w:r>
      <w:r>
        <w:rPr>
          <w:sz w:val="24"/>
          <w:szCs w:val="24"/>
        </w:rPr>
        <w:t>仍然被认为是实验性的，很多人仍然感到这是一个</w:t>
      </w:r>
      <w:r>
        <w:rPr>
          <w:rFonts w:ascii="Times New Roman" w:hAnsi="Times New Roman" w:eastAsia="Times New Roman"/>
          <w:sz w:val="24"/>
          <w:szCs w:val="24"/>
        </w:rPr>
        <w:t>“</w:t>
      </w:r>
      <w:r>
        <w:rPr>
          <w:sz w:val="24"/>
          <w:szCs w:val="24"/>
        </w:rPr>
        <w:t>不可能的任务</w:t>
      </w:r>
      <w:r>
        <w:rPr>
          <w:rFonts w:ascii="Times New Roman" w:hAnsi="Times New Roman" w:eastAsia="Times New Roman"/>
          <w:sz w:val="24"/>
          <w:szCs w:val="24"/>
        </w:rPr>
        <w:t>”</w:t>
      </w:r>
      <w:r>
        <w:rPr>
          <w:sz w:val="24"/>
          <w:szCs w:val="24"/>
        </w:rPr>
        <w:t>。但我坚信自己可以做到。</w:t>
      </w:r>
    </w:p>
    <w:p>
      <w:pPr>
        <w:pStyle w:val="6"/>
        <w:spacing w:line="300" w:lineRule="auto"/>
        <w:ind w:right="142" w:firstLine="599"/>
        <w:jc w:val="both"/>
        <w:rPr>
          <w:sz w:val="24"/>
          <w:szCs w:val="24"/>
        </w:rPr>
      </w:pPr>
      <w:r>
        <w:rPr>
          <w:sz w:val="24"/>
          <w:szCs w:val="24"/>
        </w:rPr>
        <w:t>有一段时间我一个人工作，借此避开那些质疑的眼神。这种状态持续了大概一个季度。要知道，工作量还是比较大的，要处理的问题包括可扩</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162" o:spid="_x0000_s1162" o:spt="1" style="position:absolute;left:0pt;margin-left:5pt;margin-top:4.45pt;height:308.75pt;width:242.1pt;mso-position-horizontal-relative:page;mso-position-vertical-relative:page;z-index:-251552768;mso-width-relative:page;mso-height-relative:page;" fillcolor="#E6E6E6" filled="t" stroked="f" coordsize="21600,21600">
            <v:path/>
            <v:fill on="t" focussize="0,0"/>
            <v:stroke on="f"/>
            <v:imagedata o:title=""/>
            <o:lock v:ext="edit"/>
          </v:rect>
        </w:pict>
      </w:r>
      <w:r>
        <w:rPr>
          <w:sz w:val="24"/>
          <w:szCs w:val="24"/>
        </w:rPr>
        <w:t>展性、性能、打分机制和不同页面的可用性等。在这些问题被妥善解决之前，系统是无法公开的。冒着职业风险，凭一己之力奋战于这样一个有风险的项目是很艰难的。如果不成功， 就没有拿得出手的东西。</w:t>
      </w:r>
      <w:r>
        <w:rPr>
          <w:rFonts w:ascii="Times New Roman" w:eastAsia="Times New Roman"/>
          <w:sz w:val="24"/>
          <w:szCs w:val="24"/>
        </w:rPr>
        <w:t>Google</w:t>
      </w:r>
      <w:r>
        <w:rPr>
          <w:sz w:val="24"/>
          <w:szCs w:val="24"/>
        </w:rPr>
        <w:t>鼓励大量实验，但最终希望看到结果。管理层级以长期项目为理由，保护我通过了绩效考核中的怀疑和质询。</w:t>
      </w:r>
    </w:p>
    <w:p>
      <w:pPr>
        <w:pStyle w:val="6"/>
        <w:spacing w:line="300" w:lineRule="auto"/>
        <w:ind w:right="97" w:firstLine="599"/>
        <w:jc w:val="both"/>
        <w:rPr>
          <w:sz w:val="24"/>
          <w:szCs w:val="24"/>
        </w:rPr>
      </w:pPr>
      <w:r>
        <w:rPr>
          <w:sz w:val="24"/>
          <w:szCs w:val="24"/>
        </w:rPr>
        <w:t xml:space="preserve">接下来，我们给 </w:t>
      </w:r>
      <w:r>
        <w:rPr>
          <w:rFonts w:ascii="Times New Roman" w:eastAsia="Times New Roman"/>
          <w:sz w:val="24"/>
          <w:szCs w:val="24"/>
        </w:rPr>
        <w:t xml:space="preserve">Chrome </w:t>
      </w:r>
      <w:r>
        <w:rPr>
          <w:sz w:val="24"/>
          <w:szCs w:val="24"/>
        </w:rPr>
        <w:t>团队的工程总监做了一次演示。他非常喜欢这个想法，认为当然应该用起来，并</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1344"/>
        </w:tabs>
        <w:spacing w:before="54" w:line="300" w:lineRule="auto"/>
        <w:ind w:right="97"/>
        <w:rPr>
          <w:sz w:val="24"/>
          <w:szCs w:val="24"/>
        </w:rPr>
      </w:pPr>
      <w:r>
        <w:rPr>
          <w:sz w:val="24"/>
          <w:szCs w:val="24"/>
        </w:rPr>
        <w:pict>
          <v:rect id="_x0000_s1163" o:spid="_x0000_s1163" o:spt="1" style="position:absolute;left:0pt;margin-left:5pt;margin-top:4.45pt;height:308.75pt;width:242.1pt;mso-position-horizontal-relative:page;mso-position-vertical-relative:page;z-index:-251551744;mso-width-relative:page;mso-height-relative:page;" fillcolor="#E6E6E6" filled="t" stroked="f" coordsize="21600,21600">
            <v:path/>
            <v:fill on="t" focussize="0,0"/>
            <v:stroke on="f"/>
            <v:imagedata o:title=""/>
            <o:lock v:ext="edit"/>
          </v:rect>
        </w:pict>
      </w:r>
      <w:r>
        <w:rPr>
          <w:sz w:val="24"/>
          <w:szCs w:val="24"/>
        </w:rPr>
        <w:t>决定将</w:t>
      </w:r>
      <w:r>
        <w:rPr>
          <w:rFonts w:ascii="Times New Roman" w:eastAsia="Times New Roman"/>
          <w:spacing w:val="-4"/>
          <w:sz w:val="24"/>
          <w:szCs w:val="24"/>
        </w:rPr>
        <w:t>bot</w:t>
      </w:r>
      <w:r>
        <w:rPr>
          <w:sz w:val="24"/>
          <w:szCs w:val="24"/>
        </w:rPr>
        <w:t>的结果纳入</w:t>
      </w:r>
      <w:r>
        <w:rPr>
          <w:rFonts w:ascii="Times New Roman" w:eastAsia="Times New Roman"/>
          <w:spacing w:val="-7"/>
          <w:sz w:val="24"/>
          <w:szCs w:val="24"/>
        </w:rPr>
        <w:t>Chrome</w:t>
      </w:r>
      <w:r>
        <w:rPr>
          <w:sz w:val="24"/>
          <w:szCs w:val="24"/>
        </w:rPr>
        <w:t>的日常测试工作中。这个认可非常重要，使我信心大增。我还意识到，如果</w:t>
      </w:r>
      <w:r>
        <w:rPr>
          <w:rFonts w:ascii="Times New Roman" w:eastAsia="Times New Roman"/>
          <w:spacing w:val="-7"/>
          <w:sz w:val="24"/>
          <w:szCs w:val="24"/>
        </w:rPr>
        <w:t>Chrome</w:t>
      </w:r>
      <w:r>
        <w:rPr>
          <w:rFonts w:ascii="Times New Roman" w:eastAsia="Times New Roman"/>
          <w:spacing w:val="-7"/>
          <w:sz w:val="24"/>
          <w:szCs w:val="24"/>
        </w:rPr>
        <w:tab/>
      </w:r>
      <w:r>
        <w:rPr>
          <w:sz w:val="24"/>
          <w:szCs w:val="24"/>
        </w:rPr>
        <w:t>团队能用它来解决遍及整</w:t>
      </w:r>
      <w:r>
        <w:rPr>
          <w:spacing w:val="-11"/>
          <w:sz w:val="24"/>
          <w:szCs w:val="24"/>
        </w:rPr>
        <w:t>个</w:t>
      </w:r>
      <w:r>
        <w:rPr>
          <w:rFonts w:ascii="Times New Roman" w:eastAsia="Times New Roman"/>
          <w:spacing w:val="2"/>
          <w:sz w:val="24"/>
          <w:szCs w:val="24"/>
        </w:rPr>
        <w:t>web</w:t>
      </w:r>
      <w:r>
        <w:rPr>
          <w:sz w:val="24"/>
          <w:szCs w:val="24"/>
        </w:rPr>
        <w:t>的困难的质量问题，那对任意网站也应该有用。</w:t>
      </w:r>
    </w:p>
    <w:p>
      <w:pPr>
        <w:pStyle w:val="6"/>
        <w:spacing w:line="300" w:lineRule="auto"/>
        <w:ind w:right="114" w:firstLine="599"/>
        <w:rPr>
          <w:rFonts w:ascii="Times New Roman" w:eastAsia="Times New Roman"/>
          <w:sz w:val="24"/>
          <w:szCs w:val="24"/>
        </w:rPr>
      </w:pPr>
      <w:r>
        <w:rPr>
          <w:sz w:val="24"/>
          <w:szCs w:val="24"/>
        </w:rPr>
        <w:t>此后我们接二连三地在许多内部团队进行了演示，看到这个演示的每一个人都希望能在自己的团队使用</w:t>
      </w:r>
      <w:r>
        <w:rPr>
          <w:rFonts w:ascii="Times New Roman" w:eastAsia="Times New Roman"/>
          <w:spacing w:val="-3"/>
          <w:sz w:val="24"/>
          <w:szCs w:val="24"/>
        </w:rPr>
        <w:t>bot</w:t>
      </w:r>
      <w:r>
        <w:rPr>
          <w:spacing w:val="-2"/>
          <w:sz w:val="24"/>
          <w:szCs w:val="24"/>
        </w:rPr>
        <w:t>，这印证了我们希望把它用于所有</w:t>
      </w:r>
      <w:r>
        <w:rPr>
          <w:rFonts w:ascii="Times New Roman" w:eastAsia="Times New Roman"/>
          <w:spacing w:val="3"/>
          <w:sz w:val="24"/>
          <w:szCs w:val="24"/>
        </w:rPr>
        <w:t>web</w:t>
      </w:r>
      <w:r>
        <w:rPr>
          <w:sz w:val="24"/>
          <w:szCs w:val="24"/>
        </w:rPr>
        <w:t>应用的梦想是靠谱的。又一个季度过去了，我已经可以生成</w:t>
      </w:r>
      <w:r>
        <w:rPr>
          <w:rFonts w:ascii="Times New Roman" w:eastAsia="Times New Roman"/>
          <w:spacing w:val="-7"/>
          <w:sz w:val="24"/>
          <w:szCs w:val="24"/>
        </w:rPr>
        <w:t>Chrome</w:t>
      </w:r>
    </w:p>
    <w:p>
      <w:pPr>
        <w:spacing w:after="0" w:line="300" w:lineRule="auto"/>
        <w:rPr>
          <w:rFonts w:ascii="Times New Roman" w:eastAsia="Times New Roman"/>
          <w:sz w:val="21"/>
          <w:szCs w:val="21"/>
        </w:rPr>
        <w:sectPr>
          <w:pgSz w:w="5050" w:h="6630"/>
          <w:pgMar w:top="60" w:right="0" w:bottom="360" w:left="0" w:header="0" w:footer="80" w:gutter="0"/>
          <w:pgNumType w:fmt="decimal"/>
          <w:cols w:space="720" w:num="1"/>
        </w:sectPr>
      </w:pPr>
    </w:p>
    <w:p>
      <w:pPr>
        <w:pStyle w:val="6"/>
        <w:spacing w:before="54" w:line="304" w:lineRule="auto"/>
        <w:ind w:right="202"/>
        <w:rPr>
          <w:sz w:val="24"/>
          <w:szCs w:val="24"/>
        </w:rPr>
      </w:pPr>
      <w:r>
        <w:rPr>
          <w:sz w:val="24"/>
          <w:szCs w:val="24"/>
        </w:rPr>
        <w:pict>
          <v:rect id="_x0000_s1164" o:spid="_x0000_s1164" o:spt="1" style="position:absolute;left:0pt;margin-left:5pt;margin-top:4.45pt;height:308.75pt;width:242.15pt;mso-position-horizontal-relative:page;mso-position-vertical-relative:page;z-index:-251550720;mso-width-relative:page;mso-height-relative:page;" fillcolor="#E6E6E6" filled="t" stroked="f" coordsize="21600,21600">
            <v:path/>
            <v:fill on="t" focussize="0,0"/>
            <v:stroke on="f"/>
            <v:imagedata o:title=""/>
            <o:lock v:ext="edit"/>
          </v:rect>
        </w:pict>
      </w:r>
      <w:r>
        <w:rPr>
          <w:rFonts w:ascii="Times New Roman" w:eastAsia="Times New Roman"/>
          <w:spacing w:val="-5"/>
          <w:sz w:val="24"/>
          <w:szCs w:val="24"/>
        </w:rPr>
        <w:t>Canary</w:t>
      </w:r>
      <w:r>
        <w:rPr>
          <w:sz w:val="24"/>
          <w:szCs w:val="24"/>
        </w:rPr>
        <w:t>版本的趋势曲线和得分了。现</w:t>
      </w:r>
      <w:r>
        <w:rPr>
          <w:spacing w:val="-2"/>
          <w:sz w:val="24"/>
          <w:szCs w:val="24"/>
        </w:rPr>
        <w:t>在，</w:t>
      </w:r>
      <w:r>
        <w:rPr>
          <w:rFonts w:ascii="Times New Roman" w:eastAsia="Times New Roman"/>
          <w:spacing w:val="-3"/>
          <w:sz w:val="24"/>
          <w:szCs w:val="24"/>
        </w:rPr>
        <w:t>bot</w:t>
      </w:r>
      <w:r>
        <w:rPr>
          <w:sz w:val="24"/>
          <w:szCs w:val="24"/>
        </w:rPr>
        <w:t>不仅仅是一个早期预警系</w:t>
      </w:r>
    </w:p>
    <w:p>
      <w:pPr>
        <w:pStyle w:val="6"/>
        <w:spacing w:line="300" w:lineRule="auto"/>
        <w:ind w:right="307"/>
        <w:rPr>
          <w:sz w:val="24"/>
          <w:szCs w:val="24"/>
        </w:rPr>
      </w:pPr>
      <w:r>
        <w:rPr>
          <w:sz w:val="24"/>
          <w:szCs w:val="24"/>
        </w:rPr>
        <w:t>统，它还能在项目早期发现真正的</w:t>
      </w:r>
      <w:r>
        <w:rPr>
          <w:rFonts w:ascii="Times New Roman" w:eastAsia="Times New Roman"/>
          <w:spacing w:val="-8"/>
          <w:sz w:val="24"/>
          <w:szCs w:val="24"/>
        </w:rPr>
        <w:t>bug</w:t>
      </w:r>
      <w:r>
        <w:rPr>
          <w:spacing w:val="-3"/>
          <w:sz w:val="24"/>
          <w:szCs w:val="24"/>
        </w:rPr>
        <w:t>，并提供精确得多的关于失败的数据供开发者参考。我最得意的</w:t>
      </w:r>
      <w:r>
        <w:rPr>
          <w:rFonts w:ascii="Times New Roman" w:eastAsia="Times New Roman"/>
          <w:spacing w:val="-6"/>
          <w:sz w:val="24"/>
          <w:szCs w:val="24"/>
        </w:rPr>
        <w:t xml:space="preserve">bug </w:t>
      </w:r>
      <w:r>
        <w:rPr>
          <w:sz w:val="24"/>
          <w:szCs w:val="24"/>
        </w:rPr>
        <w:t>是在</w:t>
      </w:r>
      <w:r>
        <w:rPr>
          <w:rFonts w:ascii="Times New Roman" w:eastAsia="Times New Roman"/>
          <w:spacing w:val="-3"/>
          <w:sz w:val="24"/>
          <w:szCs w:val="24"/>
        </w:rPr>
        <w:t>bot</w:t>
      </w:r>
      <w:r>
        <w:rPr>
          <w:sz w:val="24"/>
          <w:szCs w:val="24"/>
        </w:rPr>
        <w:t>的首次正式上线运行发现</w:t>
      </w:r>
    </w:p>
    <w:p>
      <w:pPr>
        <w:pStyle w:val="6"/>
        <w:tabs>
          <w:tab w:val="left" w:pos="692"/>
          <w:tab w:val="left" w:pos="1644"/>
          <w:tab w:val="left" w:pos="1944"/>
        </w:tabs>
        <w:spacing w:line="297" w:lineRule="auto"/>
        <w:ind w:right="97"/>
        <w:rPr>
          <w:sz w:val="24"/>
          <w:szCs w:val="24"/>
        </w:rPr>
      </w:pPr>
      <w:r>
        <w:rPr>
          <w:sz w:val="24"/>
          <w:szCs w:val="24"/>
        </w:rPr>
        <w:t>的，这次运行比较了两个每日构建。</w:t>
      </w:r>
      <w:r>
        <w:rPr>
          <w:rFonts w:ascii="Times New Roman" w:eastAsia="Times New Roman"/>
          <w:sz w:val="24"/>
          <w:szCs w:val="24"/>
        </w:rPr>
        <w:t>bot</w:t>
      </w:r>
      <w:r>
        <w:rPr>
          <w:rFonts w:ascii="Times New Roman" w:eastAsia="Times New Roman"/>
          <w:sz w:val="24"/>
          <w:szCs w:val="24"/>
        </w:rPr>
        <w:tab/>
      </w:r>
      <w:r>
        <w:rPr>
          <w:sz w:val="24"/>
          <w:szCs w:val="24"/>
        </w:rPr>
        <w:t>在</w:t>
      </w:r>
      <w:r>
        <w:rPr>
          <w:rFonts w:ascii="Times New Roman" w:eastAsia="Times New Roman"/>
          <w:sz w:val="24"/>
          <w:szCs w:val="24"/>
        </w:rPr>
        <w:t>Apple</w:t>
      </w:r>
      <w:r>
        <w:rPr>
          <w:rFonts w:ascii="Times New Roman" w:eastAsia="Times New Roman"/>
          <w:sz w:val="24"/>
          <w:szCs w:val="24"/>
        </w:rPr>
        <w:tab/>
      </w:r>
      <w:r>
        <w:rPr>
          <w:sz w:val="24"/>
          <w:szCs w:val="24"/>
        </w:rPr>
        <w:t>的一个开发者修改了</w:t>
      </w:r>
      <w:r>
        <w:rPr>
          <w:spacing w:val="-12"/>
          <w:sz w:val="24"/>
          <w:szCs w:val="24"/>
        </w:rPr>
        <w:t>一</w:t>
      </w:r>
      <w:r>
        <w:rPr>
          <w:sz w:val="24"/>
          <w:szCs w:val="24"/>
        </w:rPr>
        <w:t>个</w:t>
      </w:r>
      <w:r>
        <w:rPr>
          <w:rFonts w:ascii="Times New Roman" w:eastAsia="Times New Roman"/>
          <w:spacing w:val="-8"/>
          <w:sz w:val="24"/>
          <w:szCs w:val="24"/>
        </w:rPr>
        <w:t>WebKit</w:t>
      </w:r>
      <w:r>
        <w:rPr>
          <w:rFonts w:ascii="Times New Roman" w:eastAsia="Times New Roman"/>
          <w:spacing w:val="-8"/>
          <w:sz w:val="24"/>
          <w:szCs w:val="24"/>
        </w:rPr>
        <w:tab/>
      </w:r>
      <w:r>
        <w:rPr>
          <w:sz w:val="24"/>
          <w:szCs w:val="24"/>
        </w:rPr>
        <w:t>属性几小时后发现了一</w:t>
      </w:r>
      <w:r>
        <w:rPr>
          <w:spacing w:val="-11"/>
          <w:sz w:val="24"/>
          <w:szCs w:val="24"/>
        </w:rPr>
        <w:t>个</w:t>
      </w:r>
      <w:r>
        <w:rPr>
          <w:sz w:val="24"/>
          <w:szCs w:val="24"/>
        </w:rPr>
        <w:t>问题。这个特性有单元测试用例，但只有</w:t>
      </w:r>
      <w:r>
        <w:rPr>
          <w:rFonts w:ascii="Times New Roman" w:eastAsia="Times New Roman"/>
          <w:spacing w:val="-3"/>
          <w:sz w:val="24"/>
          <w:szCs w:val="24"/>
        </w:rPr>
        <w:t>bot</w:t>
      </w:r>
      <w:r>
        <w:rPr>
          <w:sz w:val="24"/>
          <w:szCs w:val="24"/>
        </w:rPr>
        <w:t>逮住了这个问题，因为它测试的是真正的网页。</w:t>
      </w:r>
    </w:p>
    <w:p>
      <w:pPr>
        <w:spacing w:after="0" w:line="297"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firstLine="599"/>
        <w:rPr>
          <w:sz w:val="24"/>
          <w:szCs w:val="24"/>
        </w:rPr>
      </w:pPr>
      <w:r>
        <w:rPr>
          <w:sz w:val="24"/>
          <w:szCs w:val="24"/>
        </w:rPr>
        <w:pict>
          <v:rect id="_x0000_s1165" o:spid="_x0000_s1165" o:spt="1" style="position:absolute;left:0pt;margin-left:4.95pt;margin-top:4.45pt;height:308.75pt;width:242.15pt;mso-position-horizontal-relative:page;mso-position-vertical-relative:page;z-index:-251549696;mso-width-relative:page;mso-height-relative:page;" fillcolor="#E6E6E6" filled="t" stroked="f" coordsize="21600,21600">
            <v:path/>
            <v:fill on="t" focussize="0,0"/>
            <v:stroke on="f"/>
            <v:imagedata o:title=""/>
            <o:lock v:ext="edit"/>
          </v:rect>
        </w:pict>
      </w:r>
      <w:r>
        <w:rPr>
          <w:sz w:val="24"/>
          <w:szCs w:val="24"/>
        </w:rPr>
        <w:t>我的团队经常在演示之后被问 道，</w:t>
      </w:r>
      <w:r>
        <w:rPr>
          <w:rFonts w:ascii="Times New Roman" w:hAnsi="Times New Roman" w:eastAsia="Times New Roman"/>
          <w:sz w:val="24"/>
          <w:szCs w:val="24"/>
        </w:rPr>
        <w:t>“</w:t>
      </w:r>
      <w:r>
        <w:rPr>
          <w:sz w:val="24"/>
          <w:szCs w:val="24"/>
        </w:rPr>
        <w:t>我是不是很快就可以抛弃手工测试了？</w:t>
      </w:r>
      <w:r>
        <w:rPr>
          <w:rFonts w:ascii="Times New Roman" w:hAnsi="Times New Roman" w:eastAsia="Times New Roman"/>
          <w:sz w:val="24"/>
          <w:szCs w:val="24"/>
        </w:rPr>
        <w:t>”</w:t>
      </w:r>
      <w:r>
        <w:rPr>
          <w:sz w:val="24"/>
          <w:szCs w:val="24"/>
        </w:rPr>
        <w:t>答案当然是否定的。意义在于，他们现在能去做本该做的事情了：需要开动脑筋的探索式测试、风险分析、关注用户等。</w:t>
      </w:r>
    </w:p>
    <w:p>
      <w:pPr>
        <w:pStyle w:val="6"/>
        <w:spacing w:line="300" w:lineRule="auto"/>
        <w:ind w:right="97" w:firstLine="599"/>
        <w:jc w:val="both"/>
        <w:rPr>
          <w:sz w:val="24"/>
          <w:szCs w:val="24"/>
        </w:rPr>
      </w:pPr>
      <w:r>
        <w:rPr>
          <w:rFonts w:ascii="Times New Roman" w:eastAsia="Times New Roman"/>
          <w:spacing w:val="-7"/>
          <w:sz w:val="24"/>
          <w:szCs w:val="24"/>
        </w:rPr>
        <w:t>Chrome</w:t>
      </w:r>
      <w:r>
        <w:rPr>
          <w:sz w:val="24"/>
          <w:szCs w:val="24"/>
        </w:rPr>
        <w:t>的成功故事使我们得到了更多的预算和资源。现在，有几个工</w:t>
      </w:r>
      <w:r>
        <w:rPr>
          <w:spacing w:val="-4"/>
          <w:sz w:val="24"/>
          <w:szCs w:val="24"/>
        </w:rPr>
        <w:t xml:space="preserve">程师在负责 </w:t>
      </w:r>
      <w:r>
        <w:rPr>
          <w:rFonts w:ascii="Times New Roman" w:eastAsia="Times New Roman"/>
          <w:sz w:val="24"/>
          <w:szCs w:val="24"/>
        </w:rPr>
        <w:t xml:space="preserve">bot </w:t>
      </w:r>
      <w:r>
        <w:rPr>
          <w:sz w:val="24"/>
          <w:szCs w:val="24"/>
        </w:rPr>
        <w:t>的改进。同时，我们还被邀请去帮助搜索团队，他们正在发布一个新的很酷的称为</w:t>
      </w:r>
      <w:r>
        <w:rPr>
          <w:rFonts w:ascii="Times New Roman" w:eastAsia="Times New Roman"/>
          <w:spacing w:val="-7"/>
          <w:sz w:val="24"/>
          <w:szCs w:val="24"/>
        </w:rPr>
        <w:t xml:space="preserve">Instant </w:t>
      </w:r>
      <w:r>
        <w:rPr>
          <w:rFonts w:ascii="Times New Roman" w:eastAsia="Times New Roman"/>
          <w:spacing w:val="-3"/>
          <w:sz w:val="24"/>
          <w:szCs w:val="24"/>
        </w:rPr>
        <w:t xml:space="preserve">Pages </w:t>
      </w:r>
      <w:r>
        <w:rPr>
          <w:sz w:val="24"/>
          <w:szCs w:val="24"/>
        </w:rPr>
        <w:t>特性。由于它需要</w:t>
      </w:r>
      <w:r>
        <w:rPr>
          <w:rFonts w:ascii="Times New Roman" w:eastAsia="Times New Roman"/>
          <w:spacing w:val="-7"/>
          <w:sz w:val="24"/>
          <w:szCs w:val="24"/>
        </w:rPr>
        <w:t>Chrome</w:t>
      </w:r>
      <w:r>
        <w:rPr>
          <w:sz w:val="24"/>
          <w:szCs w:val="24"/>
        </w:rPr>
        <w:t>运行在不同</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pict>
          <v:rect id="_x0000_s1166" o:spid="_x0000_s1166" o:spt="1" style="position:absolute;left:0pt;margin-left:5pt;margin-top:0.2pt;height:239.8pt;width:242.15pt;mso-position-horizontal-relative:page;z-index:-251548672;mso-width-relative:page;mso-height-relative:page;" fillcolor="#E6E6E6" filled="t" stroked="f" coordsize="21600,21600">
            <v:path/>
            <v:fill on="t" focussize="0,0"/>
            <v:stroke on="f"/>
            <v:imagedata o:title=""/>
            <o:lock v:ext="edit"/>
          </v:rect>
        </w:pict>
      </w:r>
      <w:r>
        <w:rPr>
          <w:sz w:val="24"/>
          <w:szCs w:val="24"/>
        </w:rPr>
        <w:t>的模式，我们花几周时间实现了一个定制的</w:t>
      </w:r>
      <w:r>
        <w:rPr>
          <w:rFonts w:ascii="Times New Roman" w:eastAsia="Times New Roman"/>
          <w:spacing w:val="-4"/>
          <w:sz w:val="24"/>
          <w:szCs w:val="24"/>
        </w:rPr>
        <w:t>bot</w:t>
      </w:r>
      <w:r>
        <w:rPr>
          <w:sz w:val="24"/>
          <w:szCs w:val="24"/>
        </w:rPr>
        <w:t>。在这个工具的帮助下， 他们得以满怀信心的发布产品了，因为他们知道将来的所有变化都会被自动测试到。</w:t>
      </w:r>
    </w:p>
    <w:p>
      <w:pPr>
        <w:pStyle w:val="6"/>
        <w:spacing w:line="300" w:lineRule="auto"/>
        <w:ind w:right="98" w:firstLine="599"/>
        <w:jc w:val="both"/>
        <w:rPr>
          <w:sz w:val="24"/>
          <w:szCs w:val="24"/>
        </w:rPr>
      </w:pPr>
      <w:r>
        <w:rPr>
          <w:spacing w:val="-5"/>
          <w:sz w:val="24"/>
          <w:szCs w:val="24"/>
        </w:rPr>
        <w:t xml:space="preserve">我对 </w:t>
      </w:r>
      <w:r>
        <w:rPr>
          <w:rFonts w:ascii="Times New Roman" w:eastAsia="Times New Roman"/>
          <w:sz w:val="24"/>
          <w:szCs w:val="24"/>
        </w:rPr>
        <w:t>TE</w:t>
      </w:r>
      <w:r>
        <w:rPr>
          <w:rFonts w:ascii="Times New Roman" w:eastAsia="Times New Roman"/>
          <w:spacing w:val="59"/>
          <w:sz w:val="24"/>
          <w:szCs w:val="24"/>
        </w:rPr>
        <w:t xml:space="preserve"> </w:t>
      </w:r>
      <w:r>
        <w:rPr>
          <w:spacing w:val="-2"/>
          <w:sz w:val="24"/>
          <w:szCs w:val="24"/>
        </w:rPr>
        <w:t>的建议：如果你相信一</w:t>
      </w:r>
      <w:r>
        <w:rPr>
          <w:sz w:val="24"/>
          <w:szCs w:val="24"/>
        </w:rPr>
        <w:t>件事情，把它做出来！我对管理层的建议：给这些工程师留一些自由呼吸和实验的空间，他们会给业务和客户一个惊喜。</w:t>
      </w:r>
    </w:p>
    <w:p>
      <w:pPr>
        <w:pStyle w:val="6"/>
        <w:spacing w:before="2"/>
        <w:ind w:left="0"/>
        <w:rPr>
          <w:sz w:val="22"/>
          <w:szCs w:val="24"/>
        </w:rPr>
      </w:pPr>
    </w:p>
    <w:p>
      <w:pPr>
        <w:pStyle w:val="12"/>
        <w:numPr>
          <w:ilvl w:val="2"/>
          <w:numId w:val="20"/>
        </w:numPr>
        <w:tabs>
          <w:tab w:val="left" w:pos="2110"/>
        </w:tabs>
        <w:spacing w:before="57" w:after="0" w:line="240" w:lineRule="auto"/>
        <w:ind w:left="2109" w:right="0" w:hanging="901"/>
        <w:jc w:val="left"/>
        <w:rPr>
          <w:sz w:val="32"/>
          <w:szCs w:val="21"/>
        </w:rPr>
      </w:pPr>
      <w:bookmarkStart w:id="320" w:name="3.2.9 BITE实验"/>
      <w:bookmarkEnd w:id="320"/>
      <w:bookmarkStart w:id="321" w:name="_bookmark167"/>
      <w:bookmarkEnd w:id="321"/>
      <w:r>
        <w:rPr>
          <w:sz w:val="21"/>
          <w:szCs w:val="21"/>
        </w:rPr>
        <w:fldChar w:fldCharType="begin"/>
      </w:r>
      <w:r>
        <w:rPr>
          <w:sz w:val="21"/>
          <w:szCs w:val="21"/>
        </w:rPr>
        <w:instrText xml:space="preserve"> HYPERLINK \l "_bookmark51" </w:instrText>
      </w:r>
      <w:r>
        <w:rPr>
          <w:sz w:val="21"/>
          <w:szCs w:val="21"/>
        </w:rPr>
        <w:fldChar w:fldCharType="separate"/>
      </w:r>
      <w:bookmarkStart w:id="322" w:name="_bookmark167"/>
      <w:bookmarkEnd w:id="322"/>
      <w:r>
        <w:rPr>
          <w:rFonts w:ascii="Times New Roman" w:eastAsia="Times New Roman"/>
          <w:b/>
          <w:color w:val="0000ED"/>
          <w:spacing w:val="-5"/>
          <w:sz w:val="32"/>
          <w:szCs w:val="21"/>
          <w:u w:val="single" w:color="0000ED"/>
        </w:rPr>
        <w:t>BITE</w:t>
      </w:r>
      <w:r>
        <w:rPr>
          <w:color w:val="0000ED"/>
          <w:spacing w:val="7"/>
          <w:sz w:val="32"/>
          <w:szCs w:val="21"/>
          <w:u w:val="single" w:color="0000ED"/>
        </w:rPr>
        <w:t>实验</w:t>
      </w:r>
      <w:r>
        <w:rPr>
          <w:color w:val="0000ED"/>
          <w:spacing w:val="7"/>
          <w:sz w:val="32"/>
          <w:szCs w:val="21"/>
          <w:u w:val="single" w:color="0000ED"/>
        </w:rPr>
        <w:fldChar w:fldCharType="end"/>
      </w:r>
    </w:p>
    <w:p>
      <w:pPr>
        <w:spacing w:after="0" w:line="240" w:lineRule="auto"/>
        <w:jc w:val="left"/>
        <w:rPr>
          <w:sz w:val="32"/>
          <w:szCs w:val="21"/>
        </w:rPr>
        <w:sectPr>
          <w:pgSz w:w="5050" w:h="6630"/>
          <w:pgMar w:top="80" w:right="0" w:bottom="360" w:left="0" w:header="0" w:footer="80" w:gutter="0"/>
          <w:pgNumType w:fmt="decimal"/>
          <w:cols w:space="720" w:num="1"/>
        </w:sectPr>
      </w:pPr>
    </w:p>
    <w:p>
      <w:pPr>
        <w:pStyle w:val="6"/>
        <w:spacing w:before="54" w:line="302" w:lineRule="auto"/>
        <w:ind w:right="89" w:firstLine="599"/>
        <w:jc w:val="both"/>
        <w:rPr>
          <w:sz w:val="24"/>
          <w:szCs w:val="24"/>
        </w:rPr>
      </w:pPr>
      <w:r>
        <w:rPr>
          <w:rFonts w:ascii="Times New Roman" w:eastAsia="Times New Roman"/>
          <w:sz w:val="24"/>
          <w:szCs w:val="24"/>
        </w:rPr>
        <w:t>BITE</w:t>
      </w:r>
      <w:r>
        <w:rPr>
          <w:sz w:val="24"/>
          <w:szCs w:val="24"/>
        </w:rPr>
        <w:t>代表</w:t>
      </w:r>
      <w:r>
        <w:rPr>
          <w:rFonts w:ascii="Times New Roman" w:eastAsia="Times New Roman"/>
          <w:sz w:val="24"/>
          <w:szCs w:val="24"/>
        </w:rPr>
        <w:t>Browser Integrated Test Environment</w:t>
      </w:r>
      <w:r>
        <w:rPr>
          <w:sz w:val="24"/>
          <w:szCs w:val="24"/>
        </w:rPr>
        <w:t>（浏览器集成测试环</w:t>
      </w:r>
    </w:p>
    <w:p>
      <w:pPr>
        <w:pStyle w:val="6"/>
        <w:spacing w:line="300" w:lineRule="auto"/>
        <w:ind w:right="143"/>
        <w:rPr>
          <w:sz w:val="24"/>
          <w:szCs w:val="24"/>
        </w:rPr>
      </w:pPr>
      <w:r>
        <w:rPr>
          <w:sz w:val="24"/>
          <w:szCs w:val="24"/>
        </w:rPr>
        <w:t>境），目标是把尽可能多的测试活 动、测试工具和测试数据集中到浏览器和云里，并在上下文中呈现相关信息，从而减少分散操作的麻烦，使得测试工作更高效。测试人员相当多的时间和精力都消耗在这种事情上了。</w:t>
      </w:r>
    </w:p>
    <w:p>
      <w:pPr>
        <w:pStyle w:val="6"/>
        <w:spacing w:line="300" w:lineRule="auto"/>
        <w:ind w:right="98" w:firstLine="599"/>
        <w:jc w:val="both"/>
        <w:rPr>
          <w:sz w:val="24"/>
          <w:szCs w:val="24"/>
        </w:rPr>
      </w:pPr>
      <w:r>
        <w:rPr>
          <w:sz w:val="24"/>
          <w:szCs w:val="24"/>
        </w:rPr>
        <w:t>与战斗机飞行员类似，一个测试人员的很多时间花在了上下文切换和分析大量数据上。测试人员经常要打</w:t>
      </w:r>
      <w:r>
        <w:rPr>
          <w:spacing w:val="-1"/>
          <w:sz w:val="24"/>
          <w:szCs w:val="24"/>
        </w:rPr>
        <w:t>开多个标签页：</w:t>
      </w:r>
      <w:r>
        <w:rPr>
          <w:rFonts w:ascii="Times New Roman" w:eastAsia="Times New Roman"/>
          <w:spacing w:val="-4"/>
          <w:sz w:val="24"/>
          <w:szCs w:val="24"/>
        </w:rPr>
        <w:t>bug</w:t>
      </w:r>
      <w:r>
        <w:rPr>
          <w:rFonts w:ascii="Times New Roman" w:eastAsia="Times New Roman"/>
          <w:spacing w:val="55"/>
          <w:sz w:val="24"/>
          <w:szCs w:val="24"/>
        </w:rPr>
        <w:t xml:space="preserve"> </w:t>
      </w:r>
      <w:r>
        <w:rPr>
          <w:sz w:val="24"/>
          <w:szCs w:val="24"/>
        </w:rPr>
        <w:t>数据库、产品邮</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3"/>
        <w:rPr>
          <w:sz w:val="24"/>
          <w:szCs w:val="24"/>
        </w:rPr>
      </w:pPr>
      <w:r>
        <w:rPr>
          <w:sz w:val="24"/>
          <w:szCs w:val="24"/>
        </w:rPr>
        <w:t>件组或讨论组的电子邮件、测试用例管理系统、电子表格或测试计划。测试人员需要不断的在这些标签页之间跳来跳去。看上去我们对效率有点担心过度了，但实际上有一个更大的问题不容忽视，那就是测试人员在测试过程中无法看到有价值的上下文信 息。</w:t>
      </w:r>
    </w:p>
    <w:p>
      <w:pPr>
        <w:pStyle w:val="6"/>
        <w:spacing w:line="300" w:lineRule="auto"/>
        <w:ind w:right="143" w:firstLine="599"/>
        <w:jc w:val="both"/>
        <w:rPr>
          <w:sz w:val="24"/>
          <w:szCs w:val="24"/>
        </w:rPr>
      </w:pPr>
      <w:r>
        <w:rPr>
          <w:sz w:val="24"/>
          <w:szCs w:val="24"/>
        </w:rPr>
        <w:t>因为无法确定合适的关键词去查重，测试人员浪费时间填写了重复的</w:t>
      </w:r>
      <w:r>
        <w:rPr>
          <w:rFonts w:ascii="Times New Roman" w:eastAsia="Times New Roman"/>
          <w:sz w:val="24"/>
          <w:szCs w:val="24"/>
        </w:rPr>
        <w:t>bug</w:t>
      </w:r>
      <w:r>
        <w:rPr>
          <w:sz w:val="24"/>
          <w:szCs w:val="24"/>
        </w:rPr>
        <w:t>。</w:t>
      </w:r>
    </w:p>
    <w:p>
      <w:pPr>
        <w:pStyle w:val="6"/>
        <w:spacing w:line="382" w:lineRule="exact"/>
        <w:ind w:left="554"/>
        <w:jc w:val="center"/>
        <w:rPr>
          <w:sz w:val="24"/>
          <w:szCs w:val="24"/>
        </w:rPr>
      </w:pPr>
      <w:r>
        <w:rPr>
          <w:sz w:val="24"/>
          <w:szCs w:val="24"/>
        </w:rPr>
        <w:t>因为担心查重的麻烦，测试人员</w:t>
      </w:r>
    </w:p>
    <w:p>
      <w:pPr>
        <w:spacing w:after="0" w:line="382" w:lineRule="exact"/>
        <w:jc w:val="center"/>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sz w:val="24"/>
          <w:szCs w:val="24"/>
        </w:rPr>
        <w:t>干脆不去报告明显的</w:t>
      </w:r>
      <w:r>
        <w:rPr>
          <w:rFonts w:ascii="Times New Roman" w:eastAsia="Times New Roman"/>
          <w:sz w:val="24"/>
          <w:szCs w:val="24"/>
        </w:rPr>
        <w:t>bug</w:t>
      </w:r>
      <w:r>
        <w:rPr>
          <w:sz w:val="24"/>
          <w:szCs w:val="24"/>
        </w:rPr>
        <w:t>。</w:t>
      </w:r>
    </w:p>
    <w:p>
      <w:pPr>
        <w:pStyle w:val="6"/>
        <w:tabs>
          <w:tab w:val="left" w:pos="2769"/>
        </w:tabs>
        <w:spacing w:before="96" w:line="300" w:lineRule="auto"/>
        <w:ind w:right="98" w:firstLine="599"/>
        <w:rPr>
          <w:sz w:val="24"/>
          <w:szCs w:val="24"/>
        </w:rPr>
      </w:pPr>
      <w:r>
        <w:rPr>
          <w:sz w:val="24"/>
          <w:szCs w:val="24"/>
        </w:rPr>
        <w:t>并不是每个测试人员都了解那些有助于后续的</w:t>
      </w:r>
      <w:r>
        <w:rPr>
          <w:rFonts w:ascii="Times New Roman" w:eastAsia="Times New Roman"/>
          <w:spacing w:val="-5"/>
          <w:sz w:val="24"/>
          <w:szCs w:val="24"/>
        </w:rPr>
        <w:t>bug</w:t>
      </w:r>
      <w:r>
        <w:rPr>
          <w:rFonts w:ascii="Times New Roman" w:eastAsia="Times New Roman"/>
          <w:spacing w:val="-5"/>
          <w:sz w:val="24"/>
          <w:szCs w:val="24"/>
        </w:rPr>
        <w:tab/>
      </w:r>
      <w:r>
        <w:rPr>
          <w:rFonts w:ascii="Times New Roman" w:eastAsia="Times New Roman"/>
          <w:sz w:val="24"/>
          <w:szCs w:val="24"/>
        </w:rPr>
        <w:t>triage</w:t>
      </w:r>
      <w:r>
        <w:rPr>
          <w:sz w:val="24"/>
          <w:szCs w:val="24"/>
        </w:rPr>
        <w:t>（译注：</w:t>
      </w:r>
      <w:r>
        <w:rPr>
          <w:spacing w:val="-12"/>
          <w:sz w:val="24"/>
          <w:szCs w:val="24"/>
        </w:rPr>
        <w:t>开</w:t>
      </w:r>
      <w:r>
        <w:rPr>
          <w:sz w:val="24"/>
          <w:szCs w:val="24"/>
        </w:rPr>
        <w:t>发、测试、产品一起评估</w:t>
      </w:r>
      <w:r>
        <w:rPr>
          <w:rFonts w:ascii="Times New Roman" w:eastAsia="Times New Roman"/>
          <w:spacing w:val="-8"/>
          <w:sz w:val="24"/>
          <w:szCs w:val="24"/>
        </w:rPr>
        <w:t>bug</w:t>
      </w:r>
      <w:r>
        <w:rPr>
          <w:spacing w:val="-8"/>
          <w:sz w:val="24"/>
          <w:szCs w:val="24"/>
        </w:rPr>
        <w:t>）</w:t>
      </w:r>
      <w:r>
        <w:rPr>
          <w:sz w:val="24"/>
          <w:szCs w:val="24"/>
        </w:rPr>
        <w:t>和开发排错的相关调试信息，很多都是隐藏起来的。</w:t>
      </w:r>
    </w:p>
    <w:p>
      <w:pPr>
        <w:pStyle w:val="6"/>
        <w:spacing w:line="300" w:lineRule="auto"/>
        <w:ind w:right="143" w:firstLine="599"/>
        <w:rPr>
          <w:sz w:val="24"/>
          <w:szCs w:val="24"/>
        </w:rPr>
      </w:pPr>
      <w:r>
        <w:rPr>
          <w:sz w:val="24"/>
          <w:szCs w:val="24"/>
        </w:rPr>
        <w:t>手工输入重现步骤、调试信息、错误之处等工作颇为耗时，浪费了大量的时间和精力，消磨了</w:t>
      </w:r>
      <w:r>
        <w:rPr>
          <w:rFonts w:ascii="Times New Roman" w:eastAsia="Times New Roman"/>
          <w:sz w:val="24"/>
          <w:szCs w:val="24"/>
        </w:rPr>
        <w:t>TE</w:t>
      </w:r>
      <w:r>
        <w:rPr>
          <w:sz w:val="24"/>
          <w:szCs w:val="24"/>
        </w:rPr>
        <w:t>的创造力，导致他们无法集中精神、全力以赴地去发现</w:t>
      </w:r>
      <w:r>
        <w:rPr>
          <w:rFonts w:ascii="Times New Roman" w:eastAsia="Times New Roman"/>
          <w:sz w:val="24"/>
          <w:szCs w:val="24"/>
        </w:rPr>
        <w:t>bug</w:t>
      </w:r>
      <w:r>
        <w:rPr>
          <w:sz w:val="24"/>
          <w:szCs w:val="24"/>
        </w:rPr>
        <w:t>。</w:t>
      </w:r>
    </w:p>
    <w:p>
      <w:pPr>
        <w:pStyle w:val="6"/>
        <w:tabs>
          <w:tab w:val="left" w:pos="1644"/>
        </w:tabs>
        <w:spacing w:line="380" w:lineRule="exact"/>
        <w:ind w:left="699"/>
        <w:rPr>
          <w:sz w:val="24"/>
          <w:szCs w:val="24"/>
        </w:rPr>
      </w:pPr>
      <w:r>
        <w:rPr>
          <w:rFonts w:ascii="Times New Roman" w:eastAsia="Times New Roman"/>
          <w:spacing w:val="-5"/>
          <w:sz w:val="24"/>
          <w:szCs w:val="24"/>
        </w:rPr>
        <w:t>BITE</w:t>
      </w:r>
      <w:r>
        <w:rPr>
          <w:rFonts w:ascii="Times New Roman" w:eastAsia="Times New Roman"/>
          <w:spacing w:val="-5"/>
          <w:sz w:val="24"/>
          <w:szCs w:val="24"/>
        </w:rPr>
        <w:tab/>
      </w:r>
      <w:r>
        <w:rPr>
          <w:sz w:val="24"/>
          <w:szCs w:val="24"/>
        </w:rPr>
        <w:t>旨在解决这些问题，使工</w:t>
      </w:r>
    </w:p>
    <w:p>
      <w:pPr>
        <w:spacing w:after="0" w:line="380" w:lineRule="exact"/>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程师的注意力集中在实实在在的探索式测试和回归测试，而不是流程和技术性细节。</w:t>
      </w:r>
    </w:p>
    <w:p>
      <w:pPr>
        <w:pStyle w:val="6"/>
        <w:tabs>
          <w:tab w:val="left" w:pos="4043"/>
        </w:tabs>
        <w:spacing w:line="300" w:lineRule="auto"/>
        <w:ind w:right="98" w:firstLine="599"/>
        <w:rPr>
          <w:sz w:val="24"/>
          <w:szCs w:val="24"/>
        </w:rPr>
      </w:pPr>
      <w:r>
        <w:rPr>
          <w:sz w:val="24"/>
          <w:szCs w:val="24"/>
        </w:rPr>
        <w:t>现代喷气式战斗机通过平视显示器（</w:t>
      </w:r>
      <w:r>
        <w:rPr>
          <w:rFonts w:ascii="Times New Roman" w:hAnsi="Times New Roman" w:eastAsia="Times New Roman"/>
          <w:sz w:val="24"/>
          <w:szCs w:val="24"/>
        </w:rPr>
        <w:t>Heads</w:t>
      </w:r>
      <w:r>
        <w:rPr>
          <w:rFonts w:ascii="Times New Roman" w:hAnsi="Times New Roman" w:eastAsia="Times New Roman"/>
          <w:spacing w:val="2"/>
          <w:sz w:val="24"/>
          <w:szCs w:val="24"/>
        </w:rPr>
        <w:t xml:space="preserve"> </w:t>
      </w:r>
      <w:r>
        <w:rPr>
          <w:rFonts w:ascii="Times New Roman" w:hAnsi="Times New Roman" w:eastAsia="Times New Roman"/>
          <w:spacing w:val="-11"/>
          <w:sz w:val="24"/>
          <w:szCs w:val="24"/>
        </w:rPr>
        <w:t>Up</w:t>
      </w:r>
      <w:r>
        <w:rPr>
          <w:rFonts w:ascii="Times New Roman" w:hAnsi="Times New Roman" w:eastAsia="Times New Roman"/>
          <w:sz w:val="24"/>
          <w:szCs w:val="24"/>
        </w:rPr>
        <w:t xml:space="preserve"> Displays</w:t>
      </w:r>
      <w:r>
        <w:rPr>
          <w:rFonts w:ascii="Times New Roman" w:hAnsi="Times New Roman" w:eastAsia="Times New Roman"/>
          <w:spacing w:val="2"/>
          <w:sz w:val="24"/>
          <w:szCs w:val="24"/>
        </w:rPr>
        <w:t xml:space="preserve"> </w:t>
      </w:r>
      <w:r>
        <w:rPr>
          <w:rFonts w:ascii="Times New Roman" w:hAnsi="Times New Roman" w:eastAsia="Times New Roman"/>
          <w:sz w:val="24"/>
          <w:szCs w:val="24"/>
        </w:rPr>
        <w:t xml:space="preserve">– </w:t>
      </w:r>
      <w:r>
        <w:rPr>
          <w:rFonts w:ascii="Times New Roman" w:hAnsi="Times New Roman" w:eastAsia="Times New Roman"/>
          <w:spacing w:val="-7"/>
          <w:sz w:val="24"/>
          <w:szCs w:val="24"/>
        </w:rPr>
        <w:t>HUDs</w:t>
      </w:r>
      <w:r>
        <w:rPr>
          <w:spacing w:val="-7"/>
          <w:sz w:val="24"/>
          <w:szCs w:val="24"/>
        </w:rPr>
        <w:t>）</w:t>
      </w:r>
      <w:r>
        <w:rPr>
          <w:sz w:val="24"/>
          <w:szCs w:val="24"/>
        </w:rPr>
        <w:t>解决了信息量过大的问题。</w:t>
      </w:r>
      <w:r>
        <w:rPr>
          <w:rFonts w:ascii="Times New Roman" w:hAnsi="Times New Roman" w:eastAsia="Times New Roman"/>
          <w:spacing w:val="-9"/>
          <w:sz w:val="24"/>
          <w:szCs w:val="24"/>
        </w:rPr>
        <w:t>HUDs</w:t>
      </w:r>
      <w:r>
        <w:rPr>
          <w:rFonts w:ascii="Times New Roman" w:hAnsi="Times New Roman" w:eastAsia="Times New Roman"/>
          <w:spacing w:val="-9"/>
          <w:sz w:val="24"/>
          <w:szCs w:val="24"/>
        </w:rPr>
        <w:tab/>
      </w:r>
      <w:r>
        <w:rPr>
          <w:sz w:val="24"/>
          <w:szCs w:val="24"/>
        </w:rPr>
        <w:t>整合</w:t>
      </w:r>
      <w:r>
        <w:rPr>
          <w:spacing w:val="-16"/>
          <w:sz w:val="24"/>
          <w:szCs w:val="24"/>
        </w:rPr>
        <w:t>信</w:t>
      </w:r>
      <w:r>
        <w:rPr>
          <w:sz w:val="24"/>
          <w:szCs w:val="24"/>
        </w:rPr>
        <w:t>息并置于上下文中，叠加在飞行员的视野上。类似从螺旋桨驱动的航空器过渡到喷气式飞机</w:t>
      </w:r>
      <w:r>
        <w:rPr>
          <w:spacing w:val="-3"/>
          <w:sz w:val="24"/>
          <w:szCs w:val="24"/>
        </w:rPr>
        <w:t>，</w:t>
      </w:r>
      <w:r>
        <w:rPr>
          <w:rFonts w:ascii="Times New Roman" w:hAnsi="Times New Roman" w:eastAsia="Times New Roman"/>
          <w:spacing w:val="-3"/>
          <w:sz w:val="24"/>
          <w:szCs w:val="24"/>
        </w:rPr>
        <w:t>Google</w:t>
      </w:r>
      <w:r>
        <w:rPr>
          <w:sz w:val="24"/>
          <w:szCs w:val="24"/>
        </w:rPr>
        <w:t>发布软件新版本的频率很快，这增加了数据量和快速决策的收益。类似</w:t>
      </w:r>
      <w:r>
        <w:rPr>
          <w:rFonts w:ascii="Times New Roman" w:hAnsi="Times New Roman" w:eastAsia="Times New Roman"/>
          <w:spacing w:val="-7"/>
          <w:sz w:val="24"/>
          <w:szCs w:val="24"/>
        </w:rPr>
        <w:t>HUDs</w:t>
      </w:r>
      <w:r>
        <w:rPr>
          <w:spacing w:val="-7"/>
          <w:sz w:val="24"/>
          <w:szCs w:val="24"/>
        </w:rPr>
        <w:t>，</w:t>
      </w:r>
      <w:r>
        <w:rPr>
          <w:sz w:val="24"/>
          <w:szCs w:val="24"/>
        </w:rPr>
        <w:t>我们在回归测试和手工测试中都采用了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BITE</w:t>
      </w:r>
      <w:r>
        <w:rPr>
          <w:sz w:val="24"/>
          <w:szCs w:val="24"/>
        </w:rPr>
        <w:t>。</w:t>
      </w:r>
    </w:p>
    <w:p>
      <w:pPr>
        <w:pStyle w:val="6"/>
        <w:tabs>
          <w:tab w:val="left" w:pos="1022"/>
          <w:tab w:val="left" w:pos="1644"/>
          <w:tab w:val="left" w:pos="1869"/>
        </w:tabs>
        <w:spacing w:before="96" w:line="300" w:lineRule="auto"/>
        <w:ind w:right="97" w:firstLine="599"/>
        <w:rPr>
          <w:sz w:val="24"/>
          <w:szCs w:val="24"/>
        </w:rPr>
      </w:pPr>
      <w:r>
        <w:rPr>
          <w:rFonts w:ascii="Times New Roman" w:eastAsia="Times New Roman"/>
          <w:spacing w:val="-5"/>
          <w:sz w:val="24"/>
          <w:szCs w:val="24"/>
        </w:rPr>
        <w:t>BITE</w:t>
      </w:r>
      <w:r>
        <w:rPr>
          <w:rFonts w:ascii="Times New Roman" w:eastAsia="Times New Roman"/>
          <w:spacing w:val="-5"/>
          <w:sz w:val="24"/>
          <w:szCs w:val="24"/>
        </w:rPr>
        <w:tab/>
      </w:r>
      <w:r>
        <w:rPr>
          <w:sz w:val="24"/>
          <w:szCs w:val="24"/>
        </w:rPr>
        <w:t>实现为一个浏览器插件</w:t>
      </w:r>
      <w:r>
        <w:rPr>
          <w:spacing w:val="-12"/>
          <w:sz w:val="24"/>
          <w:szCs w:val="24"/>
        </w:rPr>
        <w:t xml:space="preserve">， </w:t>
      </w:r>
      <w:r>
        <w:rPr>
          <w:sz w:val="24"/>
          <w:szCs w:val="24"/>
        </w:rPr>
        <w:t>这样就能跟踪测试人员的活动并深入分析</w:t>
      </w:r>
      <w:r>
        <w:rPr>
          <w:sz w:val="24"/>
          <w:szCs w:val="24"/>
        </w:rPr>
        <w:tab/>
      </w:r>
      <w:r>
        <w:rPr>
          <w:rFonts w:ascii="Times New Roman" w:eastAsia="Times New Roman"/>
          <w:spacing w:val="-15"/>
          <w:sz w:val="24"/>
          <w:szCs w:val="24"/>
        </w:rPr>
        <w:t>Web</w:t>
      </w:r>
      <w:r>
        <w:rPr>
          <w:rFonts w:ascii="Times New Roman" w:eastAsia="Times New Roman"/>
          <w:spacing w:val="-15"/>
          <w:sz w:val="24"/>
          <w:szCs w:val="24"/>
        </w:rPr>
        <w:tab/>
      </w:r>
      <w:r>
        <w:rPr>
          <w:rFonts w:ascii="Times New Roman" w:eastAsia="Times New Roman"/>
          <w:spacing w:val="-15"/>
          <w:sz w:val="24"/>
          <w:szCs w:val="24"/>
        </w:rPr>
        <w:tab/>
      </w:r>
      <w:r>
        <w:rPr>
          <w:sz w:val="24"/>
          <w:szCs w:val="24"/>
        </w:rPr>
        <w:t>应用</w:t>
      </w:r>
      <w:r>
        <w:rPr>
          <w:spacing w:val="-6"/>
          <w:sz w:val="24"/>
          <w:szCs w:val="24"/>
        </w:rPr>
        <w:t>（</w:t>
      </w:r>
      <w:r>
        <w:rPr>
          <w:rFonts w:ascii="Times New Roman" w:eastAsia="Times New Roman"/>
          <w:spacing w:val="-6"/>
          <w:sz w:val="24"/>
          <w:szCs w:val="24"/>
        </w:rPr>
        <w:t>DOM</w:t>
      </w:r>
      <w:r>
        <w:rPr>
          <w:spacing w:val="-6"/>
          <w:sz w:val="24"/>
          <w:szCs w:val="24"/>
        </w:rPr>
        <w:t>）</w:t>
      </w:r>
      <w:r>
        <w:rPr>
          <w:sz w:val="24"/>
          <w:szCs w:val="24"/>
        </w:rPr>
        <w:t>了，如</w:t>
      </w:r>
      <w:r>
        <w:rPr>
          <w:spacing w:val="-12"/>
          <w:sz w:val="24"/>
          <w:szCs w:val="24"/>
        </w:rPr>
        <w:t>图</w:t>
      </w:r>
      <w:r>
        <w:rPr>
          <w:rFonts w:ascii="Times New Roman" w:eastAsia="Times New Roman"/>
          <w:sz w:val="24"/>
          <w:szCs w:val="24"/>
        </w:rPr>
        <w:t>3.35</w:t>
      </w:r>
      <w:r>
        <w:rPr>
          <w:sz w:val="24"/>
          <w:szCs w:val="24"/>
        </w:rPr>
        <w:t>所示。而且，这还带来了一致的用户体验，通过工具条快速访问数 据，同时将数据叠加显示在</w:t>
      </w:r>
      <w:r>
        <w:rPr>
          <w:rFonts w:ascii="Times New Roman" w:eastAsia="Times New Roman"/>
          <w:spacing w:val="-15"/>
          <w:sz w:val="24"/>
          <w:szCs w:val="24"/>
        </w:rPr>
        <w:t>Web</w:t>
      </w:r>
      <w:r>
        <w:rPr>
          <w:sz w:val="24"/>
          <w:szCs w:val="24"/>
        </w:rPr>
        <w:t>应用上，就像</w:t>
      </w:r>
      <w:r>
        <w:rPr>
          <w:rFonts w:ascii="Times New Roman" w:eastAsia="Times New Roman"/>
          <w:spacing w:val="-12"/>
          <w:sz w:val="24"/>
          <w:szCs w:val="24"/>
        </w:rPr>
        <w:t>HUD</w:t>
      </w:r>
      <w:r>
        <w:rPr>
          <w:sz w:val="24"/>
          <w:szCs w:val="24"/>
        </w:rPr>
        <w:t>一样。</w:t>
      </w:r>
    </w:p>
    <w:p>
      <w:pPr>
        <w:pStyle w:val="6"/>
        <w:spacing w:line="300" w:lineRule="auto"/>
        <w:ind w:right="232" w:firstLine="599"/>
        <w:rPr>
          <w:sz w:val="24"/>
          <w:szCs w:val="24"/>
        </w:rPr>
      </w:pPr>
      <w:r>
        <w:rPr>
          <w:sz w:val="24"/>
          <w:szCs w:val="24"/>
        </w:rPr>
        <w:t>让我们基于一些真实的</w:t>
      </w:r>
      <w:r>
        <w:rPr>
          <w:rFonts w:ascii="Times New Roman" w:eastAsia="Times New Roman"/>
          <w:sz w:val="24"/>
          <w:szCs w:val="24"/>
        </w:rPr>
        <w:t>web</w:t>
      </w:r>
      <w:r>
        <w:rPr>
          <w:sz w:val="24"/>
          <w:szCs w:val="24"/>
        </w:rPr>
        <w:t>应用来理解这些实验性功能。</w:t>
      </w:r>
    </w:p>
    <w:p>
      <w:pPr>
        <w:spacing w:after="0" w:line="300" w:lineRule="auto"/>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104515" cy="1892300"/>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90" cstate="print"/>
                    <a:stretch>
                      <a:fillRect/>
                    </a:stretch>
                  </pic:blipFill>
                  <pic:spPr>
                    <a:xfrm>
                      <a:off x="0" y="0"/>
                      <a:ext cx="3104851" cy="1892808"/>
                    </a:xfrm>
                    <a:prstGeom prst="rect">
                      <a:avLst/>
                    </a:prstGeom>
                  </pic:spPr>
                </pic:pic>
              </a:graphicData>
            </a:graphic>
          </wp:inline>
        </w:drawing>
      </w:r>
    </w:p>
    <w:p>
      <w:pPr>
        <w:spacing w:before="101"/>
        <w:ind w:left="1104"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2"/>
          <w:sz w:val="22"/>
          <w:szCs w:val="21"/>
        </w:rPr>
        <w:t>3.35</w:t>
      </w:r>
      <w:r>
        <w:rPr>
          <w:rFonts w:ascii="Times New Roman" w:hAnsi="Times New Roman" w:eastAsia="Times New Roman"/>
          <w:spacing w:val="60"/>
          <w:sz w:val="22"/>
          <w:szCs w:val="21"/>
        </w:rPr>
        <w:t xml:space="preserve"> </w:t>
      </w:r>
      <w:r>
        <w:rPr>
          <w:rFonts w:ascii="Times New Roman" w:hAnsi="Times New Roman" w:eastAsia="Times New Roman"/>
          <w:spacing w:val="-11"/>
          <w:sz w:val="22"/>
          <w:szCs w:val="21"/>
        </w:rPr>
        <w:t>BITE</w:t>
      </w:r>
      <w:r>
        <w:rPr>
          <w:sz w:val="22"/>
          <w:szCs w:val="21"/>
        </w:rPr>
        <w:t>扩展的弹窗</w:t>
      </w:r>
    </w:p>
    <w:p>
      <w:pPr>
        <w:pStyle w:val="12"/>
        <w:numPr>
          <w:ilvl w:val="0"/>
          <w:numId w:val="26"/>
        </w:numPr>
        <w:tabs>
          <w:tab w:val="left" w:pos="926"/>
        </w:tabs>
        <w:spacing w:before="199" w:after="0" w:line="240" w:lineRule="auto"/>
        <w:ind w:left="925" w:right="0" w:hanging="227"/>
        <w:jc w:val="left"/>
        <w:rPr>
          <w:rFonts w:ascii="Times New Roman" w:eastAsia="Times New Roman"/>
          <w:b/>
          <w:sz w:val="24"/>
          <w:szCs w:val="21"/>
        </w:rPr>
      </w:pPr>
      <w:r>
        <w:rPr>
          <w:spacing w:val="15"/>
          <w:sz w:val="24"/>
          <w:szCs w:val="21"/>
        </w:rPr>
        <w:t>用</w:t>
      </w:r>
      <w:r>
        <w:rPr>
          <w:rFonts w:ascii="Times New Roman" w:eastAsia="Times New Roman"/>
          <w:b/>
          <w:spacing w:val="-8"/>
          <w:sz w:val="24"/>
          <w:szCs w:val="21"/>
        </w:rPr>
        <w:t>BITE</w:t>
      </w:r>
      <w:r>
        <w:rPr>
          <w:spacing w:val="14"/>
          <w:sz w:val="24"/>
          <w:szCs w:val="21"/>
        </w:rPr>
        <w:t>报告</w:t>
      </w:r>
      <w:r>
        <w:rPr>
          <w:rFonts w:ascii="Times New Roman" w:eastAsia="Times New Roman"/>
          <w:b/>
          <w:spacing w:val="-12"/>
          <w:sz w:val="24"/>
          <w:szCs w:val="21"/>
        </w:rPr>
        <w:t>bug</w:t>
      </w:r>
    </w:p>
    <w:p>
      <w:pPr>
        <w:pStyle w:val="6"/>
        <w:spacing w:before="96" w:line="300" w:lineRule="auto"/>
        <w:ind w:right="97" w:firstLine="599"/>
        <w:jc w:val="both"/>
        <w:rPr>
          <w:rFonts w:ascii="Times New Roman" w:eastAsia="Times New Roman"/>
          <w:sz w:val="24"/>
          <w:szCs w:val="24"/>
        </w:rPr>
      </w:pPr>
      <w:r>
        <w:rPr>
          <w:spacing w:val="-3"/>
          <w:sz w:val="24"/>
          <w:szCs w:val="24"/>
        </w:rPr>
        <w:t xml:space="preserve">当在测试或者内部试用一个 </w:t>
      </w:r>
      <w:r>
        <w:rPr>
          <w:rFonts w:ascii="Times New Roman" w:eastAsia="Times New Roman"/>
          <w:spacing w:val="-15"/>
          <w:sz w:val="24"/>
          <w:szCs w:val="24"/>
        </w:rPr>
        <w:t xml:space="preserve">Web </w:t>
      </w:r>
      <w:r>
        <w:rPr>
          <w:spacing w:val="7"/>
          <w:sz w:val="24"/>
          <w:szCs w:val="24"/>
        </w:rPr>
        <w:t xml:space="preserve">应用时发现了一个 </w:t>
      </w:r>
      <w:r>
        <w:rPr>
          <w:rFonts w:ascii="Times New Roman" w:eastAsia="Times New Roman"/>
          <w:spacing w:val="-8"/>
          <w:sz w:val="24"/>
          <w:szCs w:val="24"/>
        </w:rPr>
        <w:t>bug</w:t>
      </w:r>
      <w:r>
        <w:rPr>
          <w:spacing w:val="-3"/>
          <w:sz w:val="24"/>
          <w:szCs w:val="24"/>
        </w:rPr>
        <w:t>，测试人员可</w:t>
      </w:r>
      <w:r>
        <w:rPr>
          <w:sz w:val="24"/>
          <w:szCs w:val="24"/>
        </w:rPr>
        <w:t xml:space="preserve">以点击 </w:t>
      </w:r>
      <w:r>
        <w:rPr>
          <w:rFonts w:ascii="Times New Roman" w:eastAsia="Times New Roman"/>
          <w:spacing w:val="-7"/>
          <w:sz w:val="24"/>
          <w:szCs w:val="24"/>
        </w:rPr>
        <w:t>Chrome</w:t>
      </w:r>
      <w:r>
        <w:rPr>
          <w:sz w:val="24"/>
          <w:szCs w:val="24"/>
        </w:rPr>
        <w:t>扩展图标，然后选择页面的哪一部分有错。与</w:t>
      </w:r>
      <w:r>
        <w:rPr>
          <w:rFonts w:ascii="Times New Roman" w:eastAsia="Times New Roman"/>
          <w:spacing w:val="-3"/>
          <w:sz w:val="24"/>
          <w:szCs w:val="24"/>
        </w:rPr>
        <w:t>Google</w:t>
      </w:r>
    </w:p>
    <w:p>
      <w:pPr>
        <w:spacing w:after="0" w:line="300" w:lineRule="auto"/>
        <w:jc w:val="both"/>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55" w:line="297" w:lineRule="auto"/>
        <w:ind w:right="142"/>
        <w:rPr>
          <w:sz w:val="24"/>
          <w:szCs w:val="24"/>
        </w:rPr>
      </w:pPr>
      <w:r>
        <w:rPr>
          <w:rFonts w:ascii="Times New Roman" w:eastAsia="Times New Roman"/>
          <w:sz w:val="24"/>
          <w:szCs w:val="24"/>
        </w:rPr>
        <w:t>Feedback</w:t>
      </w:r>
      <w:r>
        <w:rPr>
          <w:sz w:val="24"/>
          <w:szCs w:val="24"/>
        </w:rPr>
        <w:t>类似，测试人员可以高亮存在问题的页面部分，然后一键完成</w:t>
      </w:r>
      <w:r>
        <w:rPr>
          <w:rFonts w:ascii="Times New Roman" w:eastAsia="Times New Roman"/>
          <w:sz w:val="24"/>
          <w:szCs w:val="24"/>
        </w:rPr>
        <w:t>bug</w:t>
      </w:r>
      <w:r>
        <w:rPr>
          <w:sz w:val="24"/>
          <w:szCs w:val="24"/>
        </w:rPr>
        <w:t>的自动提交。测试人员可以添加一些描述，但是绝大部分重要的但填写起来很乏味的信息已经被自动的拿到了：</w:t>
      </w:r>
      <w:r>
        <w:rPr>
          <w:rFonts w:ascii="Times New Roman" w:eastAsia="Times New Roman"/>
          <w:sz w:val="24"/>
          <w:szCs w:val="24"/>
        </w:rPr>
        <w:t>URL</w:t>
      </w:r>
      <w:r>
        <w:rPr>
          <w:sz w:val="24"/>
          <w:szCs w:val="24"/>
        </w:rPr>
        <w:t>、页面上出问题的元素</w:t>
      </w:r>
    </w:p>
    <w:p>
      <w:pPr>
        <w:pStyle w:val="6"/>
        <w:spacing w:before="4" w:line="302" w:lineRule="auto"/>
        <w:ind w:right="97"/>
        <w:jc w:val="both"/>
        <w:rPr>
          <w:sz w:val="24"/>
          <w:szCs w:val="24"/>
        </w:rPr>
      </w:pPr>
      <w:r>
        <w:rPr>
          <w:sz w:val="24"/>
          <w:szCs w:val="24"/>
        </w:rPr>
        <w:t xml:space="preserve">（或文本）、截屏。对那些深度支持的 </w:t>
      </w:r>
      <w:r>
        <w:rPr>
          <w:rFonts w:ascii="Times New Roman" w:eastAsia="Times New Roman"/>
          <w:sz w:val="24"/>
          <w:szCs w:val="24"/>
        </w:rPr>
        <w:t xml:space="preserve">Web </w:t>
      </w:r>
      <w:r>
        <w:rPr>
          <w:sz w:val="24"/>
          <w:szCs w:val="24"/>
        </w:rPr>
        <w:t>应用，工具还能自动地提取出应用特定的调试</w:t>
      </w:r>
      <w:r>
        <w:rPr>
          <w:rFonts w:ascii="Times New Roman" w:eastAsia="Times New Roman"/>
          <w:sz w:val="24"/>
          <w:szCs w:val="24"/>
        </w:rPr>
        <w:t>URL</w:t>
      </w:r>
      <w:r>
        <w:rPr>
          <w:sz w:val="24"/>
          <w:szCs w:val="24"/>
        </w:rPr>
        <w:t>，以及有助于在此页面中进行调试的信息。</w:t>
      </w:r>
    </w:p>
    <w:p>
      <w:pPr>
        <w:pStyle w:val="6"/>
        <w:spacing w:line="380" w:lineRule="exact"/>
        <w:ind w:left="699"/>
        <w:rPr>
          <w:sz w:val="24"/>
          <w:szCs w:val="24"/>
        </w:rPr>
      </w:pPr>
      <w:r>
        <w:rPr>
          <w:sz w:val="24"/>
          <w:szCs w:val="24"/>
        </w:rPr>
        <w:t>例如，测试人员</w:t>
      </w:r>
    </w:p>
    <w:p>
      <w:pPr>
        <w:pStyle w:val="6"/>
        <w:spacing w:before="95"/>
        <w:rPr>
          <w:rFonts w:ascii="Times New Roman" w:hAnsi="Times New Roman" w:eastAsia="Times New Roman"/>
          <w:sz w:val="24"/>
          <w:szCs w:val="24"/>
        </w:rPr>
      </w:pPr>
      <w:r>
        <w:rPr>
          <w:sz w:val="24"/>
          <w:szCs w:val="24"/>
        </w:rPr>
        <w:t>在</w:t>
      </w:r>
      <w:r>
        <w:rPr>
          <w:rFonts w:ascii="Times New Roman" w:hAnsi="Times New Roman" w:eastAsia="Times New Roman"/>
          <w:sz w:val="24"/>
          <w:szCs w:val="24"/>
        </w:rPr>
        <w:t>“maps.google.com”</w:t>
      </w:r>
      <w:r>
        <w:rPr>
          <w:sz w:val="24"/>
          <w:szCs w:val="24"/>
        </w:rPr>
        <w:t>上搜索</w:t>
      </w:r>
      <w:r>
        <w:rPr>
          <w:rFonts w:ascii="Times New Roman" w:hAnsi="Times New Roman" w:eastAsia="Times New Roman"/>
          <w:sz w:val="24"/>
          <w:szCs w:val="24"/>
        </w:rPr>
        <w:t>“Google</w:t>
      </w:r>
    </w:p>
    <w:p>
      <w:pPr>
        <w:spacing w:after="0"/>
        <w:rPr>
          <w:rFonts w:ascii="Times New Roman" w:hAnsi="Times New Roman" w:eastAsia="Times New Roman"/>
          <w:sz w:val="21"/>
          <w:szCs w:val="21"/>
        </w:rPr>
        <w:sectPr>
          <w:pgSz w:w="5050" w:h="6630"/>
          <w:pgMar w:top="60" w:right="0" w:bottom="360" w:left="0" w:header="0" w:footer="80" w:gutter="0"/>
          <w:pgNumType w:fmt="decimal"/>
          <w:cols w:space="720" w:num="1"/>
        </w:sectPr>
      </w:pPr>
    </w:p>
    <w:p>
      <w:pPr>
        <w:pStyle w:val="6"/>
        <w:tabs>
          <w:tab w:val="left" w:pos="4133"/>
        </w:tabs>
        <w:spacing w:before="54" w:line="300" w:lineRule="auto"/>
        <w:ind w:right="97"/>
        <w:rPr>
          <w:sz w:val="24"/>
          <w:szCs w:val="24"/>
        </w:rPr>
      </w:pPr>
      <w:r>
        <w:rPr>
          <w:rFonts w:ascii="Times New Roman" w:hAnsi="Times New Roman" w:eastAsia="Times New Roman"/>
          <w:spacing w:val="-1"/>
          <w:sz w:val="24"/>
          <w:szCs w:val="24"/>
        </w:rPr>
        <w:t>offices”</w:t>
      </w:r>
      <w:r>
        <w:rPr>
          <w:spacing w:val="-1"/>
          <w:sz w:val="24"/>
          <w:szCs w:val="24"/>
        </w:rPr>
        <w:t>，</w:t>
      </w:r>
      <w:r>
        <w:rPr>
          <w:sz w:val="24"/>
          <w:szCs w:val="24"/>
        </w:rPr>
        <w:t>但是看到了一个貌似无关的搜索结果</w:t>
      </w:r>
      <w:r>
        <w:rPr>
          <w:spacing w:val="-7"/>
          <w:sz w:val="24"/>
          <w:szCs w:val="24"/>
        </w:rPr>
        <w:t>：</w:t>
      </w:r>
      <w:r>
        <w:rPr>
          <w:rFonts w:ascii="Times New Roman" w:hAnsi="Times New Roman" w:eastAsia="Times New Roman"/>
          <w:spacing w:val="-7"/>
          <w:sz w:val="24"/>
          <w:szCs w:val="24"/>
        </w:rPr>
        <w:t>the</w:t>
      </w:r>
      <w:r>
        <w:rPr>
          <w:rFonts w:ascii="Times New Roman" w:hAnsi="Times New Roman" w:eastAsia="Times New Roman"/>
          <w:spacing w:val="32"/>
          <w:sz w:val="24"/>
          <w:szCs w:val="24"/>
        </w:rPr>
        <w:t xml:space="preserve"> </w:t>
      </w:r>
      <w:r>
        <w:rPr>
          <w:rFonts w:ascii="Times New Roman" w:hAnsi="Times New Roman" w:eastAsia="Times New Roman"/>
          <w:spacing w:val="-7"/>
          <w:sz w:val="24"/>
          <w:szCs w:val="24"/>
        </w:rPr>
        <w:t>White</w:t>
      </w:r>
      <w:r>
        <w:rPr>
          <w:rFonts w:ascii="Times New Roman" w:hAnsi="Times New Roman" w:eastAsia="Times New Roman"/>
          <w:spacing w:val="33"/>
          <w:sz w:val="24"/>
          <w:szCs w:val="24"/>
        </w:rPr>
        <w:t xml:space="preserve"> </w:t>
      </w:r>
      <w:r>
        <w:rPr>
          <w:rFonts w:ascii="Times New Roman" w:hAnsi="Times New Roman" w:eastAsia="Times New Roman"/>
          <w:spacing w:val="-4"/>
          <w:sz w:val="24"/>
          <w:szCs w:val="24"/>
        </w:rPr>
        <w:t>House</w:t>
      </w:r>
      <w:r>
        <w:rPr>
          <w:sz w:val="24"/>
          <w:szCs w:val="24"/>
        </w:rPr>
        <w:t>。测试人员只需要简单的点击</w:t>
      </w:r>
      <w:r>
        <w:rPr>
          <w:rFonts w:ascii="Times New Roman" w:hAnsi="Times New Roman" w:eastAsia="Times New Roman"/>
          <w:spacing w:val="-6"/>
          <w:sz w:val="24"/>
          <w:szCs w:val="24"/>
        </w:rPr>
        <w:t>BITE</w:t>
      </w:r>
      <w:r>
        <w:rPr>
          <w:sz w:val="24"/>
          <w:szCs w:val="24"/>
        </w:rPr>
        <w:t>的</w:t>
      </w:r>
      <w:r>
        <w:rPr>
          <w:rFonts w:ascii="Times New Roman" w:hAnsi="Times New Roman" w:eastAsia="Times New Roman"/>
          <w:sz w:val="24"/>
          <w:szCs w:val="24"/>
        </w:rPr>
        <w:t xml:space="preserve">“Report </w:t>
      </w:r>
      <w:r>
        <w:rPr>
          <w:rFonts w:ascii="Times New Roman" w:hAnsi="Times New Roman" w:eastAsia="Times New Roman"/>
          <w:spacing w:val="-9"/>
          <w:sz w:val="24"/>
          <w:szCs w:val="24"/>
        </w:rPr>
        <w:t>Bug”</w:t>
      </w:r>
      <w:r>
        <w:rPr>
          <w:sz w:val="24"/>
          <w:szCs w:val="24"/>
        </w:rPr>
        <w:t>菜单按钮。接着，他就可以用一个特别的光标来选择他认为有问题的页面部分：这里是第</w:t>
      </w:r>
      <w:r>
        <w:rPr>
          <w:spacing w:val="36"/>
          <w:sz w:val="24"/>
          <w:szCs w:val="24"/>
        </w:rPr>
        <w:t xml:space="preserve"> </w:t>
      </w:r>
      <w:r>
        <w:rPr>
          <w:rFonts w:ascii="Times New Roman" w:hAnsi="Times New Roman" w:eastAsia="Times New Roman"/>
          <w:sz w:val="24"/>
          <w:szCs w:val="24"/>
        </w:rPr>
        <w:t>4</w:t>
      </w:r>
      <w:r>
        <w:rPr>
          <w:sz w:val="24"/>
          <w:szCs w:val="24"/>
        </w:rPr>
        <w:t>个搜索结果， 如图</w:t>
      </w:r>
      <w:r>
        <w:rPr>
          <w:rFonts w:ascii="Times New Roman" w:hAnsi="Times New Roman" w:eastAsia="Times New Roman"/>
          <w:sz w:val="24"/>
          <w:szCs w:val="24"/>
        </w:rPr>
        <w:t>3.36</w:t>
      </w:r>
      <w:r>
        <w:rPr>
          <w:sz w:val="24"/>
          <w:szCs w:val="24"/>
        </w:rPr>
        <w:t>所示。他也可以选择页面上的任何一个控件、图像或</w:t>
      </w:r>
      <w:r>
        <w:rPr>
          <w:rFonts w:ascii="Times New Roman" w:hAnsi="Times New Roman" w:eastAsia="Times New Roman"/>
          <w:spacing w:val="-8"/>
          <w:sz w:val="24"/>
          <w:szCs w:val="24"/>
        </w:rPr>
        <w:t>map</w:t>
      </w:r>
      <w:r>
        <w:rPr>
          <w:rFonts w:ascii="Times New Roman" w:hAnsi="Times New Roman" w:eastAsia="Times New Roman"/>
          <w:spacing w:val="-8"/>
          <w:sz w:val="24"/>
          <w:szCs w:val="24"/>
        </w:rPr>
        <w:tab/>
      </w:r>
      <w:r>
        <w:rPr>
          <w:rFonts w:ascii="Times New Roman" w:hAnsi="Times New Roman" w:eastAsia="Times New Roman"/>
          <w:sz w:val="24"/>
          <w:szCs w:val="24"/>
        </w:rPr>
        <w:t>tiles</w:t>
      </w:r>
      <w:r>
        <w:rPr>
          <w:sz w:val="24"/>
          <w:szCs w:val="24"/>
        </w:rPr>
        <w:t>， 以及单词、链接或是图标。</w:t>
      </w:r>
    </w:p>
    <w:p>
      <w:pPr>
        <w:spacing w:after="0" w:line="300" w:lineRule="auto"/>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112770" cy="1974850"/>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91" cstate="print"/>
                    <a:stretch>
                      <a:fillRect/>
                    </a:stretch>
                  </pic:blipFill>
                  <pic:spPr>
                    <a:xfrm>
                      <a:off x="0" y="0"/>
                      <a:ext cx="3113402" cy="1975104"/>
                    </a:xfrm>
                    <a:prstGeom prst="rect">
                      <a:avLst/>
                    </a:prstGeom>
                  </pic:spPr>
                </pic:pic>
              </a:graphicData>
            </a:graphic>
          </wp:inline>
        </w:drawing>
      </w:r>
    </w:p>
    <w:p>
      <w:pPr>
        <w:spacing w:before="106" w:line="259" w:lineRule="auto"/>
        <w:ind w:left="1082" w:right="314" w:hanging="773"/>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3.36 </w:t>
      </w:r>
      <w:r>
        <w:rPr>
          <w:sz w:val="22"/>
          <w:szCs w:val="21"/>
        </w:rPr>
        <w:t>在</w:t>
      </w:r>
      <w:r>
        <w:rPr>
          <w:rFonts w:ascii="Times New Roman" w:hAnsi="Times New Roman" w:eastAsia="Times New Roman"/>
          <w:sz w:val="22"/>
          <w:szCs w:val="21"/>
        </w:rPr>
        <w:t>BITE</w:t>
      </w:r>
      <w:r>
        <w:rPr>
          <w:sz w:val="22"/>
          <w:szCs w:val="21"/>
        </w:rPr>
        <w:t>中无关的搜索结果（</w:t>
      </w:r>
      <w:r>
        <w:rPr>
          <w:rFonts w:ascii="Times New Roman" w:hAnsi="Times New Roman" w:eastAsia="Times New Roman"/>
          <w:sz w:val="22"/>
          <w:szCs w:val="21"/>
        </w:rPr>
        <w:t>the White House</w:t>
      </w:r>
      <w:r>
        <w:rPr>
          <w:sz w:val="22"/>
          <w:szCs w:val="21"/>
        </w:rPr>
        <w:t>）以黄色高亮</w:t>
      </w:r>
    </w:p>
    <w:p>
      <w:pPr>
        <w:pStyle w:val="6"/>
        <w:spacing w:before="172" w:line="300" w:lineRule="auto"/>
        <w:ind w:right="142" w:firstLine="599"/>
        <w:rPr>
          <w:sz w:val="24"/>
          <w:szCs w:val="24"/>
        </w:rPr>
      </w:pPr>
      <w:r>
        <w:rPr>
          <w:sz w:val="24"/>
          <w:szCs w:val="24"/>
        </w:rPr>
        <w:t>点击高亮部分之后，在该页面上会直接弹出一个</w:t>
      </w:r>
      <w:r>
        <w:rPr>
          <w:rFonts w:ascii="Times New Roman" w:eastAsia="Times New Roman"/>
          <w:sz w:val="24"/>
          <w:szCs w:val="24"/>
        </w:rPr>
        <w:t>bug</w:t>
      </w:r>
      <w:r>
        <w:rPr>
          <w:sz w:val="24"/>
          <w:szCs w:val="24"/>
        </w:rPr>
        <w:t>提交表单，如图</w:t>
      </w:r>
      <w:r>
        <w:rPr>
          <w:rFonts w:ascii="Times New Roman" w:eastAsia="Times New Roman"/>
          <w:sz w:val="24"/>
          <w:szCs w:val="24"/>
        </w:rPr>
        <w:t>3.37</w:t>
      </w:r>
      <w:r>
        <w:rPr>
          <w:sz w:val="24"/>
          <w:szCs w:val="24"/>
        </w:rPr>
        <w:t>所示，无须切换标签页。测试人员可以输入一个简短的标题然后直接</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9" w:line="300" w:lineRule="auto"/>
        <w:ind w:right="97"/>
        <w:jc w:val="both"/>
        <w:rPr>
          <w:sz w:val="24"/>
          <w:szCs w:val="24"/>
        </w:rPr>
      </w:pPr>
      <w:r>
        <w:rPr>
          <w:sz w:val="24"/>
          <w:szCs w:val="24"/>
        </w:rPr>
        <w:t>点击</w:t>
      </w:r>
      <w:r>
        <w:rPr>
          <w:rFonts w:ascii="Times New Roman" w:eastAsia="Times New Roman"/>
          <w:spacing w:val="-7"/>
          <w:sz w:val="24"/>
          <w:szCs w:val="24"/>
        </w:rPr>
        <w:t xml:space="preserve">Bug </w:t>
      </w:r>
      <w:r>
        <w:rPr>
          <w:rFonts w:ascii="Times New Roman" w:eastAsia="Times New Roman"/>
          <w:sz w:val="24"/>
          <w:szCs w:val="24"/>
        </w:rPr>
        <w:t>it</w:t>
      </w:r>
      <w:r>
        <w:rPr>
          <w:sz w:val="24"/>
          <w:szCs w:val="24"/>
        </w:rPr>
        <w:t>立即提交，或者增加更多的信息。</w:t>
      </w:r>
      <w:r>
        <w:rPr>
          <w:rFonts w:ascii="Times New Roman" w:eastAsia="Times New Roman"/>
          <w:spacing w:val="-6"/>
          <w:sz w:val="24"/>
          <w:szCs w:val="24"/>
        </w:rPr>
        <w:t>BITE</w:t>
      </w:r>
      <w:r>
        <w:rPr>
          <w:sz w:val="24"/>
          <w:szCs w:val="24"/>
        </w:rPr>
        <w:t>会自动完成一些很酷的事情，使得后续的</w:t>
      </w:r>
      <w:r>
        <w:rPr>
          <w:rFonts w:ascii="Times New Roman" w:eastAsia="Times New Roman"/>
          <w:spacing w:val="-6"/>
          <w:sz w:val="24"/>
          <w:szCs w:val="24"/>
        </w:rPr>
        <w:t xml:space="preserve">bug </w:t>
      </w:r>
      <w:r>
        <w:rPr>
          <w:rFonts w:ascii="Times New Roman" w:eastAsia="Times New Roman"/>
          <w:sz w:val="24"/>
          <w:szCs w:val="24"/>
        </w:rPr>
        <w:t>triage</w:t>
      </w:r>
      <w:r>
        <w:rPr>
          <w:sz w:val="24"/>
          <w:szCs w:val="24"/>
        </w:rPr>
        <w:t>和调试容易得多。绝大多数的测试人员没有时间填写这些东西，因为这需要花不少工夫，导致他们从实际测试分心。</w:t>
      </w:r>
    </w:p>
    <w:p>
      <w:pPr>
        <w:pStyle w:val="12"/>
        <w:numPr>
          <w:ilvl w:val="0"/>
          <w:numId w:val="27"/>
        </w:numPr>
        <w:tabs>
          <w:tab w:val="left" w:pos="1451"/>
        </w:tabs>
        <w:spacing w:before="0" w:after="0" w:line="300" w:lineRule="auto"/>
        <w:ind w:left="100" w:right="172" w:firstLine="599"/>
        <w:jc w:val="left"/>
        <w:rPr>
          <w:sz w:val="24"/>
          <w:szCs w:val="21"/>
        </w:rPr>
      </w:pPr>
      <w:r>
        <w:rPr>
          <w:sz w:val="24"/>
          <w:szCs w:val="21"/>
        </w:rPr>
        <w:t>自动截图，保存为</w:t>
      </w:r>
      <w:r>
        <w:rPr>
          <w:rFonts w:ascii="Times New Roman" w:eastAsia="Times New Roman"/>
          <w:spacing w:val="-10"/>
          <w:sz w:val="24"/>
          <w:szCs w:val="21"/>
        </w:rPr>
        <w:t>bug</w:t>
      </w:r>
      <w:r>
        <w:rPr>
          <w:sz w:val="24"/>
          <w:szCs w:val="21"/>
        </w:rPr>
        <w:t>的附件。</w:t>
      </w:r>
    </w:p>
    <w:p>
      <w:pPr>
        <w:pStyle w:val="12"/>
        <w:numPr>
          <w:ilvl w:val="0"/>
          <w:numId w:val="27"/>
        </w:numPr>
        <w:tabs>
          <w:tab w:val="left" w:pos="1451"/>
        </w:tabs>
        <w:spacing w:before="0" w:after="0" w:line="300" w:lineRule="auto"/>
        <w:ind w:left="100" w:right="382" w:firstLine="599"/>
        <w:jc w:val="left"/>
        <w:rPr>
          <w:sz w:val="24"/>
          <w:szCs w:val="21"/>
        </w:rPr>
      </w:pPr>
      <w:r>
        <w:rPr>
          <w:sz w:val="24"/>
          <w:szCs w:val="21"/>
        </w:rPr>
        <w:t>高亮元素的</w:t>
      </w:r>
      <w:r>
        <w:rPr>
          <w:rFonts w:ascii="Times New Roman" w:eastAsia="Times New Roman"/>
          <w:spacing w:val="-11"/>
          <w:sz w:val="24"/>
          <w:szCs w:val="21"/>
        </w:rPr>
        <w:t>HTML</w:t>
      </w:r>
      <w:r>
        <w:rPr>
          <w:sz w:val="24"/>
          <w:szCs w:val="21"/>
        </w:rPr>
        <w:t>被附加到</w:t>
      </w:r>
      <w:r>
        <w:rPr>
          <w:rFonts w:ascii="Times New Roman" w:eastAsia="Times New Roman"/>
          <w:spacing w:val="-11"/>
          <w:sz w:val="24"/>
          <w:szCs w:val="21"/>
        </w:rPr>
        <w:t>bug</w:t>
      </w:r>
      <w:r>
        <w:rPr>
          <w:sz w:val="24"/>
          <w:szCs w:val="21"/>
        </w:rPr>
        <w:t>。</w:t>
      </w:r>
    </w:p>
    <w:p>
      <w:pPr>
        <w:pStyle w:val="12"/>
        <w:numPr>
          <w:ilvl w:val="0"/>
          <w:numId w:val="27"/>
        </w:numPr>
        <w:tabs>
          <w:tab w:val="left" w:pos="1451"/>
        </w:tabs>
        <w:spacing w:before="0" w:after="0" w:line="383" w:lineRule="exact"/>
        <w:ind w:left="1450" w:right="0" w:hanging="752"/>
        <w:jc w:val="left"/>
        <w:rPr>
          <w:sz w:val="24"/>
          <w:szCs w:val="21"/>
        </w:rPr>
      </w:pPr>
      <w:r>
        <w:rPr>
          <w:sz w:val="24"/>
          <w:szCs w:val="21"/>
        </w:rPr>
        <w:t>从打</w:t>
      </w:r>
    </w:p>
    <w:p>
      <w:pPr>
        <w:pStyle w:val="6"/>
        <w:spacing w:before="84"/>
        <w:rPr>
          <w:sz w:val="24"/>
          <w:szCs w:val="24"/>
        </w:rPr>
      </w:pPr>
      <w:r>
        <w:rPr>
          <w:sz w:val="24"/>
          <w:szCs w:val="24"/>
        </w:rPr>
        <w:t>开</w:t>
      </w:r>
      <w:r>
        <w:rPr>
          <w:rFonts w:ascii="Times New Roman" w:hAnsi="Times New Roman" w:eastAsia="Times New Roman"/>
          <w:sz w:val="24"/>
          <w:szCs w:val="24"/>
        </w:rPr>
        <w:t>“maps.google.com”</w:t>
      </w:r>
      <w:r>
        <w:rPr>
          <w:sz w:val="24"/>
          <w:szCs w:val="24"/>
        </w:rPr>
        <w:t>开始的所有动作</w:t>
      </w:r>
    </w:p>
    <w:p>
      <w:pPr>
        <w:spacing w:after="0"/>
        <w:rPr>
          <w:sz w:val="21"/>
          <w:szCs w:val="21"/>
        </w:rPr>
        <w:sectPr>
          <w:pgSz w:w="5050" w:h="6630"/>
          <w:pgMar w:top="80" w:right="0" w:bottom="360" w:left="0" w:header="0" w:footer="80" w:gutter="0"/>
          <w:pgNumType w:fmt="decimal"/>
          <w:cols w:space="720" w:num="1"/>
        </w:sectPr>
      </w:pPr>
    </w:p>
    <w:p>
      <w:pPr>
        <w:pStyle w:val="6"/>
        <w:spacing w:before="34" w:line="300" w:lineRule="auto"/>
        <w:ind w:right="97"/>
        <w:rPr>
          <w:sz w:val="24"/>
          <w:szCs w:val="24"/>
        </w:rPr>
      </w:pPr>
      <w:r>
        <w:rPr>
          <w:sz w:val="24"/>
          <w:szCs w:val="24"/>
        </w:rPr>
        <w:t>都会被录制下来，保存为一份</w:t>
      </w:r>
      <w:r>
        <w:rPr>
          <w:rFonts w:ascii="Times New Roman" w:eastAsia="Times New Roman"/>
          <w:sz w:val="24"/>
          <w:szCs w:val="24"/>
        </w:rPr>
        <w:t>JavaScript</w:t>
      </w:r>
      <w:r>
        <w:rPr>
          <w:sz w:val="24"/>
          <w:szCs w:val="24"/>
        </w:rPr>
        <w:t xml:space="preserve">脚本，将来可以回放以重 </w:t>
      </w:r>
      <w:r>
        <w:rPr>
          <w:spacing w:val="-8"/>
          <w:sz w:val="24"/>
          <w:szCs w:val="24"/>
        </w:rPr>
        <w:t xml:space="preserve">现 </w:t>
      </w:r>
      <w:r>
        <w:rPr>
          <w:rFonts w:ascii="Times New Roman" w:eastAsia="Times New Roman"/>
          <w:spacing w:val="-11"/>
          <w:sz w:val="24"/>
          <w:szCs w:val="24"/>
        </w:rPr>
        <w:t>bug</w:t>
      </w:r>
      <w:r>
        <w:rPr>
          <w:spacing w:val="-2"/>
          <w:sz w:val="24"/>
          <w:szCs w:val="24"/>
        </w:rPr>
        <w:t xml:space="preserve">。脚本链接会附加到 </w:t>
      </w:r>
      <w:r>
        <w:rPr>
          <w:rFonts w:ascii="Times New Roman" w:eastAsia="Times New Roman"/>
          <w:spacing w:val="-6"/>
          <w:sz w:val="24"/>
          <w:szCs w:val="24"/>
        </w:rPr>
        <w:t>bug</w:t>
      </w:r>
      <w:r>
        <w:rPr>
          <w:rFonts w:ascii="Times New Roman" w:eastAsia="Times New Roman"/>
          <w:spacing w:val="43"/>
          <w:sz w:val="24"/>
          <w:szCs w:val="24"/>
        </w:rPr>
        <w:t xml:space="preserve"> </w:t>
      </w:r>
      <w:r>
        <w:rPr>
          <w:sz w:val="24"/>
          <w:szCs w:val="24"/>
        </w:rPr>
        <w:t>上， 开发人员可以在自己的浏览器里观看回放，如图</w:t>
      </w:r>
      <w:r>
        <w:rPr>
          <w:rFonts w:ascii="Times New Roman" w:eastAsia="Times New Roman"/>
          <w:sz w:val="24"/>
          <w:szCs w:val="24"/>
        </w:rPr>
        <w:t>3.38</w:t>
      </w:r>
      <w:r>
        <w:rPr>
          <w:sz w:val="24"/>
          <w:szCs w:val="24"/>
        </w:rPr>
        <w:t>所示。</w:t>
      </w:r>
    </w:p>
    <w:p>
      <w:pPr>
        <w:spacing w:after="0" w:line="300" w:lineRule="auto"/>
        <w:rPr>
          <w:sz w:val="21"/>
          <w:szCs w:val="21"/>
        </w:rPr>
        <w:sectPr>
          <w:pgSz w:w="5050" w:h="6630"/>
          <w:pgMar w:top="80" w:right="0" w:bottom="360" w:left="0" w:header="0" w:footer="80" w:gutter="0"/>
          <w:pgNumType w:fmt="decimal"/>
          <w:cols w:space="720" w:num="1"/>
        </w:sectPr>
      </w:pPr>
    </w:p>
    <w:p>
      <w:pPr>
        <w:pStyle w:val="6"/>
        <w:ind w:left="169"/>
        <w:rPr>
          <w:sz w:val="18"/>
          <w:szCs w:val="24"/>
        </w:rPr>
      </w:pPr>
      <w:r>
        <w:rPr>
          <w:sz w:val="18"/>
          <w:szCs w:val="24"/>
        </w:rPr>
        <w:drawing>
          <wp:inline distT="0" distB="0" distL="0" distR="0">
            <wp:extent cx="3007995" cy="1917065"/>
            <wp:effectExtent l="0" t="0" r="0" b="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92" cstate="print"/>
                    <a:stretch>
                      <a:fillRect/>
                    </a:stretch>
                  </pic:blipFill>
                  <pic:spPr>
                    <a:xfrm>
                      <a:off x="0" y="0"/>
                      <a:ext cx="3008142" cy="1917382"/>
                    </a:xfrm>
                    <a:prstGeom prst="rect">
                      <a:avLst/>
                    </a:prstGeom>
                  </pic:spPr>
                </pic:pic>
              </a:graphicData>
            </a:graphic>
          </wp:inline>
        </w:drawing>
      </w:r>
    </w:p>
    <w:p>
      <w:pPr>
        <w:pStyle w:val="6"/>
        <w:spacing w:before="11"/>
        <w:ind w:left="0"/>
        <w:rPr>
          <w:sz w:val="2"/>
          <w:szCs w:val="24"/>
        </w:rPr>
      </w:pPr>
    </w:p>
    <w:p>
      <w:pPr>
        <w:spacing w:before="77"/>
        <w:ind w:left="542"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3.37 BITE</w:t>
      </w:r>
      <w:r>
        <w:rPr>
          <w:sz w:val="22"/>
          <w:szCs w:val="21"/>
        </w:rPr>
        <w:t>：页面内嵌的</w:t>
      </w:r>
      <w:r>
        <w:rPr>
          <w:rFonts w:ascii="Times New Roman" w:hAnsi="Times New Roman" w:eastAsia="Times New Roman"/>
          <w:sz w:val="22"/>
          <w:szCs w:val="21"/>
        </w:rPr>
        <w:t>bug</w:t>
      </w:r>
      <w:r>
        <w:rPr>
          <w:sz w:val="22"/>
          <w:szCs w:val="21"/>
        </w:rPr>
        <w:t>表单</w:t>
      </w:r>
    </w:p>
    <w:p>
      <w:pPr>
        <w:pStyle w:val="12"/>
        <w:numPr>
          <w:ilvl w:val="0"/>
          <w:numId w:val="27"/>
        </w:numPr>
        <w:tabs>
          <w:tab w:val="left" w:pos="1451"/>
        </w:tabs>
        <w:spacing w:before="199" w:after="0" w:line="300" w:lineRule="auto"/>
        <w:ind w:left="100" w:right="97" w:firstLine="599"/>
        <w:jc w:val="left"/>
        <w:rPr>
          <w:sz w:val="24"/>
          <w:szCs w:val="21"/>
        </w:rPr>
      </w:pPr>
      <w:r>
        <w:rPr>
          <w:rFonts w:ascii="Times New Roman" w:eastAsia="Times New Roman"/>
          <w:spacing w:val="-4"/>
          <w:sz w:val="24"/>
          <w:szCs w:val="21"/>
        </w:rPr>
        <w:t>Map</w:t>
      </w:r>
      <w:r>
        <w:rPr>
          <w:sz w:val="24"/>
          <w:szCs w:val="21"/>
        </w:rPr>
        <w:t>特定的调试</w:t>
      </w:r>
      <w:r>
        <w:rPr>
          <w:rFonts w:ascii="Times New Roman" w:eastAsia="Times New Roman"/>
          <w:spacing w:val="-16"/>
          <w:sz w:val="24"/>
          <w:szCs w:val="21"/>
        </w:rPr>
        <w:t>URL</w:t>
      </w:r>
      <w:r>
        <w:rPr>
          <w:sz w:val="24"/>
          <w:szCs w:val="21"/>
        </w:rPr>
        <w:t>被自动地附加到</w:t>
      </w:r>
      <w:r>
        <w:rPr>
          <w:rFonts w:ascii="Times New Roman" w:eastAsia="Times New Roman"/>
          <w:spacing w:val="-11"/>
          <w:sz w:val="24"/>
          <w:szCs w:val="21"/>
        </w:rPr>
        <w:t>bug</w:t>
      </w:r>
      <w:r>
        <w:rPr>
          <w:sz w:val="24"/>
          <w:szCs w:val="21"/>
        </w:rPr>
        <w:t>上，因为网页本身的</w:t>
      </w:r>
      <w:r>
        <w:rPr>
          <w:rFonts w:ascii="Times New Roman" w:eastAsia="Times New Roman"/>
          <w:spacing w:val="-16"/>
          <w:sz w:val="24"/>
          <w:szCs w:val="21"/>
        </w:rPr>
        <w:t>URL</w:t>
      </w:r>
      <w:r>
        <w:rPr>
          <w:sz w:val="24"/>
          <w:szCs w:val="21"/>
        </w:rPr>
        <w:t>没有足够的信息用于完整的重 现。</w:t>
      </w:r>
    </w:p>
    <w:p>
      <w:pPr>
        <w:pStyle w:val="12"/>
        <w:numPr>
          <w:ilvl w:val="0"/>
          <w:numId w:val="27"/>
        </w:numPr>
        <w:tabs>
          <w:tab w:val="left" w:pos="1451"/>
        </w:tabs>
        <w:spacing w:before="0" w:after="0" w:line="381" w:lineRule="exact"/>
        <w:ind w:left="1450" w:right="0" w:hanging="752"/>
        <w:jc w:val="left"/>
        <w:rPr>
          <w:sz w:val="24"/>
          <w:szCs w:val="21"/>
        </w:rPr>
      </w:pPr>
      <w:r>
        <w:rPr>
          <w:sz w:val="24"/>
          <w:szCs w:val="21"/>
        </w:rPr>
        <w:t>所有浏览器和</w:t>
      </w:r>
      <w:r>
        <w:rPr>
          <w:rFonts w:ascii="Times New Roman" w:eastAsia="Times New Roman"/>
          <w:spacing w:val="-5"/>
          <w:sz w:val="24"/>
          <w:szCs w:val="21"/>
        </w:rPr>
        <w:t>OS</w:t>
      </w:r>
      <w:r>
        <w:rPr>
          <w:sz w:val="24"/>
          <w:szCs w:val="21"/>
        </w:rPr>
        <w:t>信息被附</w:t>
      </w:r>
    </w:p>
    <w:p>
      <w:pPr>
        <w:spacing w:after="0" w:line="381" w:lineRule="exact"/>
        <w:jc w:val="left"/>
        <w:rPr>
          <w:sz w:val="24"/>
          <w:szCs w:val="21"/>
        </w:rPr>
        <w:sectPr>
          <w:pgSz w:w="5050" w:h="6630"/>
          <w:pgMar w:top="80" w:right="0" w:bottom="360" w:left="0" w:header="0" w:footer="80" w:gutter="0"/>
          <w:pgNumType w:fmt="decimal"/>
          <w:cols w:space="720" w:num="1"/>
        </w:sectPr>
      </w:pPr>
    </w:p>
    <w:p>
      <w:pPr>
        <w:pStyle w:val="6"/>
        <w:spacing w:before="48"/>
        <w:rPr>
          <w:sz w:val="24"/>
          <w:szCs w:val="24"/>
        </w:rPr>
      </w:pPr>
      <w:r>
        <w:rPr>
          <w:sz w:val="24"/>
          <w:szCs w:val="24"/>
        </w:rPr>
        <w:t>加到</w:t>
      </w:r>
      <w:r>
        <w:rPr>
          <w:rFonts w:ascii="Times New Roman" w:eastAsia="Times New Roman"/>
          <w:sz w:val="24"/>
          <w:szCs w:val="24"/>
        </w:rPr>
        <w:t>bug</w:t>
      </w:r>
      <w:r>
        <w:rPr>
          <w:sz w:val="24"/>
          <w:szCs w:val="24"/>
        </w:rPr>
        <w:t>。</w:t>
      </w:r>
    </w:p>
    <w:p>
      <w:pPr>
        <w:pStyle w:val="6"/>
        <w:spacing w:before="102" w:line="300" w:lineRule="auto"/>
        <w:ind w:right="97" w:firstLine="599"/>
        <w:jc w:val="both"/>
        <w:rPr>
          <w:sz w:val="24"/>
          <w:szCs w:val="24"/>
        </w:rPr>
      </w:pPr>
      <w:r>
        <w:rPr>
          <w:spacing w:val="-6"/>
          <w:sz w:val="24"/>
          <w:szCs w:val="24"/>
        </w:rPr>
        <w:t xml:space="preserve">这一切成就了 </w:t>
      </w:r>
      <w:r>
        <w:rPr>
          <w:rFonts w:ascii="Times New Roman" w:eastAsia="Times New Roman"/>
          <w:spacing w:val="-6"/>
          <w:sz w:val="24"/>
          <w:szCs w:val="24"/>
        </w:rPr>
        <w:t xml:space="preserve">bug </w:t>
      </w:r>
      <w:r>
        <w:rPr>
          <w:sz w:val="24"/>
          <w:szCs w:val="24"/>
        </w:rPr>
        <w:t xml:space="preserve">的快速提交， </w:t>
      </w:r>
      <w:r>
        <w:rPr>
          <w:spacing w:val="-4"/>
          <w:sz w:val="24"/>
          <w:szCs w:val="24"/>
        </w:rPr>
        <w:t xml:space="preserve">并且提交到数据库中的 </w:t>
      </w:r>
      <w:r>
        <w:rPr>
          <w:rFonts w:ascii="Times New Roman" w:eastAsia="Times New Roman"/>
          <w:spacing w:val="-6"/>
          <w:sz w:val="24"/>
          <w:szCs w:val="24"/>
        </w:rPr>
        <w:t xml:space="preserve">bug </w:t>
      </w:r>
      <w:r>
        <w:rPr>
          <w:sz w:val="24"/>
          <w:szCs w:val="24"/>
        </w:rPr>
        <w:t>有足够多的信息用于安排优先级。</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ind w:left="233"/>
        <w:rPr>
          <w:sz w:val="18"/>
          <w:szCs w:val="24"/>
        </w:rPr>
      </w:pPr>
      <w:r>
        <w:rPr>
          <w:sz w:val="18"/>
          <w:szCs w:val="24"/>
        </w:rPr>
        <w:drawing>
          <wp:inline distT="0" distB="0" distL="0" distR="0">
            <wp:extent cx="2967355" cy="2410460"/>
            <wp:effectExtent l="0" t="0" r="0" b="0"/>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a:blip r:embed="rId93" cstate="print"/>
                    <a:stretch>
                      <a:fillRect/>
                    </a:stretch>
                  </pic:blipFill>
                  <pic:spPr>
                    <a:xfrm>
                      <a:off x="0" y="0"/>
                      <a:ext cx="2967712" cy="2410872"/>
                    </a:xfrm>
                    <a:prstGeom prst="rect">
                      <a:avLst/>
                    </a:prstGeom>
                  </pic:spPr>
                </pic:pic>
              </a:graphicData>
            </a:graphic>
          </wp:inline>
        </w:drawing>
      </w:r>
    </w:p>
    <w:p>
      <w:pPr>
        <w:pStyle w:val="6"/>
        <w:spacing w:before="2"/>
        <w:ind w:left="0"/>
        <w:rPr>
          <w:sz w:val="4"/>
          <w:szCs w:val="24"/>
        </w:rPr>
      </w:pPr>
    </w:p>
    <w:p>
      <w:pPr>
        <w:spacing w:before="78" w:line="271" w:lineRule="auto"/>
        <w:ind w:left="1999" w:right="597" w:hanging="1410"/>
        <w:jc w:val="left"/>
        <w:rPr>
          <w:rFonts w:ascii="Times New Roman" w:hAnsi="Times New Roman" w:eastAsia="Times New Roman"/>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2"/>
          <w:sz w:val="22"/>
          <w:szCs w:val="21"/>
        </w:rPr>
        <w:t>3.38</w:t>
      </w:r>
      <w:r>
        <w:rPr>
          <w:rFonts w:ascii="Times New Roman" w:hAnsi="Times New Roman" w:eastAsia="Times New Roman"/>
          <w:spacing w:val="65"/>
          <w:sz w:val="22"/>
          <w:szCs w:val="21"/>
        </w:rPr>
        <w:t xml:space="preserve"> </w:t>
      </w:r>
      <w:r>
        <w:rPr>
          <w:rFonts w:ascii="Times New Roman" w:hAnsi="Times New Roman" w:eastAsia="Times New Roman"/>
          <w:spacing w:val="-9"/>
          <w:sz w:val="22"/>
          <w:szCs w:val="21"/>
        </w:rPr>
        <w:t>BITE</w:t>
      </w:r>
      <w:r>
        <w:rPr>
          <w:spacing w:val="-3"/>
          <w:sz w:val="22"/>
          <w:szCs w:val="21"/>
        </w:rPr>
        <w:t>：测试过程中录制的</w:t>
      </w:r>
      <w:r>
        <w:rPr>
          <w:rFonts w:ascii="Times New Roman" w:hAnsi="Times New Roman" w:eastAsia="Times New Roman"/>
          <w:spacing w:val="-4"/>
          <w:sz w:val="22"/>
          <w:szCs w:val="21"/>
        </w:rPr>
        <w:t>JavaScript</w:t>
      </w:r>
    </w:p>
    <w:p>
      <w:pPr>
        <w:pStyle w:val="6"/>
        <w:spacing w:before="5"/>
        <w:ind w:left="0"/>
        <w:rPr>
          <w:rFonts w:ascii="Times New Roman"/>
          <w:sz w:val="6"/>
          <w:szCs w:val="24"/>
        </w:rPr>
      </w:pPr>
      <w:r>
        <w:rPr>
          <w:sz w:val="24"/>
          <w:szCs w:val="24"/>
        </w:rPr>
        <w:pict>
          <v:group id="_x0000_s1167" o:spid="_x0000_s1167" o:spt="203" style="position:absolute;left:0pt;margin-left:4.95pt;margin-top:7.35pt;height:54pt;width:242.2pt;mso-position-horizontal-relative:page;mso-wrap-distance-bottom:0pt;mso-wrap-distance-top:0pt;z-index:-251530240;mso-width-relative:page;mso-height-relative:page;" coordorigin="100,148" coordsize="4844,1080">
            <o:lock v:ext="edit"/>
            <v:rect id="_x0000_s1168" o:spid="_x0000_s1168" o:spt="1" style="position:absolute;left:99;top:147;height:1080;width:4844;" fillcolor="#EDEDED" filled="t" stroked="f" coordsize="21600,21600">
              <v:path/>
              <v:fill on="t" focussize="0,0"/>
              <v:stroke on="f"/>
              <v:imagedata o:title=""/>
              <o:lock v:ext="edit"/>
            </v:rect>
            <v:shape id="_x0000_s1169" o:spid="_x0000_s1169" o:spt="202" type="#_x0000_t202" style="position:absolute;left:99;top:147;height:1080;width:4844;" filled="f" stroked="f" coordsize="21600,21600">
              <v:path/>
              <v:fill on="f" focussize="0,0"/>
              <v:stroke on="f" joinstyle="miter"/>
              <v:imagedata o:title=""/>
              <o:lock v:ext="edit"/>
              <v:textbox inset="0mm,0mm,0mm,0mm">
                <w:txbxContent>
                  <w:p>
                    <w:pPr>
                      <w:spacing w:before="7" w:line="240" w:lineRule="auto"/>
                      <w:rPr>
                        <w:rFonts w:ascii="Times New Roman"/>
                        <w:sz w:val="28"/>
                      </w:rPr>
                    </w:pPr>
                  </w:p>
                  <w:p>
                    <w:pPr>
                      <w:spacing w:before="0"/>
                      <w:ind w:left="894" w:right="0" w:firstLine="0"/>
                      <w:jc w:val="left"/>
                      <w:rPr>
                        <w:sz w:val="30"/>
                      </w:rPr>
                    </w:pPr>
                    <w:r>
                      <w:rPr>
                        <w:rFonts w:ascii="Times New Roman" w:eastAsia="Times New Roman"/>
                        <w:sz w:val="30"/>
                      </w:rPr>
                      <w:t>BITE</w:t>
                    </w:r>
                    <w:r>
                      <w:rPr>
                        <w:sz w:val="30"/>
                      </w:rPr>
                      <w:t>对</w:t>
                    </w:r>
                    <w:r>
                      <w:rPr>
                        <w:rFonts w:ascii="Times New Roman" w:eastAsia="Times New Roman"/>
                        <w:sz w:val="30"/>
                      </w:rPr>
                      <w:t>Maps</w:t>
                    </w:r>
                    <w:r>
                      <w:rPr>
                        <w:sz w:val="30"/>
                      </w:rPr>
                      <w:t>产生的影响</w:t>
                    </w:r>
                  </w:p>
                </w:txbxContent>
              </v:textbox>
            </v:shape>
            <w10:wrap type="topAndBottom"/>
          </v:group>
        </w:pict>
      </w:r>
    </w:p>
    <w:p>
      <w:pPr>
        <w:spacing w:after="0"/>
        <w:rPr>
          <w:rFonts w:ascii="Times New Roman"/>
          <w:sz w:val="6"/>
          <w:szCs w:val="21"/>
        </w:rPr>
        <w:sectPr>
          <w:pgSz w:w="5050" w:h="6630"/>
          <w:pgMar w:top="80" w:right="0" w:bottom="360" w:left="0" w:header="0" w:footer="80" w:gutter="0"/>
          <w:pgNumType w:fmt="decimal"/>
          <w:cols w:space="720" w:num="1"/>
        </w:sectPr>
      </w:pPr>
    </w:p>
    <w:p>
      <w:pPr>
        <w:pStyle w:val="6"/>
        <w:spacing w:before="54" w:line="304" w:lineRule="auto"/>
        <w:ind w:left="399" w:right="697" w:firstLine="599"/>
        <w:rPr>
          <w:sz w:val="24"/>
          <w:szCs w:val="24"/>
        </w:rPr>
      </w:pPr>
      <w:r>
        <w:rPr>
          <w:sz w:val="24"/>
          <w:szCs w:val="24"/>
        </w:rPr>
        <w:pict>
          <v:rect id="_x0000_s1170" o:spid="_x0000_s1170" o:spt="1" style="position:absolute;left:0pt;margin-left:4.95pt;margin-top:4.45pt;height:308.75pt;width:242.15pt;mso-position-horizontal-relative:page;mso-position-vertical-relative:page;z-index:-251547648;mso-width-relative:page;mso-height-relative:page;" fillcolor="#EDEDED" filled="t" stroked="f" coordsize="21600,21600">
            <v:path/>
            <v:fill on="t" focussize="0,0"/>
            <v:stroke on="f"/>
            <v:imagedata o:title=""/>
            <o:lock v:ext="edit"/>
          </v:rect>
        </w:pict>
      </w:r>
      <w:r>
        <w:rPr>
          <w:sz w:val="24"/>
          <w:szCs w:val="24"/>
        </w:rPr>
        <w:t>目前，</w:t>
      </w:r>
      <w:r>
        <w:rPr>
          <w:rFonts w:ascii="Times New Roman" w:hAnsi="Times New Roman" w:eastAsia="Times New Roman"/>
          <w:sz w:val="24"/>
          <w:szCs w:val="24"/>
        </w:rPr>
        <w:t>Googler</w:t>
      </w:r>
      <w:r>
        <w:rPr>
          <w:sz w:val="24"/>
          <w:szCs w:val="24"/>
        </w:rPr>
        <w:t>使用</w:t>
      </w:r>
      <w:r>
        <w:rPr>
          <w:rFonts w:ascii="Times New Roman" w:hAnsi="Times New Roman" w:eastAsia="Times New Roman"/>
          <w:spacing w:val="-5"/>
          <w:sz w:val="24"/>
          <w:szCs w:val="24"/>
        </w:rPr>
        <w:t xml:space="preserve">BITE </w:t>
      </w:r>
      <w:r>
        <w:rPr>
          <w:w w:val="95"/>
          <w:sz w:val="24"/>
          <w:szCs w:val="24"/>
        </w:rPr>
        <w:t>给</w:t>
      </w:r>
      <w:r>
        <w:rPr>
          <w:rFonts w:ascii="Times New Roman" w:hAnsi="Times New Roman" w:eastAsia="Times New Roman"/>
          <w:spacing w:val="-4"/>
          <w:w w:val="95"/>
          <w:sz w:val="24"/>
          <w:szCs w:val="24"/>
        </w:rPr>
        <w:t>“maps.google.com”</w:t>
      </w:r>
      <w:r>
        <w:rPr>
          <w:w w:val="95"/>
          <w:sz w:val="24"/>
          <w:szCs w:val="24"/>
        </w:rPr>
        <w:t>提交</w:t>
      </w:r>
      <w:r>
        <w:rPr>
          <w:rFonts w:ascii="Times New Roman" w:hAnsi="Times New Roman" w:eastAsia="Times New Roman"/>
          <w:spacing w:val="-11"/>
          <w:w w:val="95"/>
          <w:sz w:val="24"/>
          <w:szCs w:val="24"/>
        </w:rPr>
        <w:t>bug</w:t>
      </w:r>
      <w:r>
        <w:rPr>
          <w:w w:val="95"/>
          <w:sz w:val="24"/>
          <w:szCs w:val="24"/>
        </w:rPr>
        <w:t>。</w:t>
      </w:r>
    </w:p>
    <w:p>
      <w:pPr>
        <w:pStyle w:val="6"/>
        <w:tabs>
          <w:tab w:val="left" w:pos="1509"/>
        </w:tabs>
        <w:spacing w:before="1" w:line="297" w:lineRule="auto"/>
        <w:ind w:left="399" w:right="397"/>
        <w:rPr>
          <w:sz w:val="24"/>
          <w:szCs w:val="24"/>
        </w:rPr>
      </w:pP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5"/>
          <w:sz w:val="24"/>
          <w:szCs w:val="24"/>
        </w:rPr>
        <w:t>maps</w:t>
      </w:r>
      <w:r>
        <w:rPr>
          <w:sz w:val="24"/>
          <w:szCs w:val="24"/>
        </w:rPr>
        <w:t>的</w:t>
      </w:r>
      <w:r>
        <w:rPr>
          <w:rFonts w:ascii="Times New Roman" w:eastAsia="Times New Roman"/>
          <w:spacing w:val="-10"/>
          <w:sz w:val="24"/>
          <w:szCs w:val="24"/>
        </w:rPr>
        <w:t>bug</w:t>
      </w:r>
      <w:r>
        <w:rPr>
          <w:spacing w:val="-2"/>
          <w:sz w:val="24"/>
          <w:szCs w:val="24"/>
        </w:rPr>
        <w:t xml:space="preserve">不容易重现， </w:t>
      </w:r>
      <w:r>
        <w:rPr>
          <w:sz w:val="24"/>
          <w:szCs w:val="24"/>
        </w:rPr>
        <w:t>因为它的很多应用状态没有表达在</w:t>
      </w:r>
      <w:r>
        <w:rPr>
          <w:rFonts w:ascii="Times New Roman" w:eastAsia="Times New Roman"/>
          <w:spacing w:val="-16"/>
          <w:sz w:val="24"/>
          <w:szCs w:val="24"/>
        </w:rPr>
        <w:t>URL</w:t>
      </w:r>
      <w:r>
        <w:rPr>
          <w:sz w:val="24"/>
          <w:szCs w:val="24"/>
        </w:rPr>
        <w:t>中，而且后端数据一直在变化。用户在</w:t>
      </w:r>
      <w:r>
        <w:rPr>
          <w:rFonts w:ascii="Times New Roman" w:eastAsia="Times New Roman"/>
          <w:spacing w:val="-5"/>
          <w:sz w:val="24"/>
          <w:szCs w:val="24"/>
        </w:rPr>
        <w:t>maps</w:t>
      </w:r>
      <w:r>
        <w:rPr>
          <w:sz w:val="24"/>
          <w:szCs w:val="24"/>
        </w:rPr>
        <w:t>中浏览、放大缩小的状态都不会记录。有了</w:t>
      </w:r>
      <w:r>
        <w:rPr>
          <w:rFonts w:ascii="Times New Roman" w:eastAsia="Times New Roman"/>
          <w:spacing w:val="-6"/>
          <w:sz w:val="24"/>
          <w:szCs w:val="24"/>
        </w:rPr>
        <w:t>BITE</w:t>
      </w:r>
      <w:r>
        <w:rPr>
          <w:sz w:val="24"/>
          <w:szCs w:val="24"/>
        </w:rPr>
        <w:t>的支持，负责安排优先级的产品经理欣喜若狂地把它推广到更大的</w:t>
      </w:r>
      <w:r>
        <w:rPr>
          <w:rFonts w:ascii="Times New Roman" w:eastAsia="Times New Roman"/>
          <w:spacing w:val="-6"/>
          <w:sz w:val="24"/>
          <w:szCs w:val="24"/>
        </w:rPr>
        <w:t>GEO</w:t>
      </w:r>
      <w:r>
        <w:rPr>
          <w:sz w:val="24"/>
          <w:szCs w:val="24"/>
        </w:rPr>
        <w:t>团队，现在，随便哪个</w:t>
      </w:r>
      <w:r>
        <w:rPr>
          <w:rFonts w:ascii="Times New Roman" w:eastAsia="Times New Roman"/>
          <w:sz w:val="24"/>
          <w:szCs w:val="24"/>
        </w:rPr>
        <w:t>Googler</w:t>
      </w:r>
      <w:r>
        <w:rPr>
          <w:sz w:val="24"/>
          <w:szCs w:val="24"/>
        </w:rPr>
        <w:t>提交的</w:t>
      </w:r>
      <w:r>
        <w:rPr>
          <w:rFonts w:ascii="Times New Roman" w:eastAsia="Times New Roman"/>
          <w:spacing w:val="-11"/>
          <w:sz w:val="24"/>
          <w:szCs w:val="24"/>
        </w:rPr>
        <w:t>bug</w:t>
      </w:r>
      <w:r>
        <w:rPr>
          <w:sz w:val="24"/>
          <w:szCs w:val="24"/>
        </w:rPr>
        <w:t>的水平都可与专业的</w:t>
      </w:r>
      <w:r>
        <w:rPr>
          <w:rFonts w:ascii="Times New Roman" w:eastAsia="Times New Roman"/>
          <w:spacing w:val="-5"/>
          <w:sz w:val="24"/>
          <w:szCs w:val="24"/>
        </w:rPr>
        <w:t>maps</w:t>
      </w:r>
      <w:r>
        <w:rPr>
          <w:sz w:val="24"/>
          <w:szCs w:val="24"/>
        </w:rPr>
        <w:t>测试人员相匹敌</w:t>
      </w:r>
    </w:p>
    <w:p>
      <w:pPr>
        <w:spacing w:after="0" w:line="297" w:lineRule="auto"/>
        <w:rPr>
          <w:sz w:val="21"/>
          <w:szCs w:val="21"/>
        </w:rPr>
        <w:sectPr>
          <w:pgSz w:w="5050" w:h="6630"/>
          <w:pgMar w:top="360" w:right="0" w:bottom="260" w:left="0" w:header="0" w:footer="80" w:gutter="0"/>
          <w:pgNumType w:fmt="decimal"/>
          <w:cols w:space="720" w:num="1"/>
        </w:sectPr>
      </w:pPr>
    </w:p>
    <w:p>
      <w:pPr>
        <w:pStyle w:val="6"/>
        <w:spacing w:before="54" w:line="300" w:lineRule="auto"/>
        <w:ind w:left="399" w:right="397"/>
        <w:rPr>
          <w:sz w:val="24"/>
          <w:szCs w:val="24"/>
        </w:rPr>
      </w:pPr>
      <w:r>
        <w:rPr>
          <w:sz w:val="24"/>
          <w:szCs w:val="24"/>
        </w:rPr>
        <w:pict>
          <v:rect id="_x0000_s1171" o:spid="_x0000_s1171" o:spt="1" style="position:absolute;left:0pt;margin-left:5pt;margin-top:1.2pt;height:110.9pt;width:242.1pt;mso-position-horizontal-relative:page;z-index:-251546624;mso-width-relative:page;mso-height-relative:page;" fillcolor="#EDEDED" filled="t" stroked="f" coordsize="21600,21600">
            <v:path/>
            <v:fill on="t" focussize="0,0"/>
            <v:stroke on="f"/>
            <v:imagedata o:title=""/>
            <o:lock v:ext="edit"/>
          </v:rect>
        </w:pict>
      </w:r>
      <w:r>
        <w:rPr>
          <w:sz w:val="24"/>
          <w:szCs w:val="24"/>
        </w:rPr>
        <w:t>了。这加速了</w:t>
      </w:r>
      <w:r>
        <w:rPr>
          <w:rFonts w:ascii="Times New Roman" w:hAnsi="Times New Roman" w:eastAsia="Times New Roman"/>
          <w:spacing w:val="-6"/>
          <w:sz w:val="24"/>
          <w:szCs w:val="24"/>
        </w:rPr>
        <w:t>bug</w:t>
      </w:r>
      <w:r>
        <w:rPr>
          <w:rFonts w:ascii="Times New Roman" w:hAnsi="Times New Roman" w:eastAsia="Times New Roman"/>
          <w:spacing w:val="46"/>
          <w:sz w:val="24"/>
          <w:szCs w:val="24"/>
        </w:rPr>
        <w:t xml:space="preserve"> </w:t>
      </w:r>
      <w:r>
        <w:rPr>
          <w:rFonts w:ascii="Times New Roman" w:hAnsi="Times New Roman" w:eastAsia="Times New Roman"/>
          <w:sz w:val="24"/>
          <w:szCs w:val="24"/>
        </w:rPr>
        <w:t>triage</w:t>
      </w:r>
      <w:r>
        <w:rPr>
          <w:sz w:val="24"/>
          <w:szCs w:val="24"/>
        </w:rPr>
        <w:t>过程，更多的</w:t>
      </w:r>
      <w:r>
        <w:rPr>
          <w:rFonts w:ascii="Times New Roman" w:hAnsi="Times New Roman" w:eastAsia="Times New Roman"/>
          <w:spacing w:val="-11"/>
          <w:sz w:val="24"/>
          <w:szCs w:val="24"/>
        </w:rPr>
        <w:t>bug</w:t>
      </w:r>
      <w:r>
        <w:rPr>
          <w:sz w:val="24"/>
          <w:szCs w:val="24"/>
        </w:rPr>
        <w:t>可以重现和调试了，之前它们可能会被标记为</w:t>
      </w:r>
      <w:r>
        <w:rPr>
          <w:rFonts w:ascii="Times New Roman" w:hAnsi="Times New Roman" w:eastAsia="Times New Roman"/>
          <w:sz w:val="24"/>
          <w:szCs w:val="24"/>
        </w:rPr>
        <w:t>“</w:t>
      </w:r>
      <w:r>
        <w:rPr>
          <w:sz w:val="24"/>
          <w:szCs w:val="24"/>
        </w:rPr>
        <w:t>不可重现</w:t>
      </w:r>
      <w:r>
        <w:rPr>
          <w:rFonts w:ascii="Times New Roman" w:hAnsi="Times New Roman" w:eastAsia="Times New Roman"/>
          <w:sz w:val="24"/>
          <w:szCs w:val="24"/>
        </w:rPr>
        <w:t>”</w:t>
      </w:r>
      <w:r>
        <w:rPr>
          <w:sz w:val="24"/>
          <w:szCs w:val="24"/>
        </w:rPr>
        <w:t>。</w:t>
      </w:r>
    </w:p>
    <w:p>
      <w:pPr>
        <w:pStyle w:val="6"/>
        <w:spacing w:before="12"/>
        <w:ind w:left="0"/>
        <w:rPr>
          <w:sz w:val="15"/>
          <w:szCs w:val="24"/>
        </w:rPr>
      </w:pPr>
    </w:p>
    <w:p>
      <w:pPr>
        <w:pStyle w:val="12"/>
        <w:numPr>
          <w:ilvl w:val="0"/>
          <w:numId w:val="26"/>
        </w:numPr>
        <w:tabs>
          <w:tab w:val="left" w:pos="926"/>
        </w:tabs>
        <w:spacing w:before="67" w:after="0" w:line="240" w:lineRule="auto"/>
        <w:ind w:left="925" w:right="0" w:hanging="227"/>
        <w:jc w:val="left"/>
        <w:rPr>
          <w:rFonts w:ascii="Times New Roman" w:eastAsia="Times New Roman"/>
          <w:b/>
          <w:sz w:val="24"/>
          <w:szCs w:val="21"/>
        </w:rPr>
      </w:pPr>
      <w:r>
        <w:rPr>
          <w:spacing w:val="14"/>
          <w:sz w:val="24"/>
          <w:szCs w:val="21"/>
        </w:rPr>
        <w:t>使用</w:t>
      </w:r>
      <w:r>
        <w:rPr>
          <w:rFonts w:ascii="Times New Roman" w:eastAsia="Times New Roman"/>
          <w:b/>
          <w:spacing w:val="-8"/>
          <w:sz w:val="24"/>
          <w:szCs w:val="21"/>
        </w:rPr>
        <w:t>BITE</w:t>
      </w:r>
      <w:r>
        <w:rPr>
          <w:spacing w:val="14"/>
          <w:sz w:val="24"/>
          <w:szCs w:val="21"/>
        </w:rPr>
        <w:t>查看</w:t>
      </w:r>
      <w:r>
        <w:rPr>
          <w:rFonts w:ascii="Times New Roman" w:eastAsia="Times New Roman"/>
          <w:b/>
          <w:spacing w:val="-12"/>
          <w:sz w:val="24"/>
          <w:szCs w:val="21"/>
        </w:rPr>
        <w:t>bug</w:t>
      </w:r>
    </w:p>
    <w:p>
      <w:pPr>
        <w:pStyle w:val="6"/>
        <w:spacing w:before="95" w:line="300" w:lineRule="auto"/>
        <w:ind w:right="143" w:firstLine="599"/>
        <w:rPr>
          <w:sz w:val="24"/>
          <w:szCs w:val="24"/>
        </w:rPr>
      </w:pPr>
      <w:r>
        <w:rPr>
          <w:sz w:val="24"/>
          <w:szCs w:val="24"/>
        </w:rPr>
        <w:t>当测试人员探索一个应用或运行回归测试的时候，页面相关的</w:t>
      </w:r>
      <w:r>
        <w:rPr>
          <w:rFonts w:ascii="Times New Roman" w:eastAsia="Times New Roman"/>
          <w:sz w:val="24"/>
          <w:szCs w:val="24"/>
        </w:rPr>
        <w:t>bug</w:t>
      </w:r>
      <w:r>
        <w:rPr>
          <w:sz w:val="24"/>
          <w:szCs w:val="24"/>
        </w:rPr>
        <w:t>会自动浮现出来。这有助于测试人员判断</w:t>
      </w:r>
      <w:r>
        <w:rPr>
          <w:rFonts w:ascii="Times New Roman" w:eastAsia="Times New Roman"/>
          <w:sz w:val="24"/>
          <w:szCs w:val="24"/>
        </w:rPr>
        <w:t>bug</w:t>
      </w:r>
      <w:r>
        <w:rPr>
          <w:sz w:val="24"/>
          <w:szCs w:val="24"/>
        </w:rPr>
        <w:t>是否重复，或者已经发现了哪些</w:t>
      </w:r>
      <w:r>
        <w:rPr>
          <w:rFonts w:ascii="Times New Roman" w:eastAsia="Times New Roman"/>
          <w:sz w:val="24"/>
          <w:szCs w:val="24"/>
        </w:rPr>
        <w:t>bug</w:t>
      </w:r>
      <w:r>
        <w:rPr>
          <w:sz w:val="24"/>
          <w:szCs w:val="24"/>
        </w:rPr>
        <w:t>，从而了解应用的这一部分质量如何。</w:t>
      </w:r>
    </w:p>
    <w:p>
      <w:pPr>
        <w:pStyle w:val="6"/>
        <w:spacing w:line="379" w:lineRule="exact"/>
        <w:ind w:left="699"/>
        <w:rPr>
          <w:sz w:val="24"/>
          <w:szCs w:val="24"/>
        </w:rPr>
      </w:pPr>
      <w:r>
        <w:rPr>
          <w:rFonts w:ascii="Times New Roman" w:eastAsia="Times New Roman"/>
          <w:sz w:val="24"/>
          <w:szCs w:val="24"/>
        </w:rPr>
        <w:t>BITE</w:t>
      </w:r>
      <w:r>
        <w:rPr>
          <w:sz w:val="24"/>
          <w:szCs w:val="24"/>
        </w:rPr>
        <w:t>会显示内部</w:t>
      </w:r>
      <w:r>
        <w:rPr>
          <w:rFonts w:ascii="Times New Roman" w:eastAsia="Times New Roman"/>
          <w:sz w:val="24"/>
          <w:szCs w:val="24"/>
        </w:rPr>
        <w:t>bug</w:t>
      </w:r>
      <w:r>
        <w:rPr>
          <w:sz w:val="24"/>
          <w:szCs w:val="24"/>
        </w:rPr>
        <w:t>数据库和</w:t>
      </w:r>
    </w:p>
    <w:p>
      <w:pPr>
        <w:spacing w:after="0" w:line="379" w:lineRule="exact"/>
        <w:rPr>
          <w:sz w:val="21"/>
          <w:szCs w:val="21"/>
        </w:rPr>
        <w:sectPr>
          <w:pgSz w:w="5050" w:h="6630"/>
          <w:pgMar w:top="60" w:right="0" w:bottom="360" w:left="0" w:header="0" w:footer="80" w:gutter="0"/>
          <w:pgNumType w:fmt="decimal"/>
          <w:cols w:space="720" w:num="1"/>
        </w:sectPr>
      </w:pPr>
    </w:p>
    <w:p>
      <w:pPr>
        <w:pStyle w:val="6"/>
        <w:tabs>
          <w:tab w:val="left" w:pos="2026"/>
          <w:tab w:val="left" w:pos="2919"/>
        </w:tabs>
        <w:spacing w:before="54" w:line="300" w:lineRule="auto"/>
        <w:ind w:right="98"/>
        <w:rPr>
          <w:sz w:val="24"/>
          <w:szCs w:val="24"/>
        </w:rPr>
      </w:pPr>
      <w:r>
        <w:rPr>
          <w:rFonts w:ascii="Times New Roman" w:eastAsia="Times New Roman"/>
          <w:spacing w:val="-6"/>
          <w:sz w:val="24"/>
          <w:szCs w:val="24"/>
        </w:rPr>
        <w:t>chromium.org</w:t>
      </w:r>
      <w:r>
        <w:rPr>
          <w:rFonts w:ascii="Times New Roman" w:eastAsia="Times New Roman"/>
          <w:spacing w:val="-6"/>
          <w:sz w:val="24"/>
          <w:szCs w:val="24"/>
        </w:rPr>
        <w:tab/>
      </w:r>
      <w:r>
        <w:rPr>
          <w:rFonts w:ascii="Times New Roman" w:eastAsia="Times New Roman"/>
          <w:sz w:val="24"/>
          <w:szCs w:val="24"/>
        </w:rPr>
        <w:t>issue</w:t>
      </w:r>
      <w:r>
        <w:rPr>
          <w:rFonts w:ascii="Times New Roman" w:eastAsia="Times New Roman"/>
          <w:sz w:val="24"/>
          <w:szCs w:val="24"/>
        </w:rPr>
        <w:tab/>
      </w:r>
      <w:r>
        <w:rPr>
          <w:rFonts w:ascii="Times New Roman" w:eastAsia="Times New Roman"/>
          <w:sz w:val="24"/>
          <w:szCs w:val="24"/>
        </w:rPr>
        <w:t>tracker</w:t>
      </w:r>
      <w:r>
        <w:rPr>
          <w:spacing w:val="-3"/>
          <w:sz w:val="24"/>
          <w:szCs w:val="24"/>
        </w:rPr>
        <w:t>来的所有</w:t>
      </w:r>
      <w:r>
        <w:rPr>
          <w:rFonts w:ascii="Times New Roman" w:eastAsia="Times New Roman"/>
          <w:spacing w:val="-8"/>
          <w:sz w:val="24"/>
          <w:szCs w:val="24"/>
        </w:rPr>
        <w:t>bug</w:t>
      </w:r>
      <w:r>
        <w:rPr>
          <w:spacing w:val="-3"/>
          <w:sz w:val="24"/>
          <w:szCs w:val="24"/>
        </w:rPr>
        <w:t>，外部开发者、测试人员和用户都可以给</w:t>
      </w:r>
      <w:r>
        <w:rPr>
          <w:rFonts w:ascii="Times New Roman" w:eastAsia="Times New Roman"/>
          <w:spacing w:val="-7"/>
          <w:sz w:val="24"/>
          <w:szCs w:val="24"/>
        </w:rPr>
        <w:t>Chrome</w:t>
      </w:r>
      <w:r>
        <w:rPr>
          <w:sz w:val="24"/>
          <w:szCs w:val="24"/>
        </w:rPr>
        <w:t>报告</w:t>
      </w:r>
      <w:r>
        <w:rPr>
          <w:rFonts w:ascii="Times New Roman" w:eastAsia="Times New Roman"/>
          <w:spacing w:val="-11"/>
          <w:sz w:val="24"/>
          <w:szCs w:val="24"/>
        </w:rPr>
        <w:t>bug</w:t>
      </w:r>
      <w:r>
        <w:rPr>
          <w:sz w:val="24"/>
          <w:szCs w:val="24"/>
        </w:rPr>
        <w:t>。</w:t>
      </w:r>
    </w:p>
    <w:p>
      <w:pPr>
        <w:pStyle w:val="6"/>
        <w:spacing w:line="302" w:lineRule="auto"/>
        <w:ind w:right="51" w:firstLine="599"/>
        <w:rPr>
          <w:sz w:val="24"/>
          <w:szCs w:val="24"/>
        </w:rPr>
      </w:pPr>
      <w:r>
        <w:rPr>
          <w:sz w:val="24"/>
          <w:szCs w:val="24"/>
        </w:rPr>
        <w:t>浏览器上</w:t>
      </w:r>
      <w:r>
        <w:rPr>
          <w:rFonts w:ascii="Times New Roman" w:eastAsia="Times New Roman"/>
          <w:sz w:val="24"/>
          <w:szCs w:val="24"/>
        </w:rPr>
        <w:t>BITE</w:t>
      </w:r>
      <w:r>
        <w:rPr>
          <w:sz w:val="24"/>
          <w:szCs w:val="24"/>
        </w:rPr>
        <w:t>图标旁边的数字表示可能与当前网页有关的</w:t>
      </w:r>
      <w:r>
        <w:rPr>
          <w:rFonts w:ascii="Times New Roman" w:eastAsia="Times New Roman"/>
          <w:sz w:val="24"/>
          <w:szCs w:val="24"/>
        </w:rPr>
        <w:t>bug</w:t>
      </w:r>
      <w:r>
        <w:rPr>
          <w:sz w:val="24"/>
          <w:szCs w:val="24"/>
        </w:rPr>
        <w:t>的数</w:t>
      </w:r>
    </w:p>
    <w:p>
      <w:pPr>
        <w:pStyle w:val="6"/>
        <w:spacing w:line="297" w:lineRule="auto"/>
        <w:ind w:right="143"/>
        <w:rPr>
          <w:sz w:val="24"/>
          <w:szCs w:val="24"/>
        </w:rPr>
      </w:pPr>
      <w:r>
        <w:rPr>
          <w:sz w:val="24"/>
          <w:szCs w:val="24"/>
        </w:rPr>
        <w:t>量。从</w:t>
      </w:r>
      <w:r>
        <w:rPr>
          <w:rFonts w:ascii="Times New Roman" w:eastAsia="Times New Roman"/>
          <w:spacing w:val="-6"/>
          <w:sz w:val="24"/>
          <w:szCs w:val="24"/>
        </w:rPr>
        <w:t>BITE</w:t>
      </w:r>
      <w:r>
        <w:rPr>
          <w:sz w:val="24"/>
          <w:szCs w:val="24"/>
        </w:rPr>
        <w:t>提交的</w:t>
      </w:r>
      <w:r>
        <w:rPr>
          <w:rFonts w:ascii="Times New Roman" w:eastAsia="Times New Roman"/>
          <w:spacing w:val="-11"/>
          <w:sz w:val="24"/>
          <w:szCs w:val="24"/>
        </w:rPr>
        <w:t>bug</w:t>
      </w:r>
      <w:r>
        <w:rPr>
          <w:sz w:val="24"/>
          <w:szCs w:val="24"/>
        </w:rPr>
        <w:t>附有很多数 据，包括有问题的网页区域，因此很容易把这些</w:t>
      </w:r>
      <w:r>
        <w:rPr>
          <w:rFonts w:ascii="Times New Roman" w:eastAsia="Times New Roman"/>
          <w:spacing w:val="-11"/>
          <w:sz w:val="24"/>
          <w:szCs w:val="24"/>
        </w:rPr>
        <w:t>bug</w:t>
      </w:r>
      <w:r>
        <w:rPr>
          <w:sz w:val="24"/>
          <w:szCs w:val="24"/>
        </w:rPr>
        <w:t>统计在内。对那些用老的方式提交的</w:t>
      </w:r>
      <w:r>
        <w:rPr>
          <w:rFonts w:ascii="Times New Roman" w:eastAsia="Times New Roman"/>
          <w:spacing w:val="-8"/>
          <w:sz w:val="24"/>
          <w:szCs w:val="24"/>
        </w:rPr>
        <w:t>bug</w:t>
      </w:r>
      <w:r>
        <w:rPr>
          <w:spacing w:val="-3"/>
          <w:sz w:val="24"/>
          <w:szCs w:val="24"/>
        </w:rPr>
        <w:t>，包括</w:t>
      </w:r>
      <w:r>
        <w:rPr>
          <w:rFonts w:ascii="Times New Roman" w:eastAsia="Times New Roman"/>
          <w:sz w:val="24"/>
          <w:szCs w:val="24"/>
        </w:rPr>
        <w:t>issue tracker</w:t>
      </w:r>
      <w:r>
        <w:rPr>
          <w:sz w:val="24"/>
          <w:szCs w:val="24"/>
        </w:rPr>
        <w:t>和</w:t>
      </w:r>
      <w:r>
        <w:rPr>
          <w:rFonts w:ascii="Times New Roman" w:eastAsia="Times New Roman"/>
          <w:spacing w:val="-6"/>
          <w:sz w:val="24"/>
          <w:szCs w:val="24"/>
        </w:rPr>
        <w:t>Buganizer</w:t>
      </w:r>
      <w:r>
        <w:rPr>
          <w:spacing w:val="-2"/>
          <w:sz w:val="24"/>
          <w:szCs w:val="24"/>
        </w:rPr>
        <w:t>，我们有一个爬虫程序检查每个</w:t>
      </w:r>
      <w:r>
        <w:rPr>
          <w:rFonts w:ascii="Times New Roman" w:eastAsia="Times New Roman"/>
          <w:spacing w:val="-8"/>
          <w:sz w:val="24"/>
          <w:szCs w:val="24"/>
        </w:rPr>
        <w:t>bug</w:t>
      </w:r>
      <w:r>
        <w:rPr>
          <w:spacing w:val="-3"/>
          <w:sz w:val="24"/>
          <w:szCs w:val="24"/>
        </w:rPr>
        <w:t>，寻找可以用来做页面匹配的</w:t>
      </w:r>
      <w:r>
        <w:rPr>
          <w:rFonts w:ascii="Times New Roman" w:eastAsia="Times New Roman"/>
          <w:spacing w:val="-12"/>
          <w:sz w:val="24"/>
          <w:szCs w:val="24"/>
        </w:rPr>
        <w:t>URL</w:t>
      </w:r>
      <w:r>
        <w:rPr>
          <w:spacing w:val="-3"/>
          <w:sz w:val="24"/>
          <w:szCs w:val="24"/>
        </w:rPr>
        <w:t>，按照匹配程度排</w:t>
      </w:r>
    </w:p>
    <w:p>
      <w:pPr>
        <w:spacing w:after="0" w:line="297"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序。例如，完全匹配的排在最前面， 然后是匹配路径的，最后是只匹配</w:t>
      </w:r>
      <w:r>
        <w:rPr>
          <w:rFonts w:ascii="Times New Roman" w:eastAsia="Times New Roman"/>
          <w:spacing w:val="-16"/>
          <w:sz w:val="24"/>
          <w:szCs w:val="24"/>
        </w:rPr>
        <w:t>URL</w:t>
      </w:r>
      <w:r>
        <w:rPr>
          <w:sz w:val="24"/>
          <w:szCs w:val="24"/>
        </w:rPr>
        <w:t>域的。原理很简单，但十分有 效。</w:t>
      </w:r>
    </w:p>
    <w:p>
      <w:pPr>
        <w:pStyle w:val="6"/>
        <w:tabs>
          <w:tab w:val="left" w:pos="4118"/>
        </w:tabs>
        <w:spacing w:line="300" w:lineRule="auto"/>
        <w:ind w:right="98" w:firstLine="599"/>
        <w:rPr>
          <w:sz w:val="24"/>
          <w:szCs w:val="24"/>
        </w:rPr>
      </w:pPr>
      <w:r>
        <w:rPr>
          <w:sz w:val="24"/>
          <w:szCs w:val="24"/>
        </w:rPr>
        <w:t>图</w:t>
      </w:r>
      <w:r>
        <w:rPr>
          <w:rFonts w:ascii="Times New Roman" w:eastAsia="Times New Roman"/>
          <w:sz w:val="24"/>
          <w:szCs w:val="24"/>
        </w:rPr>
        <w:t>3.39</w:t>
      </w:r>
      <w:r>
        <w:rPr>
          <w:sz w:val="24"/>
          <w:szCs w:val="24"/>
        </w:rPr>
        <w:t>显示了一个叠加了</w:t>
      </w:r>
      <w:r>
        <w:rPr>
          <w:rFonts w:ascii="Times New Roman" w:eastAsia="Times New Roman"/>
          <w:spacing w:val="-5"/>
          <w:sz w:val="24"/>
          <w:szCs w:val="24"/>
        </w:rPr>
        <w:t xml:space="preserve">BITE </w:t>
      </w:r>
      <w:r>
        <w:rPr>
          <w:rFonts w:ascii="Times New Roman" w:eastAsia="Times New Roman"/>
          <w:spacing w:val="-11"/>
          <w:sz w:val="24"/>
          <w:szCs w:val="24"/>
        </w:rPr>
        <w:t>bug</w:t>
      </w:r>
      <w:r>
        <w:rPr>
          <w:sz w:val="24"/>
          <w:szCs w:val="24"/>
        </w:rPr>
        <w:t>数据的地图页面的外观。点击</w:t>
      </w:r>
      <w:r>
        <w:rPr>
          <w:rFonts w:ascii="Times New Roman" w:eastAsia="Times New Roman"/>
          <w:spacing w:val="-6"/>
          <w:sz w:val="24"/>
          <w:szCs w:val="24"/>
        </w:rPr>
        <w:t xml:space="preserve">bug </w:t>
      </w:r>
      <w:r>
        <w:rPr>
          <w:rFonts w:ascii="Times New Roman" w:eastAsia="Times New Roman"/>
          <w:spacing w:val="-5"/>
          <w:sz w:val="24"/>
          <w:szCs w:val="24"/>
        </w:rPr>
        <w:t>IDs</w:t>
      </w:r>
      <w:r>
        <w:rPr>
          <w:sz w:val="24"/>
          <w:szCs w:val="24"/>
        </w:rPr>
        <w:t>可以打开</w:t>
      </w:r>
      <w:r>
        <w:rPr>
          <w:rFonts w:ascii="Times New Roman" w:eastAsia="Times New Roman"/>
          <w:spacing w:val="-6"/>
          <w:sz w:val="24"/>
          <w:szCs w:val="24"/>
        </w:rPr>
        <w:t>Buganizer</w:t>
      </w:r>
      <w:r>
        <w:rPr>
          <w:sz w:val="24"/>
          <w:szCs w:val="24"/>
        </w:rPr>
        <w:t>或</w:t>
      </w:r>
      <w:r>
        <w:rPr>
          <w:rFonts w:ascii="Times New Roman" w:eastAsia="Times New Roman"/>
          <w:sz w:val="24"/>
          <w:szCs w:val="24"/>
        </w:rPr>
        <w:t>issue</w:t>
      </w:r>
      <w:r>
        <w:rPr>
          <w:rFonts w:ascii="Times New Roman" w:eastAsia="Times New Roman"/>
          <w:sz w:val="24"/>
          <w:szCs w:val="24"/>
        </w:rPr>
        <w:tab/>
      </w:r>
      <w:r>
        <w:rPr>
          <w:rFonts w:ascii="Times New Roman" w:eastAsia="Times New Roman"/>
          <w:spacing w:val="-3"/>
          <w:sz w:val="24"/>
          <w:szCs w:val="24"/>
        </w:rPr>
        <w:t xml:space="preserve">tracker </w:t>
      </w:r>
      <w:r>
        <w:rPr>
          <w:sz w:val="24"/>
          <w:szCs w:val="24"/>
        </w:rPr>
        <w:t>中的完整的</w:t>
      </w:r>
      <w:r>
        <w:rPr>
          <w:rFonts w:ascii="Times New Roman" w:eastAsia="Times New Roman"/>
          <w:spacing w:val="-11"/>
          <w:sz w:val="24"/>
          <w:szCs w:val="24"/>
        </w:rPr>
        <w:t>bug</w:t>
      </w:r>
      <w:r>
        <w:rPr>
          <w:sz w:val="24"/>
          <w:szCs w:val="24"/>
        </w:rPr>
        <w:t>报告页面。图</w:t>
      </w:r>
      <w:r>
        <w:rPr>
          <w:rFonts w:ascii="Times New Roman" w:eastAsia="Times New Roman"/>
          <w:sz w:val="24"/>
          <w:szCs w:val="24"/>
        </w:rPr>
        <w:t>3.40</w:t>
      </w:r>
      <w:r>
        <w:rPr>
          <w:sz w:val="24"/>
          <w:szCs w:val="24"/>
        </w:rPr>
        <w:t>显示了</w:t>
      </w:r>
      <w:r>
        <w:rPr>
          <w:rFonts w:ascii="Times New Roman" w:eastAsia="Times New Roman"/>
          <w:spacing w:val="-13"/>
          <w:sz w:val="24"/>
          <w:szCs w:val="24"/>
        </w:rPr>
        <w:t>YouTube</w:t>
      </w:r>
      <w:r>
        <w:rPr>
          <w:sz w:val="24"/>
          <w:szCs w:val="24"/>
        </w:rPr>
        <w:t>上的一个</w:t>
      </w:r>
      <w:r>
        <w:rPr>
          <w:rFonts w:ascii="Times New Roman" w:eastAsia="Times New Roman"/>
          <w:spacing w:val="-11"/>
          <w:sz w:val="24"/>
          <w:szCs w:val="24"/>
        </w:rPr>
        <w:t>bug</w:t>
      </w:r>
      <w:r>
        <w:rPr>
          <w:sz w:val="24"/>
          <w:szCs w:val="24"/>
        </w:rPr>
        <w:t>叠加显示。</w:t>
      </w:r>
    </w:p>
    <w:p>
      <w:pPr>
        <w:pStyle w:val="12"/>
        <w:numPr>
          <w:ilvl w:val="0"/>
          <w:numId w:val="26"/>
        </w:numPr>
        <w:tabs>
          <w:tab w:val="left" w:pos="926"/>
        </w:tabs>
        <w:spacing w:before="0" w:after="0" w:line="380" w:lineRule="exact"/>
        <w:ind w:left="925" w:right="0" w:hanging="227"/>
        <w:jc w:val="left"/>
        <w:rPr>
          <w:sz w:val="24"/>
          <w:szCs w:val="21"/>
        </w:rPr>
      </w:pPr>
      <w:r>
        <w:rPr>
          <w:spacing w:val="14"/>
          <w:sz w:val="24"/>
          <w:szCs w:val="21"/>
        </w:rPr>
        <w:t>使用</w:t>
      </w:r>
      <w:r>
        <w:rPr>
          <w:rFonts w:ascii="Times New Roman" w:eastAsia="Times New Roman"/>
          <w:b/>
          <w:spacing w:val="-8"/>
          <w:sz w:val="24"/>
          <w:szCs w:val="21"/>
        </w:rPr>
        <w:t>BITE</w:t>
      </w:r>
      <w:r>
        <w:rPr>
          <w:spacing w:val="12"/>
          <w:sz w:val="24"/>
          <w:szCs w:val="21"/>
        </w:rPr>
        <w:t>进行录制和回放</w:t>
      </w:r>
    </w:p>
    <w:p>
      <w:pPr>
        <w:pStyle w:val="6"/>
        <w:spacing w:before="92" w:line="300" w:lineRule="auto"/>
        <w:ind w:right="98" w:firstLine="599"/>
        <w:rPr>
          <w:sz w:val="24"/>
          <w:szCs w:val="24"/>
        </w:rPr>
      </w:pPr>
      <w:r>
        <w:rPr>
          <w:rFonts w:ascii="Times New Roman" w:eastAsia="Times New Roman"/>
          <w:spacing w:val="-2"/>
          <w:sz w:val="24"/>
          <w:szCs w:val="24"/>
        </w:rPr>
        <w:t xml:space="preserve">SET </w:t>
      </w:r>
      <w:r>
        <w:rPr>
          <w:spacing w:val="-17"/>
          <w:sz w:val="24"/>
          <w:szCs w:val="24"/>
        </w:rPr>
        <w:t xml:space="preserve">和 </w:t>
      </w:r>
      <w:r>
        <w:rPr>
          <w:rFonts w:ascii="Times New Roman" w:eastAsia="Times New Roman"/>
          <w:sz w:val="24"/>
          <w:szCs w:val="24"/>
        </w:rPr>
        <w:t xml:space="preserve">TE </w:t>
      </w:r>
      <w:r>
        <w:rPr>
          <w:sz w:val="24"/>
          <w:szCs w:val="24"/>
        </w:rPr>
        <w:t>的大量时间花费在开发大型的、端到端的回归测试用例的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自动化上。这些测试非常重要，因为它们用来确保最终用户可以正常地使用产品的各项功能。绝大多数是用</w:t>
      </w:r>
      <w:r>
        <w:rPr>
          <w:rFonts w:ascii="Times New Roman" w:eastAsia="Times New Roman"/>
          <w:sz w:val="24"/>
          <w:szCs w:val="24"/>
        </w:rPr>
        <w:t>Java</w:t>
      </w:r>
      <w:r>
        <w:rPr>
          <w:sz w:val="24"/>
          <w:szCs w:val="24"/>
        </w:rPr>
        <w:t>编写的，使用</w:t>
      </w:r>
      <w:r>
        <w:rPr>
          <w:rFonts w:ascii="Times New Roman" w:eastAsia="Times New Roman"/>
          <w:sz w:val="24"/>
          <w:szCs w:val="24"/>
        </w:rPr>
        <w:t>Selenium</w:t>
      </w:r>
      <w:r>
        <w:rPr>
          <w:sz w:val="24"/>
          <w:szCs w:val="24"/>
        </w:rPr>
        <w:t>来驱动浏览器和表示测试用例逻辑。但这个方法有一些弱点。</w:t>
      </w:r>
    </w:p>
    <w:p>
      <w:pPr>
        <w:pStyle w:val="6"/>
        <w:spacing w:line="300" w:lineRule="auto"/>
        <w:ind w:right="142" w:firstLine="599"/>
        <w:rPr>
          <w:sz w:val="24"/>
          <w:szCs w:val="24"/>
        </w:rPr>
      </w:pPr>
      <w:r>
        <w:rPr>
          <w:sz w:val="24"/>
          <w:szCs w:val="24"/>
        </w:rPr>
        <w:t>测试逻辑是用与所测试的应用不同 的 语 言 来 编 写 的 （</w:t>
      </w:r>
      <w:r>
        <w:rPr>
          <w:rFonts w:ascii="Times New Roman" w:eastAsia="Times New Roman"/>
          <w:sz w:val="24"/>
          <w:szCs w:val="24"/>
        </w:rPr>
        <w:t>Java vs.JavaScript</w:t>
      </w:r>
      <w:r>
        <w:rPr>
          <w:sz w:val="24"/>
          <w:szCs w:val="24"/>
        </w:rPr>
        <w:t>）。这是</w:t>
      </w:r>
      <w:r>
        <w:rPr>
          <w:rFonts w:ascii="Times New Roman" w:eastAsia="Times New Roman"/>
          <w:sz w:val="24"/>
          <w:szCs w:val="24"/>
        </w:rPr>
        <w:t>Google</w:t>
      </w:r>
      <w:r>
        <w:rPr>
          <w:sz w:val="24"/>
          <w:szCs w:val="24"/>
        </w:rPr>
        <w:t>的开发和测试一直抱怨的一个共同问题。它拖慢了调试，而且不是每个工程师都想学习所有语言的。</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57525" cy="1892300"/>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pic:cNvPicPr>
                  </pic:nvPicPr>
                  <pic:blipFill>
                    <a:blip r:embed="rId94" cstate="print"/>
                    <a:stretch>
                      <a:fillRect/>
                    </a:stretch>
                  </pic:blipFill>
                  <pic:spPr>
                    <a:xfrm>
                      <a:off x="0" y="0"/>
                      <a:ext cx="3058110" cy="1892712"/>
                    </a:xfrm>
                    <a:prstGeom prst="rect">
                      <a:avLst/>
                    </a:prstGeom>
                  </pic:spPr>
                </pic:pic>
              </a:graphicData>
            </a:graphic>
          </wp:inline>
        </w:drawing>
      </w:r>
    </w:p>
    <w:p>
      <w:pPr>
        <w:pStyle w:val="6"/>
        <w:spacing w:before="7"/>
        <w:ind w:left="0"/>
        <w:rPr>
          <w:sz w:val="4"/>
          <w:szCs w:val="24"/>
        </w:rPr>
      </w:pPr>
    </w:p>
    <w:p>
      <w:pPr>
        <w:spacing w:before="77" w:line="259" w:lineRule="auto"/>
        <w:ind w:left="2011" w:right="150" w:hanging="186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3.39 BITE</w:t>
      </w:r>
      <w:r>
        <w:rPr>
          <w:sz w:val="22"/>
          <w:szCs w:val="21"/>
        </w:rPr>
        <w:t>：</w:t>
      </w:r>
      <w:r>
        <w:rPr>
          <w:rFonts w:ascii="Times New Roman" w:hAnsi="Times New Roman" w:eastAsia="Times New Roman"/>
          <w:sz w:val="22"/>
          <w:szCs w:val="21"/>
        </w:rPr>
        <w:t>maps.google.com</w:t>
      </w:r>
      <w:r>
        <w:rPr>
          <w:sz w:val="22"/>
          <w:szCs w:val="21"/>
        </w:rPr>
        <w:t>相关</w:t>
      </w:r>
      <w:r>
        <w:rPr>
          <w:rFonts w:ascii="Times New Roman" w:hAnsi="Times New Roman" w:eastAsia="Times New Roman"/>
          <w:sz w:val="22"/>
          <w:szCs w:val="21"/>
        </w:rPr>
        <w:t>bug</w:t>
      </w:r>
      <w:r>
        <w:rPr>
          <w:sz w:val="22"/>
          <w:szCs w:val="21"/>
        </w:rPr>
        <w:t>的叠加显示</w:t>
      </w:r>
    </w:p>
    <w:p>
      <w:pPr>
        <w:spacing w:after="0" w:line="259" w:lineRule="auto"/>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77845" cy="1771650"/>
            <wp:effectExtent l="0" t="0" r="0" b="0"/>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pic:cNvPicPr>
                      <a:picLocks noChangeAspect="1"/>
                    </pic:cNvPicPr>
                  </pic:nvPicPr>
                  <pic:blipFill>
                    <a:blip r:embed="rId95" cstate="print"/>
                    <a:stretch>
                      <a:fillRect/>
                    </a:stretch>
                  </pic:blipFill>
                  <pic:spPr>
                    <a:xfrm>
                      <a:off x="0" y="0"/>
                      <a:ext cx="3077980" cy="1771650"/>
                    </a:xfrm>
                    <a:prstGeom prst="rect">
                      <a:avLst/>
                    </a:prstGeom>
                  </pic:spPr>
                </pic:pic>
              </a:graphicData>
            </a:graphic>
          </wp:inline>
        </w:drawing>
      </w:r>
    </w:p>
    <w:p>
      <w:pPr>
        <w:spacing w:before="127" w:line="259" w:lineRule="auto"/>
        <w:ind w:left="2394" w:right="47" w:hanging="2287"/>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3.40 BITE</w:t>
      </w:r>
      <w:r>
        <w:rPr>
          <w:sz w:val="22"/>
          <w:szCs w:val="21"/>
        </w:rPr>
        <w:t>：</w:t>
      </w:r>
      <w:r>
        <w:rPr>
          <w:rFonts w:ascii="Times New Roman" w:hAnsi="Times New Roman" w:eastAsia="Times New Roman"/>
          <w:sz w:val="22"/>
          <w:szCs w:val="21"/>
        </w:rPr>
        <w:t>YouTube</w:t>
      </w:r>
      <w:r>
        <w:rPr>
          <w:sz w:val="22"/>
          <w:szCs w:val="21"/>
        </w:rPr>
        <w:t>主页上的</w:t>
      </w:r>
      <w:r>
        <w:rPr>
          <w:rFonts w:ascii="Times New Roman" w:hAnsi="Times New Roman" w:eastAsia="Times New Roman"/>
          <w:sz w:val="22"/>
          <w:szCs w:val="21"/>
        </w:rPr>
        <w:t>bug</w:t>
      </w:r>
      <w:r>
        <w:rPr>
          <w:sz w:val="22"/>
          <w:szCs w:val="21"/>
        </w:rPr>
        <w:t>叠加显示</w:t>
      </w:r>
    </w:p>
    <w:p>
      <w:pPr>
        <w:pStyle w:val="6"/>
        <w:spacing w:before="173" w:line="300" w:lineRule="auto"/>
        <w:ind w:right="97" w:firstLine="599"/>
        <w:rPr>
          <w:sz w:val="24"/>
          <w:szCs w:val="24"/>
        </w:rPr>
      </w:pPr>
      <w:r>
        <w:rPr>
          <w:sz w:val="24"/>
          <w:szCs w:val="24"/>
        </w:rPr>
        <w:t>测试代码存在于浏览器之外，因此需要进行编译和二进制代码的部 署。</w:t>
      </w:r>
      <w:r>
        <w:rPr>
          <w:rFonts w:ascii="Times New Roman" w:eastAsia="Times New Roman"/>
          <w:sz w:val="24"/>
          <w:szCs w:val="24"/>
        </w:rPr>
        <w:t>Matrix</w:t>
      </w:r>
      <w:r>
        <w:rPr>
          <w:rFonts w:ascii="Times New Roman" w:eastAsia="Times New Roman"/>
          <w:spacing w:val="44"/>
          <w:sz w:val="24"/>
          <w:szCs w:val="24"/>
        </w:rPr>
        <w:t xml:space="preserve"> </w:t>
      </w:r>
      <w:r>
        <w:rPr>
          <w:sz w:val="24"/>
          <w:szCs w:val="24"/>
        </w:rPr>
        <w:t>测试自动化平台可以集中管理这些事情，但并不能完全的解决问题。</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216" w:firstLine="599"/>
        <w:rPr>
          <w:sz w:val="24"/>
          <w:szCs w:val="24"/>
        </w:rPr>
      </w:pPr>
      <w:r>
        <w:rPr>
          <w:sz w:val="24"/>
          <w:szCs w:val="24"/>
        </w:rPr>
        <w:t>你需要在浏览器和本地应用之外，另行安装一套</w:t>
      </w:r>
      <w:r>
        <w:rPr>
          <w:rFonts w:ascii="Times New Roman" w:eastAsia="Times New Roman"/>
          <w:sz w:val="24"/>
          <w:szCs w:val="24"/>
        </w:rPr>
        <w:t>IDE</w:t>
      </w:r>
      <w:r>
        <w:rPr>
          <w:sz w:val="24"/>
          <w:szCs w:val="24"/>
        </w:rPr>
        <w:t>并为要测试的项目做好配置。</w:t>
      </w:r>
    </w:p>
    <w:p>
      <w:pPr>
        <w:pStyle w:val="6"/>
        <w:spacing w:line="300" w:lineRule="auto"/>
        <w:ind w:right="55" w:firstLine="599"/>
        <w:rPr>
          <w:sz w:val="24"/>
          <w:szCs w:val="24"/>
        </w:rPr>
      </w:pPr>
      <w:r>
        <w:rPr>
          <w:rFonts w:ascii="Times New Roman" w:eastAsia="Times New Roman"/>
          <w:sz w:val="24"/>
          <w:szCs w:val="24"/>
        </w:rPr>
        <w:t>TE</w:t>
      </w:r>
      <w:r>
        <w:rPr>
          <w:sz w:val="24"/>
          <w:szCs w:val="24"/>
        </w:rPr>
        <w:t>花费了大量时间在应用的</w:t>
      </w:r>
      <w:r>
        <w:rPr>
          <w:rFonts w:ascii="Times New Roman" w:eastAsia="Times New Roman"/>
          <w:sz w:val="24"/>
          <w:szCs w:val="24"/>
        </w:rPr>
        <w:t>DOM</w:t>
      </w:r>
      <w:r>
        <w:rPr>
          <w:sz w:val="24"/>
          <w:szCs w:val="24"/>
        </w:rPr>
        <w:t>和</w:t>
      </w:r>
      <w:r>
        <w:rPr>
          <w:rFonts w:ascii="Times New Roman" w:eastAsia="Times New Roman"/>
          <w:sz w:val="24"/>
          <w:szCs w:val="24"/>
        </w:rPr>
        <w:t>Eclipse IDE</w:t>
      </w:r>
      <w:r>
        <w:rPr>
          <w:sz w:val="24"/>
          <w:szCs w:val="24"/>
        </w:rPr>
        <w:t>之间跳来跳去。他们先确定相关元素的</w:t>
      </w:r>
      <w:r>
        <w:rPr>
          <w:rFonts w:ascii="Times New Roman" w:eastAsia="Times New Roman"/>
          <w:sz w:val="24"/>
          <w:szCs w:val="24"/>
        </w:rPr>
        <w:t>XPaths</w:t>
      </w:r>
      <w:r>
        <w:rPr>
          <w:sz w:val="24"/>
          <w:szCs w:val="24"/>
        </w:rPr>
        <w:t>，再把它写入</w:t>
      </w:r>
      <w:r>
        <w:rPr>
          <w:rFonts w:ascii="Times New Roman" w:eastAsia="Times New Roman"/>
          <w:sz w:val="24"/>
          <w:szCs w:val="24"/>
        </w:rPr>
        <w:t>Java</w:t>
      </w:r>
      <w:r>
        <w:rPr>
          <w:sz w:val="24"/>
          <w:szCs w:val="24"/>
        </w:rPr>
        <w:t>代码里。编译、运行、看结果。这耗时费力，令人厌倦。</w:t>
      </w:r>
    </w:p>
    <w:p>
      <w:pPr>
        <w:pStyle w:val="6"/>
        <w:spacing w:line="300" w:lineRule="auto"/>
        <w:ind w:right="97" w:firstLine="599"/>
        <w:rPr>
          <w:sz w:val="24"/>
          <w:szCs w:val="24"/>
        </w:rPr>
      </w:pPr>
      <w:r>
        <w:rPr>
          <w:rFonts w:ascii="Times New Roman" w:eastAsia="Times New Roman"/>
          <w:sz w:val="24"/>
          <w:szCs w:val="24"/>
        </w:rPr>
        <w:t xml:space="preserve">Google </w:t>
      </w:r>
      <w:r>
        <w:rPr>
          <w:sz w:val="24"/>
          <w:szCs w:val="24"/>
        </w:rPr>
        <w:t xml:space="preserve">的 </w:t>
      </w:r>
      <w:r>
        <w:rPr>
          <w:rFonts w:ascii="Times New Roman" w:eastAsia="Times New Roman"/>
          <w:sz w:val="24"/>
          <w:szCs w:val="24"/>
        </w:rPr>
        <w:t xml:space="preserve">Web </w:t>
      </w:r>
      <w:r>
        <w:rPr>
          <w:sz w:val="24"/>
          <w:szCs w:val="24"/>
        </w:rPr>
        <w:t>应用频繁地更改</w:t>
      </w:r>
      <w:r>
        <w:rPr>
          <w:rFonts w:ascii="Times New Roman" w:eastAsia="Times New Roman"/>
          <w:sz w:val="24"/>
          <w:szCs w:val="24"/>
        </w:rPr>
        <w:t>DOM</w:t>
      </w:r>
      <w:r>
        <w:rPr>
          <w:sz w:val="24"/>
          <w:szCs w:val="24"/>
        </w:rPr>
        <w:t>。这意味着测试用例随着元素在页面中的移动和属性的变化而不断失败。过不了多久，测试团队就得花</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不少时间来维护现有的测试。这些误报会导致开发和测试最终失去耐心， 干脆忽略测试结果，并把它们标记为异常以便不会妨碍代码的提交。</w:t>
      </w:r>
    </w:p>
    <w:p>
      <w:pPr>
        <w:pStyle w:val="6"/>
        <w:tabs>
          <w:tab w:val="left" w:pos="2206"/>
          <w:tab w:val="left" w:pos="3863"/>
        </w:tabs>
        <w:spacing w:line="304" w:lineRule="auto"/>
        <w:ind w:right="83" w:firstLine="599"/>
        <w:rPr>
          <w:sz w:val="24"/>
          <w:szCs w:val="24"/>
        </w:rPr>
      </w:pPr>
      <w:r>
        <w:rPr>
          <w:sz w:val="24"/>
          <w:szCs w:val="24"/>
        </w:rPr>
        <w:t>作为回应，我们实现了一个称为</w:t>
      </w:r>
      <w:r>
        <w:rPr>
          <w:rFonts w:ascii="Times New Roman" w:eastAsia="Times New Roman"/>
          <w:sz w:val="24"/>
          <w:szCs w:val="24"/>
        </w:rPr>
        <w:t>Record</w:t>
      </w:r>
      <w:r>
        <w:rPr>
          <w:rFonts w:ascii="Times New Roman" w:eastAsia="Times New Roman"/>
          <w:sz w:val="24"/>
          <w:szCs w:val="24"/>
        </w:rPr>
        <w:tab/>
      </w:r>
      <w:r>
        <w:rPr>
          <w:rFonts w:ascii="Times New Roman" w:eastAsia="Times New Roman"/>
          <w:spacing w:val="-5"/>
          <w:sz w:val="24"/>
          <w:szCs w:val="24"/>
        </w:rPr>
        <w:t>and</w:t>
      </w:r>
      <w:r>
        <w:rPr>
          <w:rFonts w:ascii="Times New Roman" w:eastAsia="Times New Roman"/>
          <w:spacing w:val="-5"/>
          <w:sz w:val="24"/>
          <w:szCs w:val="24"/>
        </w:rPr>
        <w:tab/>
      </w:r>
      <w:r>
        <w:rPr>
          <w:rFonts w:ascii="Times New Roman" w:eastAsia="Times New Roman"/>
          <w:spacing w:val="-3"/>
          <w:sz w:val="24"/>
          <w:szCs w:val="24"/>
        </w:rPr>
        <w:t>Playback framework</w:t>
      </w:r>
      <w:r>
        <w:rPr>
          <w:spacing w:val="-3"/>
          <w:sz w:val="24"/>
          <w:szCs w:val="24"/>
        </w:rPr>
        <w:t>（</w:t>
      </w:r>
      <w:r>
        <w:rPr>
          <w:rFonts w:ascii="Times New Roman" w:eastAsia="Times New Roman"/>
          <w:spacing w:val="-3"/>
          <w:sz w:val="24"/>
          <w:szCs w:val="24"/>
        </w:rPr>
        <w:t>RPF</w:t>
      </w:r>
      <w:r>
        <w:rPr>
          <w:spacing w:val="-3"/>
          <w:sz w:val="24"/>
          <w:szCs w:val="24"/>
        </w:rPr>
        <w:t>）</w:t>
      </w:r>
      <w:r>
        <w:rPr>
          <w:sz w:val="24"/>
          <w:szCs w:val="24"/>
        </w:rPr>
        <w:t>的纯</w:t>
      </w:r>
      <w:r>
        <w:rPr>
          <w:rFonts w:ascii="Times New Roman" w:eastAsia="Times New Roman"/>
          <w:spacing w:val="-15"/>
          <w:sz w:val="24"/>
          <w:szCs w:val="24"/>
        </w:rPr>
        <w:t>Web</w:t>
      </w:r>
      <w:r>
        <w:rPr>
          <w:sz w:val="24"/>
          <w:szCs w:val="24"/>
        </w:rPr>
        <w:t>的解决方案，是用纯</w:t>
      </w:r>
      <w:r>
        <w:rPr>
          <w:spacing w:val="-5"/>
          <w:sz w:val="24"/>
          <w:szCs w:val="24"/>
        </w:rPr>
        <w:t xml:space="preserve"> </w:t>
      </w:r>
      <w:r>
        <w:rPr>
          <w:rFonts w:ascii="Times New Roman" w:eastAsia="Times New Roman"/>
          <w:sz w:val="24"/>
          <w:szCs w:val="24"/>
        </w:rPr>
        <w:t>JavaScript</w:t>
      </w:r>
      <w:r>
        <w:rPr>
          <w:rFonts w:ascii="Times New Roman" w:eastAsia="Times New Roman"/>
          <w:spacing w:val="62"/>
          <w:sz w:val="24"/>
          <w:szCs w:val="24"/>
        </w:rPr>
        <w:t xml:space="preserve"> </w:t>
      </w:r>
      <w:r>
        <w:rPr>
          <w:sz w:val="24"/>
          <w:szCs w:val="24"/>
        </w:rPr>
        <w:t>实现的，并将测试用例脚本保存在云端。</w:t>
      </w:r>
      <w:r>
        <w:rPr>
          <w:rFonts w:ascii="Times New Roman" w:eastAsia="Times New Roman"/>
          <w:spacing w:val="-3"/>
          <w:sz w:val="24"/>
          <w:szCs w:val="24"/>
        </w:rPr>
        <w:t>RPF</w:t>
      </w:r>
      <w:r>
        <w:rPr>
          <w:rFonts w:ascii="Times New Roman" w:eastAsia="Times New Roman"/>
          <w:spacing w:val="38"/>
          <w:sz w:val="24"/>
          <w:szCs w:val="24"/>
        </w:rPr>
        <w:t xml:space="preserve"> </w:t>
      </w:r>
      <w:r>
        <w:rPr>
          <w:sz w:val="24"/>
          <w:szCs w:val="24"/>
        </w:rPr>
        <w:t>甚至可以在不支持</w:t>
      </w:r>
      <w:r>
        <w:rPr>
          <w:rFonts w:ascii="Times New Roman" w:eastAsia="Times New Roman"/>
          <w:spacing w:val="-6"/>
          <w:sz w:val="24"/>
          <w:szCs w:val="24"/>
        </w:rPr>
        <w:t>Selenium</w:t>
      </w:r>
      <w:r>
        <w:rPr>
          <w:sz w:val="24"/>
          <w:szCs w:val="24"/>
        </w:rPr>
        <w:t>和</w:t>
      </w:r>
      <w:r>
        <w:rPr>
          <w:rFonts w:ascii="Times New Roman" w:eastAsia="Times New Roman"/>
          <w:spacing w:val="-4"/>
          <w:sz w:val="24"/>
          <w:szCs w:val="24"/>
        </w:rPr>
        <w:t>WebDriver</w:t>
      </w:r>
      <w:r>
        <w:rPr>
          <w:sz w:val="24"/>
          <w:szCs w:val="24"/>
        </w:rPr>
        <w:t>测试用例执行的</w:t>
      </w:r>
      <w:r>
        <w:rPr>
          <w:rFonts w:ascii="Times New Roman" w:eastAsia="Times New Roman"/>
          <w:spacing w:val="-7"/>
          <w:sz w:val="24"/>
          <w:szCs w:val="24"/>
        </w:rPr>
        <w:t>Chrome</w:t>
      </w:r>
      <w:r>
        <w:rPr>
          <w:rFonts w:ascii="Times New Roman" w:eastAsia="Times New Roman"/>
          <w:sz w:val="24"/>
          <w:szCs w:val="24"/>
        </w:rPr>
        <w:t xml:space="preserve"> </w:t>
      </w:r>
      <w:r>
        <w:rPr>
          <w:rFonts w:ascii="Times New Roman" w:eastAsia="Times New Roman"/>
          <w:spacing w:val="-5"/>
          <w:sz w:val="24"/>
          <w:szCs w:val="24"/>
        </w:rPr>
        <w:t>OS</w:t>
      </w:r>
      <w:r>
        <w:rPr>
          <w:sz w:val="24"/>
          <w:szCs w:val="24"/>
        </w:rPr>
        <w:t>上运行。</w:t>
      </w:r>
    </w:p>
    <w:p>
      <w:pPr>
        <w:pStyle w:val="6"/>
        <w:spacing w:line="375" w:lineRule="exact"/>
        <w:ind w:left="554"/>
        <w:jc w:val="center"/>
        <w:rPr>
          <w:sz w:val="24"/>
          <w:szCs w:val="24"/>
        </w:rPr>
      </w:pPr>
      <w:r>
        <w:rPr>
          <w:sz w:val="24"/>
          <w:szCs w:val="24"/>
        </w:rPr>
        <w:t>录制一个测试，只要简单的点击</w:t>
      </w:r>
    </w:p>
    <w:p>
      <w:pPr>
        <w:spacing w:after="0" w:line="375" w:lineRule="exact"/>
        <w:jc w:val="center"/>
        <w:rPr>
          <w:sz w:val="21"/>
          <w:szCs w:val="21"/>
        </w:rPr>
        <w:sectPr>
          <w:pgSz w:w="5050" w:h="6630"/>
          <w:pgMar w:top="80" w:right="0" w:bottom="360" w:left="0" w:header="0" w:footer="80" w:gutter="0"/>
          <w:pgNumType w:fmt="decimal"/>
          <w:cols w:space="720" w:num="1"/>
        </w:sectPr>
      </w:pPr>
    </w:p>
    <w:p>
      <w:pPr>
        <w:pStyle w:val="6"/>
        <w:tabs>
          <w:tab w:val="left" w:pos="4523"/>
        </w:tabs>
        <w:spacing w:before="54" w:line="300" w:lineRule="auto"/>
        <w:ind w:right="97"/>
        <w:rPr>
          <w:sz w:val="24"/>
          <w:szCs w:val="24"/>
        </w:rPr>
      </w:pPr>
      <w:r>
        <w:rPr>
          <w:rFonts w:ascii="Times New Roman" w:eastAsia="Times New Roman"/>
          <w:spacing w:val="-6"/>
          <w:sz w:val="24"/>
          <w:szCs w:val="24"/>
        </w:rPr>
        <w:t>BITE</w:t>
      </w:r>
      <w:r>
        <w:rPr>
          <w:sz w:val="24"/>
          <w:szCs w:val="24"/>
        </w:rPr>
        <w:t>浏览器菜单中的</w:t>
      </w:r>
      <w:r>
        <w:rPr>
          <w:rFonts w:ascii="Times New Roman" w:eastAsia="Times New Roman"/>
          <w:sz w:val="24"/>
          <w:szCs w:val="24"/>
        </w:rPr>
        <w:t>Record</w:t>
      </w:r>
      <w:r>
        <w:rPr>
          <w:rFonts w:ascii="Times New Roman" w:eastAsia="Times New Roman"/>
          <w:sz w:val="24"/>
          <w:szCs w:val="24"/>
        </w:rPr>
        <w:tab/>
      </w:r>
      <w:r>
        <w:rPr>
          <w:rFonts w:ascii="Times New Roman" w:eastAsia="Times New Roman"/>
          <w:spacing w:val="-11"/>
          <w:sz w:val="24"/>
          <w:szCs w:val="24"/>
        </w:rPr>
        <w:t xml:space="preserve">and </w:t>
      </w:r>
      <w:r>
        <w:rPr>
          <w:rFonts w:ascii="Times New Roman" w:eastAsia="Times New Roman"/>
          <w:spacing w:val="-3"/>
          <w:sz w:val="24"/>
          <w:szCs w:val="24"/>
        </w:rPr>
        <w:t>Playback</w:t>
      </w:r>
      <w:r>
        <w:rPr>
          <w:spacing w:val="-3"/>
          <w:sz w:val="24"/>
          <w:szCs w:val="24"/>
        </w:rPr>
        <w:t>，</w:t>
      </w:r>
      <w:r>
        <w:rPr>
          <w:sz w:val="24"/>
          <w:szCs w:val="24"/>
        </w:rPr>
        <w:t>一个新的录制对话框就会出现。当按下录制按钮时，这个对话</w:t>
      </w:r>
      <w:r>
        <w:rPr>
          <w:spacing w:val="3"/>
          <w:sz w:val="24"/>
          <w:szCs w:val="24"/>
        </w:rPr>
        <w:t>框</w:t>
      </w:r>
      <w:r>
        <w:rPr>
          <w:sz w:val="24"/>
          <w:szCs w:val="24"/>
        </w:rPr>
        <w:t>就</w:t>
      </w:r>
      <w:r>
        <w:rPr>
          <w:spacing w:val="3"/>
          <w:sz w:val="24"/>
          <w:szCs w:val="24"/>
        </w:rPr>
        <w:t>开</w:t>
      </w:r>
      <w:r>
        <w:rPr>
          <w:sz w:val="24"/>
          <w:szCs w:val="24"/>
        </w:rPr>
        <w:t>始记</w:t>
      </w:r>
      <w:r>
        <w:rPr>
          <w:spacing w:val="3"/>
          <w:sz w:val="24"/>
          <w:szCs w:val="24"/>
        </w:rPr>
        <w:t>录</w:t>
      </w:r>
      <w:r>
        <w:rPr>
          <w:sz w:val="24"/>
          <w:szCs w:val="24"/>
        </w:rPr>
        <w:t>浏</w:t>
      </w:r>
      <w:r>
        <w:rPr>
          <w:spacing w:val="3"/>
          <w:sz w:val="24"/>
          <w:szCs w:val="24"/>
        </w:rPr>
        <w:t>览</w:t>
      </w:r>
      <w:r>
        <w:rPr>
          <w:sz w:val="24"/>
          <w:szCs w:val="24"/>
        </w:rPr>
        <w:t>器</w:t>
      </w:r>
      <w:r>
        <w:rPr>
          <w:spacing w:val="3"/>
          <w:sz w:val="24"/>
          <w:szCs w:val="24"/>
        </w:rPr>
        <w:t>主</w:t>
      </w:r>
      <w:r>
        <w:rPr>
          <w:sz w:val="24"/>
          <w:szCs w:val="24"/>
        </w:rPr>
        <w:t>视</w:t>
      </w:r>
      <w:r>
        <w:rPr>
          <w:spacing w:val="3"/>
          <w:sz w:val="24"/>
          <w:szCs w:val="24"/>
        </w:rPr>
        <w:t>窗</w:t>
      </w:r>
      <w:r>
        <w:rPr>
          <w:sz w:val="24"/>
          <w:szCs w:val="24"/>
        </w:rPr>
        <w:t>中的</w:t>
      </w:r>
      <w:r>
        <w:rPr>
          <w:spacing w:val="3"/>
          <w:sz w:val="24"/>
          <w:szCs w:val="24"/>
        </w:rPr>
        <w:t>所</w:t>
      </w:r>
      <w:r>
        <w:rPr>
          <w:sz w:val="24"/>
          <w:szCs w:val="24"/>
        </w:rPr>
        <w:t>有</w:t>
      </w:r>
      <w:r>
        <w:rPr>
          <w:spacing w:val="3"/>
          <w:sz w:val="24"/>
          <w:szCs w:val="24"/>
        </w:rPr>
        <w:t>点</w:t>
      </w:r>
      <w:r>
        <w:rPr>
          <w:sz w:val="24"/>
          <w:szCs w:val="24"/>
        </w:rPr>
        <w:t>击</w:t>
      </w:r>
      <w:r>
        <w:rPr>
          <w:spacing w:val="3"/>
          <w:sz w:val="24"/>
          <w:szCs w:val="24"/>
        </w:rPr>
        <w:t>动</w:t>
      </w:r>
      <w:r>
        <w:rPr>
          <w:sz w:val="24"/>
          <w:szCs w:val="24"/>
        </w:rPr>
        <w:t>作。</w:t>
      </w:r>
      <w:r>
        <w:rPr>
          <w:spacing w:val="3"/>
          <w:sz w:val="24"/>
          <w:szCs w:val="24"/>
        </w:rPr>
        <w:t>鼠</w:t>
      </w:r>
      <w:r>
        <w:rPr>
          <w:sz w:val="24"/>
          <w:szCs w:val="24"/>
        </w:rPr>
        <w:t>标</w:t>
      </w:r>
      <w:r>
        <w:rPr>
          <w:spacing w:val="3"/>
          <w:sz w:val="24"/>
          <w:szCs w:val="24"/>
        </w:rPr>
        <w:t>右</w:t>
      </w:r>
      <w:r>
        <w:rPr>
          <w:sz w:val="24"/>
          <w:szCs w:val="24"/>
        </w:rPr>
        <w:t>击</w:t>
      </w:r>
      <w:r>
        <w:rPr>
          <w:spacing w:val="3"/>
          <w:sz w:val="24"/>
          <w:szCs w:val="24"/>
        </w:rPr>
        <w:t>任</w:t>
      </w:r>
      <w:r>
        <w:rPr>
          <w:sz w:val="24"/>
          <w:szCs w:val="24"/>
        </w:rPr>
        <w:t>意</w:t>
      </w:r>
      <w:r>
        <w:rPr>
          <w:spacing w:val="3"/>
          <w:sz w:val="24"/>
          <w:szCs w:val="24"/>
        </w:rPr>
        <w:t>元</w:t>
      </w:r>
      <w:r>
        <w:rPr>
          <w:sz w:val="24"/>
          <w:szCs w:val="24"/>
        </w:rPr>
        <w:t>素开</w:t>
      </w:r>
      <w:r>
        <w:rPr>
          <w:spacing w:val="3"/>
          <w:sz w:val="24"/>
          <w:szCs w:val="24"/>
        </w:rPr>
        <w:t>启</w:t>
      </w:r>
      <w:r>
        <w:rPr>
          <w:sz w:val="24"/>
          <w:szCs w:val="24"/>
        </w:rPr>
        <w:t>验</w:t>
      </w:r>
      <w:r>
        <w:rPr>
          <w:spacing w:val="3"/>
          <w:sz w:val="24"/>
          <w:szCs w:val="24"/>
        </w:rPr>
        <w:t>证</w:t>
      </w:r>
      <w:r>
        <w:rPr>
          <w:sz w:val="24"/>
          <w:szCs w:val="24"/>
        </w:rPr>
        <w:t>模</w:t>
      </w:r>
      <w:r>
        <w:rPr>
          <w:spacing w:val="3"/>
          <w:sz w:val="24"/>
          <w:szCs w:val="24"/>
        </w:rPr>
        <w:t>式</w:t>
      </w:r>
      <w:r>
        <w:rPr>
          <w:sz w:val="24"/>
          <w:szCs w:val="24"/>
        </w:rPr>
        <w:t>，测</w:t>
      </w:r>
      <w:r>
        <w:rPr>
          <w:spacing w:val="3"/>
          <w:sz w:val="24"/>
          <w:szCs w:val="24"/>
        </w:rPr>
        <w:t>试</w:t>
      </w:r>
      <w:r>
        <w:rPr>
          <w:sz w:val="24"/>
          <w:szCs w:val="24"/>
        </w:rPr>
        <w:t>人</w:t>
      </w:r>
      <w:r>
        <w:rPr>
          <w:spacing w:val="3"/>
          <w:sz w:val="24"/>
          <w:szCs w:val="24"/>
        </w:rPr>
        <w:t>员</w:t>
      </w:r>
      <w:r>
        <w:rPr>
          <w:sz w:val="24"/>
          <w:szCs w:val="24"/>
        </w:rPr>
        <w:t>可</w:t>
      </w:r>
      <w:r>
        <w:rPr>
          <w:spacing w:val="3"/>
          <w:sz w:val="24"/>
          <w:szCs w:val="24"/>
        </w:rPr>
        <w:t>以</w:t>
      </w:r>
      <w:r>
        <w:rPr>
          <w:sz w:val="24"/>
          <w:szCs w:val="24"/>
        </w:rPr>
        <w:t>验</w:t>
      </w:r>
      <w:r>
        <w:rPr>
          <w:spacing w:val="3"/>
          <w:sz w:val="24"/>
          <w:szCs w:val="24"/>
        </w:rPr>
        <w:t>证</w:t>
      </w:r>
      <w:r>
        <w:rPr>
          <w:sz w:val="24"/>
          <w:szCs w:val="24"/>
        </w:rPr>
        <w:t>某个</w:t>
      </w:r>
      <w:r>
        <w:rPr>
          <w:spacing w:val="3"/>
          <w:sz w:val="24"/>
          <w:szCs w:val="24"/>
        </w:rPr>
        <w:t>特</w:t>
      </w:r>
      <w:r>
        <w:rPr>
          <w:sz w:val="24"/>
          <w:szCs w:val="24"/>
        </w:rPr>
        <w:t>定</w:t>
      </w:r>
      <w:r>
        <w:rPr>
          <w:spacing w:val="3"/>
          <w:sz w:val="24"/>
          <w:szCs w:val="24"/>
        </w:rPr>
        <w:t>字</w:t>
      </w:r>
      <w:r>
        <w:rPr>
          <w:sz w:val="24"/>
          <w:szCs w:val="24"/>
        </w:rPr>
        <w:t>符</w:t>
      </w:r>
      <w:r>
        <w:rPr>
          <w:spacing w:val="3"/>
          <w:sz w:val="24"/>
          <w:szCs w:val="24"/>
        </w:rPr>
        <w:t>串</w:t>
      </w:r>
      <w:r>
        <w:rPr>
          <w:sz w:val="24"/>
          <w:szCs w:val="24"/>
        </w:rPr>
        <w:t>、图</w:t>
      </w:r>
      <w:r>
        <w:rPr>
          <w:spacing w:val="3"/>
          <w:sz w:val="24"/>
          <w:szCs w:val="24"/>
        </w:rPr>
        <w:t>像</w:t>
      </w:r>
      <w:r>
        <w:rPr>
          <w:sz w:val="24"/>
          <w:szCs w:val="24"/>
        </w:rPr>
        <w:t>或</w:t>
      </w:r>
      <w:r>
        <w:rPr>
          <w:spacing w:val="3"/>
          <w:sz w:val="24"/>
          <w:szCs w:val="24"/>
        </w:rPr>
        <w:t>元</w:t>
      </w:r>
      <w:r>
        <w:rPr>
          <w:sz w:val="24"/>
          <w:szCs w:val="24"/>
        </w:rPr>
        <w:t>素</w:t>
      </w:r>
      <w:r>
        <w:rPr>
          <w:spacing w:val="3"/>
          <w:sz w:val="24"/>
          <w:szCs w:val="24"/>
        </w:rPr>
        <w:t>的</w:t>
      </w:r>
      <w:r>
        <w:rPr>
          <w:sz w:val="24"/>
          <w:szCs w:val="24"/>
        </w:rPr>
        <w:t>值</w:t>
      </w:r>
      <w:r>
        <w:rPr>
          <w:spacing w:val="3"/>
          <w:sz w:val="24"/>
          <w:szCs w:val="24"/>
        </w:rPr>
        <w:t>。</w:t>
      </w:r>
      <w:r>
        <w:rPr>
          <w:sz w:val="24"/>
          <w:szCs w:val="24"/>
        </w:rPr>
        <w:t>验证</w:t>
      </w:r>
      <w:r>
        <w:rPr>
          <w:spacing w:val="3"/>
          <w:sz w:val="24"/>
          <w:szCs w:val="24"/>
        </w:rPr>
        <w:t>还</w:t>
      </w:r>
      <w:r>
        <w:rPr>
          <w:sz w:val="24"/>
          <w:szCs w:val="24"/>
        </w:rPr>
        <w:t>可</w:t>
      </w:r>
      <w:r>
        <w:rPr>
          <w:spacing w:val="3"/>
          <w:sz w:val="24"/>
          <w:szCs w:val="24"/>
        </w:rPr>
        <w:t>以</w:t>
      </w:r>
      <w:r>
        <w:rPr>
          <w:sz w:val="24"/>
          <w:szCs w:val="24"/>
        </w:rPr>
        <w:t>是</w:t>
      </w:r>
      <w:r>
        <w:rPr>
          <w:spacing w:val="3"/>
          <w:sz w:val="24"/>
          <w:szCs w:val="24"/>
        </w:rPr>
        <w:t>某</w:t>
      </w:r>
      <w:r>
        <w:rPr>
          <w:sz w:val="24"/>
          <w:szCs w:val="24"/>
        </w:rPr>
        <w:t>个元</w:t>
      </w:r>
      <w:r>
        <w:rPr>
          <w:spacing w:val="3"/>
          <w:sz w:val="24"/>
          <w:szCs w:val="24"/>
        </w:rPr>
        <w:t>素</w:t>
      </w:r>
      <w:r>
        <w:rPr>
          <w:sz w:val="24"/>
          <w:szCs w:val="24"/>
        </w:rPr>
        <w:t>的</w:t>
      </w:r>
      <w:r>
        <w:rPr>
          <w:spacing w:val="3"/>
          <w:sz w:val="24"/>
          <w:szCs w:val="24"/>
        </w:rPr>
        <w:t>存</w:t>
      </w:r>
      <w:r>
        <w:rPr>
          <w:sz w:val="24"/>
          <w:szCs w:val="24"/>
        </w:rPr>
        <w:t>在</w:t>
      </w:r>
      <w:r>
        <w:rPr>
          <w:spacing w:val="3"/>
          <w:sz w:val="24"/>
          <w:szCs w:val="24"/>
        </w:rPr>
        <w:t>及</w:t>
      </w:r>
      <w:r>
        <w:rPr>
          <w:sz w:val="24"/>
          <w:szCs w:val="24"/>
        </w:rPr>
        <w:t>其</w:t>
      </w:r>
      <w:r>
        <w:rPr>
          <w:spacing w:val="3"/>
          <w:sz w:val="24"/>
          <w:szCs w:val="24"/>
        </w:rPr>
        <w:t>在</w:t>
      </w:r>
      <w:r>
        <w:rPr>
          <w:sz w:val="24"/>
          <w:szCs w:val="24"/>
        </w:rPr>
        <w:t>页面</w:t>
      </w:r>
      <w:r>
        <w:rPr>
          <w:spacing w:val="3"/>
          <w:sz w:val="24"/>
          <w:szCs w:val="24"/>
        </w:rPr>
        <w:t>上</w:t>
      </w:r>
      <w:r>
        <w:rPr>
          <w:sz w:val="24"/>
          <w:szCs w:val="24"/>
        </w:rPr>
        <w:t>的相对位置。相对位置对</w:t>
      </w:r>
      <w:r>
        <w:rPr>
          <w:spacing w:val="42"/>
          <w:sz w:val="24"/>
          <w:szCs w:val="24"/>
        </w:rPr>
        <w:t xml:space="preserve"> </w:t>
      </w:r>
      <w:r>
        <w:rPr>
          <w:rFonts w:ascii="Times New Roman" w:eastAsia="Times New Roman"/>
          <w:spacing w:val="-13"/>
          <w:sz w:val="24"/>
          <w:szCs w:val="24"/>
        </w:rPr>
        <w:t>YouTube</w:t>
      </w:r>
      <w:r>
        <w:rPr>
          <w:sz w:val="24"/>
          <w:szCs w:val="24"/>
        </w:rPr>
        <w:t>团队</w:t>
      </w:r>
      <w:r>
        <w:rPr>
          <w:spacing w:val="3"/>
          <w:sz w:val="24"/>
          <w:szCs w:val="24"/>
        </w:rPr>
        <w:t>很</w:t>
      </w:r>
      <w:r>
        <w:rPr>
          <w:sz w:val="24"/>
          <w:szCs w:val="24"/>
        </w:rPr>
        <w:t>有</w:t>
      </w:r>
      <w:r>
        <w:rPr>
          <w:spacing w:val="3"/>
          <w:sz w:val="24"/>
          <w:szCs w:val="24"/>
        </w:rPr>
        <w:t>用</w:t>
      </w:r>
      <w:r>
        <w:rPr>
          <w:sz w:val="24"/>
          <w:szCs w:val="24"/>
        </w:rPr>
        <w:t>，因</w:t>
      </w:r>
      <w:r>
        <w:rPr>
          <w:spacing w:val="3"/>
          <w:sz w:val="24"/>
          <w:szCs w:val="24"/>
        </w:rPr>
        <w:t>为</w:t>
      </w:r>
      <w:r>
        <w:rPr>
          <w:sz w:val="24"/>
          <w:szCs w:val="24"/>
        </w:rPr>
        <w:t>他</w:t>
      </w:r>
      <w:r>
        <w:rPr>
          <w:spacing w:val="3"/>
          <w:sz w:val="24"/>
          <w:szCs w:val="24"/>
        </w:rPr>
        <w:t>们</w:t>
      </w:r>
      <w:r>
        <w:rPr>
          <w:sz w:val="24"/>
          <w:szCs w:val="24"/>
        </w:rPr>
        <w:t>不</w:t>
      </w:r>
      <w:r>
        <w:rPr>
          <w:spacing w:val="3"/>
          <w:sz w:val="24"/>
          <w:szCs w:val="24"/>
        </w:rPr>
        <w:t>总</w:t>
      </w:r>
      <w:r>
        <w:rPr>
          <w:sz w:val="24"/>
          <w:szCs w:val="24"/>
        </w:rPr>
        <w:t>是</w:t>
      </w:r>
      <w:r>
        <w:rPr>
          <w:spacing w:val="3"/>
          <w:sz w:val="24"/>
          <w:szCs w:val="24"/>
        </w:rPr>
        <w:t>知</w:t>
      </w:r>
      <w:r>
        <w:rPr>
          <w:sz w:val="24"/>
          <w:szCs w:val="24"/>
        </w:rPr>
        <w:t>道哪</w:t>
      </w:r>
      <w:r>
        <w:rPr>
          <w:spacing w:val="3"/>
          <w:sz w:val="24"/>
          <w:szCs w:val="24"/>
        </w:rPr>
        <w:t>个</w:t>
      </w:r>
      <w:r>
        <w:rPr>
          <w:sz w:val="24"/>
          <w:szCs w:val="24"/>
        </w:rPr>
        <w:t>视</w:t>
      </w:r>
      <w:r>
        <w:rPr>
          <w:spacing w:val="3"/>
          <w:sz w:val="24"/>
          <w:szCs w:val="24"/>
        </w:rPr>
        <w:t>频</w:t>
      </w:r>
      <w:r>
        <w:rPr>
          <w:sz w:val="24"/>
          <w:szCs w:val="24"/>
        </w:rPr>
        <w:t>应</w:t>
      </w:r>
      <w:r>
        <w:rPr>
          <w:spacing w:val="3"/>
          <w:sz w:val="24"/>
          <w:szCs w:val="24"/>
        </w:rPr>
        <w:t>该</w:t>
      </w:r>
      <w:r>
        <w:rPr>
          <w:sz w:val="24"/>
          <w:szCs w:val="24"/>
        </w:rPr>
        <w:t>出现</w:t>
      </w:r>
      <w:r>
        <w:rPr>
          <w:spacing w:val="3"/>
          <w:sz w:val="24"/>
          <w:szCs w:val="24"/>
        </w:rPr>
        <w:t>在</w:t>
      </w:r>
      <w:r>
        <w:rPr>
          <w:sz w:val="24"/>
          <w:szCs w:val="24"/>
        </w:rPr>
        <w:t>主</w:t>
      </w:r>
      <w:r>
        <w:rPr>
          <w:spacing w:val="3"/>
          <w:sz w:val="24"/>
          <w:szCs w:val="24"/>
        </w:rPr>
        <w:t>页</w:t>
      </w:r>
      <w:r>
        <w:rPr>
          <w:sz w:val="24"/>
          <w:szCs w:val="24"/>
        </w:rPr>
        <w:t>上</w:t>
      </w:r>
      <w:r>
        <w:rPr>
          <w:spacing w:val="3"/>
          <w:sz w:val="24"/>
          <w:szCs w:val="24"/>
        </w:rPr>
        <w:t>，</w:t>
      </w:r>
      <w:r>
        <w:rPr>
          <w:sz w:val="24"/>
          <w:szCs w:val="24"/>
        </w:rPr>
        <w:t>但</w:t>
      </w:r>
      <w:r>
        <w:rPr>
          <w:spacing w:val="3"/>
          <w:sz w:val="24"/>
          <w:szCs w:val="24"/>
        </w:rPr>
        <w:t>他</w:t>
      </w:r>
      <w:r>
        <w:rPr>
          <w:sz w:val="24"/>
          <w:szCs w:val="24"/>
        </w:rPr>
        <w:t>们可</w:t>
      </w:r>
      <w:r>
        <w:rPr>
          <w:spacing w:val="3"/>
          <w:sz w:val="24"/>
          <w:szCs w:val="24"/>
        </w:rPr>
        <w:t>以</w:t>
      </w:r>
      <w:r>
        <w:rPr>
          <w:sz w:val="24"/>
          <w:szCs w:val="24"/>
        </w:rPr>
        <w:t>确定总的页面布局是什么样的。</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297" w:lineRule="auto"/>
        <w:ind w:right="97" w:firstLine="599"/>
        <w:rPr>
          <w:rFonts w:ascii="Times New Roman" w:hAnsi="Times New Roman" w:eastAsia="Times New Roman"/>
          <w:sz w:val="24"/>
          <w:szCs w:val="24"/>
        </w:rPr>
      </w:pPr>
      <w:r>
        <w:rPr>
          <w:rFonts w:ascii="Times New Roman" w:hAnsi="Times New Roman" w:eastAsia="Times New Roman"/>
          <w:spacing w:val="-4"/>
          <w:sz w:val="24"/>
          <w:szCs w:val="24"/>
        </w:rPr>
        <w:t>RPF</w:t>
      </w:r>
      <w:r>
        <w:rPr>
          <w:sz w:val="24"/>
          <w:szCs w:val="24"/>
        </w:rPr>
        <w:t>方法的一个核心设计理念， 是旨在避免查看应用的</w:t>
      </w:r>
      <w:r>
        <w:rPr>
          <w:rFonts w:ascii="Times New Roman" w:hAnsi="Times New Roman" w:eastAsia="Times New Roman"/>
          <w:spacing w:val="-9"/>
          <w:sz w:val="24"/>
          <w:szCs w:val="24"/>
        </w:rPr>
        <w:t>DOM</w:t>
      </w:r>
      <w:r>
        <w:rPr>
          <w:sz w:val="24"/>
          <w:szCs w:val="24"/>
        </w:rPr>
        <w:t>和在发生变化时重新计算元素的</w:t>
      </w:r>
      <w:r>
        <w:rPr>
          <w:rFonts w:ascii="Times New Roman" w:hAnsi="Times New Roman" w:eastAsia="Times New Roman"/>
          <w:spacing w:val="-5"/>
          <w:sz w:val="24"/>
          <w:szCs w:val="24"/>
        </w:rPr>
        <w:t>XPaths</w:t>
      </w:r>
      <w:r>
        <w:rPr>
          <w:sz w:val="24"/>
          <w:szCs w:val="24"/>
        </w:rPr>
        <w:t>的痛苦。我们精心实现了能停止测试的代码。如果它在回放时无法找到某个元</w:t>
      </w:r>
      <w:r>
        <w:rPr>
          <w:spacing w:val="-2"/>
          <w:sz w:val="24"/>
          <w:szCs w:val="24"/>
        </w:rPr>
        <w:t xml:space="preserve">素，它就会暂停，允许 </w:t>
      </w:r>
      <w:r>
        <w:rPr>
          <w:rFonts w:ascii="Times New Roman" w:hAnsi="Times New Roman" w:eastAsia="Times New Roman"/>
          <w:sz w:val="24"/>
          <w:szCs w:val="24"/>
        </w:rPr>
        <w:t>TE</w:t>
      </w:r>
      <w:r>
        <w:rPr>
          <w:rFonts w:ascii="Times New Roman" w:hAnsi="Times New Roman" w:eastAsia="Times New Roman"/>
          <w:spacing w:val="58"/>
          <w:sz w:val="24"/>
          <w:szCs w:val="24"/>
        </w:rPr>
        <w:t xml:space="preserve"> </w:t>
      </w:r>
      <w:r>
        <w:rPr>
          <w:sz w:val="24"/>
          <w:szCs w:val="24"/>
        </w:rPr>
        <w:t>简单地选择新的元素，然后自动地更新脚本并继续执行。团队还实现了我们称之 为</w:t>
      </w:r>
      <w:r>
        <w:rPr>
          <w:rFonts w:ascii="Times New Roman" w:hAnsi="Times New Roman" w:eastAsia="Times New Roman"/>
          <w:sz w:val="24"/>
          <w:szCs w:val="24"/>
        </w:rPr>
        <w:t>“</w:t>
      </w:r>
      <w:r>
        <w:rPr>
          <w:sz w:val="24"/>
          <w:szCs w:val="24"/>
        </w:rPr>
        <w:t>放松式执行（</w:t>
      </w:r>
      <w:r>
        <w:rPr>
          <w:rFonts w:ascii="Times New Roman" w:hAnsi="Times New Roman" w:eastAsia="Times New Roman"/>
          <w:sz w:val="24"/>
          <w:szCs w:val="24"/>
        </w:rPr>
        <w:t>relaxed</w:t>
      </w:r>
    </w:p>
    <w:p>
      <w:pPr>
        <w:pStyle w:val="6"/>
        <w:spacing w:before="30" w:line="297" w:lineRule="auto"/>
        <w:ind w:right="112"/>
        <w:jc w:val="both"/>
        <w:rPr>
          <w:sz w:val="24"/>
          <w:szCs w:val="24"/>
        </w:rPr>
      </w:pPr>
      <w:r>
        <w:rPr>
          <w:rFonts w:ascii="Times New Roman" w:hAnsi="Times New Roman" w:eastAsia="Times New Roman"/>
          <w:spacing w:val="-5"/>
          <w:sz w:val="24"/>
          <w:szCs w:val="24"/>
        </w:rPr>
        <w:t>execution</w:t>
      </w:r>
      <w:r>
        <w:rPr>
          <w:spacing w:val="-5"/>
          <w:sz w:val="24"/>
          <w:szCs w:val="24"/>
        </w:rPr>
        <w:t>）</w:t>
      </w:r>
      <w:r>
        <w:rPr>
          <w:rFonts w:ascii="Times New Roman" w:hAnsi="Times New Roman" w:eastAsia="Times New Roman"/>
          <w:spacing w:val="-5"/>
          <w:sz w:val="24"/>
          <w:szCs w:val="24"/>
        </w:rPr>
        <w:t>”</w:t>
      </w:r>
      <w:r>
        <w:rPr>
          <w:spacing w:val="-1"/>
          <w:sz w:val="24"/>
          <w:szCs w:val="24"/>
        </w:rPr>
        <w:t>的功能。简单地说，</w:t>
      </w:r>
      <w:r>
        <w:rPr>
          <w:rFonts w:ascii="Times New Roman" w:hAnsi="Times New Roman" w:eastAsia="Times New Roman"/>
          <w:spacing w:val="-3"/>
          <w:sz w:val="24"/>
          <w:szCs w:val="24"/>
        </w:rPr>
        <w:t xml:space="preserve">RPF </w:t>
      </w:r>
      <w:r>
        <w:rPr>
          <w:sz w:val="24"/>
          <w:szCs w:val="24"/>
        </w:rPr>
        <w:t>不是严格地判断某个元素是否与期望的</w:t>
      </w:r>
      <w:r>
        <w:rPr>
          <w:rFonts w:ascii="Times New Roman" w:hAnsi="Times New Roman" w:eastAsia="Times New Roman"/>
          <w:spacing w:val="-7"/>
          <w:sz w:val="24"/>
          <w:szCs w:val="24"/>
        </w:rPr>
        <w:t>XPath</w:t>
      </w:r>
      <w:r>
        <w:rPr>
          <w:sz w:val="24"/>
          <w:szCs w:val="24"/>
        </w:rPr>
        <w:t>匹配，而是去检查此</w:t>
      </w:r>
      <w:r>
        <w:rPr>
          <w:rFonts w:ascii="Times New Roman" w:hAnsi="Times New Roman" w:eastAsia="Times New Roman"/>
          <w:spacing w:val="-11"/>
          <w:sz w:val="24"/>
          <w:szCs w:val="24"/>
        </w:rPr>
        <w:t>HTML</w:t>
      </w:r>
      <w:r>
        <w:rPr>
          <w:sz w:val="24"/>
          <w:szCs w:val="24"/>
        </w:rPr>
        <w:t>元</w:t>
      </w:r>
    </w:p>
    <w:p>
      <w:pPr>
        <w:spacing w:after="0" w:line="297"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97"/>
        <w:rPr>
          <w:sz w:val="24"/>
          <w:szCs w:val="24"/>
        </w:rPr>
      </w:pPr>
      <w:r>
        <w:rPr>
          <w:sz w:val="24"/>
          <w:szCs w:val="24"/>
        </w:rPr>
        <w:t>素的所有属性及其父、子元素。在回放的时候，</w:t>
      </w:r>
      <w:r>
        <w:rPr>
          <w:rFonts w:ascii="Times New Roman" w:eastAsia="Times New Roman"/>
          <w:sz w:val="24"/>
          <w:szCs w:val="24"/>
        </w:rPr>
        <w:t>RPF</w:t>
      </w:r>
      <w:r>
        <w:rPr>
          <w:rFonts w:ascii="Times New Roman" w:eastAsia="Times New Roman"/>
          <w:spacing w:val="29"/>
          <w:sz w:val="24"/>
          <w:szCs w:val="24"/>
        </w:rPr>
        <w:t xml:space="preserve"> </w:t>
      </w:r>
      <w:r>
        <w:rPr>
          <w:sz w:val="24"/>
          <w:szCs w:val="24"/>
        </w:rPr>
        <w:t>首先查找精确匹配， 在找不到的情况下查找近似匹配。也许</w:t>
      </w:r>
      <w:r>
        <w:rPr>
          <w:rFonts w:ascii="Times New Roman" w:eastAsia="Times New Roman"/>
          <w:spacing w:val="-9"/>
          <w:sz w:val="24"/>
          <w:szCs w:val="24"/>
        </w:rPr>
        <w:t>ID</w:t>
      </w:r>
      <w:r>
        <w:rPr>
          <w:sz w:val="24"/>
          <w:szCs w:val="24"/>
        </w:rPr>
        <w:t>属性改变了，但其余都是相同 的。回放可以设置为任意程度的匹配精度，如果匹配在容差之内，测试就继续到下一步并简单地记录一条警告日志。我们希望这个工作可以节省工程师大量的时间。</w:t>
      </w:r>
    </w:p>
    <w:p>
      <w:pPr>
        <w:pStyle w:val="6"/>
        <w:spacing w:line="300" w:lineRule="auto"/>
        <w:ind w:right="97" w:firstLine="599"/>
        <w:rPr>
          <w:sz w:val="24"/>
          <w:szCs w:val="24"/>
        </w:rPr>
      </w:pPr>
      <w:r>
        <w:rPr>
          <w:sz w:val="24"/>
          <w:szCs w:val="24"/>
        </w:rPr>
        <w:t>我们首先在</w:t>
      </w:r>
      <w:r>
        <w:rPr>
          <w:rFonts w:ascii="Times New Roman" w:eastAsia="Times New Roman"/>
          <w:spacing w:val="-7"/>
          <w:sz w:val="24"/>
          <w:szCs w:val="24"/>
        </w:rPr>
        <w:t xml:space="preserve">Chrome </w:t>
      </w:r>
      <w:r>
        <w:rPr>
          <w:rFonts w:ascii="Times New Roman" w:eastAsia="Times New Roman"/>
          <w:spacing w:val="-15"/>
          <w:sz w:val="24"/>
          <w:szCs w:val="24"/>
        </w:rPr>
        <w:t>Web</w:t>
      </w:r>
      <w:r>
        <w:rPr>
          <w:rFonts w:ascii="Times New Roman" w:eastAsia="Times New Roman"/>
          <w:spacing w:val="41"/>
          <w:sz w:val="24"/>
          <w:szCs w:val="24"/>
        </w:rPr>
        <w:t xml:space="preserve"> </w:t>
      </w:r>
      <w:r>
        <w:rPr>
          <w:rFonts w:ascii="Times New Roman" w:eastAsia="Times New Roman"/>
          <w:sz w:val="24"/>
          <w:szCs w:val="24"/>
        </w:rPr>
        <w:t>Store</w:t>
      </w:r>
      <w:r>
        <w:rPr>
          <w:sz w:val="24"/>
          <w:szCs w:val="24"/>
        </w:rPr>
        <w:t>测试团队试用了</w:t>
      </w:r>
      <w:r>
        <w:rPr>
          <w:rFonts w:ascii="Times New Roman" w:eastAsia="Times New Roman"/>
          <w:spacing w:val="-3"/>
          <w:sz w:val="24"/>
          <w:szCs w:val="24"/>
        </w:rPr>
        <w:t>RPF</w:t>
      </w:r>
      <w:r>
        <w:rPr>
          <w:spacing w:val="-2"/>
          <w:sz w:val="24"/>
          <w:szCs w:val="24"/>
        </w:rPr>
        <w:t>，大约</w:t>
      </w:r>
      <w:r>
        <w:rPr>
          <w:rFonts w:ascii="Times New Roman" w:eastAsia="Times New Roman"/>
          <w:sz w:val="24"/>
          <w:szCs w:val="24"/>
        </w:rPr>
        <w:t>90%</w:t>
      </w:r>
      <w:r>
        <w:rPr>
          <w:sz w:val="24"/>
          <w:szCs w:val="24"/>
        </w:rPr>
        <w:t>的测试场景都运行正常，主要的例外是文件</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744"/>
          <w:tab w:val="left" w:pos="2979"/>
          <w:tab w:val="left" w:pos="3638"/>
        </w:tabs>
        <w:spacing w:before="54" w:line="300" w:lineRule="auto"/>
        <w:ind w:right="97"/>
        <w:rPr>
          <w:sz w:val="24"/>
          <w:szCs w:val="24"/>
        </w:rPr>
      </w:pPr>
      <w:r>
        <w:rPr>
          <w:sz w:val="24"/>
          <w:szCs w:val="24"/>
        </w:rPr>
        <w:t>上传对话框（浏览器之外的本地</w:t>
      </w:r>
      <w:r>
        <w:rPr>
          <w:rFonts w:ascii="Times New Roman" w:eastAsia="Times New Roman"/>
          <w:spacing w:val="-4"/>
          <w:sz w:val="24"/>
          <w:szCs w:val="24"/>
        </w:rPr>
        <w:t xml:space="preserve">OS </w:t>
      </w:r>
      <w:r>
        <w:rPr>
          <w:sz w:val="24"/>
          <w:szCs w:val="24"/>
        </w:rPr>
        <w:t>文件对话框）和</w:t>
      </w:r>
      <w:r>
        <w:rPr>
          <w:rFonts w:ascii="Times New Roman" w:eastAsia="Times New Roman"/>
          <w:spacing w:val="-3"/>
          <w:sz w:val="24"/>
          <w:szCs w:val="24"/>
        </w:rPr>
        <w:t>Google</w:t>
      </w:r>
      <w:r>
        <w:rPr>
          <w:rFonts w:ascii="Times New Roman" w:eastAsia="Times New Roman"/>
          <w:spacing w:val="34"/>
          <w:sz w:val="24"/>
          <w:szCs w:val="24"/>
        </w:rPr>
        <w:t xml:space="preserve"> </w:t>
      </w:r>
      <w:r>
        <w:rPr>
          <w:rFonts w:ascii="Times New Roman" w:eastAsia="Times New Roman"/>
          <w:spacing w:val="-8"/>
          <w:sz w:val="24"/>
          <w:szCs w:val="24"/>
        </w:rPr>
        <w:t>Checkout</w:t>
      </w:r>
      <w:r>
        <w:rPr>
          <w:sz w:val="24"/>
          <w:szCs w:val="24"/>
        </w:rPr>
        <w:t>的一些功能（出于安全原因，某些涉及钱的场景无法通过</w:t>
      </w:r>
      <w:r>
        <w:rPr>
          <w:rFonts w:ascii="Times New Roman" w:eastAsia="Times New Roman"/>
          <w:spacing w:val="3"/>
          <w:sz w:val="24"/>
          <w:szCs w:val="24"/>
        </w:rPr>
        <w:t>web</w:t>
      </w:r>
      <w:r>
        <w:rPr>
          <w:rFonts w:ascii="Times New Roman" w:eastAsia="Times New Roman"/>
          <w:spacing w:val="3"/>
          <w:sz w:val="24"/>
          <w:szCs w:val="24"/>
        </w:rPr>
        <w:tab/>
      </w:r>
      <w:r>
        <w:rPr>
          <w:rFonts w:ascii="Times New Roman" w:eastAsia="Times New Roman"/>
          <w:spacing w:val="-7"/>
          <w:sz w:val="24"/>
          <w:szCs w:val="24"/>
        </w:rPr>
        <w:t>API</w:t>
      </w:r>
      <w:r>
        <w:rPr>
          <w:sz w:val="24"/>
          <w:szCs w:val="24"/>
        </w:rPr>
        <w:t>自动化）</w:t>
      </w:r>
      <w:r>
        <w:rPr>
          <w:spacing w:val="-15"/>
          <w:sz w:val="24"/>
          <w:szCs w:val="24"/>
        </w:rPr>
        <w:t>。</w:t>
      </w:r>
      <w:r>
        <w:rPr>
          <w:sz w:val="24"/>
          <w:szCs w:val="24"/>
        </w:rPr>
        <w:t>我们最有趣的发现是</w:t>
      </w:r>
      <w:r>
        <w:rPr>
          <w:spacing w:val="-14"/>
          <w:sz w:val="24"/>
          <w:szCs w:val="24"/>
        </w:rPr>
        <w:t xml:space="preserve"> </w:t>
      </w:r>
      <w:r>
        <w:rPr>
          <w:rFonts w:ascii="Times New Roman" w:eastAsia="Times New Roman"/>
          <w:sz w:val="24"/>
          <w:szCs w:val="24"/>
        </w:rPr>
        <w:t>TE</w:t>
      </w:r>
      <w:r>
        <w:rPr>
          <w:rFonts w:ascii="Times New Roman" w:eastAsia="Times New Roman"/>
          <w:spacing w:val="59"/>
          <w:sz w:val="24"/>
          <w:szCs w:val="24"/>
        </w:rPr>
        <w:t xml:space="preserve"> </w:t>
      </w:r>
      <w:r>
        <w:rPr>
          <w:sz w:val="24"/>
          <w:szCs w:val="24"/>
        </w:rPr>
        <w:t>并不怎么关心那个拉风的放松匹配或</w:t>
      </w:r>
      <w:r>
        <w:rPr>
          <w:sz w:val="24"/>
          <w:szCs w:val="24"/>
        </w:rPr>
        <w:tab/>
      </w:r>
      <w:r>
        <w:rPr>
          <w:rFonts w:ascii="Times New Roman" w:eastAsia="Times New Roman"/>
          <w:spacing w:val="-1"/>
          <w:sz w:val="24"/>
          <w:szCs w:val="24"/>
        </w:rPr>
        <w:t xml:space="preserve">pause-and- </w:t>
      </w:r>
      <w:r>
        <w:rPr>
          <w:rFonts w:ascii="Times New Roman" w:eastAsia="Times New Roman"/>
          <w:sz w:val="24"/>
          <w:szCs w:val="24"/>
        </w:rPr>
        <w:t>fix</w:t>
      </w:r>
      <w:r>
        <w:rPr>
          <w:rFonts w:ascii="Times New Roman" w:eastAsia="Times New Roman"/>
          <w:sz w:val="24"/>
          <w:szCs w:val="24"/>
        </w:rPr>
        <w:tab/>
      </w:r>
      <w:r>
        <w:rPr>
          <w:sz w:val="24"/>
          <w:szCs w:val="24"/>
        </w:rPr>
        <w:t>特性，因为重新录制测试反而更快。在这次试用中，我们开发了两套测试用例，一个是</w:t>
      </w:r>
      <w:r>
        <w:rPr>
          <w:rFonts w:ascii="Times New Roman" w:eastAsia="Times New Roman"/>
          <w:spacing w:val="-4"/>
          <w:sz w:val="24"/>
          <w:szCs w:val="24"/>
        </w:rPr>
        <w:t>WebDriver</w:t>
      </w:r>
      <w:r>
        <w:rPr>
          <w:sz w:val="24"/>
          <w:szCs w:val="24"/>
        </w:rPr>
        <w:t>的，一个是</w:t>
      </w:r>
      <w:r>
        <w:rPr>
          <w:rFonts w:ascii="Times New Roman" w:eastAsia="Times New Roman"/>
          <w:spacing w:val="-4"/>
          <w:sz w:val="24"/>
          <w:szCs w:val="24"/>
        </w:rPr>
        <w:t>RPF</w:t>
      </w:r>
      <w:r>
        <w:rPr>
          <w:sz w:val="24"/>
          <w:szCs w:val="24"/>
        </w:rPr>
        <w:t>的。</w:t>
      </w:r>
      <w:r>
        <w:rPr>
          <w:rFonts w:ascii="Times New Roman" w:eastAsia="Times New Roman"/>
          <w:spacing w:val="-4"/>
          <w:sz w:val="24"/>
          <w:szCs w:val="24"/>
        </w:rPr>
        <w:t>RPF</w:t>
      </w:r>
      <w:r>
        <w:rPr>
          <w:sz w:val="24"/>
          <w:szCs w:val="24"/>
        </w:rPr>
        <w:t>的方案生成和维护测试的效率比</w:t>
      </w:r>
      <w:r>
        <w:rPr>
          <w:rFonts w:ascii="Times New Roman" w:eastAsia="Times New Roman"/>
          <w:spacing w:val="-6"/>
          <w:sz w:val="24"/>
          <w:szCs w:val="24"/>
        </w:rPr>
        <w:t>Selenium</w:t>
      </w:r>
      <w:r>
        <w:rPr>
          <w:sz w:val="24"/>
          <w:szCs w:val="24"/>
        </w:rPr>
        <w:t>和</w:t>
      </w:r>
      <w:r>
        <w:rPr>
          <w:rFonts w:ascii="Times New Roman" w:eastAsia="Times New Roman"/>
          <w:spacing w:val="-4"/>
          <w:sz w:val="24"/>
          <w:szCs w:val="24"/>
        </w:rPr>
        <w:t>WebDriver</w:t>
      </w:r>
      <w:r>
        <w:rPr>
          <w:sz w:val="24"/>
          <w:szCs w:val="24"/>
        </w:rPr>
        <w:t>高出</w:t>
      </w:r>
      <w:r>
        <w:rPr>
          <w:rFonts w:ascii="Times New Roman" w:eastAsia="Times New Roman"/>
          <w:sz w:val="24"/>
          <w:szCs w:val="24"/>
        </w:rPr>
        <w:t>7</w:t>
      </w:r>
      <w:r>
        <w:rPr>
          <w:sz w:val="24"/>
          <w:szCs w:val="24"/>
        </w:rPr>
        <w:t>倍。具体数字可能有出入，但这</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是一个不错的开始。</w:t>
      </w:r>
    </w:p>
    <w:p>
      <w:pPr>
        <w:pStyle w:val="6"/>
        <w:spacing w:before="96" w:line="302" w:lineRule="auto"/>
        <w:ind w:right="69" w:firstLine="599"/>
        <w:rPr>
          <w:rFonts w:ascii="Times New Roman" w:eastAsia="Times New Roman"/>
          <w:sz w:val="24"/>
          <w:szCs w:val="24"/>
        </w:rPr>
      </w:pPr>
      <w:r>
        <w:rPr>
          <w:rFonts w:ascii="Times New Roman" w:eastAsia="Times New Roman"/>
          <w:sz w:val="24"/>
          <w:szCs w:val="24"/>
        </w:rPr>
        <w:t>RPF</w:t>
      </w:r>
      <w:r>
        <w:rPr>
          <w:sz w:val="24"/>
          <w:szCs w:val="24"/>
        </w:rPr>
        <w:t>还可用于支持</w:t>
      </w:r>
      <w:r>
        <w:rPr>
          <w:rFonts w:ascii="Times New Roman" w:eastAsia="Times New Roman"/>
          <w:sz w:val="24"/>
          <w:szCs w:val="24"/>
        </w:rPr>
        <w:t>BITE</w:t>
      </w:r>
      <w:r>
        <w:rPr>
          <w:sz w:val="24"/>
          <w:szCs w:val="24"/>
        </w:rPr>
        <w:t>中的</w:t>
      </w:r>
      <w:r>
        <w:rPr>
          <w:rFonts w:ascii="Times New Roman" w:eastAsia="Times New Roman"/>
          <w:sz w:val="24"/>
          <w:szCs w:val="24"/>
        </w:rPr>
        <w:t xml:space="preserve">bug </w:t>
      </w:r>
      <w:r>
        <w:rPr>
          <w:sz w:val="24"/>
          <w:szCs w:val="24"/>
        </w:rPr>
        <w:t>提交场景。对于某些站点来说，</w:t>
      </w:r>
      <w:r>
        <w:rPr>
          <w:rFonts w:ascii="Times New Roman" w:eastAsia="Times New Roman"/>
          <w:sz w:val="24"/>
          <w:szCs w:val="24"/>
        </w:rPr>
        <w:t xml:space="preserve">BITE </w:t>
      </w:r>
      <w:r>
        <w:rPr>
          <w:sz w:val="24"/>
          <w:szCs w:val="24"/>
        </w:rPr>
        <w:t>会自动启动录制工程师的活动。当工程师发现一个</w:t>
      </w:r>
      <w:r>
        <w:rPr>
          <w:rFonts w:ascii="Times New Roman" w:eastAsia="Times New Roman"/>
          <w:sz w:val="24"/>
          <w:szCs w:val="24"/>
        </w:rPr>
        <w:t>bug</w:t>
      </w:r>
      <w:r>
        <w:rPr>
          <w:sz w:val="24"/>
          <w:szCs w:val="24"/>
        </w:rPr>
        <w:t>并使用</w:t>
      </w:r>
      <w:r>
        <w:rPr>
          <w:rFonts w:ascii="Times New Roman" w:eastAsia="Times New Roman"/>
          <w:sz w:val="24"/>
          <w:szCs w:val="24"/>
        </w:rPr>
        <w:t>BITE</w:t>
      </w:r>
      <w:r>
        <w:rPr>
          <w:sz w:val="24"/>
          <w:szCs w:val="24"/>
        </w:rPr>
        <w:t>来提交的时候，</w:t>
      </w:r>
      <w:r>
        <w:rPr>
          <w:rFonts w:ascii="Times New Roman" w:eastAsia="Times New Roman"/>
          <w:sz w:val="24"/>
          <w:szCs w:val="24"/>
        </w:rPr>
        <w:t>BITE</w:t>
      </w:r>
      <w:r>
        <w:rPr>
          <w:sz w:val="24"/>
          <w:szCs w:val="24"/>
        </w:rPr>
        <w:t>会附加一个指向生成的重现脚本的链接。例如，在</w:t>
      </w:r>
      <w:r>
        <w:rPr>
          <w:rFonts w:ascii="Times New Roman" w:eastAsia="Times New Roman"/>
          <w:sz w:val="24"/>
          <w:szCs w:val="24"/>
        </w:rPr>
        <w:t>Maps</w:t>
      </w:r>
    </w:p>
    <w:p>
      <w:pPr>
        <w:pStyle w:val="6"/>
        <w:spacing w:line="297" w:lineRule="auto"/>
        <w:ind w:right="322"/>
        <w:rPr>
          <w:sz w:val="24"/>
          <w:szCs w:val="24"/>
        </w:rPr>
      </w:pPr>
      <w:r>
        <w:rPr>
          <w:sz w:val="24"/>
          <w:szCs w:val="24"/>
        </w:rPr>
        <w:t>上，它会录制所有的搜索和缩放活动。查看</w:t>
      </w:r>
      <w:r>
        <w:rPr>
          <w:rFonts w:ascii="Times New Roman" w:eastAsia="Times New Roman"/>
          <w:spacing w:val="-10"/>
          <w:sz w:val="24"/>
          <w:szCs w:val="24"/>
        </w:rPr>
        <w:t>bug</w:t>
      </w:r>
      <w:r>
        <w:rPr>
          <w:sz w:val="24"/>
          <w:szCs w:val="24"/>
        </w:rPr>
        <w:t xml:space="preserve">的开发者可以点击回 </w:t>
      </w:r>
      <w:r>
        <w:rPr>
          <w:spacing w:val="-1"/>
          <w:w w:val="95"/>
          <w:sz w:val="24"/>
          <w:szCs w:val="24"/>
        </w:rPr>
        <w:t>放，看到用户在遇到这个</w:t>
      </w:r>
      <w:r>
        <w:rPr>
          <w:rFonts w:ascii="Times New Roman" w:eastAsia="Times New Roman"/>
          <w:spacing w:val="-10"/>
          <w:w w:val="95"/>
          <w:sz w:val="24"/>
          <w:szCs w:val="24"/>
        </w:rPr>
        <w:t>bug</w:t>
      </w:r>
      <w:r>
        <w:rPr>
          <w:spacing w:val="-4"/>
          <w:w w:val="95"/>
          <w:sz w:val="24"/>
          <w:szCs w:val="24"/>
        </w:rPr>
        <w:t>的时候</w:t>
      </w:r>
    </w:p>
    <w:p>
      <w:pPr>
        <w:pStyle w:val="6"/>
        <w:spacing w:line="290" w:lineRule="auto"/>
        <w:ind w:right="142"/>
        <w:rPr>
          <w:sz w:val="24"/>
          <w:szCs w:val="24"/>
        </w:rPr>
      </w:pPr>
      <w:r>
        <w:rPr>
          <w:sz w:val="24"/>
          <w:szCs w:val="24"/>
        </w:rPr>
        <w:t>做了哪些事情。如果在探索式测试或在正常的使用中没有提交</w:t>
      </w:r>
      <w:r>
        <w:rPr>
          <w:rFonts w:ascii="Times New Roman" w:eastAsia="Times New Roman"/>
          <w:spacing w:val="-8"/>
          <w:sz w:val="24"/>
          <w:szCs w:val="24"/>
        </w:rPr>
        <w:t>bug</w:t>
      </w:r>
      <w:r>
        <w:rPr>
          <w:spacing w:val="-3"/>
          <w:sz w:val="24"/>
          <w:szCs w:val="24"/>
        </w:rPr>
        <w:t>，那么</w:t>
      </w:r>
    </w:p>
    <w:p>
      <w:pPr>
        <w:spacing w:after="0" w:line="29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pict>
          <v:group id="_x0000_s1172" o:spid="_x0000_s1172" o:spt="203" style="position:absolute;left:0pt;margin-left:5pt;margin-top:28.45pt;height:284.8pt;width:242.2pt;mso-position-horizontal-relative:page;mso-position-vertical-relative:page;z-index:-251545600;mso-width-relative:page;mso-height-relative:page;" coordorigin="100,570" coordsize="4844,5696">
            <o:lock v:ext="edit"/>
            <v:rect id="_x0000_s1173" o:spid="_x0000_s1173" o:spt="1" style="position:absolute;left:100;top:569;height:1559;width:4844;" fillcolor="#EDEDED" filled="t" stroked="f" coordsize="21600,21600">
              <v:path/>
              <v:fill on="t" focussize="0,0"/>
              <v:stroke on="f"/>
              <v:imagedata o:title=""/>
              <o:lock v:ext="edit"/>
            </v:rect>
            <v:rect id="_x0000_s1174" o:spid="_x0000_s1174" o:spt="1" style="position:absolute;left:100;top:2128;height:4137;width:4844;" fillcolor="#E6E6E6" filled="t" stroked="f" coordsize="21600,21600">
              <v:path/>
              <v:fill on="t" focussize="0,0"/>
              <v:stroke on="f"/>
              <v:imagedata o:title=""/>
              <o:lock v:ext="edit"/>
            </v:rect>
          </v:group>
        </w:pict>
      </w:r>
      <w:r>
        <w:rPr>
          <w:sz w:val="24"/>
          <w:szCs w:val="24"/>
        </w:rPr>
        <w:t>录制的脚本会被直接丢弃掉。</w:t>
      </w:r>
    </w:p>
    <w:p>
      <w:pPr>
        <w:pStyle w:val="6"/>
        <w:spacing w:before="11"/>
        <w:ind w:left="0"/>
        <w:rPr>
          <w:sz w:val="24"/>
          <w:szCs w:val="24"/>
        </w:rPr>
      </w:pPr>
    </w:p>
    <w:p>
      <w:pPr>
        <w:pStyle w:val="6"/>
        <w:spacing w:line="300" w:lineRule="auto"/>
        <w:ind w:left="399" w:right="721" w:firstLine="599"/>
        <w:rPr>
          <w:sz w:val="24"/>
          <w:szCs w:val="24"/>
        </w:rPr>
      </w:pPr>
      <w:r>
        <w:rPr>
          <w:sz w:val="24"/>
          <w:szCs w:val="24"/>
        </w:rPr>
        <w:t>带</w:t>
      </w:r>
      <w:r>
        <w:rPr>
          <w:rFonts w:ascii="Times New Roman" w:eastAsia="Times New Roman"/>
          <w:sz w:val="24"/>
          <w:szCs w:val="24"/>
        </w:rPr>
        <w:t>RPF</w:t>
      </w:r>
      <w:r>
        <w:rPr>
          <w:sz w:val="24"/>
          <w:szCs w:val="24"/>
        </w:rPr>
        <w:t>的</w:t>
      </w:r>
      <w:r>
        <w:rPr>
          <w:rFonts w:ascii="Times New Roman" w:eastAsia="Times New Roman"/>
          <w:sz w:val="24"/>
          <w:szCs w:val="24"/>
        </w:rPr>
        <w:t>BITE</w:t>
      </w:r>
      <w:r>
        <w:rPr>
          <w:sz w:val="24"/>
          <w:szCs w:val="24"/>
        </w:rPr>
        <w:t>的起源（作者：</w:t>
      </w:r>
      <w:r>
        <w:rPr>
          <w:rFonts w:ascii="Times New Roman" w:eastAsia="Times New Roman"/>
          <w:sz w:val="24"/>
          <w:szCs w:val="24"/>
        </w:rPr>
        <w:t>Jason Barbon</w:t>
      </w:r>
      <w:r>
        <w:rPr>
          <w:sz w:val="24"/>
          <w:szCs w:val="24"/>
        </w:rPr>
        <w:t>）</w:t>
      </w:r>
    </w:p>
    <w:p>
      <w:pPr>
        <w:pStyle w:val="6"/>
        <w:ind w:left="0"/>
        <w:rPr>
          <w:sz w:val="16"/>
          <w:szCs w:val="24"/>
        </w:rPr>
      </w:pPr>
    </w:p>
    <w:p>
      <w:pPr>
        <w:pStyle w:val="6"/>
        <w:spacing w:before="67" w:line="300" w:lineRule="auto"/>
        <w:ind w:right="98" w:firstLine="599"/>
        <w:jc w:val="both"/>
        <w:rPr>
          <w:sz w:val="24"/>
          <w:szCs w:val="24"/>
        </w:rPr>
      </w:pPr>
      <w:r>
        <w:rPr>
          <w:sz w:val="24"/>
          <w:szCs w:val="24"/>
        </w:rPr>
        <w:t>在早期的</w:t>
      </w:r>
      <w:r>
        <w:rPr>
          <w:rFonts w:ascii="Times New Roman" w:hAnsi="Times New Roman" w:eastAsia="Times New Roman"/>
          <w:sz w:val="24"/>
          <w:szCs w:val="24"/>
        </w:rPr>
        <w:t>Chrome OS</w:t>
      </w:r>
      <w:r>
        <w:rPr>
          <w:sz w:val="24"/>
          <w:szCs w:val="24"/>
        </w:rPr>
        <w:t>测试中，我们意识到其核心特性</w:t>
      </w:r>
      <w:r>
        <w:rPr>
          <w:rFonts w:ascii="Times New Roman" w:hAnsi="Times New Roman" w:eastAsia="Times New Roman"/>
          <w:sz w:val="24"/>
          <w:szCs w:val="24"/>
        </w:rPr>
        <w:t>“</w:t>
      </w:r>
      <w:r>
        <w:rPr>
          <w:sz w:val="24"/>
          <w:szCs w:val="24"/>
        </w:rPr>
        <w:t>安全</w:t>
      </w:r>
      <w:r>
        <w:rPr>
          <w:rFonts w:ascii="Times New Roman" w:hAnsi="Times New Roman" w:eastAsia="Times New Roman"/>
          <w:sz w:val="24"/>
          <w:szCs w:val="24"/>
        </w:rPr>
        <w:t>”</w:t>
      </w:r>
      <w:r>
        <w:rPr>
          <w:sz w:val="24"/>
          <w:szCs w:val="24"/>
        </w:rPr>
        <w:t>将会增加测试的难度。可测试性和安全经常是互相矛盾的，</w:t>
      </w:r>
      <w:r>
        <w:rPr>
          <w:rFonts w:ascii="Times New Roman" w:hAnsi="Times New Roman" w:eastAsia="Times New Roman"/>
          <w:sz w:val="24"/>
          <w:szCs w:val="24"/>
        </w:rPr>
        <w:t>Chrome OS</w:t>
      </w:r>
      <w:r>
        <w:rPr>
          <w:sz w:val="24"/>
          <w:szCs w:val="24"/>
        </w:rPr>
        <w:t>又是极端地重视安全。</w:t>
      </w:r>
    </w:p>
    <w:p>
      <w:pPr>
        <w:pStyle w:val="6"/>
        <w:spacing w:line="300" w:lineRule="auto"/>
        <w:ind w:right="143" w:firstLine="599"/>
        <w:jc w:val="both"/>
        <w:rPr>
          <w:sz w:val="24"/>
          <w:szCs w:val="24"/>
        </w:rPr>
      </w:pPr>
      <w:r>
        <w:rPr>
          <w:sz w:val="24"/>
          <w:szCs w:val="24"/>
        </w:rPr>
        <w:t>在早期版本，部分地支持</w:t>
      </w:r>
      <w:r>
        <w:rPr>
          <w:rFonts w:ascii="Times New Roman" w:eastAsia="Times New Roman"/>
          <w:sz w:val="24"/>
          <w:szCs w:val="24"/>
        </w:rPr>
        <w:t>Java</w:t>
      </w:r>
      <w:r>
        <w:rPr>
          <w:sz w:val="24"/>
          <w:szCs w:val="24"/>
        </w:rPr>
        <w:t>虚拟机，但是对网络和其他核心库的支持都比较弱。因为关键的用户体验是</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4568"/>
        </w:tabs>
        <w:spacing w:before="54" w:line="300" w:lineRule="auto"/>
        <w:ind w:right="96"/>
        <w:rPr>
          <w:sz w:val="24"/>
          <w:szCs w:val="24"/>
        </w:rPr>
      </w:pPr>
      <w:r>
        <w:rPr>
          <w:sz w:val="24"/>
          <w:szCs w:val="24"/>
        </w:rPr>
        <w:pict>
          <v:rect id="_x0000_s1175" o:spid="_x0000_s1175" o:spt="1" style="position:absolute;left:0pt;margin-left:5pt;margin-top:4.45pt;height:308.75pt;width:242.15pt;mso-position-horizontal-relative:page;mso-position-vertical-relative:page;z-index:-251544576;mso-width-relative:page;mso-height-relative:page;" fillcolor="#E6E6E6" filled="t" stroked="f" coordsize="21600,21600">
            <v:path/>
            <v:fill on="t" focussize="0,0"/>
            <v:stroke on="f"/>
            <v:imagedata o:title=""/>
            <o:lock v:ext="edit"/>
          </v:rect>
        </w:pict>
      </w:r>
      <w:r>
        <w:rPr>
          <w:sz w:val="24"/>
          <w:szCs w:val="24"/>
        </w:rPr>
        <w:t>基于</w:t>
      </w:r>
      <w:r>
        <w:rPr>
          <w:rFonts w:ascii="Times New Roman" w:eastAsia="Times New Roman"/>
          <w:spacing w:val="-15"/>
          <w:sz w:val="24"/>
          <w:szCs w:val="24"/>
        </w:rPr>
        <w:t>Web</w:t>
      </w:r>
      <w:r>
        <w:rPr>
          <w:sz w:val="24"/>
          <w:szCs w:val="24"/>
        </w:rPr>
        <w:t>浏览的，我们实现了一些核心的</w:t>
      </w:r>
      <w:r>
        <w:rPr>
          <w:rFonts w:ascii="Times New Roman" w:eastAsia="Times New Roman"/>
          <w:spacing w:val="-6"/>
          <w:sz w:val="24"/>
          <w:szCs w:val="24"/>
        </w:rPr>
        <w:t>Selenium</w:t>
      </w:r>
      <w:r>
        <w:rPr>
          <w:sz w:val="24"/>
          <w:szCs w:val="24"/>
        </w:rPr>
        <w:t>测试来验证</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13"/>
          <w:sz w:val="24"/>
          <w:szCs w:val="24"/>
        </w:rPr>
        <w:t xml:space="preserve">OS </w:t>
      </w:r>
      <w:r>
        <w:rPr>
          <w:sz w:val="24"/>
          <w:szCs w:val="24"/>
        </w:rPr>
        <w:t>上基本的浏览器功能，以为只要把所有已知的</w:t>
      </w:r>
      <w:r>
        <w:rPr>
          <w:rFonts w:ascii="Times New Roman" w:eastAsia="Times New Roman"/>
          <w:spacing w:val="-6"/>
          <w:sz w:val="24"/>
          <w:szCs w:val="24"/>
        </w:rPr>
        <w:t>Selenium</w:t>
      </w:r>
      <w:r>
        <w:rPr>
          <w:sz w:val="24"/>
          <w:szCs w:val="24"/>
        </w:rPr>
        <w:t>测试移植过来进行回归运行就可以了。</w:t>
      </w:r>
    </w:p>
    <w:p>
      <w:pPr>
        <w:pStyle w:val="6"/>
        <w:spacing w:line="300" w:lineRule="auto"/>
        <w:ind w:right="96" w:firstLine="599"/>
        <w:rPr>
          <w:rFonts w:ascii="Times New Roman" w:eastAsia="Times New Roman"/>
          <w:sz w:val="24"/>
          <w:szCs w:val="24"/>
        </w:rPr>
      </w:pPr>
      <w:r>
        <w:rPr>
          <w:sz w:val="24"/>
          <w:szCs w:val="24"/>
        </w:rPr>
        <w:t>基本的测试完成并运行起来，但</w:t>
      </w:r>
      <w:r>
        <w:rPr>
          <w:spacing w:val="-7"/>
          <w:sz w:val="24"/>
          <w:szCs w:val="24"/>
        </w:rPr>
        <w:t xml:space="preserve">很快就遇到了 </w:t>
      </w:r>
      <w:r>
        <w:rPr>
          <w:rFonts w:ascii="Times New Roman" w:eastAsia="Times New Roman"/>
          <w:spacing w:val="-7"/>
          <w:sz w:val="24"/>
          <w:szCs w:val="24"/>
        </w:rPr>
        <w:t xml:space="preserve">Chrome </w:t>
      </w:r>
      <w:r>
        <w:rPr>
          <w:spacing w:val="-23"/>
          <w:sz w:val="24"/>
          <w:szCs w:val="24"/>
        </w:rPr>
        <w:t xml:space="preserve">对 </w:t>
      </w:r>
      <w:r>
        <w:rPr>
          <w:rFonts w:ascii="Times New Roman" w:eastAsia="Times New Roman"/>
          <w:spacing w:val="-3"/>
          <w:sz w:val="24"/>
          <w:szCs w:val="24"/>
        </w:rPr>
        <w:t xml:space="preserve">Selenium </w:t>
      </w:r>
      <w:r>
        <w:rPr>
          <w:sz w:val="24"/>
          <w:szCs w:val="24"/>
        </w:rPr>
        <w:t>和</w:t>
      </w:r>
      <w:r>
        <w:rPr>
          <w:rFonts w:ascii="Times New Roman" w:eastAsia="Times New Roman"/>
          <w:spacing w:val="-4"/>
          <w:sz w:val="24"/>
          <w:szCs w:val="24"/>
        </w:rPr>
        <w:t>WebDriver</w:t>
      </w:r>
      <w:r>
        <w:rPr>
          <w:sz w:val="24"/>
          <w:szCs w:val="24"/>
        </w:rPr>
        <w:t>支持不够的问题。假期归来，我们发现</w:t>
      </w:r>
      <w:r>
        <w:rPr>
          <w:rFonts w:ascii="Times New Roman" w:eastAsia="Times New Roman"/>
          <w:sz w:val="24"/>
          <w:szCs w:val="24"/>
        </w:rPr>
        <w:t>Java</w:t>
      </w:r>
      <w:r>
        <w:rPr>
          <w:sz w:val="24"/>
          <w:szCs w:val="24"/>
        </w:rPr>
        <w:t>被从底层的</w:t>
      </w:r>
      <w:r>
        <w:rPr>
          <w:rFonts w:ascii="Times New Roman" w:eastAsia="Times New Roman"/>
          <w:spacing w:val="-9"/>
          <w:sz w:val="24"/>
          <w:szCs w:val="24"/>
        </w:rPr>
        <w:t xml:space="preserve">Linux </w:t>
      </w:r>
      <w:r>
        <w:rPr>
          <w:rFonts w:ascii="Times New Roman" w:eastAsia="Times New Roman"/>
          <w:spacing w:val="-5"/>
          <w:sz w:val="24"/>
          <w:szCs w:val="24"/>
        </w:rPr>
        <w:t>OS</w:t>
      </w:r>
      <w:r>
        <w:rPr>
          <w:sz w:val="24"/>
          <w:szCs w:val="24"/>
        </w:rPr>
        <w:t>删除了，以进一步减少</w:t>
      </w:r>
      <w:r>
        <w:rPr>
          <w:rFonts w:ascii="Times New Roman" w:eastAsia="Times New Roman"/>
          <w:spacing w:val="-7"/>
          <w:sz w:val="24"/>
          <w:szCs w:val="24"/>
        </w:rPr>
        <w:t xml:space="preserve">Chrome </w:t>
      </w:r>
      <w:r>
        <w:rPr>
          <w:rFonts w:ascii="Times New Roman" w:eastAsia="Times New Roman"/>
          <w:spacing w:val="-4"/>
          <w:sz w:val="24"/>
          <w:szCs w:val="24"/>
        </w:rPr>
        <w:t xml:space="preserve">OS </w:t>
      </w:r>
      <w:r>
        <w:rPr>
          <w:sz w:val="24"/>
          <w:szCs w:val="24"/>
        </w:rPr>
        <w:t>的安全风险。这导致基于</w:t>
      </w:r>
      <w:r>
        <w:rPr>
          <w:rFonts w:ascii="Times New Roman" w:eastAsia="Times New Roman"/>
          <w:sz w:val="24"/>
          <w:szCs w:val="24"/>
        </w:rPr>
        <w:t>Java</w:t>
      </w:r>
      <w:r>
        <w:rPr>
          <w:sz w:val="24"/>
          <w:szCs w:val="24"/>
        </w:rPr>
        <w:t>的测试无法运行，我们只好安装了一个</w:t>
      </w:r>
      <w:r>
        <w:rPr>
          <w:rFonts w:ascii="Times New Roman" w:eastAsia="Times New Roman"/>
          <w:sz w:val="24"/>
          <w:szCs w:val="24"/>
        </w:rPr>
        <w:t>Java</w:t>
      </w:r>
    </w:p>
    <w:p>
      <w:pPr>
        <w:spacing w:after="0" w:line="300" w:lineRule="auto"/>
        <w:rPr>
          <w:rFonts w:ascii="Times New Roman" w:eastAsia="Times New Roman"/>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pict>
          <v:rect id="_x0000_s1176" o:spid="_x0000_s1176" o:spt="1" style="position:absolute;left:0pt;margin-left:5pt;margin-top:4.45pt;height:308.75pt;width:242.1pt;mso-position-horizontal-relative:page;mso-position-vertical-relative:page;z-index:-251543552;mso-width-relative:page;mso-height-relative:page;" fillcolor="#E6E6E6" filled="t" stroked="f" coordsize="21600,21600">
            <v:path/>
            <v:fill on="t" focussize="0,0"/>
            <v:stroke on="f"/>
            <v:imagedata o:title=""/>
            <o:lock v:ext="edit"/>
          </v:rect>
        </w:pict>
      </w:r>
      <w:r>
        <w:rPr>
          <w:sz w:val="24"/>
          <w:szCs w:val="24"/>
        </w:rPr>
        <w:t>的定制版本，但这也并非长久之计。</w:t>
      </w:r>
    </w:p>
    <w:p>
      <w:pPr>
        <w:pStyle w:val="6"/>
        <w:tabs>
          <w:tab w:val="left" w:pos="3668"/>
          <w:tab w:val="left" w:pos="4568"/>
        </w:tabs>
        <w:spacing w:before="96" w:line="300" w:lineRule="auto"/>
        <w:ind w:right="96" w:firstLine="599"/>
        <w:rPr>
          <w:sz w:val="24"/>
          <w:szCs w:val="24"/>
        </w:rPr>
      </w:pPr>
      <w:r>
        <w:rPr>
          <w:rFonts w:ascii="Times New Roman" w:hAnsi="Times New Roman" w:eastAsia="Times New Roman"/>
          <w:spacing w:val="-3"/>
          <w:sz w:val="24"/>
          <w:szCs w:val="24"/>
        </w:rPr>
        <w:t>Google</w:t>
      </w:r>
      <w:r>
        <w:rPr>
          <w:sz w:val="24"/>
          <w:szCs w:val="24"/>
        </w:rPr>
        <w:t>有句名言</w:t>
      </w:r>
      <w:r>
        <w:rPr>
          <w:rFonts w:ascii="Times New Roman" w:hAnsi="Times New Roman" w:eastAsia="Times New Roman"/>
          <w:sz w:val="24"/>
          <w:szCs w:val="24"/>
        </w:rPr>
        <w:t>“</w:t>
      </w:r>
      <w:r>
        <w:rPr>
          <w:sz w:val="24"/>
          <w:szCs w:val="24"/>
        </w:rPr>
        <w:t>资源越少，目标越明了（</w:t>
      </w:r>
      <w:r>
        <w:rPr>
          <w:rFonts w:ascii="Times New Roman" w:hAnsi="Times New Roman" w:eastAsia="Times New Roman"/>
          <w:sz w:val="24"/>
          <w:szCs w:val="24"/>
        </w:rPr>
        <w:t>scarcity</w:t>
      </w:r>
      <w:r>
        <w:rPr>
          <w:rFonts w:ascii="Times New Roman" w:hAnsi="Times New Roman" w:eastAsia="Times New Roman"/>
          <w:spacing w:val="1"/>
          <w:sz w:val="24"/>
          <w:szCs w:val="24"/>
        </w:rPr>
        <w:t xml:space="preserve"> </w:t>
      </w:r>
      <w:r>
        <w:rPr>
          <w:rFonts w:ascii="Times New Roman" w:hAnsi="Times New Roman" w:eastAsia="Times New Roman"/>
          <w:spacing w:val="-4"/>
          <w:sz w:val="24"/>
          <w:szCs w:val="24"/>
        </w:rPr>
        <w:t>brings</w:t>
      </w:r>
      <w:r>
        <w:rPr>
          <w:rFonts w:ascii="Times New Roman" w:hAnsi="Times New Roman" w:eastAsia="Times New Roman"/>
          <w:spacing w:val="21"/>
          <w:sz w:val="24"/>
          <w:szCs w:val="24"/>
        </w:rPr>
        <w:t xml:space="preserve"> </w:t>
      </w:r>
      <w:r>
        <w:rPr>
          <w:rFonts w:ascii="Times New Roman" w:hAnsi="Times New Roman" w:eastAsia="Times New Roman"/>
          <w:sz w:val="24"/>
          <w:szCs w:val="24"/>
        </w:rPr>
        <w:t>clarity</w:t>
      </w:r>
      <w:r>
        <w:rPr>
          <w:sz w:val="24"/>
          <w:szCs w:val="24"/>
        </w:rPr>
        <w:t>）</w:t>
      </w:r>
      <w:r>
        <w:rPr>
          <w:rFonts w:ascii="Times New Roman" w:hAnsi="Times New Roman" w:eastAsia="Times New Roman"/>
          <w:sz w:val="24"/>
          <w:szCs w:val="24"/>
        </w:rPr>
        <w:t>”</w:t>
      </w:r>
      <w:r>
        <w:rPr>
          <w:sz w:val="24"/>
          <w:szCs w:val="24"/>
        </w:rPr>
        <w:t>， 这在测试领域非常的明显，尤其适用于我们目前这个情况。我们对现状加以评估，意识到这个方法不够好。我们构建包含</w:t>
      </w:r>
      <w:r>
        <w:rPr>
          <w:rFonts w:ascii="Times New Roman" w:hAnsi="Times New Roman" w:eastAsia="Times New Roman"/>
          <w:sz w:val="24"/>
          <w:szCs w:val="24"/>
        </w:rPr>
        <w:t>Java</w:t>
      </w:r>
      <w:r>
        <w:rPr>
          <w:sz w:val="24"/>
          <w:szCs w:val="24"/>
        </w:rPr>
        <w:t>的</w:t>
      </w:r>
      <w:r>
        <w:rPr>
          <w:rFonts w:ascii="Times New Roman" w:hAnsi="Times New Roman" w:eastAsia="Times New Roman"/>
          <w:spacing w:val="-7"/>
          <w:sz w:val="24"/>
          <w:szCs w:val="24"/>
        </w:rPr>
        <w:t>Chrome</w:t>
      </w:r>
      <w:r>
        <w:rPr>
          <w:rFonts w:ascii="Times New Roman" w:hAnsi="Times New Roman" w:eastAsia="Times New Roman"/>
          <w:spacing w:val="-7"/>
          <w:sz w:val="24"/>
          <w:szCs w:val="24"/>
        </w:rPr>
        <w:tab/>
      </w:r>
      <w:r>
        <w:rPr>
          <w:rFonts w:ascii="Times New Roman" w:hAnsi="Times New Roman" w:eastAsia="Times New Roman"/>
          <w:spacing w:val="-5"/>
          <w:sz w:val="24"/>
          <w:szCs w:val="24"/>
        </w:rPr>
        <w:t>OS</w:t>
      </w:r>
      <w:r>
        <w:rPr>
          <w:sz w:val="24"/>
          <w:szCs w:val="24"/>
        </w:rPr>
        <w:t>、测</w:t>
      </w:r>
      <w:r>
        <w:rPr>
          <w:spacing w:val="-14"/>
          <w:sz w:val="24"/>
          <w:szCs w:val="24"/>
        </w:rPr>
        <w:t>试</w:t>
      </w:r>
      <w:r>
        <w:rPr>
          <w:sz w:val="24"/>
          <w:szCs w:val="24"/>
        </w:rPr>
        <w:t>件</w:t>
      </w:r>
      <w:r>
        <w:rPr>
          <w:spacing w:val="3"/>
          <w:sz w:val="24"/>
          <w:szCs w:val="24"/>
        </w:rPr>
        <w:t>（</w:t>
      </w:r>
      <w:r>
        <w:rPr>
          <w:rFonts w:ascii="Times New Roman" w:hAnsi="Times New Roman" w:eastAsia="Times New Roman"/>
          <w:spacing w:val="3"/>
          <w:sz w:val="24"/>
          <w:szCs w:val="24"/>
        </w:rPr>
        <w:t>jar</w:t>
      </w:r>
      <w:r>
        <w:rPr>
          <w:sz w:val="24"/>
          <w:szCs w:val="24"/>
        </w:rPr>
        <w:t>文件）和一些本来禁用的安全特性，然后运行测试。然而，这与交付给客户的真实生产环境的配置是不同的。图</w:t>
      </w:r>
      <w:r>
        <w:rPr>
          <w:rFonts w:ascii="Times New Roman" w:hAnsi="Times New Roman" w:eastAsia="Times New Roman"/>
          <w:sz w:val="24"/>
          <w:szCs w:val="24"/>
        </w:rPr>
        <w:t>3.41</w:t>
      </w:r>
      <w:r>
        <w:rPr>
          <w:sz w:val="24"/>
          <w:szCs w:val="24"/>
        </w:rPr>
        <w:t>所示为早期</w:t>
      </w:r>
      <w:r>
        <w:rPr>
          <w:rFonts w:ascii="Times New Roman" w:hAnsi="Times New Roman" w:eastAsia="Times New Roman"/>
          <w:spacing w:val="-7"/>
          <w:sz w:val="24"/>
          <w:szCs w:val="24"/>
        </w:rPr>
        <w:t>Chrome</w:t>
      </w:r>
      <w:r>
        <w:rPr>
          <w:rFonts w:ascii="Times New Roman" w:hAnsi="Times New Roman" w:eastAsia="Times New Roman"/>
          <w:spacing w:val="-7"/>
          <w:sz w:val="24"/>
          <w:szCs w:val="24"/>
        </w:rPr>
        <w:tab/>
      </w:r>
      <w:r>
        <w:rPr>
          <w:rFonts w:ascii="Times New Roman" w:hAnsi="Times New Roman" w:eastAsia="Times New Roman"/>
          <w:spacing w:val="-13"/>
          <w:sz w:val="24"/>
          <w:szCs w:val="24"/>
        </w:rPr>
        <w:t xml:space="preserve">OS </w:t>
      </w:r>
      <w:r>
        <w:rPr>
          <w:sz w:val="24"/>
          <w:szCs w:val="24"/>
        </w:rPr>
        <w:t>测试自动化实验室的一张照片。</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2544"/>
          <w:tab w:val="left" w:pos="3998"/>
        </w:tabs>
        <w:spacing w:before="54" w:line="300" w:lineRule="auto"/>
        <w:ind w:right="98" w:firstLine="599"/>
        <w:rPr>
          <w:sz w:val="24"/>
          <w:szCs w:val="24"/>
        </w:rPr>
      </w:pPr>
      <w:r>
        <w:rPr>
          <w:sz w:val="24"/>
          <w:szCs w:val="24"/>
        </w:rPr>
        <w:pict>
          <v:rect id="_x0000_s1177" o:spid="_x0000_s1177" o:spt="1" style="position:absolute;left:0pt;margin-left:5pt;margin-top:4.45pt;height:308.75pt;width:242.1pt;mso-position-horizontal-relative:page;mso-position-vertical-relative:page;z-index:-251542528;mso-width-relative:page;mso-height-relative:page;" fillcolor="#E6E6E6" filled="t" stroked="f" coordsize="21600,21600">
            <v:path/>
            <v:fill on="t" focussize="0,0"/>
            <v:stroke on="f"/>
            <v:imagedata o:title=""/>
            <o:lock v:ext="edit"/>
          </v:rect>
        </w:pict>
      </w:r>
      <w:r>
        <w:rPr>
          <w:sz w:val="24"/>
          <w:szCs w:val="24"/>
        </w:rPr>
        <w:t>我们很快就想起了</w:t>
      </w:r>
      <w:r>
        <w:rPr>
          <w:rFonts w:ascii="Times New Roman" w:eastAsia="Times New Roman"/>
          <w:sz w:val="24"/>
          <w:szCs w:val="24"/>
        </w:rPr>
        <w:t>Po</w:t>
      </w:r>
      <w:r>
        <w:rPr>
          <w:rFonts w:ascii="Times New Roman" w:eastAsia="Times New Roman"/>
          <w:sz w:val="24"/>
          <w:szCs w:val="24"/>
        </w:rPr>
        <w:tab/>
      </w:r>
      <w:r>
        <w:rPr>
          <w:rFonts w:ascii="Times New Roman" w:eastAsia="Times New Roman"/>
          <w:spacing w:val="-8"/>
          <w:sz w:val="24"/>
          <w:szCs w:val="24"/>
        </w:rPr>
        <w:t>Hu</w:t>
      </w:r>
      <w:r>
        <w:rPr>
          <w:spacing w:val="-8"/>
          <w:sz w:val="24"/>
          <w:szCs w:val="24"/>
        </w:rPr>
        <w:t>（</w:t>
      </w:r>
      <w:r>
        <w:rPr>
          <w:spacing w:val="-16"/>
          <w:sz w:val="24"/>
          <w:szCs w:val="24"/>
        </w:rPr>
        <w:t>译</w:t>
      </w:r>
      <w:r>
        <w:rPr>
          <w:sz w:val="24"/>
          <w:szCs w:val="24"/>
        </w:rPr>
        <w:t>注</w:t>
      </w:r>
      <w:r>
        <w:rPr>
          <w:spacing w:val="-5"/>
          <w:sz w:val="24"/>
          <w:szCs w:val="24"/>
        </w:rPr>
        <w:t>：</w:t>
      </w:r>
      <w:r>
        <w:rPr>
          <w:rFonts w:ascii="Times New Roman" w:eastAsia="Times New Roman"/>
          <w:spacing w:val="-5"/>
          <w:sz w:val="24"/>
          <w:szCs w:val="24"/>
        </w:rPr>
        <w:t>BITE</w:t>
      </w:r>
      <w:r>
        <w:rPr>
          <w:sz w:val="24"/>
          <w:szCs w:val="24"/>
        </w:rPr>
        <w:t>团队的一名</w:t>
      </w:r>
      <w:r>
        <w:rPr>
          <w:rFonts w:ascii="Times New Roman" w:eastAsia="Times New Roman"/>
          <w:spacing w:val="-3"/>
          <w:sz w:val="24"/>
          <w:szCs w:val="24"/>
        </w:rPr>
        <w:t>googler</w:t>
      </w:r>
      <w:r>
        <w:rPr>
          <w:spacing w:val="-3"/>
          <w:sz w:val="24"/>
          <w:szCs w:val="24"/>
        </w:rPr>
        <w:t>）</w:t>
      </w:r>
      <w:r>
        <w:rPr>
          <w:sz w:val="24"/>
          <w:szCs w:val="24"/>
        </w:rPr>
        <w:t>的一个旨在通过</w:t>
      </w:r>
      <w:r>
        <w:rPr>
          <w:rFonts w:ascii="Times New Roman" w:eastAsia="Times New Roman"/>
          <w:spacing w:val="-6"/>
          <w:sz w:val="24"/>
          <w:szCs w:val="24"/>
        </w:rPr>
        <w:t>chrome</w:t>
      </w:r>
      <w:r>
        <w:rPr>
          <w:sz w:val="24"/>
          <w:szCs w:val="24"/>
        </w:rPr>
        <w:t>扩展使用</w:t>
      </w:r>
      <w:r>
        <w:rPr>
          <w:rFonts w:ascii="Times New Roman" w:eastAsia="Times New Roman"/>
          <w:sz w:val="24"/>
          <w:szCs w:val="24"/>
        </w:rPr>
        <w:t>JavaScript</w:t>
      </w:r>
      <w:r>
        <w:rPr>
          <w:sz w:val="24"/>
          <w:szCs w:val="24"/>
        </w:rPr>
        <w:t>进行网页自动化的工作，这也许是一个解决方案。以前有一套纯</w:t>
      </w:r>
      <w:r>
        <w:rPr>
          <w:rFonts w:ascii="Times New Roman" w:eastAsia="Times New Roman"/>
          <w:sz w:val="24"/>
          <w:szCs w:val="24"/>
        </w:rPr>
        <w:t xml:space="preserve">JavaScript </w:t>
      </w:r>
      <w:r>
        <w:rPr>
          <w:sz w:val="24"/>
          <w:szCs w:val="24"/>
        </w:rPr>
        <w:t>的类似</w:t>
      </w:r>
      <w:r>
        <w:rPr>
          <w:rFonts w:ascii="Times New Roman" w:eastAsia="Times New Roman"/>
          <w:spacing w:val="-4"/>
          <w:sz w:val="24"/>
          <w:szCs w:val="24"/>
        </w:rPr>
        <w:t>WebDriver</w:t>
      </w:r>
      <w:r>
        <w:rPr>
          <w:sz w:val="24"/>
          <w:szCs w:val="24"/>
        </w:rPr>
        <w:t>的</w:t>
      </w:r>
      <w:r>
        <w:rPr>
          <w:rFonts w:ascii="Times New Roman" w:eastAsia="Times New Roman"/>
          <w:spacing w:val="-5"/>
          <w:sz w:val="24"/>
          <w:szCs w:val="24"/>
        </w:rPr>
        <w:t>API</w:t>
      </w:r>
      <w:r>
        <w:rPr>
          <w:spacing w:val="-5"/>
          <w:sz w:val="24"/>
          <w:szCs w:val="24"/>
        </w:rPr>
        <w:t>，</w:t>
      </w:r>
      <w:r>
        <w:rPr>
          <w:sz w:val="24"/>
          <w:szCs w:val="24"/>
        </w:rPr>
        <w:t>称为</w:t>
      </w:r>
      <w:r>
        <w:rPr>
          <w:rFonts w:ascii="Times New Roman" w:eastAsia="Times New Roman"/>
          <w:spacing w:val="-4"/>
          <w:sz w:val="24"/>
          <w:szCs w:val="24"/>
        </w:rPr>
        <w:t>puppet</w:t>
      </w:r>
      <w:r>
        <w:rPr>
          <w:spacing w:val="-4"/>
          <w:sz w:val="24"/>
          <w:szCs w:val="24"/>
        </w:rPr>
        <w:t>，</w:t>
      </w:r>
      <w:r>
        <w:rPr>
          <w:sz w:val="24"/>
          <w:szCs w:val="24"/>
        </w:rPr>
        <w:t>但由于跨站点限制，它必须与被测试的</w:t>
      </w:r>
      <w:r>
        <w:rPr>
          <w:spacing w:val="65"/>
          <w:sz w:val="24"/>
          <w:szCs w:val="24"/>
        </w:rPr>
        <w:t xml:space="preserve"> </w:t>
      </w:r>
      <w:r>
        <w:rPr>
          <w:rFonts w:ascii="Times New Roman" w:eastAsia="Times New Roman"/>
          <w:spacing w:val="3"/>
          <w:sz w:val="24"/>
          <w:szCs w:val="24"/>
        </w:rPr>
        <w:t>web</w:t>
      </w:r>
      <w:r>
        <w:rPr>
          <w:rFonts w:ascii="Times New Roman" w:eastAsia="Times New Roman"/>
          <w:spacing w:val="3"/>
          <w:sz w:val="24"/>
          <w:szCs w:val="24"/>
        </w:rPr>
        <w:tab/>
      </w:r>
      <w:r>
        <w:rPr>
          <w:sz w:val="24"/>
          <w:szCs w:val="24"/>
        </w:rPr>
        <w:t>应用部署到一起</w:t>
      </w:r>
      <w:r>
        <w:rPr>
          <w:spacing w:val="-14"/>
          <w:sz w:val="24"/>
          <w:szCs w:val="24"/>
        </w:rPr>
        <w:t>。</w:t>
      </w:r>
      <w:r>
        <w:rPr>
          <w:sz w:val="24"/>
          <w:szCs w:val="24"/>
        </w:rPr>
        <w:t>也许我们可以把这个</w:t>
      </w:r>
      <w:r>
        <w:rPr>
          <w:spacing w:val="-78"/>
          <w:sz w:val="24"/>
          <w:szCs w:val="24"/>
        </w:rPr>
        <w:t xml:space="preserve"> </w:t>
      </w:r>
      <w:r>
        <w:rPr>
          <w:rFonts w:ascii="Times New Roman" w:eastAsia="Times New Roman"/>
          <w:spacing w:val="-3"/>
          <w:sz w:val="24"/>
          <w:szCs w:val="24"/>
        </w:rPr>
        <w:t>puppet</w:t>
      </w:r>
      <w:r>
        <w:rPr>
          <w:rFonts w:ascii="Times New Roman" w:eastAsia="Times New Roman"/>
          <w:spacing w:val="-11"/>
          <w:sz w:val="24"/>
          <w:szCs w:val="24"/>
        </w:rPr>
        <w:t xml:space="preserve"> </w:t>
      </w:r>
      <w:r>
        <w:rPr>
          <w:sz w:val="24"/>
          <w:szCs w:val="24"/>
        </w:rPr>
        <w:t>脚本放到</w:t>
      </w:r>
      <w:r>
        <w:rPr>
          <w:rFonts w:ascii="Times New Roman" w:eastAsia="Times New Roman"/>
          <w:spacing w:val="-7"/>
          <w:sz w:val="24"/>
          <w:szCs w:val="24"/>
        </w:rPr>
        <w:t>Chrome</w:t>
      </w:r>
      <w:r>
        <w:rPr>
          <w:sz w:val="24"/>
          <w:szCs w:val="24"/>
        </w:rPr>
        <w:t>扩展里去来解决跨站点的问 题。如果我们安装了这个扩展，并把所有测试都保存到云端而非本地文件</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2164"/>
          <w:tab w:val="left" w:pos="2773"/>
          <w:tab w:val="left" w:pos="3893"/>
        </w:tabs>
        <w:spacing w:before="54" w:line="300" w:lineRule="auto"/>
        <w:ind w:right="98"/>
        <w:rPr>
          <w:sz w:val="24"/>
          <w:szCs w:val="24"/>
        </w:rPr>
      </w:pPr>
      <w:r>
        <w:rPr>
          <w:sz w:val="24"/>
          <w:szCs w:val="24"/>
        </w:rPr>
        <w:pict>
          <v:rect id="_x0000_s1178" o:spid="_x0000_s1178" o:spt="1" style="position:absolute;left:0pt;margin-left:5pt;margin-top:1.2pt;height:143.85pt;width:242.15pt;mso-position-horizontal-relative:page;z-index:-251541504;mso-width-relative:page;mso-height-relative:page;" fillcolor="#E6E6E6" filled="t" stroked="f" coordsize="21600,21600">
            <v:path/>
            <v:fill on="t" focussize="0,0"/>
            <v:stroke on="f"/>
            <v:imagedata o:title=""/>
            <o:lock v:ext="edit"/>
          </v:rect>
        </w:pict>
      </w:r>
      <w:r>
        <w:rPr>
          <w:sz w:val="24"/>
          <w:szCs w:val="24"/>
        </w:rPr>
        <w:t>系统，不就可以在</w:t>
      </w:r>
      <w:r>
        <w:rPr>
          <w:spacing w:val="-73"/>
          <w:sz w:val="24"/>
          <w:szCs w:val="24"/>
        </w:rPr>
        <w:t xml:space="preserve"> </w:t>
      </w:r>
      <w:r>
        <w:rPr>
          <w:rFonts w:ascii="Times New Roman" w:eastAsia="Times New Roman"/>
          <w:spacing w:val="-7"/>
          <w:sz w:val="24"/>
          <w:szCs w:val="24"/>
        </w:rPr>
        <w:t>Chrome</w:t>
      </w:r>
      <w:r>
        <w:rPr>
          <w:rFonts w:ascii="Times New Roman" w:eastAsia="Times New Roman"/>
          <w:spacing w:val="5"/>
          <w:sz w:val="24"/>
          <w:szCs w:val="24"/>
        </w:rPr>
        <w:t xml:space="preserve"> </w:t>
      </w:r>
      <w:r>
        <w:rPr>
          <w:rFonts w:ascii="Times New Roman" w:eastAsia="Times New Roman"/>
          <w:spacing w:val="-4"/>
          <w:sz w:val="24"/>
          <w:szCs w:val="24"/>
        </w:rPr>
        <w:t>OS</w:t>
      </w:r>
      <w:r>
        <w:rPr>
          <w:rFonts w:ascii="Times New Roman" w:eastAsia="Times New Roman"/>
          <w:spacing w:val="1"/>
          <w:sz w:val="24"/>
          <w:szCs w:val="24"/>
        </w:rPr>
        <w:t xml:space="preserve"> </w:t>
      </w:r>
      <w:r>
        <w:rPr>
          <w:sz w:val="24"/>
          <w:szCs w:val="24"/>
        </w:rPr>
        <w:t>上执行浏览器测试了吗？甚至是在从商店买回来的</w:t>
      </w:r>
      <w:r>
        <w:rPr>
          <w:spacing w:val="15"/>
          <w:sz w:val="24"/>
          <w:szCs w:val="24"/>
        </w:rPr>
        <w:t xml:space="preserve"> </w:t>
      </w:r>
      <w:r>
        <w:rPr>
          <w:rFonts w:ascii="Times New Roman" w:eastAsia="Times New Roman"/>
          <w:spacing w:val="-5"/>
          <w:sz w:val="24"/>
          <w:szCs w:val="24"/>
        </w:rPr>
        <w:t>Chromebook</w:t>
      </w:r>
      <w:r>
        <w:rPr>
          <w:rFonts w:ascii="Times New Roman" w:eastAsia="Times New Roman"/>
          <w:spacing w:val="6"/>
          <w:sz w:val="24"/>
          <w:szCs w:val="24"/>
        </w:rPr>
        <w:t xml:space="preserve"> </w:t>
      </w:r>
      <w:r>
        <w:rPr>
          <w:sz w:val="24"/>
          <w:szCs w:val="24"/>
        </w:rPr>
        <w:t>上。从时间安排上看</w:t>
      </w:r>
      <w:r>
        <w:rPr>
          <w:spacing w:val="-6"/>
          <w:sz w:val="24"/>
          <w:szCs w:val="24"/>
        </w:rPr>
        <w:t>，</w:t>
      </w:r>
      <w:r>
        <w:rPr>
          <w:rFonts w:ascii="Times New Roman" w:eastAsia="Times New Roman"/>
          <w:spacing w:val="-6"/>
          <w:sz w:val="24"/>
          <w:szCs w:val="24"/>
        </w:rPr>
        <w:t>Chrome</w:t>
      </w:r>
      <w:r>
        <w:rPr>
          <w:rFonts w:ascii="Times New Roman" w:eastAsia="Times New Roman"/>
          <w:spacing w:val="-6"/>
          <w:sz w:val="24"/>
          <w:szCs w:val="24"/>
        </w:rPr>
        <w:tab/>
      </w:r>
      <w:r>
        <w:rPr>
          <w:rFonts w:ascii="Times New Roman" w:eastAsia="Times New Roman"/>
          <w:spacing w:val="-4"/>
          <w:sz w:val="24"/>
          <w:szCs w:val="24"/>
        </w:rPr>
        <w:t>OS</w:t>
      </w:r>
      <w:r>
        <w:rPr>
          <w:rFonts w:ascii="Times New Roman" w:eastAsia="Times New Roman"/>
          <w:spacing w:val="-4"/>
          <w:sz w:val="24"/>
          <w:szCs w:val="24"/>
        </w:rPr>
        <w:tab/>
      </w:r>
      <w:r>
        <w:rPr>
          <w:rFonts w:ascii="Times New Roman" w:eastAsia="Times New Roman"/>
          <w:spacing w:val="2"/>
          <w:sz w:val="24"/>
          <w:szCs w:val="24"/>
        </w:rPr>
        <w:t>version</w:t>
      </w:r>
      <w:r>
        <w:rPr>
          <w:rFonts w:ascii="Times New Roman" w:eastAsia="Times New Roman"/>
          <w:spacing w:val="2"/>
          <w:sz w:val="24"/>
          <w:szCs w:val="24"/>
        </w:rPr>
        <w:tab/>
      </w:r>
      <w:r>
        <w:rPr>
          <w:rFonts w:ascii="Times New Roman" w:eastAsia="Times New Roman"/>
          <w:sz w:val="24"/>
          <w:szCs w:val="24"/>
        </w:rPr>
        <w:t>1</w:t>
      </w:r>
      <w:r>
        <w:rPr>
          <w:sz w:val="24"/>
          <w:szCs w:val="24"/>
        </w:rPr>
        <w:t>赶不</w:t>
      </w:r>
      <w:r>
        <w:rPr>
          <w:spacing w:val="-16"/>
          <w:sz w:val="24"/>
          <w:szCs w:val="24"/>
        </w:rPr>
        <w:t>上</w:t>
      </w:r>
      <w:r>
        <w:rPr>
          <w:sz w:val="24"/>
          <w:szCs w:val="24"/>
        </w:rPr>
        <w:t>了，但工具会在后续版本测试前完 成。</w:t>
      </w:r>
    </w:p>
    <w:p>
      <w:pPr>
        <w:spacing w:after="0" w:line="300" w:lineRule="auto"/>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2933700" cy="3896995"/>
            <wp:effectExtent l="0" t="0" r="0" b="0"/>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pic:cNvPicPr>
                      <a:picLocks noChangeAspect="1"/>
                    </pic:cNvPicPr>
                  </pic:nvPicPr>
                  <pic:blipFill>
                    <a:blip r:embed="rId96" cstate="print"/>
                    <a:stretch>
                      <a:fillRect/>
                    </a:stretch>
                  </pic:blipFill>
                  <pic:spPr>
                    <a:xfrm>
                      <a:off x="0" y="0"/>
                      <a:ext cx="2934012" cy="3897629"/>
                    </a:xfrm>
                    <a:prstGeom prst="rect">
                      <a:avLst/>
                    </a:prstGeom>
                  </pic:spPr>
                </pic:pic>
              </a:graphicData>
            </a:graphic>
          </wp:inline>
        </w:drawing>
      </w:r>
    </w:p>
    <w:p>
      <w:pPr>
        <w:spacing w:after="0"/>
        <w:rPr>
          <w:sz w:val="18"/>
          <w:szCs w:val="21"/>
        </w:rPr>
        <w:sectPr>
          <w:pgSz w:w="5050" w:h="6630"/>
          <w:pgMar w:top="80" w:right="0" w:bottom="280" w:left="0" w:header="0" w:footer="80" w:gutter="0"/>
          <w:pgNumType w:fmt="decimal"/>
          <w:cols w:space="720" w:num="1"/>
        </w:sectPr>
      </w:pPr>
    </w:p>
    <w:p>
      <w:pPr>
        <w:spacing w:before="49"/>
        <w:ind w:left="384" w:right="0" w:firstLine="0"/>
        <w:jc w:val="both"/>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3.41 </w:t>
      </w:r>
      <w:r>
        <w:rPr>
          <w:sz w:val="22"/>
          <w:szCs w:val="21"/>
        </w:rPr>
        <w:t>早期的</w:t>
      </w:r>
      <w:r>
        <w:rPr>
          <w:rFonts w:ascii="Times New Roman" w:hAnsi="Times New Roman" w:eastAsia="Times New Roman"/>
          <w:sz w:val="22"/>
          <w:szCs w:val="21"/>
        </w:rPr>
        <w:t>Chrome OS</w:t>
      </w:r>
      <w:r>
        <w:rPr>
          <w:sz w:val="22"/>
          <w:szCs w:val="21"/>
        </w:rPr>
        <w:t>测试实验室</w:t>
      </w:r>
    </w:p>
    <w:p>
      <w:pPr>
        <w:pStyle w:val="6"/>
        <w:spacing w:before="200" w:line="300" w:lineRule="auto"/>
        <w:ind w:right="97" w:firstLine="599"/>
        <w:jc w:val="both"/>
        <w:rPr>
          <w:sz w:val="24"/>
          <w:szCs w:val="24"/>
        </w:rPr>
      </w:pPr>
      <w:r>
        <w:rPr>
          <w:spacing w:val="-1"/>
          <w:sz w:val="24"/>
          <w:szCs w:val="24"/>
        </w:rPr>
        <w:t>透露一点花絮，</w:t>
      </w:r>
      <w:r>
        <w:rPr>
          <w:rFonts w:ascii="Times New Roman" w:eastAsia="Times New Roman"/>
          <w:spacing w:val="-6"/>
          <w:sz w:val="24"/>
          <w:szCs w:val="24"/>
        </w:rPr>
        <w:t>BITE</w:t>
      </w:r>
      <w:r>
        <w:rPr>
          <w:sz w:val="24"/>
          <w:szCs w:val="24"/>
        </w:rPr>
        <w:t>差点命名为</w:t>
      </w:r>
      <w:r>
        <w:rPr>
          <w:rFonts w:ascii="Times New Roman" w:eastAsia="Times New Roman"/>
          <w:spacing w:val="-15"/>
          <w:sz w:val="24"/>
          <w:szCs w:val="24"/>
        </w:rPr>
        <w:t xml:space="preserve">Web </w:t>
      </w:r>
      <w:r>
        <w:rPr>
          <w:rFonts w:ascii="Times New Roman" w:eastAsia="Times New Roman"/>
          <w:spacing w:val="-8"/>
          <w:sz w:val="24"/>
          <w:szCs w:val="24"/>
        </w:rPr>
        <w:t>Test</w:t>
      </w:r>
      <w:r>
        <w:rPr>
          <w:rFonts w:ascii="Times New Roman" w:eastAsia="Times New Roman"/>
          <w:spacing w:val="50"/>
          <w:sz w:val="24"/>
          <w:szCs w:val="24"/>
        </w:rPr>
        <w:t xml:space="preserve"> </w:t>
      </w:r>
      <w:r>
        <w:rPr>
          <w:rFonts w:ascii="Times New Roman" w:eastAsia="Times New Roman"/>
          <w:spacing w:val="-3"/>
          <w:sz w:val="24"/>
          <w:szCs w:val="24"/>
        </w:rPr>
        <w:t>Framework</w:t>
      </w:r>
      <w:r>
        <w:rPr>
          <w:spacing w:val="-2"/>
          <w:sz w:val="24"/>
          <w:szCs w:val="24"/>
        </w:rPr>
        <w:t>，简称</w:t>
      </w:r>
      <w:r>
        <w:rPr>
          <w:rFonts w:ascii="Times New Roman" w:eastAsia="Times New Roman"/>
          <w:spacing w:val="-7"/>
          <w:sz w:val="24"/>
          <w:szCs w:val="24"/>
        </w:rPr>
        <w:t>WTF</w:t>
      </w:r>
      <w:r>
        <w:rPr>
          <w:sz w:val="24"/>
          <w:szCs w:val="24"/>
        </w:rPr>
        <w:t>。</w:t>
      </w:r>
      <w:r>
        <w:rPr>
          <w:rFonts w:ascii="Times New Roman" w:eastAsia="Times New Roman"/>
          <w:spacing w:val="-4"/>
          <w:sz w:val="24"/>
          <w:szCs w:val="24"/>
        </w:rPr>
        <w:t>RPF</w:t>
      </w:r>
      <w:r>
        <w:rPr>
          <w:sz w:val="24"/>
          <w:szCs w:val="24"/>
        </w:rPr>
        <w:t>原名</w:t>
      </w:r>
      <w:r>
        <w:rPr>
          <w:rFonts w:ascii="Times New Roman" w:eastAsia="Times New Roman"/>
          <w:spacing w:val="-3"/>
          <w:sz w:val="24"/>
          <w:szCs w:val="24"/>
        </w:rPr>
        <w:t>Flux</w:t>
      </w:r>
      <w:r>
        <w:rPr>
          <w:rFonts w:ascii="Times New Roman" w:eastAsia="Times New Roman"/>
          <w:spacing w:val="60"/>
          <w:sz w:val="24"/>
          <w:szCs w:val="24"/>
        </w:rPr>
        <w:t xml:space="preserve"> </w:t>
      </w:r>
      <w:r>
        <w:rPr>
          <w:rFonts w:ascii="Times New Roman" w:eastAsia="Times New Roman"/>
          <w:sz w:val="24"/>
          <w:szCs w:val="24"/>
        </w:rPr>
        <w:t>Capacitor</w:t>
      </w:r>
      <w:r>
        <w:rPr>
          <w:sz w:val="24"/>
          <w:szCs w:val="24"/>
        </w:rPr>
        <w:t>，因为它可以将你带到未来（</w:t>
      </w:r>
      <w:r>
        <w:rPr>
          <w:spacing w:val="-1"/>
          <w:sz w:val="24"/>
          <w:szCs w:val="24"/>
        </w:rPr>
        <w:t>译注：</w:t>
      </w:r>
      <w:r>
        <w:rPr>
          <w:rFonts w:ascii="Times New Roman" w:eastAsia="Times New Roman"/>
          <w:spacing w:val="-3"/>
          <w:sz w:val="24"/>
          <w:szCs w:val="24"/>
        </w:rPr>
        <w:t>Flux</w:t>
      </w:r>
      <w:r>
        <w:rPr>
          <w:rFonts w:ascii="Times New Roman" w:eastAsia="Times New Roman"/>
          <w:spacing w:val="49"/>
          <w:sz w:val="24"/>
          <w:szCs w:val="24"/>
        </w:rPr>
        <w:t xml:space="preserve"> </w:t>
      </w:r>
      <w:r>
        <w:rPr>
          <w:rFonts w:ascii="Times New Roman" w:eastAsia="Times New Roman"/>
          <w:sz w:val="24"/>
          <w:szCs w:val="24"/>
        </w:rPr>
        <w:t xml:space="preserve">Capacitor </w:t>
      </w:r>
      <w:r>
        <w:rPr>
          <w:sz w:val="24"/>
          <w:szCs w:val="24"/>
        </w:rPr>
        <w:t>是科幻电影里时光机的组成部件）。</w:t>
      </w:r>
    </w:p>
    <w:p>
      <w:pPr>
        <w:pStyle w:val="12"/>
        <w:numPr>
          <w:ilvl w:val="0"/>
          <w:numId w:val="26"/>
        </w:numPr>
        <w:tabs>
          <w:tab w:val="left" w:pos="926"/>
        </w:tabs>
        <w:spacing w:before="0" w:after="0" w:line="300" w:lineRule="auto"/>
        <w:ind w:left="100" w:right="292" w:firstLine="599"/>
        <w:jc w:val="left"/>
        <w:rPr>
          <w:sz w:val="24"/>
          <w:szCs w:val="21"/>
        </w:rPr>
      </w:pPr>
      <w:r>
        <w:rPr>
          <w:spacing w:val="14"/>
          <w:sz w:val="24"/>
          <w:szCs w:val="21"/>
        </w:rPr>
        <w:t>使用</w:t>
      </w:r>
      <w:r>
        <w:rPr>
          <w:rFonts w:ascii="Times New Roman" w:eastAsia="Times New Roman"/>
          <w:b/>
          <w:spacing w:val="-8"/>
          <w:sz w:val="24"/>
          <w:szCs w:val="21"/>
        </w:rPr>
        <w:t>BITE</w:t>
      </w:r>
      <w:r>
        <w:rPr>
          <w:spacing w:val="12"/>
          <w:sz w:val="24"/>
          <w:szCs w:val="21"/>
        </w:rPr>
        <w:t>执行手工和探索式</w:t>
      </w:r>
      <w:r>
        <w:rPr>
          <w:spacing w:val="7"/>
          <w:sz w:val="24"/>
          <w:szCs w:val="21"/>
        </w:rPr>
        <w:t>测试</w:t>
      </w:r>
    </w:p>
    <w:p>
      <w:pPr>
        <w:pStyle w:val="6"/>
        <w:spacing w:line="300" w:lineRule="auto"/>
        <w:ind w:right="97" w:firstLine="599"/>
        <w:jc w:val="both"/>
        <w:rPr>
          <w:sz w:val="24"/>
          <w:szCs w:val="24"/>
        </w:rPr>
      </w:pPr>
      <w:r>
        <w:rPr>
          <w:sz w:val="24"/>
          <w:szCs w:val="24"/>
        </w:rPr>
        <w:t>在一次测试中多个测试人员的分</w:t>
      </w:r>
      <w:r>
        <w:rPr>
          <w:spacing w:val="-1"/>
          <w:sz w:val="24"/>
          <w:szCs w:val="24"/>
        </w:rPr>
        <w:t>工上，</w:t>
      </w:r>
      <w:r>
        <w:rPr>
          <w:rFonts w:ascii="Times New Roman" w:eastAsia="Times New Roman"/>
          <w:spacing w:val="-3"/>
          <w:sz w:val="24"/>
          <w:szCs w:val="24"/>
        </w:rPr>
        <w:t>Google</w:t>
      </w:r>
      <w:r>
        <w:rPr>
          <w:sz w:val="24"/>
          <w:szCs w:val="24"/>
        </w:rPr>
        <w:t>尝试了很多种方法：通过</w:t>
      </w:r>
      <w:r>
        <w:rPr>
          <w:rFonts w:ascii="Times New Roman" w:eastAsia="Times New Roman"/>
          <w:spacing w:val="-3"/>
          <w:sz w:val="24"/>
          <w:szCs w:val="24"/>
        </w:rPr>
        <w:t>TestScribe</w:t>
      </w:r>
      <w:r>
        <w:rPr>
          <w:sz w:val="24"/>
          <w:szCs w:val="24"/>
        </w:rPr>
        <w:t>难用的</w:t>
      </w:r>
      <w:r>
        <w:rPr>
          <w:rFonts w:ascii="Times New Roman" w:eastAsia="Times New Roman"/>
          <w:spacing w:val="-11"/>
          <w:sz w:val="24"/>
          <w:szCs w:val="24"/>
        </w:rPr>
        <w:t>UI</w:t>
      </w:r>
      <w:r>
        <w:rPr>
          <w:spacing w:val="-3"/>
          <w:sz w:val="24"/>
          <w:szCs w:val="24"/>
        </w:rPr>
        <w:t>，以及更常见的电子表格的形式（手工建立人员和所</w:t>
      </w:r>
    </w:p>
    <w:p>
      <w:pPr>
        <w:spacing w:after="0" w:line="300" w:lineRule="auto"/>
        <w:jc w:val="both"/>
        <w:rPr>
          <w:sz w:val="21"/>
          <w:szCs w:val="21"/>
        </w:rPr>
        <w:sectPr>
          <w:pgSz w:w="5050" w:h="6630"/>
          <w:pgMar w:top="160" w:right="0" w:bottom="280" w:left="0" w:header="0" w:footer="80" w:gutter="0"/>
          <w:pgNumType w:fmt="decimal"/>
          <w:cols w:space="720" w:num="1"/>
        </w:sectPr>
      </w:pPr>
    </w:p>
    <w:p>
      <w:pPr>
        <w:pStyle w:val="6"/>
        <w:spacing w:before="29"/>
        <w:rPr>
          <w:sz w:val="24"/>
          <w:szCs w:val="24"/>
        </w:rPr>
      </w:pPr>
      <w:r>
        <w:rPr>
          <w:sz w:val="24"/>
          <w:szCs w:val="24"/>
        </w:rPr>
        <w:t>负责的测试用例的对应关系）。</w:t>
      </w:r>
    </w:p>
    <w:p>
      <w:pPr>
        <w:pStyle w:val="6"/>
        <w:tabs>
          <w:tab w:val="left" w:pos="1569"/>
        </w:tabs>
        <w:spacing w:before="101" w:line="300" w:lineRule="auto"/>
        <w:ind w:right="97" w:firstLine="599"/>
        <w:rPr>
          <w:sz w:val="24"/>
          <w:szCs w:val="24"/>
        </w:rPr>
      </w:pPr>
      <w:r>
        <w:rPr>
          <w:rFonts w:ascii="Times New Roman" w:eastAsia="Times New Roman"/>
          <w:spacing w:val="-7"/>
          <w:sz w:val="24"/>
          <w:szCs w:val="24"/>
        </w:rPr>
        <w:t>BITE</w:t>
      </w:r>
      <w:r>
        <w:rPr>
          <w:sz w:val="24"/>
          <w:szCs w:val="24"/>
        </w:rPr>
        <w:t>支持测试人员订阅</w:t>
      </w:r>
      <w:r>
        <w:rPr>
          <w:rFonts w:ascii="Times New Roman" w:eastAsia="Times New Roman"/>
          <w:spacing w:val="-3"/>
          <w:sz w:val="24"/>
          <w:szCs w:val="24"/>
        </w:rPr>
        <w:t xml:space="preserve">Google </w:t>
      </w:r>
      <w:r>
        <w:rPr>
          <w:rFonts w:ascii="Times New Roman" w:eastAsia="Times New Roman"/>
          <w:spacing w:val="-8"/>
          <w:sz w:val="24"/>
          <w:szCs w:val="24"/>
        </w:rPr>
        <w:t xml:space="preserve">Test </w:t>
      </w:r>
      <w:r>
        <w:rPr>
          <w:rFonts w:ascii="Times New Roman" w:eastAsia="Times New Roman"/>
          <w:spacing w:val="51"/>
          <w:sz w:val="24"/>
          <w:szCs w:val="24"/>
        </w:rPr>
        <w:t xml:space="preserve"> </w:t>
      </w:r>
      <w:r>
        <w:rPr>
          <w:rFonts w:ascii="Times New Roman" w:eastAsia="Times New Roman"/>
          <w:sz w:val="24"/>
          <w:szCs w:val="24"/>
        </w:rPr>
        <w:t>Case</w:t>
      </w:r>
      <w:r>
        <w:rPr>
          <w:rFonts w:ascii="Times New Roman" w:eastAsia="Times New Roman"/>
          <w:sz w:val="24"/>
          <w:szCs w:val="24"/>
        </w:rPr>
        <w:tab/>
      </w:r>
      <w:r>
        <w:rPr>
          <w:rFonts w:ascii="Times New Roman" w:eastAsia="Times New Roman"/>
          <w:spacing w:val="-5"/>
          <w:sz w:val="24"/>
          <w:szCs w:val="24"/>
        </w:rPr>
        <w:t>Manager</w:t>
      </w:r>
      <w:r>
        <w:rPr>
          <w:spacing w:val="-5"/>
          <w:sz w:val="24"/>
          <w:szCs w:val="24"/>
        </w:rPr>
        <w:t>（</w:t>
      </w:r>
      <w:r>
        <w:rPr>
          <w:rFonts w:ascii="Times New Roman" w:eastAsia="Times New Roman"/>
          <w:spacing w:val="-5"/>
          <w:sz w:val="24"/>
          <w:szCs w:val="24"/>
        </w:rPr>
        <w:t>GTCM</w:t>
      </w:r>
      <w:r>
        <w:rPr>
          <w:spacing w:val="-5"/>
          <w:sz w:val="24"/>
          <w:szCs w:val="24"/>
        </w:rPr>
        <w:t>）</w:t>
      </w:r>
      <w:r>
        <w:rPr>
          <w:sz w:val="24"/>
          <w:szCs w:val="24"/>
        </w:rPr>
        <w:t>中多个产品的测试集。测试主管在安排测试时，只需要在</w:t>
      </w:r>
      <w:r>
        <w:rPr>
          <w:rFonts w:ascii="Times New Roman" w:eastAsia="Times New Roman"/>
          <w:spacing w:val="-6"/>
          <w:sz w:val="24"/>
          <w:szCs w:val="24"/>
        </w:rPr>
        <w:t>BITE</w:t>
      </w:r>
      <w:r>
        <w:rPr>
          <w:sz w:val="24"/>
          <w:szCs w:val="24"/>
        </w:rPr>
        <w:t>服务器上点击一个按钮，就可以把测试用例通过</w:t>
      </w:r>
      <w:r>
        <w:rPr>
          <w:rFonts w:ascii="Times New Roman" w:eastAsia="Times New Roman"/>
          <w:spacing w:val="-7"/>
          <w:sz w:val="24"/>
          <w:szCs w:val="24"/>
        </w:rPr>
        <w:t>BITE</w:t>
      </w:r>
      <w:r>
        <w:rPr>
          <w:sz w:val="24"/>
          <w:szCs w:val="24"/>
        </w:rPr>
        <w:t>的</w:t>
      </w:r>
      <w:r>
        <w:rPr>
          <w:rFonts w:ascii="Times New Roman" w:eastAsia="Times New Roman"/>
          <w:spacing w:val="-15"/>
          <w:sz w:val="24"/>
          <w:szCs w:val="24"/>
        </w:rPr>
        <w:t>UX</w:t>
      </w:r>
      <w:r>
        <w:rPr>
          <w:sz w:val="24"/>
          <w:szCs w:val="24"/>
        </w:rPr>
        <w:t>推送到各个测试人员。每个测试都有一个关联的</w:t>
      </w:r>
      <w:r>
        <w:rPr>
          <w:rFonts w:ascii="Times New Roman" w:eastAsia="Times New Roman"/>
          <w:spacing w:val="-16"/>
          <w:sz w:val="24"/>
          <w:szCs w:val="24"/>
        </w:rPr>
        <w:t>URL</w:t>
      </w:r>
      <w:r>
        <w:rPr>
          <w:sz w:val="24"/>
          <w:szCs w:val="24"/>
        </w:rPr>
        <w:t>。用户接受任务之后</w:t>
      </w:r>
      <w:r>
        <w:rPr>
          <w:spacing w:val="-5"/>
          <w:sz w:val="24"/>
          <w:szCs w:val="24"/>
        </w:rPr>
        <w:t>，</w:t>
      </w:r>
      <w:r>
        <w:rPr>
          <w:rFonts w:ascii="Times New Roman" w:eastAsia="Times New Roman"/>
          <w:spacing w:val="-5"/>
          <w:sz w:val="24"/>
          <w:szCs w:val="24"/>
        </w:rPr>
        <w:t>BITE</w:t>
      </w:r>
      <w:r>
        <w:rPr>
          <w:rFonts w:ascii="Times New Roman" w:eastAsia="Times New Roman"/>
          <w:spacing w:val="41"/>
          <w:sz w:val="24"/>
          <w:szCs w:val="24"/>
        </w:rPr>
        <w:t xml:space="preserve"> </w:t>
      </w:r>
      <w:r>
        <w:rPr>
          <w:sz w:val="24"/>
          <w:szCs w:val="24"/>
        </w:rPr>
        <w:t>会打开该</w:t>
      </w:r>
      <w:r>
        <w:rPr>
          <w:spacing w:val="-30"/>
          <w:sz w:val="24"/>
          <w:szCs w:val="24"/>
        </w:rPr>
        <w:t xml:space="preserve"> </w:t>
      </w:r>
      <w:r>
        <w:rPr>
          <w:rFonts w:ascii="Times New Roman" w:eastAsia="Times New Roman"/>
          <w:spacing w:val="-10"/>
          <w:sz w:val="24"/>
          <w:szCs w:val="24"/>
        </w:rPr>
        <w:t>URL</w:t>
      </w:r>
      <w:r>
        <w:rPr>
          <w:rFonts w:ascii="Times New Roman" w:eastAsia="Times New Roman"/>
          <w:spacing w:val="11"/>
          <w:sz w:val="24"/>
          <w:szCs w:val="24"/>
        </w:rPr>
        <w:t xml:space="preserve"> </w:t>
      </w:r>
      <w:r>
        <w:rPr>
          <w:sz w:val="24"/>
          <w:szCs w:val="24"/>
        </w:rPr>
        <w:t>并显示要在当前页面执行的测试步骤和验证。运行结束时，单击标记</w:t>
      </w:r>
      <w:r>
        <w:rPr>
          <w:rFonts w:ascii="Times New Roman" w:eastAsia="Times New Roman"/>
          <w:spacing w:val="-9"/>
          <w:sz w:val="24"/>
          <w:szCs w:val="24"/>
        </w:rPr>
        <w:t>PASS</w:t>
      </w:r>
      <w:r>
        <w:rPr>
          <w:spacing w:val="-9"/>
          <w:sz w:val="24"/>
          <w:szCs w:val="24"/>
        </w:rPr>
        <w:t>，</w:t>
      </w:r>
      <w:r>
        <w:rPr>
          <w:sz w:val="24"/>
          <w:szCs w:val="24"/>
        </w:rPr>
        <w:t>系统自动打开下一个要测试的</w:t>
      </w:r>
      <w:r>
        <w:rPr>
          <w:rFonts w:ascii="Times New Roman" w:eastAsia="Times New Roman"/>
          <w:spacing w:val="-16"/>
          <w:sz w:val="24"/>
          <w:szCs w:val="24"/>
        </w:rPr>
        <w:t>URL</w:t>
      </w:r>
      <w:r>
        <w:rPr>
          <w:sz w:val="24"/>
          <w:szCs w:val="24"/>
        </w:rPr>
        <w:t>。如果</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rPr>
          <w:sz w:val="24"/>
          <w:szCs w:val="24"/>
        </w:rPr>
      </w:pPr>
      <w:r>
        <w:rPr>
          <w:sz w:val="24"/>
          <w:szCs w:val="24"/>
        </w:rPr>
        <w:t>测试失败，系统就做</w:t>
      </w:r>
      <w:r>
        <w:rPr>
          <w:rFonts w:ascii="Times New Roman" w:eastAsia="Times New Roman"/>
          <w:sz w:val="24"/>
          <w:szCs w:val="24"/>
        </w:rPr>
        <w:t>FAIL</w:t>
      </w:r>
      <w:r>
        <w:rPr>
          <w:sz w:val="24"/>
          <w:szCs w:val="24"/>
        </w:rPr>
        <w:t>标记并启动</w:t>
      </w:r>
    </w:p>
    <w:p>
      <w:pPr>
        <w:pStyle w:val="6"/>
        <w:spacing w:before="96"/>
        <w:rPr>
          <w:sz w:val="24"/>
          <w:szCs w:val="24"/>
        </w:rPr>
      </w:pPr>
      <w:r>
        <w:rPr>
          <w:rFonts w:ascii="Times New Roman" w:eastAsia="Times New Roman"/>
          <w:sz w:val="24"/>
          <w:szCs w:val="24"/>
        </w:rPr>
        <w:t>BITE</w:t>
      </w:r>
      <w:r>
        <w:rPr>
          <w:sz w:val="24"/>
          <w:szCs w:val="24"/>
        </w:rPr>
        <w:t>的</w:t>
      </w:r>
      <w:r>
        <w:rPr>
          <w:rFonts w:ascii="Times New Roman" w:eastAsia="Times New Roman"/>
          <w:sz w:val="24"/>
          <w:szCs w:val="24"/>
        </w:rPr>
        <w:t>bug</w:t>
      </w:r>
      <w:r>
        <w:rPr>
          <w:sz w:val="24"/>
          <w:szCs w:val="24"/>
        </w:rPr>
        <w:t>报告界面。</w:t>
      </w:r>
    </w:p>
    <w:p>
      <w:pPr>
        <w:pStyle w:val="6"/>
        <w:spacing w:before="95" w:line="300" w:lineRule="auto"/>
        <w:ind w:right="97" w:firstLine="599"/>
        <w:rPr>
          <w:sz w:val="24"/>
          <w:szCs w:val="24"/>
        </w:rPr>
      </w:pPr>
      <w:r>
        <w:rPr>
          <w:sz w:val="24"/>
          <w:szCs w:val="24"/>
        </w:rPr>
        <w:t>这个做法已经成功地用于众包测试，外包测试人员在安装了</w:t>
      </w:r>
      <w:r>
        <w:rPr>
          <w:rFonts w:ascii="Times New Roman" w:eastAsia="Times New Roman"/>
          <w:spacing w:val="-6"/>
          <w:sz w:val="24"/>
          <w:szCs w:val="24"/>
        </w:rPr>
        <w:t>BITE</w:t>
      </w:r>
      <w:r>
        <w:rPr>
          <w:sz w:val="24"/>
          <w:szCs w:val="24"/>
        </w:rPr>
        <w:t>的浏览器中执行测试，测试任务的分发通过</w:t>
      </w:r>
      <w:r>
        <w:rPr>
          <w:rFonts w:ascii="Times New Roman" w:eastAsia="Times New Roman"/>
          <w:spacing w:val="-6"/>
          <w:sz w:val="24"/>
          <w:szCs w:val="24"/>
        </w:rPr>
        <w:t>BITE</w:t>
      </w:r>
      <w:r>
        <w:rPr>
          <w:sz w:val="24"/>
          <w:szCs w:val="24"/>
        </w:rPr>
        <w:t>进行。这减轻了管理大量测试人员和固定式的分配测试任务的负 担。测得快的测试人员会自动地收到更多的测试任务；中间休息或需要停止的测试人员，之前被分配的任务在超时之后会被推送给其他人。</w:t>
      </w:r>
      <w:r>
        <w:rPr>
          <w:rFonts w:ascii="Times New Roman" w:eastAsia="Times New Roman"/>
          <w:spacing w:val="-7"/>
          <w:sz w:val="24"/>
          <w:szCs w:val="24"/>
        </w:rPr>
        <w:t>BITE</w:t>
      </w:r>
      <w:r>
        <w:rPr>
          <w:sz w:val="24"/>
          <w:szCs w:val="24"/>
        </w:rPr>
        <w:t>也已经被用于驱动探索式测试，每个高</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层级的漫游被定义为一个测试用例并分配出去，测试人员在漫游产品时直接通过</w:t>
      </w:r>
      <w:r>
        <w:rPr>
          <w:rFonts w:ascii="Times New Roman" w:eastAsia="Times New Roman"/>
          <w:sz w:val="24"/>
          <w:szCs w:val="24"/>
        </w:rPr>
        <w:t>BITE</w:t>
      </w:r>
      <w:r>
        <w:rPr>
          <w:sz w:val="24"/>
          <w:szCs w:val="24"/>
        </w:rPr>
        <w:t>提交</w:t>
      </w:r>
      <w:r>
        <w:rPr>
          <w:rFonts w:ascii="Times New Roman" w:eastAsia="Times New Roman"/>
          <w:sz w:val="24"/>
          <w:szCs w:val="24"/>
        </w:rPr>
        <w:t>bug</w:t>
      </w:r>
      <w:r>
        <w:rPr>
          <w:sz w:val="24"/>
          <w:szCs w:val="24"/>
        </w:rPr>
        <w:t>。</w:t>
      </w:r>
    </w:p>
    <w:p>
      <w:pPr>
        <w:pStyle w:val="12"/>
        <w:numPr>
          <w:ilvl w:val="0"/>
          <w:numId w:val="26"/>
        </w:numPr>
        <w:tabs>
          <w:tab w:val="left" w:pos="926"/>
        </w:tabs>
        <w:spacing w:before="0" w:after="0" w:line="382" w:lineRule="exact"/>
        <w:ind w:left="925" w:right="0" w:hanging="227"/>
        <w:jc w:val="left"/>
        <w:rPr>
          <w:sz w:val="24"/>
          <w:szCs w:val="21"/>
        </w:rPr>
      </w:pPr>
      <w:r>
        <w:rPr>
          <w:rFonts w:ascii="Times New Roman" w:eastAsia="Times New Roman"/>
          <w:b/>
          <w:spacing w:val="-8"/>
          <w:sz w:val="24"/>
          <w:szCs w:val="21"/>
        </w:rPr>
        <w:t>BITE</w:t>
      </w:r>
      <w:r>
        <w:rPr>
          <w:spacing w:val="11"/>
          <w:sz w:val="24"/>
          <w:szCs w:val="21"/>
        </w:rPr>
        <w:t>的分层化设计</w:t>
      </w:r>
    </w:p>
    <w:p>
      <w:pPr>
        <w:pStyle w:val="6"/>
        <w:spacing w:before="96" w:line="300" w:lineRule="auto"/>
        <w:ind w:right="97" w:firstLine="599"/>
        <w:jc w:val="both"/>
        <w:rPr>
          <w:sz w:val="24"/>
          <w:szCs w:val="24"/>
        </w:rPr>
      </w:pPr>
      <w:r>
        <w:rPr>
          <w:sz w:val="24"/>
          <w:szCs w:val="24"/>
        </w:rPr>
        <w:t>跟所有软件项目一样，我们也考虑了可扩展性。</w:t>
      </w:r>
      <w:r>
        <w:rPr>
          <w:rFonts w:ascii="Times New Roman" w:eastAsia="Times New Roman"/>
          <w:spacing w:val="-6"/>
          <w:sz w:val="24"/>
          <w:szCs w:val="24"/>
        </w:rPr>
        <w:t>BITE</w:t>
      </w:r>
      <w:r>
        <w:rPr>
          <w:sz w:val="24"/>
          <w:szCs w:val="24"/>
        </w:rPr>
        <w:t>具有接受任意脚本并注入被测试页面的能力。若干分层业已形成。例如，其中一个扩展允许开发人员在页面中有规律地剥离元素以便定位问题，还有一个扩展引入安全团队脚本的工作正在进行中。这些可以在一个小控制台中打开和关</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闭。我们还在探索哪些层次是工程师所需要的。</w:t>
      </w:r>
    </w:p>
    <w:p>
      <w:pPr>
        <w:pStyle w:val="6"/>
        <w:spacing w:line="300" w:lineRule="auto"/>
        <w:ind w:right="97" w:firstLine="599"/>
        <w:jc w:val="both"/>
        <w:rPr>
          <w:sz w:val="24"/>
          <w:szCs w:val="24"/>
        </w:rPr>
      </w:pPr>
      <w:r>
        <w:rPr>
          <w:rFonts w:ascii="Times New Roman" w:eastAsia="Times New Roman"/>
          <w:spacing w:val="-6"/>
          <w:sz w:val="24"/>
          <w:szCs w:val="24"/>
        </w:rPr>
        <w:t>BITE</w:t>
      </w:r>
      <w:r>
        <w:rPr>
          <w:sz w:val="24"/>
          <w:szCs w:val="24"/>
        </w:rPr>
        <w:t>努力满足所有测试人员的各种需求。起初这些特性都是各自独立的扩展，但是在意识到整体要大于部分之和以后，我们着手进行整合，把这些特性都集中于</w:t>
      </w:r>
      <w:r>
        <w:rPr>
          <w:rFonts w:ascii="Times New Roman" w:eastAsia="Times New Roman"/>
          <w:spacing w:val="-6"/>
          <w:sz w:val="24"/>
          <w:szCs w:val="24"/>
        </w:rPr>
        <w:t>BITE</w:t>
      </w:r>
      <w:r>
        <w:rPr>
          <w:sz w:val="24"/>
          <w:szCs w:val="24"/>
        </w:rPr>
        <w:t>之中。</w:t>
      </w:r>
    </w:p>
    <w:p>
      <w:pPr>
        <w:pStyle w:val="6"/>
        <w:spacing w:line="300" w:lineRule="auto"/>
        <w:ind w:right="142" w:firstLine="599"/>
        <w:jc w:val="both"/>
        <w:rPr>
          <w:sz w:val="24"/>
          <w:szCs w:val="24"/>
        </w:rPr>
      </w:pPr>
      <w:r>
        <w:rPr>
          <w:sz w:val="24"/>
          <w:szCs w:val="24"/>
        </w:rPr>
        <w:t>跟其他实验一样，我们希望能在不久之后将这些特性开放给更大的测试社区。</w:t>
      </w:r>
    </w:p>
    <w:p>
      <w:pPr>
        <w:pStyle w:val="6"/>
        <w:spacing w:line="300" w:lineRule="auto"/>
        <w:ind w:right="97" w:firstLine="599"/>
        <w:jc w:val="both"/>
        <w:rPr>
          <w:sz w:val="24"/>
          <w:szCs w:val="24"/>
        </w:rPr>
      </w:pPr>
      <w:r>
        <w:rPr>
          <w:rFonts w:ascii="Times New Roman" w:eastAsia="Times New Roman"/>
          <w:spacing w:val="-6"/>
          <w:sz w:val="24"/>
          <w:szCs w:val="24"/>
        </w:rPr>
        <w:t>BITE</w:t>
      </w:r>
      <w:r>
        <w:rPr>
          <w:sz w:val="24"/>
          <w:szCs w:val="24"/>
        </w:rPr>
        <w:t xml:space="preserve">项目已经开源（见附件 </w:t>
      </w:r>
      <w:r>
        <w:rPr>
          <w:rFonts w:ascii="Times New Roman" w:eastAsia="Times New Roman"/>
          <w:spacing w:val="-4"/>
          <w:sz w:val="24"/>
          <w:szCs w:val="24"/>
        </w:rPr>
        <w:t>C</w:t>
      </w:r>
      <w:r>
        <w:rPr>
          <w:spacing w:val="-4"/>
          <w:sz w:val="24"/>
          <w:szCs w:val="24"/>
        </w:rPr>
        <w:t>）</w:t>
      </w:r>
      <w:r>
        <w:rPr>
          <w:sz w:val="24"/>
          <w:szCs w:val="24"/>
        </w:rPr>
        <w:t>。</w:t>
      </w:r>
      <w:r>
        <w:rPr>
          <w:rFonts w:ascii="Times New Roman" w:eastAsia="Times New Roman"/>
          <w:sz w:val="24"/>
          <w:szCs w:val="24"/>
        </w:rPr>
        <w:t>Alexis</w:t>
      </w:r>
      <w:r>
        <w:rPr>
          <w:rFonts w:ascii="Times New Roman" w:eastAsia="Times New Roman"/>
          <w:spacing w:val="41"/>
          <w:sz w:val="24"/>
          <w:szCs w:val="24"/>
        </w:rPr>
        <w:t xml:space="preserve"> </w:t>
      </w:r>
      <w:r>
        <w:rPr>
          <w:rFonts w:ascii="Times New Roman" w:eastAsia="Times New Roman"/>
          <w:spacing w:val="-4"/>
          <w:sz w:val="24"/>
          <w:szCs w:val="24"/>
        </w:rPr>
        <w:t>O.Torres</w:t>
      </w:r>
      <w:r>
        <w:rPr>
          <w:sz w:val="24"/>
          <w:szCs w:val="24"/>
        </w:rPr>
        <w:t>是前技术主管；</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tabs>
          <w:tab w:val="left" w:pos="1029"/>
          <w:tab w:val="left" w:pos="1374"/>
          <w:tab w:val="left" w:pos="2154"/>
          <w:tab w:val="left" w:pos="4298"/>
        </w:tabs>
        <w:spacing w:before="54" w:line="300" w:lineRule="auto"/>
        <w:ind w:right="97"/>
        <w:rPr>
          <w:sz w:val="24"/>
          <w:szCs w:val="24"/>
        </w:rPr>
      </w:pPr>
      <w:r>
        <w:rPr>
          <w:rFonts w:ascii="Times New Roman" w:eastAsia="Times New Roman"/>
          <w:sz w:val="24"/>
          <w:szCs w:val="24"/>
        </w:rPr>
        <w:t>Jason</w:t>
      </w:r>
      <w:r>
        <w:rPr>
          <w:rFonts w:ascii="Times New Roman" w:eastAsia="Times New Roman"/>
          <w:sz w:val="24"/>
          <w:szCs w:val="24"/>
        </w:rPr>
        <w:tab/>
      </w:r>
      <w:r>
        <w:rPr>
          <w:rFonts w:ascii="Times New Roman" w:eastAsia="Times New Roman"/>
          <w:sz w:val="24"/>
          <w:szCs w:val="24"/>
        </w:rPr>
        <w:t>Stredwick</w:t>
      </w:r>
      <w:r>
        <w:rPr>
          <w:sz w:val="24"/>
          <w:szCs w:val="24"/>
        </w:rPr>
        <w:t>是现任技术主管，成员包括</w:t>
      </w:r>
      <w:r>
        <w:rPr>
          <w:sz w:val="24"/>
          <w:szCs w:val="24"/>
        </w:rPr>
        <w:tab/>
      </w:r>
      <w:r>
        <w:rPr>
          <w:sz w:val="24"/>
          <w:szCs w:val="24"/>
        </w:rPr>
        <w:tab/>
      </w:r>
      <w:r>
        <w:rPr>
          <w:rFonts w:ascii="Times New Roman" w:eastAsia="Times New Roman"/>
          <w:sz w:val="24"/>
          <w:szCs w:val="24"/>
        </w:rPr>
        <w:t>Joe</w:t>
      </w:r>
      <w:r>
        <w:rPr>
          <w:rFonts w:ascii="Times New Roman" w:eastAsia="Times New Roman"/>
          <w:sz w:val="24"/>
          <w:szCs w:val="24"/>
        </w:rPr>
        <w:tab/>
      </w:r>
      <w:r>
        <w:rPr>
          <w:rFonts w:ascii="Times New Roman" w:eastAsia="Times New Roman"/>
          <w:spacing w:val="-8"/>
          <w:sz w:val="24"/>
          <w:szCs w:val="24"/>
        </w:rPr>
        <w:t>Muharsky</w:t>
      </w:r>
      <w:r>
        <w:rPr>
          <w:sz w:val="24"/>
          <w:szCs w:val="24"/>
        </w:rPr>
        <w:t>、</w:t>
      </w:r>
      <w:r>
        <w:rPr>
          <w:rFonts w:ascii="Times New Roman" w:eastAsia="Times New Roman"/>
          <w:sz w:val="24"/>
          <w:szCs w:val="24"/>
        </w:rPr>
        <w:t>Po</w:t>
      </w:r>
      <w:r>
        <w:rPr>
          <w:rFonts w:ascii="Times New Roman" w:eastAsia="Times New Roman"/>
          <w:sz w:val="24"/>
          <w:szCs w:val="24"/>
        </w:rPr>
        <w:tab/>
      </w:r>
      <w:r>
        <w:rPr>
          <w:rFonts w:ascii="Times New Roman" w:eastAsia="Times New Roman"/>
          <w:spacing w:val="-11"/>
          <w:sz w:val="24"/>
          <w:szCs w:val="24"/>
        </w:rPr>
        <w:t>Hu</w:t>
      </w:r>
      <w:r>
        <w:rPr>
          <w:spacing w:val="-16"/>
          <w:sz w:val="24"/>
          <w:szCs w:val="24"/>
        </w:rPr>
        <w:t>、</w:t>
      </w:r>
      <w:r>
        <w:rPr>
          <w:rFonts w:ascii="Times New Roman" w:eastAsia="Times New Roman"/>
          <w:sz w:val="24"/>
          <w:szCs w:val="24"/>
        </w:rPr>
        <w:t>Danielle</w:t>
      </w:r>
      <w:r>
        <w:rPr>
          <w:rFonts w:ascii="Times New Roman" w:eastAsia="Times New Roman"/>
          <w:spacing w:val="7"/>
          <w:sz w:val="24"/>
          <w:szCs w:val="24"/>
        </w:rPr>
        <w:t xml:space="preserve"> </w:t>
      </w:r>
      <w:r>
        <w:rPr>
          <w:rFonts w:ascii="Times New Roman" w:eastAsia="Times New Roman"/>
          <w:sz w:val="24"/>
          <w:szCs w:val="24"/>
        </w:rPr>
        <w:t>Drew</w:t>
      </w:r>
      <w:r>
        <w:rPr>
          <w:sz w:val="24"/>
          <w:szCs w:val="24"/>
        </w:rPr>
        <w:t>、</w:t>
      </w:r>
      <w:r>
        <w:rPr>
          <w:rFonts w:ascii="Times New Roman" w:eastAsia="Times New Roman"/>
          <w:sz w:val="24"/>
          <w:szCs w:val="24"/>
        </w:rPr>
        <w:t>Julie</w:t>
      </w:r>
      <w:r>
        <w:rPr>
          <w:rFonts w:ascii="Times New Roman" w:eastAsia="Times New Roman"/>
          <w:spacing w:val="8"/>
          <w:sz w:val="24"/>
          <w:szCs w:val="24"/>
        </w:rPr>
        <w:t xml:space="preserve"> </w:t>
      </w:r>
      <w:r>
        <w:rPr>
          <w:rFonts w:ascii="Times New Roman" w:eastAsia="Times New Roman"/>
          <w:sz w:val="24"/>
          <w:szCs w:val="24"/>
        </w:rPr>
        <w:t>Ralph</w:t>
      </w:r>
      <w:r>
        <w:rPr>
          <w:rFonts w:ascii="Times New Roman" w:eastAsia="Times New Roman"/>
          <w:spacing w:val="-9"/>
          <w:sz w:val="24"/>
          <w:szCs w:val="24"/>
        </w:rPr>
        <w:t xml:space="preserve"> </w:t>
      </w:r>
      <w:r>
        <w:rPr>
          <w:sz w:val="24"/>
          <w:szCs w:val="24"/>
        </w:rPr>
        <w:t>和</w:t>
      </w:r>
      <w:r>
        <w:rPr>
          <w:spacing w:val="-69"/>
          <w:sz w:val="24"/>
          <w:szCs w:val="24"/>
        </w:rPr>
        <w:t xml:space="preserve"> </w:t>
      </w:r>
      <w:r>
        <w:rPr>
          <w:rFonts w:ascii="Times New Roman" w:eastAsia="Times New Roman"/>
          <w:sz w:val="24"/>
          <w:szCs w:val="24"/>
        </w:rPr>
        <w:t xml:space="preserve">Richard </w:t>
      </w:r>
      <w:r>
        <w:rPr>
          <w:rFonts w:ascii="Times New Roman" w:eastAsia="Times New Roman"/>
          <w:spacing w:val="-8"/>
          <w:sz w:val="24"/>
          <w:szCs w:val="24"/>
        </w:rPr>
        <w:t>Bustamante</w:t>
      </w:r>
      <w:r>
        <w:rPr>
          <w:sz w:val="24"/>
          <w:szCs w:val="24"/>
        </w:rPr>
        <w:t>。他们在工作之余一起完成</w:t>
      </w:r>
      <w:r>
        <w:rPr>
          <w:spacing w:val="-4"/>
          <w:sz w:val="24"/>
          <w:szCs w:val="24"/>
        </w:rPr>
        <w:t xml:space="preserve"> </w:t>
      </w:r>
      <w:r>
        <w:rPr>
          <w:rFonts w:ascii="Times New Roman" w:eastAsia="Times New Roman"/>
          <w:spacing w:val="-5"/>
          <w:sz w:val="24"/>
          <w:szCs w:val="24"/>
        </w:rPr>
        <w:t>BITE</w:t>
      </w:r>
      <w:r>
        <w:rPr>
          <w:rFonts w:ascii="Times New Roman" w:eastAsia="Times New Roman"/>
          <w:spacing w:val="-2"/>
          <w:sz w:val="24"/>
          <w:szCs w:val="24"/>
        </w:rPr>
        <w:t xml:space="preserve"> </w:t>
      </w:r>
      <w:r>
        <w:rPr>
          <w:sz w:val="24"/>
          <w:szCs w:val="24"/>
        </w:rPr>
        <w:t>项目。到本书写作之时，有几个公司已经将</w:t>
      </w:r>
      <w:r>
        <w:rPr>
          <w:rFonts w:ascii="Times New Roman" w:eastAsia="Times New Roman"/>
          <w:spacing w:val="-6"/>
          <w:sz w:val="24"/>
          <w:szCs w:val="24"/>
        </w:rPr>
        <w:t>BITE</w:t>
      </w:r>
      <w:r>
        <w:rPr>
          <w:sz w:val="24"/>
          <w:szCs w:val="24"/>
        </w:rPr>
        <w:t>移植到他们自己的平台之上，同时</w:t>
      </w:r>
      <w:r>
        <w:rPr>
          <w:rFonts w:ascii="Times New Roman" w:eastAsia="Times New Roman"/>
          <w:sz w:val="24"/>
          <w:szCs w:val="24"/>
        </w:rPr>
        <w:t>FireFox</w:t>
      </w:r>
      <w:r>
        <w:rPr>
          <w:sz w:val="24"/>
          <w:szCs w:val="24"/>
        </w:rPr>
        <w:t>和</w:t>
      </w:r>
      <w:r>
        <w:rPr>
          <w:rFonts w:ascii="Times New Roman" w:eastAsia="Times New Roman"/>
          <w:spacing w:val="-8"/>
          <w:sz w:val="24"/>
          <w:szCs w:val="24"/>
        </w:rPr>
        <w:t>IE</w:t>
      </w:r>
      <w:r>
        <w:rPr>
          <w:sz w:val="24"/>
          <w:szCs w:val="24"/>
        </w:rPr>
        <w:t>的移植也在进行中。</w:t>
      </w:r>
    </w:p>
    <w:p>
      <w:pPr>
        <w:pStyle w:val="6"/>
        <w:spacing w:before="3"/>
        <w:ind w:left="0"/>
        <w:rPr>
          <w:sz w:val="22"/>
          <w:szCs w:val="24"/>
        </w:rPr>
      </w:pPr>
    </w:p>
    <w:p>
      <w:pPr>
        <w:pStyle w:val="12"/>
        <w:numPr>
          <w:ilvl w:val="2"/>
          <w:numId w:val="20"/>
        </w:numPr>
        <w:tabs>
          <w:tab w:val="left" w:pos="1248"/>
        </w:tabs>
        <w:spacing w:before="84" w:after="0" w:line="240" w:lineRule="auto"/>
        <w:ind w:left="1247" w:right="0" w:hanging="1096"/>
        <w:jc w:val="left"/>
        <w:rPr>
          <w:rFonts w:ascii="Times New Roman"/>
          <w:b/>
          <w:sz w:val="32"/>
          <w:szCs w:val="21"/>
        </w:rPr>
      </w:pPr>
      <w:bookmarkStart w:id="323" w:name="3.2.10 Google Test Analytics"/>
      <w:bookmarkEnd w:id="323"/>
      <w:bookmarkStart w:id="324" w:name="_bookmark168"/>
      <w:bookmarkEnd w:id="324"/>
      <w:r>
        <w:rPr>
          <w:sz w:val="21"/>
          <w:szCs w:val="21"/>
        </w:rPr>
        <w:fldChar w:fldCharType="begin"/>
      </w:r>
      <w:r>
        <w:rPr>
          <w:sz w:val="21"/>
          <w:szCs w:val="21"/>
        </w:rPr>
        <w:instrText xml:space="preserve"> HYPERLINK \l "_bookmark52" </w:instrText>
      </w:r>
      <w:r>
        <w:rPr>
          <w:sz w:val="21"/>
          <w:szCs w:val="21"/>
        </w:rPr>
        <w:fldChar w:fldCharType="separate"/>
      </w:r>
      <w:bookmarkStart w:id="325" w:name="_bookmark168"/>
      <w:bookmarkEnd w:id="325"/>
      <w:r>
        <w:rPr>
          <w:rFonts w:ascii="Times New Roman"/>
          <w:b/>
          <w:color w:val="0000ED"/>
          <w:sz w:val="32"/>
          <w:szCs w:val="21"/>
          <w:u w:val="single" w:color="0000ED"/>
        </w:rPr>
        <w:t xml:space="preserve">Google </w:t>
      </w:r>
      <w:r>
        <w:rPr>
          <w:rFonts w:ascii="Times New Roman"/>
          <w:b/>
          <w:color w:val="0000ED"/>
          <w:spacing w:val="-16"/>
          <w:sz w:val="32"/>
          <w:szCs w:val="21"/>
          <w:u w:val="single" w:color="0000ED"/>
        </w:rPr>
        <w:t>Test</w:t>
      </w:r>
      <w:r>
        <w:rPr>
          <w:rFonts w:ascii="Times New Roman"/>
          <w:b/>
          <w:color w:val="0000ED"/>
          <w:spacing w:val="30"/>
          <w:sz w:val="32"/>
          <w:szCs w:val="21"/>
          <w:u w:val="single" w:color="0000ED"/>
        </w:rPr>
        <w:t xml:space="preserve"> </w:t>
      </w:r>
      <w:r>
        <w:rPr>
          <w:rFonts w:ascii="Times New Roman"/>
          <w:b/>
          <w:color w:val="0000ED"/>
          <w:spacing w:val="3"/>
          <w:sz w:val="32"/>
          <w:szCs w:val="21"/>
          <w:u w:val="single" w:color="0000ED"/>
        </w:rPr>
        <w:t>Analytics</w:t>
      </w:r>
      <w:r>
        <w:rPr>
          <w:rFonts w:ascii="Times New Roman"/>
          <w:b/>
          <w:color w:val="0000ED"/>
          <w:spacing w:val="3"/>
          <w:sz w:val="32"/>
          <w:szCs w:val="21"/>
          <w:u w:val="single" w:color="0000ED"/>
        </w:rPr>
        <w:fldChar w:fldCharType="end"/>
      </w:r>
    </w:p>
    <w:p>
      <w:pPr>
        <w:pStyle w:val="6"/>
        <w:ind w:left="0"/>
        <w:rPr>
          <w:rFonts w:ascii="Times New Roman"/>
          <w:b/>
          <w:sz w:val="18"/>
          <w:szCs w:val="24"/>
        </w:rPr>
      </w:pPr>
    </w:p>
    <w:p>
      <w:pPr>
        <w:pStyle w:val="6"/>
        <w:spacing w:before="9"/>
        <w:ind w:left="0"/>
        <w:rPr>
          <w:rFonts w:ascii="Times New Roman"/>
          <w:b/>
          <w:sz w:val="13"/>
          <w:szCs w:val="24"/>
        </w:rPr>
      </w:pPr>
    </w:p>
    <w:p>
      <w:pPr>
        <w:pStyle w:val="6"/>
        <w:spacing w:before="58" w:line="292" w:lineRule="auto"/>
        <w:ind w:right="142" w:firstLine="599"/>
        <w:rPr>
          <w:sz w:val="24"/>
          <w:szCs w:val="24"/>
        </w:rPr>
      </w:pPr>
      <w:r>
        <w:rPr>
          <w:sz w:val="24"/>
          <w:szCs w:val="24"/>
        </w:rPr>
        <w:t>如前文所述，风险分析极端的重要，但却经常用各种私制的电子表格</w:t>
      </w:r>
    </w:p>
    <w:p>
      <w:pPr>
        <w:spacing w:after="0" w:line="292" w:lineRule="auto"/>
        <w:rPr>
          <w:sz w:val="21"/>
          <w:szCs w:val="21"/>
        </w:rPr>
        <w:sectPr>
          <w:pgSz w:w="5050" w:h="6630"/>
          <w:pgMar w:top="60" w:right="0" w:bottom="360" w:left="0" w:header="0" w:footer="80" w:gutter="0"/>
          <w:pgNumType w:fmt="decimal"/>
          <w:cols w:space="720" w:num="1"/>
        </w:sectPr>
      </w:pPr>
    </w:p>
    <w:p>
      <w:pPr>
        <w:pStyle w:val="6"/>
        <w:spacing w:before="39" w:line="297" w:lineRule="auto"/>
        <w:ind w:right="442"/>
        <w:jc w:val="both"/>
        <w:rPr>
          <w:sz w:val="24"/>
          <w:szCs w:val="24"/>
        </w:rPr>
      </w:pPr>
      <w:r>
        <w:rPr>
          <w:sz w:val="24"/>
          <w:szCs w:val="24"/>
        </w:rPr>
        <w:t>来实现，或者更糟，仅凭拍脑袋决定。电子表格方式存在以下几个缺点。</w:t>
      </w:r>
    </w:p>
    <w:p>
      <w:pPr>
        <w:pStyle w:val="6"/>
        <w:spacing w:before="4" w:line="300" w:lineRule="auto"/>
        <w:ind w:right="142" w:firstLine="599"/>
        <w:rPr>
          <w:sz w:val="24"/>
          <w:szCs w:val="24"/>
        </w:rPr>
      </w:pPr>
      <w:r>
        <w:rPr>
          <w:sz w:val="24"/>
          <w:szCs w:val="24"/>
        </w:rPr>
        <w:t>各种私制的电子表格格式不统 一，无法汇总数据，难以跨项目分析和比较。</w:t>
      </w:r>
    </w:p>
    <w:p>
      <w:pPr>
        <w:pStyle w:val="6"/>
        <w:spacing w:line="300" w:lineRule="auto"/>
        <w:ind w:right="95" w:firstLine="599"/>
        <w:rPr>
          <w:sz w:val="24"/>
          <w:szCs w:val="24"/>
        </w:rPr>
      </w:pPr>
      <w:r>
        <w:rPr>
          <w:sz w:val="24"/>
          <w:szCs w:val="24"/>
        </w:rPr>
        <w:t>一些简单但却重要的东西如</w:t>
      </w:r>
      <w:r>
        <w:rPr>
          <w:rFonts w:ascii="Times New Roman" w:eastAsia="Times New Roman"/>
          <w:sz w:val="24"/>
          <w:szCs w:val="24"/>
        </w:rPr>
        <w:t xml:space="preserve">ACC </w:t>
      </w:r>
      <w:r>
        <w:rPr>
          <w:sz w:val="24"/>
          <w:szCs w:val="24"/>
        </w:rPr>
        <w:t>中的</w:t>
      </w:r>
      <w:r>
        <w:rPr>
          <w:rFonts w:ascii="Times New Roman" w:eastAsia="Times New Roman"/>
          <w:sz w:val="24"/>
          <w:szCs w:val="24"/>
        </w:rPr>
        <w:t>4</w:t>
      </w:r>
      <w:r>
        <w:rPr>
          <w:sz w:val="24"/>
          <w:szCs w:val="24"/>
        </w:rPr>
        <w:t>分制的评价机制和命名方式， 在这些电子表格中有时会被裁剪掉。</w:t>
      </w:r>
    </w:p>
    <w:p>
      <w:pPr>
        <w:pStyle w:val="6"/>
        <w:spacing w:line="300" w:lineRule="auto"/>
        <w:ind w:right="142" w:firstLine="599"/>
        <w:jc w:val="both"/>
        <w:rPr>
          <w:sz w:val="24"/>
          <w:szCs w:val="24"/>
        </w:rPr>
      </w:pPr>
      <w:r>
        <w:rPr>
          <w:sz w:val="24"/>
          <w:szCs w:val="24"/>
        </w:rPr>
        <w:t>不同团队之间的工作透明性十分有限，因为不存在一个中心库，大家只是按照需知原则进行临时性的分</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享。</w:t>
      </w:r>
    </w:p>
    <w:p>
      <w:pPr>
        <w:pStyle w:val="6"/>
        <w:spacing w:before="96" w:line="300" w:lineRule="auto"/>
        <w:ind w:right="142" w:firstLine="599"/>
        <w:jc w:val="both"/>
        <w:rPr>
          <w:sz w:val="24"/>
          <w:szCs w:val="24"/>
        </w:rPr>
      </w:pPr>
      <w:r>
        <w:rPr>
          <w:sz w:val="24"/>
          <w:szCs w:val="24"/>
        </w:rPr>
        <w:t>实现风险分析到产品指标的关联所需要的工作量很大，一般不会被电子表格支持。</w:t>
      </w:r>
    </w:p>
    <w:p>
      <w:pPr>
        <w:pStyle w:val="6"/>
        <w:spacing w:line="300" w:lineRule="auto"/>
        <w:ind w:right="97" w:firstLine="599"/>
        <w:rPr>
          <w:sz w:val="24"/>
          <w:szCs w:val="24"/>
        </w:rPr>
      </w:pPr>
      <w:r>
        <w:rPr>
          <w:rFonts w:ascii="Times New Roman" w:eastAsia="Times New Roman"/>
          <w:spacing w:val="-3"/>
          <w:sz w:val="24"/>
          <w:szCs w:val="24"/>
        </w:rPr>
        <w:t>Google</w:t>
      </w:r>
      <w:r>
        <w:rPr>
          <w:rFonts w:ascii="Times New Roman" w:eastAsia="Times New Roman"/>
          <w:spacing w:val="57"/>
          <w:sz w:val="24"/>
          <w:szCs w:val="24"/>
        </w:rPr>
        <w:t xml:space="preserve"> </w:t>
      </w:r>
      <w:r>
        <w:rPr>
          <w:rFonts w:ascii="Times New Roman" w:eastAsia="Times New Roman"/>
          <w:spacing w:val="-8"/>
          <w:sz w:val="24"/>
          <w:szCs w:val="24"/>
        </w:rPr>
        <w:t>Test</w:t>
      </w:r>
      <w:r>
        <w:rPr>
          <w:rFonts w:ascii="Times New Roman" w:eastAsia="Times New Roman"/>
          <w:spacing w:val="48"/>
          <w:sz w:val="24"/>
          <w:szCs w:val="24"/>
        </w:rPr>
        <w:t xml:space="preserve"> </w:t>
      </w:r>
      <w:r>
        <w:rPr>
          <w:rFonts w:ascii="Times New Roman" w:eastAsia="Times New Roman"/>
          <w:spacing w:val="-4"/>
          <w:sz w:val="24"/>
          <w:szCs w:val="24"/>
        </w:rPr>
        <w:t>Analytics</w:t>
      </w:r>
      <w:r>
        <w:rPr>
          <w:rFonts w:ascii="Times New Roman" w:eastAsia="Times New Roman"/>
          <w:spacing w:val="26"/>
          <w:sz w:val="24"/>
          <w:szCs w:val="24"/>
        </w:rPr>
        <w:t xml:space="preserve"> (</w:t>
      </w:r>
      <w:r>
        <w:rPr>
          <w:rFonts w:ascii="Times New Roman" w:eastAsia="Times New Roman"/>
          <w:spacing w:val="-8"/>
          <w:sz w:val="24"/>
          <w:szCs w:val="24"/>
        </w:rPr>
        <w:t>GTA)</w:t>
      </w:r>
      <w:r>
        <w:rPr>
          <w:sz w:val="24"/>
          <w:szCs w:val="24"/>
        </w:rPr>
        <w:t>尝试解决这些问题。</w:t>
      </w:r>
      <w:r>
        <w:rPr>
          <w:rFonts w:ascii="Times New Roman" w:eastAsia="Times New Roman"/>
          <w:spacing w:val="-16"/>
          <w:sz w:val="24"/>
          <w:szCs w:val="24"/>
        </w:rPr>
        <w:t>GTA</w:t>
      </w:r>
      <w:r>
        <w:rPr>
          <w:sz w:val="24"/>
          <w:szCs w:val="24"/>
        </w:rPr>
        <w:t>是一个方便数据输入和风险可视化的</w:t>
      </w:r>
      <w:r>
        <w:rPr>
          <w:rFonts w:ascii="Times New Roman" w:eastAsia="Times New Roman"/>
          <w:spacing w:val="3"/>
          <w:sz w:val="24"/>
          <w:szCs w:val="24"/>
        </w:rPr>
        <w:t>web</w:t>
      </w:r>
      <w:r>
        <w:rPr>
          <w:sz w:val="24"/>
          <w:szCs w:val="24"/>
        </w:rPr>
        <w:t>应用。</w:t>
      </w:r>
      <w:r>
        <w:rPr>
          <w:rFonts w:ascii="Times New Roman" w:eastAsia="Times New Roman"/>
          <w:spacing w:val="-14"/>
          <w:sz w:val="24"/>
          <w:szCs w:val="24"/>
        </w:rPr>
        <w:t xml:space="preserve">GTA </w:t>
      </w:r>
      <w:r>
        <w:rPr>
          <w:sz w:val="24"/>
          <w:szCs w:val="24"/>
        </w:rPr>
        <w:t>的</w:t>
      </w:r>
      <w:r>
        <w:rPr>
          <w:rFonts w:ascii="Times New Roman" w:eastAsia="Times New Roman"/>
          <w:spacing w:val="-17"/>
          <w:sz w:val="24"/>
          <w:szCs w:val="24"/>
        </w:rPr>
        <w:t>UI</w:t>
      </w:r>
      <w:r>
        <w:rPr>
          <w:sz w:val="24"/>
          <w:szCs w:val="24"/>
        </w:rPr>
        <w:t>设计结合了</w:t>
      </w:r>
      <w:r>
        <w:rPr>
          <w:rFonts w:ascii="Times New Roman" w:eastAsia="Times New Roman"/>
          <w:spacing w:val="-7"/>
          <w:sz w:val="24"/>
          <w:szCs w:val="24"/>
        </w:rPr>
        <w:t>ACC</w:t>
      </w:r>
      <w:r>
        <w:rPr>
          <w:sz w:val="24"/>
          <w:szCs w:val="24"/>
        </w:rPr>
        <w:t>的最佳实践。通过统一数据格式，经理和总监们可以在一个视图中看到各种产品的风险， 易于定位高风险领域并分配资源。</w:t>
      </w:r>
    </w:p>
    <w:p>
      <w:pPr>
        <w:pStyle w:val="6"/>
        <w:spacing w:line="379" w:lineRule="exact"/>
        <w:ind w:left="599"/>
        <w:jc w:val="center"/>
        <w:rPr>
          <w:sz w:val="24"/>
          <w:szCs w:val="24"/>
        </w:rPr>
      </w:pPr>
      <w:r>
        <w:rPr>
          <w:rFonts w:ascii="Times New Roman" w:eastAsia="Times New Roman"/>
          <w:spacing w:val="-14"/>
          <w:sz w:val="24"/>
          <w:szCs w:val="24"/>
        </w:rPr>
        <w:t xml:space="preserve">GTA </w:t>
      </w:r>
      <w:r>
        <w:rPr>
          <w:spacing w:val="-5"/>
          <w:sz w:val="24"/>
          <w:szCs w:val="24"/>
        </w:rPr>
        <w:t xml:space="preserve">支持基于 </w:t>
      </w:r>
      <w:r>
        <w:rPr>
          <w:rFonts w:ascii="Times New Roman" w:eastAsia="Times New Roman"/>
          <w:spacing w:val="-5"/>
          <w:sz w:val="24"/>
          <w:szCs w:val="24"/>
        </w:rPr>
        <w:t>ACC</w:t>
      </w:r>
      <w:r>
        <w:rPr>
          <w:rFonts w:ascii="Times New Roman" w:eastAsia="Times New Roman"/>
          <w:spacing w:val="49"/>
          <w:sz w:val="24"/>
          <w:szCs w:val="24"/>
        </w:rPr>
        <w:t xml:space="preserve"> </w:t>
      </w:r>
      <w:r>
        <w:rPr>
          <w:sz w:val="24"/>
          <w:szCs w:val="24"/>
        </w:rPr>
        <w:t>模型的风险</w:t>
      </w:r>
    </w:p>
    <w:p>
      <w:pPr>
        <w:spacing w:after="0" w:line="379" w:lineRule="exact"/>
        <w:jc w:val="center"/>
        <w:rPr>
          <w:sz w:val="21"/>
          <w:szCs w:val="21"/>
        </w:rPr>
        <w:sectPr>
          <w:pgSz w:w="5050" w:h="6630"/>
          <w:pgMar w:top="80" w:right="0" w:bottom="360" w:left="0" w:header="0" w:footer="80" w:gutter="0"/>
          <w:pgNumType w:fmt="decimal"/>
          <w:cols w:space="720" w:num="1"/>
        </w:sectPr>
      </w:pPr>
    </w:p>
    <w:p>
      <w:pPr>
        <w:pStyle w:val="6"/>
        <w:spacing w:before="34" w:line="300" w:lineRule="auto"/>
        <w:ind w:right="46"/>
        <w:rPr>
          <w:sz w:val="24"/>
          <w:szCs w:val="24"/>
        </w:rPr>
      </w:pPr>
      <w:r>
        <w:rPr>
          <w:sz w:val="24"/>
          <w:szCs w:val="24"/>
        </w:rPr>
        <w:t>分析。特质和组件通过快易表单输入并生成一个表格（见图</w:t>
      </w:r>
      <w:r>
        <w:rPr>
          <w:rFonts w:ascii="Times New Roman" w:eastAsia="Times New Roman"/>
          <w:sz w:val="24"/>
          <w:szCs w:val="24"/>
        </w:rPr>
        <w:t>3.42</w:t>
      </w:r>
      <w:r>
        <w:rPr>
          <w:sz w:val="24"/>
          <w:szCs w:val="24"/>
        </w:rPr>
        <w:t>和图</w:t>
      </w:r>
      <w:r>
        <w:rPr>
          <w:rFonts w:ascii="Times New Roman" w:eastAsia="Times New Roman"/>
          <w:sz w:val="24"/>
          <w:szCs w:val="24"/>
        </w:rPr>
        <w:t>3.43</w:t>
      </w:r>
      <w:r>
        <w:rPr>
          <w:sz w:val="24"/>
          <w:szCs w:val="24"/>
        </w:rPr>
        <w:t>）。测试计划者可以在表格的交叉点添加能力（见图</w:t>
      </w:r>
      <w:r>
        <w:rPr>
          <w:rFonts w:ascii="Times New Roman" w:eastAsia="Times New Roman"/>
          <w:sz w:val="24"/>
          <w:szCs w:val="24"/>
        </w:rPr>
        <w:t>3.44</w:t>
      </w:r>
      <w:r>
        <w:rPr>
          <w:sz w:val="24"/>
          <w:szCs w:val="24"/>
        </w:rPr>
        <w:t xml:space="preserve">）。对各能力点，只需要从下拉列表中选择频率和影响值即可完成风险输入。这些数据会被汇总到风险视图。简单的，各领域的总风险（见图 </w:t>
      </w:r>
      <w:r>
        <w:rPr>
          <w:rFonts w:ascii="Times New Roman" w:eastAsia="Times New Roman"/>
          <w:sz w:val="24"/>
          <w:szCs w:val="24"/>
        </w:rPr>
        <w:t>3.45</w:t>
      </w:r>
      <w:r>
        <w:rPr>
          <w:sz w:val="24"/>
          <w:szCs w:val="24"/>
        </w:rPr>
        <w:t>）是各能力点风险的平均值（是的，一个高风险的能力会被许多其他很低风险的能力掩盖住。这并不经常发生，但</w:t>
      </w:r>
      <w:r>
        <w:rPr>
          <w:rFonts w:ascii="Times New Roman" w:eastAsia="Times New Roman"/>
          <w:sz w:val="24"/>
          <w:szCs w:val="24"/>
        </w:rPr>
        <w:t>GTA</w:t>
      </w:r>
      <w:r>
        <w:rPr>
          <w:sz w:val="24"/>
          <w:szCs w:val="24"/>
        </w:rPr>
        <w:t>秉承了简单的设计理念，它不会代替常</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识和审慎分析）。</w:t>
      </w:r>
    </w:p>
    <w:p>
      <w:pPr>
        <w:spacing w:after="0"/>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98800" cy="1919605"/>
            <wp:effectExtent l="0" t="0" r="0" b="0"/>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97" cstate="print"/>
                    <a:stretch>
                      <a:fillRect/>
                    </a:stretch>
                  </pic:blipFill>
                  <pic:spPr>
                    <a:xfrm>
                      <a:off x="0" y="0"/>
                      <a:ext cx="3099197" cy="1920239"/>
                    </a:xfrm>
                    <a:prstGeom prst="rect">
                      <a:avLst/>
                    </a:prstGeom>
                  </pic:spPr>
                </pic:pic>
              </a:graphicData>
            </a:graphic>
          </wp:inline>
        </w:drawing>
      </w:r>
    </w:p>
    <w:p>
      <w:pPr>
        <w:spacing w:before="108" w:line="259" w:lineRule="auto"/>
        <w:ind w:left="2394" w:right="188" w:hanging="2205"/>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2"/>
          <w:sz w:val="22"/>
          <w:szCs w:val="21"/>
        </w:rPr>
        <w:t xml:space="preserve">3.42 </w:t>
      </w:r>
      <w:r>
        <w:rPr>
          <w:rFonts w:ascii="Times New Roman" w:hAnsi="Times New Roman" w:eastAsia="Times New Roman"/>
          <w:spacing w:val="-7"/>
          <w:sz w:val="22"/>
          <w:szCs w:val="21"/>
        </w:rPr>
        <w:t xml:space="preserve">Test </w:t>
      </w:r>
      <w:r>
        <w:rPr>
          <w:rFonts w:ascii="Times New Roman" w:hAnsi="Times New Roman" w:eastAsia="Times New Roman"/>
          <w:spacing w:val="-3"/>
          <w:sz w:val="22"/>
          <w:szCs w:val="21"/>
        </w:rPr>
        <w:t>Analytics</w:t>
      </w:r>
      <w:r>
        <w:rPr>
          <w:spacing w:val="-2"/>
          <w:sz w:val="22"/>
          <w:szCs w:val="21"/>
        </w:rPr>
        <w:t>：输入</w:t>
      </w:r>
      <w:r>
        <w:rPr>
          <w:rFonts w:ascii="Times New Roman" w:hAnsi="Times New Roman" w:eastAsia="Times New Roman"/>
          <w:spacing w:val="2"/>
          <w:sz w:val="22"/>
          <w:szCs w:val="21"/>
        </w:rPr>
        <w:t>Google+</w:t>
      </w:r>
      <w:r>
        <w:rPr>
          <w:sz w:val="22"/>
          <w:szCs w:val="21"/>
        </w:rPr>
        <w:t>的特质</w:t>
      </w:r>
    </w:p>
    <w:p>
      <w:pPr>
        <w:spacing w:after="0" w:line="259" w:lineRule="auto"/>
        <w:jc w:val="left"/>
        <w:rPr>
          <w:sz w:val="22"/>
          <w:szCs w:val="21"/>
        </w:rPr>
        <w:sectPr>
          <w:pgSz w:w="5050" w:h="6630"/>
          <w:pgMar w:top="120" w:right="0" w:bottom="360" w:left="0" w:header="0" w:footer="80" w:gutter="0"/>
          <w:pgNumType w:fmt="decimal"/>
          <w:cols w:space="720" w:num="1"/>
        </w:sectPr>
      </w:pPr>
    </w:p>
    <w:p>
      <w:pPr>
        <w:pStyle w:val="6"/>
        <w:rPr>
          <w:sz w:val="18"/>
          <w:szCs w:val="24"/>
        </w:rPr>
      </w:pPr>
      <w:r>
        <w:rPr>
          <w:sz w:val="18"/>
          <w:szCs w:val="24"/>
        </w:rPr>
        <w:drawing>
          <wp:inline distT="0" distB="0" distL="0" distR="0">
            <wp:extent cx="3063240" cy="1919605"/>
            <wp:effectExtent l="0" t="0" r="0" b="0"/>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jpeg"/>
                    <pic:cNvPicPr>
                      <a:picLocks noChangeAspect="1"/>
                    </pic:cNvPicPr>
                  </pic:nvPicPr>
                  <pic:blipFill>
                    <a:blip r:embed="rId98" cstate="print"/>
                    <a:stretch>
                      <a:fillRect/>
                    </a:stretch>
                  </pic:blipFill>
                  <pic:spPr>
                    <a:xfrm>
                      <a:off x="0" y="0"/>
                      <a:ext cx="3063704" cy="1920239"/>
                    </a:xfrm>
                    <a:prstGeom prst="rect">
                      <a:avLst/>
                    </a:prstGeom>
                  </pic:spPr>
                </pic:pic>
              </a:graphicData>
            </a:graphic>
          </wp:inline>
        </w:drawing>
      </w:r>
    </w:p>
    <w:p>
      <w:pPr>
        <w:pStyle w:val="6"/>
        <w:spacing w:before="11"/>
        <w:ind w:left="0"/>
        <w:rPr>
          <w:sz w:val="4"/>
          <w:szCs w:val="24"/>
        </w:rPr>
      </w:pPr>
    </w:p>
    <w:p>
      <w:pPr>
        <w:spacing w:before="77" w:line="259" w:lineRule="auto"/>
        <w:ind w:left="2394" w:right="188" w:hanging="2205"/>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2"/>
          <w:sz w:val="22"/>
          <w:szCs w:val="21"/>
        </w:rPr>
        <w:t xml:space="preserve">3.43 </w:t>
      </w:r>
      <w:r>
        <w:rPr>
          <w:rFonts w:ascii="Times New Roman" w:hAnsi="Times New Roman" w:eastAsia="Times New Roman"/>
          <w:spacing w:val="-7"/>
          <w:sz w:val="22"/>
          <w:szCs w:val="21"/>
        </w:rPr>
        <w:t xml:space="preserve">Test </w:t>
      </w:r>
      <w:r>
        <w:rPr>
          <w:rFonts w:ascii="Times New Roman" w:hAnsi="Times New Roman" w:eastAsia="Times New Roman"/>
          <w:spacing w:val="-3"/>
          <w:sz w:val="22"/>
          <w:szCs w:val="21"/>
        </w:rPr>
        <w:t>Analytics</w:t>
      </w:r>
      <w:r>
        <w:rPr>
          <w:spacing w:val="-2"/>
          <w:sz w:val="22"/>
          <w:szCs w:val="21"/>
        </w:rPr>
        <w:t>：输入</w:t>
      </w:r>
      <w:r>
        <w:rPr>
          <w:rFonts w:ascii="Times New Roman" w:hAnsi="Times New Roman" w:eastAsia="Times New Roman"/>
          <w:spacing w:val="2"/>
          <w:sz w:val="22"/>
          <w:szCs w:val="21"/>
        </w:rPr>
        <w:t>Google+</w:t>
      </w:r>
      <w:r>
        <w:rPr>
          <w:sz w:val="22"/>
          <w:szCs w:val="21"/>
        </w:rPr>
        <w:t>的组件</w:t>
      </w:r>
    </w:p>
    <w:p>
      <w:pPr>
        <w:spacing w:after="0" w:line="259" w:lineRule="auto"/>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92450" cy="1919605"/>
            <wp:effectExtent l="0" t="0" r="0" b="0"/>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jpeg"/>
                    <pic:cNvPicPr>
                      <a:picLocks noChangeAspect="1"/>
                    </pic:cNvPicPr>
                  </pic:nvPicPr>
                  <pic:blipFill>
                    <a:blip r:embed="rId99" cstate="print"/>
                    <a:stretch>
                      <a:fillRect/>
                    </a:stretch>
                  </pic:blipFill>
                  <pic:spPr>
                    <a:xfrm>
                      <a:off x="0" y="0"/>
                      <a:ext cx="3092520" cy="1920239"/>
                    </a:xfrm>
                    <a:prstGeom prst="rect">
                      <a:avLst/>
                    </a:prstGeom>
                  </pic:spPr>
                </pic:pic>
              </a:graphicData>
            </a:graphic>
          </wp:inline>
        </w:drawing>
      </w:r>
    </w:p>
    <w:p>
      <w:pPr>
        <w:spacing w:before="133" w:line="259" w:lineRule="auto"/>
        <w:ind w:left="100" w:right="98" w:firstLine="0"/>
        <w:jc w:val="center"/>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3.44 Test Analytics</w:t>
      </w:r>
      <w:r>
        <w:rPr>
          <w:sz w:val="22"/>
          <w:szCs w:val="21"/>
        </w:rPr>
        <w:t>：在表格的交叉点输入能力，注意计数表示能力点的数量而非风险</w:t>
      </w:r>
    </w:p>
    <w:p>
      <w:pPr>
        <w:spacing w:after="0" w:line="259" w:lineRule="auto"/>
        <w:jc w:val="center"/>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74035" cy="1919605"/>
            <wp:effectExtent l="0" t="0" r="0" b="0"/>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jpeg"/>
                    <pic:cNvPicPr>
                      <a:picLocks noChangeAspect="1"/>
                    </pic:cNvPicPr>
                  </pic:nvPicPr>
                  <pic:blipFill>
                    <a:blip r:embed="rId100" cstate="print"/>
                    <a:stretch>
                      <a:fillRect/>
                    </a:stretch>
                  </pic:blipFill>
                  <pic:spPr>
                    <a:xfrm>
                      <a:off x="0" y="0"/>
                      <a:ext cx="3074214" cy="1920239"/>
                    </a:xfrm>
                    <a:prstGeom prst="rect">
                      <a:avLst/>
                    </a:prstGeom>
                  </pic:spPr>
                </pic:pic>
              </a:graphicData>
            </a:graphic>
          </wp:inline>
        </w:drawing>
      </w:r>
    </w:p>
    <w:p>
      <w:pPr>
        <w:spacing w:before="138" w:line="259" w:lineRule="auto"/>
        <w:ind w:left="2394" w:right="187" w:hanging="2205"/>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3.45 Test Analytics</w:t>
      </w:r>
      <w:r>
        <w:rPr>
          <w:sz w:val="22"/>
          <w:szCs w:val="21"/>
        </w:rPr>
        <w:t>：</w:t>
      </w:r>
      <w:r>
        <w:rPr>
          <w:rFonts w:ascii="Times New Roman" w:hAnsi="Times New Roman" w:eastAsia="Times New Roman"/>
          <w:sz w:val="22"/>
          <w:szCs w:val="21"/>
        </w:rPr>
        <w:t>Google+</w:t>
      </w:r>
      <w:r>
        <w:rPr>
          <w:sz w:val="22"/>
          <w:szCs w:val="21"/>
        </w:rPr>
        <w:t>的风险热图</w:t>
      </w:r>
    </w:p>
    <w:p>
      <w:pPr>
        <w:pStyle w:val="6"/>
        <w:spacing w:before="172" w:line="319" w:lineRule="auto"/>
        <w:ind w:right="142" w:firstLine="599"/>
        <w:jc w:val="both"/>
        <w:rPr>
          <w:sz w:val="24"/>
          <w:szCs w:val="24"/>
        </w:rPr>
      </w:pPr>
      <w:r>
        <w:rPr>
          <w:rFonts w:ascii="Times New Roman" w:eastAsia="Times New Roman"/>
          <w:spacing w:val="-16"/>
          <w:sz w:val="24"/>
          <w:szCs w:val="24"/>
        </w:rPr>
        <w:t>GTA</w:t>
      </w:r>
      <w:r>
        <w:rPr>
          <w:sz w:val="24"/>
          <w:szCs w:val="24"/>
        </w:rPr>
        <w:t>的一个可选的实验性的功能是将风险计算绑定到真实项目数据。随着测试用例的增加、代码的增加、发现的</w:t>
      </w:r>
      <w:r>
        <w:rPr>
          <w:rFonts w:ascii="Times New Roman" w:eastAsia="Times New Roman"/>
          <w:spacing w:val="-11"/>
          <w:sz w:val="24"/>
          <w:szCs w:val="24"/>
        </w:rPr>
        <w:t>bug</w:t>
      </w:r>
      <w:r>
        <w:rPr>
          <w:sz w:val="24"/>
          <w:szCs w:val="24"/>
        </w:rPr>
        <w:t>数量的增加，风险评估也</w:t>
      </w:r>
    </w:p>
    <w:p>
      <w:pPr>
        <w:spacing w:after="0" w:line="319" w:lineRule="auto"/>
        <w:jc w:val="both"/>
        <w:rPr>
          <w:sz w:val="21"/>
          <w:szCs w:val="21"/>
        </w:rPr>
        <w:sectPr>
          <w:pgSz w:w="5050" w:h="6630"/>
          <w:pgMar w:top="120" w:right="0" w:bottom="360" w:left="0" w:header="0" w:footer="80" w:gutter="0"/>
          <w:pgNumType w:fmt="decimal"/>
          <w:cols w:space="720" w:num="1"/>
        </w:sectPr>
      </w:pPr>
    </w:p>
    <w:p>
      <w:pPr>
        <w:pStyle w:val="6"/>
        <w:spacing w:before="50" w:line="300" w:lineRule="auto"/>
        <w:ind w:right="118"/>
        <w:rPr>
          <w:sz w:val="24"/>
          <w:szCs w:val="24"/>
        </w:rPr>
      </w:pPr>
      <w:r>
        <w:rPr>
          <w:sz w:val="24"/>
          <w:szCs w:val="24"/>
        </w:rPr>
        <w:t>在发生变化。作为</w:t>
      </w:r>
      <w:r>
        <w:rPr>
          <w:rFonts w:ascii="Times New Roman" w:eastAsia="Times New Roman"/>
          <w:sz w:val="24"/>
          <w:szCs w:val="24"/>
        </w:rPr>
        <w:t>TE</w:t>
      </w:r>
      <w:r>
        <w:rPr>
          <w:sz w:val="24"/>
          <w:szCs w:val="24"/>
        </w:rPr>
        <w:t>，我们总是在脑子里跟踪风险的变化；这不过更加系统化和数据驱动。测试计划，甚至是</w:t>
      </w:r>
      <w:r>
        <w:rPr>
          <w:rFonts w:ascii="Times New Roman" w:eastAsia="Times New Roman"/>
          <w:sz w:val="24"/>
          <w:szCs w:val="24"/>
        </w:rPr>
        <w:t>ACC/</w:t>
      </w:r>
      <w:r>
        <w:rPr>
          <w:sz w:val="24"/>
          <w:szCs w:val="24"/>
        </w:rPr>
        <w:t>基于风险的，经常推动了开始的计划工作，这很好，但很快就变成死文档了。相比之下，随着你得到更多有关风险、能力等的数据，</w:t>
      </w:r>
      <w:r>
        <w:rPr>
          <w:rFonts w:ascii="Times New Roman" w:eastAsia="Times New Roman"/>
          <w:sz w:val="24"/>
          <w:szCs w:val="24"/>
        </w:rPr>
        <w:t xml:space="preserve">GTA </w:t>
      </w:r>
      <w:r>
        <w:rPr>
          <w:sz w:val="24"/>
          <w:szCs w:val="24"/>
        </w:rPr>
        <w:t>是随时可以更新的，而且我们应该尽可能地去自动更新。</w:t>
      </w:r>
    </w:p>
    <w:p>
      <w:pPr>
        <w:pStyle w:val="6"/>
        <w:spacing w:line="300" w:lineRule="auto"/>
        <w:ind w:right="37" w:firstLine="599"/>
        <w:rPr>
          <w:sz w:val="24"/>
          <w:szCs w:val="24"/>
        </w:rPr>
      </w:pPr>
      <w:r>
        <w:rPr>
          <w:rFonts w:ascii="Times New Roman" w:eastAsia="Times New Roman"/>
          <w:sz w:val="24"/>
          <w:szCs w:val="24"/>
        </w:rPr>
        <w:t xml:space="preserve">GTA </w:t>
      </w:r>
      <w:r>
        <w:rPr>
          <w:sz w:val="24"/>
          <w:szCs w:val="24"/>
        </w:rPr>
        <w:t>目前只支持内部数据库的绑定，通用化的工作正在进行中。在</w:t>
      </w:r>
      <w:r>
        <w:rPr>
          <w:rFonts w:ascii="Times New Roman" w:eastAsia="Times New Roman"/>
          <w:sz w:val="24"/>
          <w:szCs w:val="24"/>
        </w:rPr>
        <w:t xml:space="preserve">GTA </w:t>
      </w:r>
      <w:r>
        <w:rPr>
          <w:sz w:val="24"/>
          <w:szCs w:val="24"/>
        </w:rPr>
        <w:t>中，测试人员可以输入各能力点</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2"/>
        <w:rPr>
          <w:sz w:val="24"/>
          <w:szCs w:val="24"/>
        </w:rPr>
      </w:pPr>
      <w:r>
        <w:rPr>
          <w:sz w:val="24"/>
          <w:szCs w:val="24"/>
        </w:rPr>
        <w:t>的</w:t>
      </w:r>
      <w:r>
        <w:rPr>
          <w:rFonts w:ascii="Times New Roman" w:eastAsia="Times New Roman"/>
          <w:spacing w:val="-10"/>
          <w:sz w:val="24"/>
          <w:szCs w:val="24"/>
        </w:rPr>
        <w:t>bug</w:t>
      </w:r>
      <w:r>
        <w:rPr>
          <w:sz w:val="24"/>
          <w:szCs w:val="24"/>
        </w:rPr>
        <w:t>数据库、代码树和测试用例的位置或查询。在</w:t>
      </w:r>
      <w:r>
        <w:rPr>
          <w:rFonts w:ascii="Times New Roman" w:eastAsia="Times New Roman"/>
          <w:spacing w:val="-3"/>
          <w:sz w:val="24"/>
          <w:szCs w:val="24"/>
        </w:rPr>
        <w:t>Google</w:t>
      </w:r>
      <w:r>
        <w:rPr>
          <w:spacing w:val="-2"/>
          <w:sz w:val="24"/>
          <w:szCs w:val="24"/>
        </w:rPr>
        <w:t>，大家都使用相同的数据库，使得这件事简单易 行。随着这些指标的变化，通过简单的线性代数来更新风险级别。目前， 这个功能正在几个应用团队试用。</w:t>
      </w:r>
    </w:p>
    <w:p>
      <w:pPr>
        <w:pStyle w:val="6"/>
        <w:spacing w:line="297" w:lineRule="auto"/>
        <w:ind w:right="142" w:firstLine="599"/>
        <w:rPr>
          <w:sz w:val="24"/>
          <w:szCs w:val="24"/>
        </w:rPr>
      </w:pPr>
      <w:r>
        <w:rPr>
          <w:sz w:val="24"/>
          <w:szCs w:val="24"/>
        </w:rPr>
        <w:t>我们使用的公式随时会发生变 化，因此就不在这里公布了。它大致是对风险分析时间点之后</w:t>
      </w:r>
      <w:r>
        <w:rPr>
          <w:rFonts w:ascii="Times New Roman" w:eastAsia="Times New Roman"/>
          <w:spacing w:val="-11"/>
          <w:sz w:val="24"/>
          <w:szCs w:val="24"/>
        </w:rPr>
        <w:t>bug</w:t>
      </w:r>
      <w:r>
        <w:rPr>
          <w:sz w:val="24"/>
          <w:szCs w:val="24"/>
        </w:rPr>
        <w:t>的数</w:t>
      </w:r>
    </w:p>
    <w:p>
      <w:pPr>
        <w:pStyle w:val="6"/>
        <w:spacing w:before="17" w:line="295" w:lineRule="auto"/>
        <w:ind w:right="142"/>
        <w:jc w:val="both"/>
        <w:rPr>
          <w:sz w:val="24"/>
          <w:szCs w:val="24"/>
        </w:rPr>
      </w:pPr>
      <w:r>
        <w:rPr>
          <w:sz w:val="24"/>
          <w:szCs w:val="24"/>
        </w:rPr>
        <w:t>量、代码行的变化、测试用例的运行结果的度量。风险的各个变量可以按照项目差异进行调整，因为一些团队</w:t>
      </w:r>
    </w:p>
    <w:p>
      <w:pPr>
        <w:spacing w:after="0" w:line="295" w:lineRule="auto"/>
        <w:jc w:val="both"/>
        <w:rPr>
          <w:sz w:val="21"/>
          <w:szCs w:val="21"/>
        </w:rPr>
        <w:sectPr>
          <w:pgSz w:w="5050" w:h="6630"/>
          <w:pgMar w:top="60" w:right="0" w:bottom="360" w:left="0" w:header="0" w:footer="80" w:gutter="0"/>
          <w:pgNumType w:fmt="decimal"/>
          <w:cols w:space="720" w:num="1"/>
        </w:sectPr>
      </w:pPr>
    </w:p>
    <w:p>
      <w:pPr>
        <w:pStyle w:val="6"/>
        <w:spacing w:before="54" w:line="300" w:lineRule="auto"/>
        <w:ind w:right="145"/>
        <w:rPr>
          <w:sz w:val="24"/>
          <w:szCs w:val="24"/>
        </w:rPr>
      </w:pPr>
      <w:r>
        <w:rPr>
          <w:sz w:val="24"/>
          <w:szCs w:val="24"/>
        </w:rPr>
        <w:t>会提交更细粒度的</w:t>
      </w:r>
      <w:r>
        <w:rPr>
          <w:rFonts w:ascii="Times New Roman" w:eastAsia="Times New Roman"/>
          <w:sz w:val="24"/>
          <w:szCs w:val="24"/>
        </w:rPr>
        <w:t>bug</w:t>
      </w:r>
      <w:r>
        <w:rPr>
          <w:sz w:val="24"/>
          <w:szCs w:val="24"/>
        </w:rPr>
        <w:t>或容忍更高的代码复杂度。图</w:t>
      </w:r>
      <w:r>
        <w:rPr>
          <w:rFonts w:ascii="Times New Roman" w:eastAsia="Times New Roman"/>
          <w:sz w:val="24"/>
          <w:szCs w:val="24"/>
        </w:rPr>
        <w:t>3.46</w:t>
      </w:r>
      <w:r>
        <w:rPr>
          <w:sz w:val="24"/>
          <w:szCs w:val="24"/>
        </w:rPr>
        <w:t>、图</w:t>
      </w:r>
      <w:r>
        <w:rPr>
          <w:rFonts w:ascii="Times New Roman" w:eastAsia="Times New Roman"/>
          <w:sz w:val="24"/>
          <w:szCs w:val="24"/>
        </w:rPr>
        <w:t>3.47</w:t>
      </w:r>
      <w:r>
        <w:rPr>
          <w:sz w:val="24"/>
          <w:szCs w:val="24"/>
        </w:rPr>
        <w:t>和图</w:t>
      </w:r>
      <w:r>
        <w:rPr>
          <w:rFonts w:ascii="Times New Roman" w:eastAsia="Times New Roman"/>
          <w:sz w:val="24"/>
          <w:szCs w:val="24"/>
        </w:rPr>
        <w:t>3.48</w:t>
      </w:r>
      <w:r>
        <w:rPr>
          <w:sz w:val="24"/>
          <w:szCs w:val="24"/>
        </w:rPr>
        <w:t>以</w:t>
      </w:r>
      <w:r>
        <w:rPr>
          <w:rFonts w:ascii="Times New Roman" w:eastAsia="Times New Roman"/>
          <w:sz w:val="24"/>
          <w:szCs w:val="24"/>
        </w:rPr>
        <w:t>Google Sites</w:t>
      </w:r>
      <w:r>
        <w:rPr>
          <w:sz w:val="24"/>
          <w:szCs w:val="24"/>
        </w:rPr>
        <w:t>为例进行了展示。</w:t>
      </w:r>
    </w:p>
    <w:p>
      <w:pPr>
        <w:spacing w:after="0" w:line="300" w:lineRule="auto"/>
        <w:rPr>
          <w:sz w:val="21"/>
          <w:szCs w:val="21"/>
        </w:rPr>
        <w:sectPr>
          <w:pgSz w:w="5050" w:h="6630"/>
          <w:pgMar w:top="60" w:right="0" w:bottom="360" w:left="0" w:header="0" w:footer="80" w:gutter="0"/>
          <w:pgNumType w:fmt="decimal"/>
          <w:cols w:space="720" w:num="1"/>
        </w:sectPr>
      </w:pPr>
    </w:p>
    <w:p>
      <w:pPr>
        <w:pStyle w:val="6"/>
        <w:rPr>
          <w:sz w:val="18"/>
          <w:szCs w:val="24"/>
        </w:rPr>
      </w:pPr>
      <w:r>
        <w:rPr>
          <w:sz w:val="18"/>
          <w:szCs w:val="24"/>
        </w:rPr>
        <w:drawing>
          <wp:inline distT="0" distB="0" distL="0" distR="0">
            <wp:extent cx="3086735" cy="1931670"/>
            <wp:effectExtent l="0" t="0" r="0" b="0"/>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jpeg"/>
                    <pic:cNvPicPr>
                      <a:picLocks noChangeAspect="1"/>
                    </pic:cNvPicPr>
                  </pic:nvPicPr>
                  <pic:blipFill>
                    <a:blip r:embed="rId101" cstate="print"/>
                    <a:stretch>
                      <a:fillRect/>
                    </a:stretch>
                  </pic:blipFill>
                  <pic:spPr>
                    <a:xfrm>
                      <a:off x="0" y="0"/>
                      <a:ext cx="3086764" cy="1931670"/>
                    </a:xfrm>
                    <a:prstGeom prst="rect">
                      <a:avLst/>
                    </a:prstGeom>
                  </pic:spPr>
                </pic:pic>
              </a:graphicData>
            </a:graphic>
          </wp:inline>
        </w:drawing>
      </w:r>
    </w:p>
    <w:p>
      <w:pPr>
        <w:spacing w:before="130"/>
        <w:ind w:left="13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3.46 Test Analytics</w:t>
      </w:r>
      <w:r>
        <w:rPr>
          <w:sz w:val="22"/>
          <w:szCs w:val="21"/>
        </w:rPr>
        <w:t>：链接数据源到风险</w:t>
      </w:r>
    </w:p>
    <w:p>
      <w:pPr>
        <w:spacing w:after="0"/>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80385" cy="1931670"/>
            <wp:effectExtent l="0" t="0" r="0" b="0"/>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jpeg"/>
                    <pic:cNvPicPr>
                      <a:picLocks noChangeAspect="1"/>
                    </pic:cNvPicPr>
                  </pic:nvPicPr>
                  <pic:blipFill>
                    <a:blip r:embed="rId102" cstate="print"/>
                    <a:stretch>
                      <a:fillRect/>
                    </a:stretch>
                  </pic:blipFill>
                  <pic:spPr>
                    <a:xfrm>
                      <a:off x="0" y="0"/>
                      <a:ext cx="3080851" cy="1931670"/>
                    </a:xfrm>
                    <a:prstGeom prst="rect">
                      <a:avLst/>
                    </a:prstGeom>
                  </pic:spPr>
                </pic:pic>
              </a:graphicData>
            </a:graphic>
          </wp:inline>
        </w:drawing>
      </w:r>
    </w:p>
    <w:p>
      <w:pPr>
        <w:spacing w:before="130"/>
        <w:ind w:left="51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3.47 Test Analytics</w:t>
      </w:r>
      <w:r>
        <w:rPr>
          <w:sz w:val="22"/>
          <w:szCs w:val="21"/>
        </w:rPr>
        <w:t>：链接的测试</w:t>
      </w:r>
    </w:p>
    <w:p>
      <w:pPr>
        <w:pStyle w:val="6"/>
        <w:spacing w:before="199" w:line="304" w:lineRule="auto"/>
        <w:ind w:right="142" w:firstLine="599"/>
        <w:jc w:val="both"/>
        <w:rPr>
          <w:sz w:val="24"/>
          <w:szCs w:val="24"/>
        </w:rPr>
      </w:pPr>
      <w:r>
        <w:rPr>
          <w:rFonts w:ascii="Times New Roman" w:eastAsia="Times New Roman"/>
          <w:spacing w:val="-16"/>
          <w:sz w:val="24"/>
          <w:szCs w:val="24"/>
        </w:rPr>
        <w:t>GTA</w:t>
      </w:r>
      <w:r>
        <w:rPr>
          <w:sz w:val="24"/>
          <w:szCs w:val="24"/>
        </w:rPr>
        <w:t>有一个容易被忽视但却非常重要的特性：测试人员可以很快地把能力列表变成一次测试执行。这是各团队要求的最多的一个功能。能力包括了一个简单的概要测试用例列表，</w:t>
      </w:r>
    </w:p>
    <w:p>
      <w:pPr>
        <w:spacing w:after="0" w:line="304" w:lineRule="auto"/>
        <w:jc w:val="both"/>
        <w:rPr>
          <w:sz w:val="21"/>
          <w:szCs w:val="21"/>
        </w:rPr>
        <w:sectPr>
          <w:pgSz w:w="5050" w:h="6630"/>
          <w:pgMar w:top="80" w:right="0" w:bottom="360" w:left="0" w:header="0" w:footer="80" w:gutter="0"/>
          <w:pgNumType w:fmt="decimal"/>
          <w:cols w:space="720" w:num="1"/>
        </w:sectPr>
      </w:pPr>
    </w:p>
    <w:p>
      <w:pPr>
        <w:pStyle w:val="6"/>
        <w:spacing w:before="30" w:line="300" w:lineRule="auto"/>
        <w:ind w:right="97"/>
        <w:jc w:val="both"/>
        <w:rPr>
          <w:sz w:val="24"/>
          <w:szCs w:val="24"/>
        </w:rPr>
      </w:pPr>
      <w:r>
        <w:rPr>
          <w:sz w:val="24"/>
          <w:szCs w:val="24"/>
        </w:rPr>
        <w:t>在软件发布之前应当被运行。对于那些较小的或探索式测试为主的团队， 例如</w:t>
      </w:r>
      <w:r>
        <w:rPr>
          <w:rFonts w:ascii="Times New Roman" w:eastAsia="Times New Roman"/>
          <w:spacing w:val="-3"/>
          <w:sz w:val="24"/>
          <w:szCs w:val="24"/>
        </w:rPr>
        <w:t>Google</w:t>
      </w:r>
      <w:r>
        <w:rPr>
          <w:rFonts w:ascii="Times New Roman" w:eastAsia="Times New Roman"/>
          <w:spacing w:val="61"/>
          <w:sz w:val="24"/>
          <w:szCs w:val="24"/>
        </w:rPr>
        <w:t xml:space="preserve"> </w:t>
      </w:r>
      <w:r>
        <w:rPr>
          <w:rFonts w:ascii="Times New Roman" w:eastAsia="Times New Roman"/>
          <w:sz w:val="24"/>
          <w:szCs w:val="24"/>
        </w:rPr>
        <w:t>Docs</w:t>
      </w:r>
      <w:r>
        <w:rPr>
          <w:sz w:val="24"/>
          <w:szCs w:val="24"/>
        </w:rPr>
        <w:t>，这个列表作为一个测试用例数据库完全够用了。</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84195" cy="1927860"/>
            <wp:effectExtent l="0" t="0" r="0" b="0"/>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jpeg"/>
                    <pic:cNvPicPr>
                      <a:picLocks noChangeAspect="1"/>
                    </pic:cNvPicPr>
                  </pic:nvPicPr>
                  <pic:blipFill>
                    <a:blip r:embed="rId103" cstate="print"/>
                    <a:stretch>
                      <a:fillRect/>
                    </a:stretch>
                  </pic:blipFill>
                  <pic:spPr>
                    <a:xfrm>
                      <a:off x="0" y="0"/>
                      <a:ext cx="3084533" cy="1928145"/>
                    </a:xfrm>
                    <a:prstGeom prst="rect">
                      <a:avLst/>
                    </a:prstGeom>
                  </pic:spPr>
                </pic:pic>
              </a:graphicData>
            </a:graphic>
          </wp:inline>
        </w:drawing>
      </w:r>
    </w:p>
    <w:p>
      <w:pPr>
        <w:spacing w:before="135"/>
        <w:ind w:left="7" w:right="0" w:firstLine="0"/>
        <w:jc w:val="center"/>
        <w:rPr>
          <w:rFonts w:ascii="Times New Roman" w:hAnsi="Times New Roman" w:eastAsia="Times New Roman"/>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3.48 Test Analytics</w:t>
      </w:r>
      <w:r>
        <w:rPr>
          <w:sz w:val="22"/>
          <w:szCs w:val="21"/>
        </w:rPr>
        <w:t>：链接的</w:t>
      </w:r>
      <w:r>
        <w:rPr>
          <w:rFonts w:ascii="Times New Roman" w:hAnsi="Times New Roman" w:eastAsia="Times New Roman"/>
          <w:sz w:val="22"/>
          <w:szCs w:val="21"/>
        </w:rPr>
        <w:t>bug</w:t>
      </w:r>
    </w:p>
    <w:p>
      <w:pPr>
        <w:pStyle w:val="6"/>
        <w:spacing w:before="199" w:line="302" w:lineRule="auto"/>
        <w:ind w:right="112" w:firstLine="599"/>
        <w:jc w:val="both"/>
        <w:rPr>
          <w:sz w:val="24"/>
          <w:szCs w:val="24"/>
        </w:rPr>
      </w:pPr>
      <w:r>
        <w:rPr>
          <w:rFonts w:ascii="Times New Roman" w:eastAsia="Times New Roman"/>
          <w:spacing w:val="-4"/>
          <w:sz w:val="24"/>
          <w:szCs w:val="24"/>
        </w:rPr>
        <w:t>TE</w:t>
      </w:r>
      <w:r>
        <w:rPr>
          <w:sz w:val="24"/>
          <w:szCs w:val="24"/>
        </w:rPr>
        <w:t>可以使用</w:t>
      </w:r>
      <w:r>
        <w:rPr>
          <w:rFonts w:ascii="Times New Roman" w:eastAsia="Times New Roman"/>
          <w:spacing w:val="-16"/>
          <w:sz w:val="24"/>
          <w:szCs w:val="24"/>
        </w:rPr>
        <w:t>GTA</w:t>
      </w:r>
      <w:r>
        <w:rPr>
          <w:sz w:val="24"/>
          <w:szCs w:val="24"/>
        </w:rPr>
        <w:t>中这些测试执行背后的</w:t>
      </w:r>
      <w:r>
        <w:rPr>
          <w:rFonts w:ascii="Times New Roman" w:eastAsia="Times New Roman"/>
          <w:spacing w:val="-7"/>
          <w:sz w:val="24"/>
          <w:szCs w:val="24"/>
        </w:rPr>
        <w:t>ACC</w:t>
      </w:r>
      <w:r>
        <w:rPr>
          <w:sz w:val="24"/>
          <w:szCs w:val="24"/>
        </w:rPr>
        <w:t xml:space="preserve">矩阵来分配测试人员。测试人员传统上按照组件领域来分派， </w:t>
      </w:r>
      <w:r>
        <w:rPr>
          <w:rFonts w:ascii="Times New Roman" w:eastAsia="Times New Roman"/>
          <w:spacing w:val="-7"/>
          <w:sz w:val="24"/>
          <w:szCs w:val="24"/>
        </w:rPr>
        <w:t>ACC</w:t>
      </w:r>
      <w:r>
        <w:rPr>
          <w:sz w:val="24"/>
          <w:szCs w:val="24"/>
        </w:rPr>
        <w:t>则提供了另外一种有用的视角</w:t>
      </w:r>
    </w:p>
    <w:p>
      <w:pPr>
        <w:pStyle w:val="6"/>
        <w:spacing w:before="11"/>
        <w:ind w:left="36" w:right="78"/>
        <w:jc w:val="center"/>
        <w:rPr>
          <w:sz w:val="24"/>
          <w:szCs w:val="24"/>
        </w:rPr>
      </w:pPr>
      <w:r>
        <w:rPr>
          <w:rFonts w:ascii="Times New Roman" w:hAnsi="Times New Roman" w:eastAsia="Times New Roman"/>
          <w:sz w:val="24"/>
          <w:szCs w:val="24"/>
        </w:rPr>
        <w:t>——</w:t>
      </w:r>
      <w:r>
        <w:rPr>
          <w:sz w:val="24"/>
          <w:szCs w:val="24"/>
        </w:rPr>
        <w:t>按照特质进行测试。安排人手负</w:t>
      </w:r>
    </w:p>
    <w:p>
      <w:pPr>
        <w:spacing w:after="0"/>
        <w:jc w:val="center"/>
        <w:rPr>
          <w:sz w:val="21"/>
          <w:szCs w:val="21"/>
        </w:rPr>
        <w:sectPr>
          <w:pgSz w:w="5050" w:h="6630"/>
          <w:pgMar w:top="80" w:right="0" w:bottom="360" w:left="0" w:header="0" w:footer="80" w:gutter="0"/>
          <w:pgNumType w:fmt="decimal"/>
          <w:cols w:space="720" w:num="1"/>
        </w:sectPr>
      </w:pPr>
    </w:p>
    <w:p>
      <w:pPr>
        <w:pStyle w:val="6"/>
        <w:spacing w:before="41" w:line="300" w:lineRule="auto"/>
        <w:ind w:right="142"/>
        <w:rPr>
          <w:sz w:val="24"/>
          <w:szCs w:val="24"/>
        </w:rPr>
      </w:pPr>
      <w:r>
        <w:rPr>
          <w:sz w:val="24"/>
          <w:szCs w:val="24"/>
        </w:rPr>
        <w:t>责某个跨产品功能特质的测试，而非专门负责某个组件的测试，我们已经获得了一些成功。如果一个人被安排测试</w:t>
      </w:r>
      <w:r>
        <w:rPr>
          <w:rFonts w:ascii="Times New Roman" w:eastAsia="Times New Roman"/>
          <w:sz w:val="24"/>
          <w:szCs w:val="24"/>
        </w:rPr>
        <w:t>Fast</w:t>
      </w:r>
      <w:r>
        <w:rPr>
          <w:sz w:val="24"/>
          <w:szCs w:val="24"/>
        </w:rPr>
        <w:t>特质，他就可以看到这个产品所有相关的组件在这次测试中性能如何。这种视角有助于我们发现那些在单独测试时被认为足够快，但整体看却相对慢的组件。</w:t>
      </w:r>
    </w:p>
    <w:p>
      <w:pPr>
        <w:pStyle w:val="6"/>
        <w:spacing w:line="371" w:lineRule="exact"/>
        <w:ind w:left="699"/>
        <w:rPr>
          <w:sz w:val="24"/>
          <w:szCs w:val="24"/>
        </w:rPr>
      </w:pPr>
      <w:r>
        <w:rPr>
          <w:sz w:val="24"/>
          <w:szCs w:val="24"/>
        </w:rPr>
        <w:t>如何汇总跨项目的风险值得一</w:t>
      </w:r>
    </w:p>
    <w:p>
      <w:pPr>
        <w:pStyle w:val="6"/>
        <w:spacing w:before="83" w:line="302" w:lineRule="auto"/>
        <w:ind w:right="97"/>
        <w:jc w:val="both"/>
        <w:rPr>
          <w:sz w:val="24"/>
          <w:szCs w:val="24"/>
        </w:rPr>
      </w:pPr>
      <w:r>
        <w:rPr>
          <w:sz w:val="24"/>
          <w:szCs w:val="24"/>
        </w:rPr>
        <w:t>说。</w:t>
      </w:r>
      <w:r>
        <w:rPr>
          <w:rFonts w:ascii="Times New Roman" w:eastAsia="Times New Roman"/>
          <w:spacing w:val="-14"/>
          <w:sz w:val="24"/>
          <w:szCs w:val="24"/>
        </w:rPr>
        <w:t xml:space="preserve">GTA </w:t>
      </w:r>
      <w:r>
        <w:rPr>
          <w:sz w:val="24"/>
          <w:szCs w:val="24"/>
        </w:rPr>
        <w:t>还不具备该能力，但各个项目应该有自己的</w:t>
      </w:r>
      <w:r>
        <w:rPr>
          <w:rFonts w:ascii="Times New Roman" w:eastAsia="Times New Roman"/>
          <w:spacing w:val="-7"/>
          <w:sz w:val="24"/>
          <w:szCs w:val="24"/>
        </w:rPr>
        <w:t>ACC</w:t>
      </w:r>
      <w:r>
        <w:rPr>
          <w:sz w:val="24"/>
          <w:szCs w:val="24"/>
        </w:rPr>
        <w:t>分析，风险的评价只要考虑自身即可，不需要考虑相</w:t>
      </w:r>
    </w:p>
    <w:p>
      <w:pPr>
        <w:spacing w:after="0" w:line="302"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3"/>
        <w:jc w:val="both"/>
        <w:rPr>
          <w:sz w:val="24"/>
          <w:szCs w:val="24"/>
        </w:rPr>
      </w:pPr>
      <w:r>
        <w:rPr>
          <w:sz w:val="24"/>
          <w:szCs w:val="24"/>
        </w:rPr>
        <w:t>对于其他产品的重要性。然后，具有跨多个产品视野的人，在做跨项目风险的汇总时，应当使用不同的权重系数。你的项目是一个小型的只有几个工程师使用的内部工具，并不意味着你不可以在</w:t>
      </w:r>
      <w:r>
        <w:rPr>
          <w:rFonts w:ascii="Times New Roman" w:eastAsia="Times New Roman"/>
          <w:spacing w:val="-7"/>
          <w:sz w:val="24"/>
          <w:szCs w:val="24"/>
        </w:rPr>
        <w:t>ACC</w:t>
      </w:r>
      <w:r>
        <w:rPr>
          <w:sz w:val="24"/>
          <w:szCs w:val="24"/>
        </w:rPr>
        <w:t>评估时给出最大的风险值。把相对风险评估留给那些有跨项目视野的人去做。当对一个产品进行风险分析时，不妨把它当做公司的唯一产品，这样，它总会有最大影响或高发生率的可能。</w:t>
      </w:r>
    </w:p>
    <w:p>
      <w:pPr>
        <w:pStyle w:val="6"/>
        <w:spacing w:line="375" w:lineRule="exact"/>
        <w:ind w:left="524"/>
        <w:jc w:val="center"/>
        <w:rPr>
          <w:sz w:val="24"/>
          <w:szCs w:val="24"/>
        </w:rPr>
      </w:pPr>
      <w:r>
        <w:rPr>
          <w:sz w:val="24"/>
          <w:szCs w:val="24"/>
        </w:rPr>
        <w:t>我们期望能公开</w:t>
      </w:r>
      <w:r>
        <w:rPr>
          <w:rFonts w:ascii="Times New Roman" w:eastAsia="Times New Roman"/>
          <w:sz w:val="24"/>
          <w:szCs w:val="24"/>
        </w:rPr>
        <w:t>GTA</w:t>
      </w:r>
      <w:r>
        <w:rPr>
          <w:sz w:val="24"/>
          <w:szCs w:val="24"/>
        </w:rPr>
        <w:t>，并在不久</w:t>
      </w:r>
    </w:p>
    <w:p>
      <w:pPr>
        <w:spacing w:after="0" w:line="375" w:lineRule="exact"/>
        <w:jc w:val="center"/>
        <w:rPr>
          <w:sz w:val="21"/>
          <w:szCs w:val="21"/>
        </w:rPr>
        <w:sectPr>
          <w:pgSz w:w="5050" w:h="6630"/>
          <w:pgMar w:top="80" w:right="0" w:bottom="360" w:left="0" w:header="0" w:footer="80" w:gutter="0"/>
          <w:pgNumType w:fmt="decimal"/>
          <w:cols w:space="720" w:num="1"/>
        </w:sectPr>
      </w:pPr>
    </w:p>
    <w:p>
      <w:pPr>
        <w:pStyle w:val="6"/>
        <w:tabs>
          <w:tab w:val="left" w:pos="4433"/>
        </w:tabs>
        <w:spacing w:before="54" w:line="300" w:lineRule="auto"/>
        <w:ind w:right="98"/>
        <w:rPr>
          <w:sz w:val="24"/>
          <w:szCs w:val="24"/>
        </w:rPr>
      </w:pPr>
      <w:r>
        <w:rPr>
          <w:sz w:val="24"/>
          <w:szCs w:val="24"/>
        </w:rPr>
        <w:t>后开源。目前</w:t>
      </w:r>
      <w:r>
        <w:rPr>
          <w:spacing w:val="-12"/>
          <w:sz w:val="24"/>
          <w:szCs w:val="24"/>
        </w:rPr>
        <w:t>，</w:t>
      </w:r>
      <w:r>
        <w:rPr>
          <w:rFonts w:ascii="Times New Roman" w:eastAsia="Times New Roman"/>
          <w:spacing w:val="-12"/>
          <w:sz w:val="24"/>
          <w:szCs w:val="24"/>
        </w:rPr>
        <w:t>GTA</w:t>
      </w:r>
      <w:r>
        <w:rPr>
          <w:sz w:val="24"/>
          <w:szCs w:val="24"/>
        </w:rPr>
        <w:t>在其他大公司还处于实地测试阶段。开源的目的，是其他测试团队可以在</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9"/>
          <w:sz w:val="24"/>
          <w:szCs w:val="24"/>
        </w:rPr>
        <w:t xml:space="preserve">App </w:t>
      </w:r>
      <w:r>
        <w:rPr>
          <w:rFonts w:ascii="Times New Roman" w:eastAsia="Times New Roman"/>
          <w:spacing w:val="-8"/>
          <w:sz w:val="24"/>
          <w:szCs w:val="24"/>
        </w:rPr>
        <w:t>Engine</w:t>
      </w:r>
      <w:r>
        <w:rPr>
          <w:sz w:val="24"/>
          <w:szCs w:val="24"/>
        </w:rPr>
        <w:t>上运行他们自己的实例，或者移植到他们自己运营的不同的技术平台上。</w:t>
      </w:r>
    </w:p>
    <w:p>
      <w:pPr>
        <w:pStyle w:val="6"/>
        <w:spacing w:line="300" w:lineRule="auto"/>
        <w:ind w:right="98" w:firstLine="599"/>
        <w:rPr>
          <w:sz w:val="24"/>
          <w:szCs w:val="24"/>
        </w:rPr>
      </w:pPr>
      <w:r>
        <w:rPr>
          <w:rFonts w:ascii="Times New Roman" w:eastAsia="Times New Roman"/>
          <w:spacing w:val="-14"/>
          <w:sz w:val="24"/>
          <w:szCs w:val="24"/>
        </w:rPr>
        <w:t>GTA</w:t>
      </w:r>
      <w:r>
        <w:rPr>
          <w:rFonts w:ascii="Times New Roman" w:eastAsia="Times New Roman"/>
          <w:spacing w:val="-12"/>
          <w:sz w:val="24"/>
          <w:szCs w:val="24"/>
        </w:rPr>
        <w:t xml:space="preserve"> </w:t>
      </w:r>
      <w:r>
        <w:rPr>
          <w:sz w:val="24"/>
          <w:szCs w:val="24"/>
        </w:rPr>
        <w:t>旨在使风险分析足够的简单和实用，以便人们能够真正的用起 来。</w:t>
      </w:r>
      <w:r>
        <w:rPr>
          <w:rFonts w:ascii="Times New Roman" w:eastAsia="Times New Roman"/>
          <w:spacing w:val="3"/>
          <w:sz w:val="24"/>
          <w:szCs w:val="24"/>
        </w:rPr>
        <w:t>Jim</w:t>
      </w:r>
      <w:r>
        <w:rPr>
          <w:rFonts w:ascii="Times New Roman" w:eastAsia="Times New Roman"/>
          <w:spacing w:val="49"/>
          <w:sz w:val="24"/>
          <w:szCs w:val="24"/>
        </w:rPr>
        <w:t xml:space="preserve"> </w:t>
      </w:r>
      <w:r>
        <w:rPr>
          <w:rFonts w:ascii="Times New Roman" w:eastAsia="Times New Roman"/>
          <w:spacing w:val="-3"/>
          <w:sz w:val="24"/>
          <w:szCs w:val="24"/>
        </w:rPr>
        <w:t>Reardon</w:t>
      </w:r>
      <w:r>
        <w:rPr>
          <w:sz w:val="24"/>
          <w:szCs w:val="24"/>
        </w:rPr>
        <w:t>实现了</w:t>
      </w:r>
      <w:r>
        <w:rPr>
          <w:rFonts w:ascii="Times New Roman" w:eastAsia="Times New Roman"/>
          <w:spacing w:val="-16"/>
          <w:sz w:val="24"/>
          <w:szCs w:val="24"/>
        </w:rPr>
        <w:t>GTA</w:t>
      </w:r>
      <w:r>
        <w:rPr>
          <w:sz w:val="24"/>
          <w:szCs w:val="24"/>
        </w:rPr>
        <w:t>并负责维护开源代码（见附件</w:t>
      </w:r>
      <w:r>
        <w:rPr>
          <w:rFonts w:ascii="Times New Roman" w:eastAsia="Times New Roman"/>
          <w:spacing w:val="-3"/>
          <w:sz w:val="24"/>
          <w:szCs w:val="24"/>
        </w:rPr>
        <w:t>C</w:t>
      </w:r>
      <w:r>
        <w:rPr>
          <w:spacing w:val="-3"/>
          <w:sz w:val="24"/>
          <w:szCs w:val="24"/>
        </w:rPr>
        <w:t>）</w:t>
      </w:r>
      <w:r>
        <w:rPr>
          <w:sz w:val="24"/>
          <w:szCs w:val="24"/>
        </w:rPr>
        <w:t>。到此文写作时，其他大型的云测试公司正在考虑将这种风险分析方法集成到他们的</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4343"/>
        </w:tabs>
        <w:spacing w:before="54" w:line="300" w:lineRule="auto"/>
        <w:ind w:right="98"/>
        <w:rPr>
          <w:sz w:val="24"/>
          <w:szCs w:val="24"/>
        </w:rPr>
      </w:pPr>
      <w:r>
        <w:rPr>
          <w:sz w:val="24"/>
          <w:szCs w:val="24"/>
        </w:rPr>
        <w:t>核心流程和工具中（</w:t>
      </w:r>
      <w:r>
        <w:rPr>
          <w:rFonts w:ascii="Times New Roman" w:eastAsia="Times New Roman"/>
          <w:sz w:val="24"/>
          <w:szCs w:val="24"/>
        </w:rPr>
        <w:t>Salesforce</w:t>
      </w:r>
      <w:r>
        <w:rPr>
          <w:rFonts w:ascii="Times New Roman" w:eastAsia="Times New Roman"/>
          <w:sz w:val="24"/>
          <w:szCs w:val="24"/>
        </w:rPr>
        <w:tab/>
      </w:r>
      <w:r>
        <w:rPr>
          <w:sz w:val="24"/>
          <w:szCs w:val="24"/>
        </w:rPr>
        <w:t>是</w:t>
      </w:r>
      <w:r>
        <w:rPr>
          <w:spacing w:val="-17"/>
          <w:sz w:val="24"/>
          <w:szCs w:val="24"/>
        </w:rPr>
        <w:t>其</w:t>
      </w:r>
      <w:r>
        <w:rPr>
          <w:sz w:val="24"/>
          <w:szCs w:val="24"/>
        </w:rPr>
        <w:t>中 之 一 ，</w:t>
      </w:r>
      <w:r>
        <w:rPr>
          <w:rFonts w:ascii="Times New Roman" w:eastAsia="Times New Roman"/>
          <w:sz w:val="24"/>
          <w:szCs w:val="24"/>
        </w:rPr>
        <w:t xml:space="preserve">Salesforce.com </w:t>
      </w:r>
      <w:r>
        <w:rPr>
          <w:sz w:val="24"/>
          <w:szCs w:val="24"/>
        </w:rPr>
        <w:t xml:space="preserve">的 </w:t>
      </w:r>
      <w:r>
        <w:rPr>
          <w:rFonts w:ascii="Times New Roman" w:eastAsia="Times New Roman"/>
          <w:spacing w:val="-3"/>
          <w:sz w:val="24"/>
          <w:szCs w:val="24"/>
        </w:rPr>
        <w:t xml:space="preserve">Phil </w:t>
      </w:r>
      <w:r>
        <w:rPr>
          <w:rFonts w:ascii="Times New Roman" w:eastAsia="Times New Roman"/>
          <w:spacing w:val="-6"/>
          <w:sz w:val="24"/>
          <w:szCs w:val="24"/>
        </w:rPr>
        <w:t>Waligora</w:t>
      </w:r>
      <w:r>
        <w:rPr>
          <w:sz w:val="24"/>
          <w:szCs w:val="24"/>
        </w:rPr>
        <w:t>正在考虑将此集成到它的内部工具体系中），多达</w:t>
      </w:r>
      <w:r>
        <w:rPr>
          <w:rFonts w:ascii="Times New Roman" w:eastAsia="Times New Roman"/>
          <w:sz w:val="24"/>
          <w:szCs w:val="24"/>
        </w:rPr>
        <w:t>200</w:t>
      </w:r>
      <w:r>
        <w:rPr>
          <w:sz w:val="24"/>
          <w:szCs w:val="24"/>
        </w:rPr>
        <w:t>名外部人士已经报名使用托管版本的</w:t>
      </w:r>
      <w:r>
        <w:rPr>
          <w:rFonts w:ascii="Times New Roman" w:eastAsia="Times New Roman"/>
          <w:spacing w:val="-16"/>
          <w:sz w:val="24"/>
          <w:szCs w:val="24"/>
        </w:rPr>
        <w:t>GTA</w:t>
      </w:r>
      <w:r>
        <w:rPr>
          <w:sz w:val="24"/>
          <w:szCs w:val="24"/>
        </w:rPr>
        <w:t>。</w:t>
      </w:r>
    </w:p>
    <w:p>
      <w:pPr>
        <w:pStyle w:val="6"/>
        <w:spacing w:before="6"/>
        <w:ind w:left="0"/>
        <w:rPr>
          <w:sz w:val="22"/>
          <w:szCs w:val="24"/>
        </w:rPr>
      </w:pPr>
    </w:p>
    <w:p>
      <w:pPr>
        <w:pStyle w:val="4"/>
        <w:numPr>
          <w:ilvl w:val="2"/>
          <w:numId w:val="20"/>
        </w:numPr>
        <w:tabs>
          <w:tab w:val="left" w:pos="1638"/>
        </w:tabs>
        <w:spacing w:before="57" w:after="0" w:line="240" w:lineRule="auto"/>
        <w:ind w:left="1637" w:right="0" w:hanging="1066"/>
        <w:jc w:val="left"/>
        <w:rPr>
          <w:sz w:val="32"/>
          <w:szCs w:val="32"/>
          <w:u w:val="none"/>
        </w:rPr>
      </w:pPr>
      <w:bookmarkStart w:id="326" w:name="3.2.11 零成本测试流程"/>
      <w:bookmarkEnd w:id="326"/>
      <w:bookmarkStart w:id="327" w:name="_bookmark169"/>
      <w:bookmarkEnd w:id="327"/>
      <w:r>
        <w:rPr>
          <w:sz w:val="32"/>
          <w:szCs w:val="32"/>
        </w:rPr>
        <w:fldChar w:fldCharType="begin"/>
      </w:r>
      <w:r>
        <w:rPr>
          <w:sz w:val="32"/>
          <w:szCs w:val="32"/>
        </w:rPr>
        <w:instrText xml:space="preserve"> HYPERLINK \l "_bookmark53" </w:instrText>
      </w:r>
      <w:r>
        <w:rPr>
          <w:sz w:val="32"/>
          <w:szCs w:val="32"/>
        </w:rPr>
        <w:fldChar w:fldCharType="separate"/>
      </w:r>
      <w:bookmarkStart w:id="328" w:name="_bookmark169"/>
      <w:bookmarkEnd w:id="328"/>
      <w:r>
        <w:rPr>
          <w:color w:val="0000ED"/>
          <w:spacing w:val="12"/>
          <w:sz w:val="32"/>
          <w:szCs w:val="32"/>
          <w:u w:val="single" w:color="0000ED"/>
        </w:rPr>
        <w:t>零成本测试流程</w:t>
      </w:r>
      <w:r>
        <w:rPr>
          <w:color w:val="0000ED"/>
          <w:spacing w:val="12"/>
          <w:sz w:val="32"/>
          <w:szCs w:val="32"/>
          <w:u w:val="single" w:color="0000ED"/>
        </w:rPr>
        <w:fldChar w:fldCharType="end"/>
      </w:r>
    </w:p>
    <w:p>
      <w:pPr>
        <w:pStyle w:val="6"/>
        <w:spacing w:before="6"/>
        <w:ind w:left="0"/>
        <w:rPr>
          <w:sz w:val="24"/>
          <w:szCs w:val="24"/>
        </w:rPr>
      </w:pPr>
    </w:p>
    <w:p>
      <w:pPr>
        <w:pStyle w:val="6"/>
        <w:spacing w:before="67" w:line="297" w:lineRule="auto"/>
        <w:ind w:right="98" w:firstLine="599"/>
        <w:jc w:val="both"/>
        <w:rPr>
          <w:sz w:val="24"/>
          <w:szCs w:val="24"/>
        </w:rPr>
      </w:pPr>
      <w:r>
        <w:rPr>
          <w:rFonts w:ascii="Times New Roman" w:eastAsia="Times New Roman"/>
          <w:sz w:val="24"/>
          <w:szCs w:val="24"/>
        </w:rPr>
        <w:t>Google</w:t>
      </w:r>
      <w:r>
        <w:rPr>
          <w:spacing w:val="5"/>
          <w:sz w:val="24"/>
          <w:szCs w:val="24"/>
        </w:rPr>
        <w:t>竭尽全力地压缩每一毫秒</w:t>
      </w:r>
      <w:r>
        <w:rPr>
          <w:sz w:val="24"/>
          <w:szCs w:val="24"/>
        </w:rPr>
        <w:t>响应时间，使系统尽可能地高效以适</w:t>
      </w:r>
      <w:r>
        <w:rPr>
          <w:spacing w:val="4"/>
          <w:sz w:val="24"/>
          <w:szCs w:val="24"/>
        </w:rPr>
        <w:t>合规模化。</w:t>
      </w:r>
      <w:r>
        <w:rPr>
          <w:rFonts w:ascii="Times New Roman" w:eastAsia="Times New Roman"/>
          <w:sz w:val="24"/>
          <w:szCs w:val="24"/>
        </w:rPr>
        <w:t>Google</w:t>
      </w:r>
      <w:r>
        <w:rPr>
          <w:spacing w:val="3"/>
          <w:sz w:val="24"/>
          <w:szCs w:val="24"/>
        </w:rPr>
        <w:t>同样希望免费提供</w:t>
      </w:r>
      <w:r>
        <w:rPr>
          <w:sz w:val="24"/>
          <w:szCs w:val="24"/>
        </w:rPr>
        <w:t>产品。</w:t>
      </w:r>
      <w:r>
        <w:rPr>
          <w:rFonts w:ascii="Times New Roman" w:eastAsia="Times New Roman"/>
          <w:sz w:val="24"/>
          <w:szCs w:val="24"/>
        </w:rPr>
        <w:t xml:space="preserve">TE </w:t>
      </w:r>
      <w:r>
        <w:rPr>
          <w:sz w:val="24"/>
          <w:szCs w:val="24"/>
        </w:rPr>
        <w:t>对于工具和流程的态度亦然。</w:t>
      </w:r>
      <w:r>
        <w:rPr>
          <w:rFonts w:ascii="Times New Roman" w:eastAsia="Times New Roman"/>
          <w:spacing w:val="-3"/>
          <w:sz w:val="24"/>
          <w:szCs w:val="24"/>
        </w:rPr>
        <w:t xml:space="preserve">Google </w:t>
      </w:r>
      <w:r>
        <w:rPr>
          <w:sz w:val="24"/>
          <w:szCs w:val="24"/>
        </w:rPr>
        <w:t>要求我们高瞻远瞩，为什</w:t>
      </w:r>
    </w:p>
    <w:p>
      <w:pPr>
        <w:spacing w:after="0" w:line="297" w:lineRule="auto"/>
        <w:jc w:val="both"/>
        <w:rPr>
          <w:sz w:val="21"/>
          <w:szCs w:val="21"/>
        </w:rPr>
        <w:sectPr>
          <w:pgSz w:w="5050" w:h="6630"/>
          <w:pgMar w:top="60" w:right="0" w:bottom="360" w:left="0" w:header="0" w:footer="80" w:gutter="0"/>
          <w:pgNumType w:fmt="decimal"/>
          <w:cols w:space="720" w:num="1"/>
        </w:sectPr>
      </w:pPr>
    </w:p>
    <w:p>
      <w:pPr>
        <w:pStyle w:val="6"/>
        <w:spacing w:before="39" w:line="295" w:lineRule="auto"/>
        <w:ind w:right="143"/>
        <w:rPr>
          <w:sz w:val="24"/>
          <w:szCs w:val="24"/>
        </w:rPr>
      </w:pPr>
      <w:r>
        <w:rPr>
          <w:sz w:val="24"/>
          <w:szCs w:val="24"/>
        </w:rPr>
        <w:t>么不挑战一下将测试成本缩减到近乎为零的理想呢？</w:t>
      </w:r>
    </w:p>
    <w:p>
      <w:pPr>
        <w:pStyle w:val="6"/>
        <w:spacing w:before="9" w:line="300" w:lineRule="auto"/>
        <w:ind w:right="98" w:firstLine="599"/>
        <w:jc w:val="both"/>
        <w:rPr>
          <w:sz w:val="24"/>
          <w:szCs w:val="24"/>
        </w:rPr>
      </w:pPr>
      <w:r>
        <w:rPr>
          <w:sz w:val="24"/>
          <w:szCs w:val="24"/>
        </w:rPr>
        <w:t xml:space="preserve">如果我们可以使测试零成本化， 小公司就会进行更多的测试，而创业型公司也至少会做一点测试。零成本的测试意味着更好的互联网，而更好的互联网对用户、对 </w:t>
      </w:r>
      <w:r>
        <w:rPr>
          <w:rFonts w:ascii="Times New Roman" w:eastAsia="Times New Roman"/>
          <w:sz w:val="24"/>
          <w:szCs w:val="24"/>
        </w:rPr>
        <w:t xml:space="preserve">Google </w:t>
      </w:r>
      <w:r>
        <w:rPr>
          <w:sz w:val="24"/>
          <w:szCs w:val="24"/>
        </w:rPr>
        <w:t>来说都更美好。</w:t>
      </w:r>
    </w:p>
    <w:p>
      <w:pPr>
        <w:pStyle w:val="6"/>
        <w:spacing w:line="300" w:lineRule="auto"/>
        <w:ind w:right="143" w:firstLine="599"/>
        <w:rPr>
          <w:sz w:val="24"/>
          <w:szCs w:val="24"/>
        </w:rPr>
      </w:pPr>
      <w:r>
        <w:rPr>
          <w:sz w:val="24"/>
          <w:szCs w:val="24"/>
        </w:rPr>
        <w:t>下面是关于免费测试特征的一些想法。</w:t>
      </w:r>
    </w:p>
    <w:p>
      <w:pPr>
        <w:pStyle w:val="6"/>
        <w:spacing w:line="383" w:lineRule="exact"/>
        <w:ind w:left="699"/>
        <w:rPr>
          <w:sz w:val="24"/>
          <w:szCs w:val="24"/>
        </w:rPr>
      </w:pPr>
      <w:r>
        <w:rPr>
          <w:sz w:val="24"/>
          <w:szCs w:val="24"/>
        </w:rPr>
        <w:t>成本几乎为零。</w:t>
      </w:r>
    </w:p>
    <w:p>
      <w:pPr>
        <w:pStyle w:val="6"/>
        <w:spacing w:before="90"/>
        <w:ind w:left="699"/>
        <w:rPr>
          <w:sz w:val="24"/>
          <w:szCs w:val="24"/>
        </w:rPr>
      </w:pPr>
      <w:r>
        <w:rPr>
          <w:sz w:val="24"/>
          <w:szCs w:val="24"/>
        </w:rPr>
        <w:t>瞬间可得的测试结果。</w:t>
      </w:r>
    </w:p>
    <w:p>
      <w:pPr>
        <w:spacing w:after="0"/>
        <w:rPr>
          <w:sz w:val="21"/>
          <w:szCs w:val="21"/>
        </w:rPr>
        <w:sectPr>
          <w:pgSz w:w="5050" w:h="6630"/>
          <w:pgMar w:top="80" w:right="0" w:bottom="360" w:left="0" w:header="0" w:footer="80" w:gutter="0"/>
          <w:pgNumType w:fmt="decimal"/>
          <w:cols w:space="720" w:num="1"/>
        </w:sectPr>
      </w:pPr>
    </w:p>
    <w:p>
      <w:pPr>
        <w:pStyle w:val="6"/>
        <w:spacing w:before="34"/>
        <w:ind w:left="699"/>
        <w:rPr>
          <w:sz w:val="24"/>
          <w:szCs w:val="24"/>
        </w:rPr>
      </w:pPr>
      <w:r>
        <w:rPr>
          <w:sz w:val="24"/>
          <w:szCs w:val="24"/>
        </w:rPr>
        <w:t>极少或者无需人工干预。</w:t>
      </w:r>
    </w:p>
    <w:p>
      <w:pPr>
        <w:pStyle w:val="6"/>
        <w:spacing w:before="96" w:line="300" w:lineRule="auto"/>
        <w:ind w:left="699" w:right="98"/>
        <w:rPr>
          <w:sz w:val="24"/>
          <w:szCs w:val="24"/>
        </w:rPr>
      </w:pPr>
      <w:r>
        <w:rPr>
          <w:sz w:val="24"/>
          <w:szCs w:val="24"/>
        </w:rPr>
        <w:t>非常灵活，因为没有万灵丹。 我们将此志向限制在</w:t>
      </w:r>
      <w:r>
        <w:rPr>
          <w:rFonts w:ascii="Times New Roman" w:eastAsia="Times New Roman"/>
          <w:spacing w:val="-15"/>
          <w:sz w:val="24"/>
          <w:szCs w:val="24"/>
        </w:rPr>
        <w:t>Web</w:t>
      </w:r>
      <w:r>
        <w:rPr>
          <w:rFonts w:ascii="Times New Roman" w:eastAsia="Times New Roman"/>
          <w:spacing w:val="39"/>
          <w:sz w:val="24"/>
          <w:szCs w:val="24"/>
        </w:rPr>
        <w:t xml:space="preserve"> </w:t>
      </w:r>
      <w:r>
        <w:rPr>
          <w:sz w:val="24"/>
          <w:szCs w:val="24"/>
        </w:rPr>
        <w:t>领域，</w:t>
      </w:r>
    </w:p>
    <w:p>
      <w:pPr>
        <w:pStyle w:val="6"/>
        <w:spacing w:before="7" w:line="297" w:lineRule="auto"/>
        <w:ind w:right="98"/>
        <w:rPr>
          <w:sz w:val="24"/>
          <w:szCs w:val="24"/>
        </w:rPr>
      </w:pPr>
      <w:r>
        <w:rPr>
          <w:sz w:val="24"/>
          <w:szCs w:val="24"/>
        </w:rPr>
        <w:t>以使问题更易驾驭、更有意义，并与</w:t>
      </w:r>
      <w:r>
        <w:rPr>
          <w:rFonts w:ascii="Times New Roman" w:eastAsia="Times New Roman"/>
          <w:spacing w:val="-3"/>
          <w:sz w:val="24"/>
          <w:szCs w:val="24"/>
        </w:rPr>
        <w:t xml:space="preserve">Google </w:t>
      </w:r>
      <w:r>
        <w:rPr>
          <w:sz w:val="24"/>
          <w:szCs w:val="24"/>
        </w:rPr>
        <w:t>的绝大多数项目一致。我们的想法是，如果可以先把</w:t>
      </w:r>
      <w:r>
        <w:rPr>
          <w:rFonts w:ascii="Times New Roman" w:eastAsia="Times New Roman"/>
          <w:spacing w:val="-15"/>
          <w:sz w:val="24"/>
          <w:szCs w:val="24"/>
        </w:rPr>
        <w:t>Web</w:t>
      </w:r>
      <w:r>
        <w:rPr>
          <w:sz w:val="24"/>
          <w:szCs w:val="24"/>
        </w:rPr>
        <w:t>测试的问题解决掉，到成功之日，世界将进入云的世界，我们就可以忽略掉那些类</w:t>
      </w:r>
      <w:r>
        <w:rPr>
          <w:spacing w:val="-3"/>
          <w:sz w:val="24"/>
          <w:szCs w:val="24"/>
        </w:rPr>
        <w:t xml:space="preserve">似驱动和 </w:t>
      </w:r>
      <w:r>
        <w:rPr>
          <w:rFonts w:ascii="Times New Roman" w:eastAsia="Times New Roman"/>
          <w:spacing w:val="-5"/>
          <w:sz w:val="24"/>
          <w:szCs w:val="24"/>
        </w:rPr>
        <w:t>COM</w:t>
      </w:r>
      <w:r>
        <w:rPr>
          <w:rFonts w:ascii="Times New Roman" w:eastAsia="Times New Roman"/>
          <w:spacing w:val="53"/>
          <w:sz w:val="24"/>
          <w:szCs w:val="24"/>
        </w:rPr>
        <w:t xml:space="preserve"> </w:t>
      </w:r>
      <w:r>
        <w:rPr>
          <w:sz w:val="24"/>
          <w:szCs w:val="24"/>
        </w:rPr>
        <w:t>的先天性痛苦了。我们知道，如果设定了免费的目标，即使结果并不完美，也会收获一些有趣的果实。</w:t>
      </w:r>
    </w:p>
    <w:p>
      <w:pPr>
        <w:spacing w:after="0" w:line="297"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jc w:val="both"/>
        <w:rPr>
          <w:sz w:val="24"/>
          <w:szCs w:val="24"/>
        </w:rPr>
      </w:pPr>
      <w:r>
        <w:rPr>
          <w:sz w:val="24"/>
          <w:szCs w:val="24"/>
        </w:rPr>
        <w:t>我们现有的免费模型，极大地减小了测试成本。我们开始在自己的实验室和工程项目中受益了，如图</w:t>
      </w:r>
      <w:r>
        <w:rPr>
          <w:rFonts w:ascii="Times New Roman" w:eastAsia="Times New Roman"/>
          <w:sz w:val="24"/>
          <w:szCs w:val="24"/>
        </w:rPr>
        <w:t xml:space="preserve">3.49 </w:t>
      </w:r>
      <w:r>
        <w:rPr>
          <w:sz w:val="24"/>
          <w:szCs w:val="24"/>
        </w:rPr>
        <w:t>所示。这种测试流程的要点如下。</w:t>
      </w:r>
    </w:p>
    <w:p>
      <w:pPr>
        <w:pStyle w:val="12"/>
        <w:numPr>
          <w:ilvl w:val="0"/>
          <w:numId w:val="28"/>
        </w:numPr>
        <w:tabs>
          <w:tab w:val="left" w:pos="1451"/>
        </w:tabs>
        <w:spacing w:before="0" w:after="0" w:line="300" w:lineRule="auto"/>
        <w:ind w:left="100" w:right="142" w:firstLine="599"/>
        <w:jc w:val="both"/>
        <w:rPr>
          <w:sz w:val="24"/>
          <w:szCs w:val="21"/>
        </w:rPr>
      </w:pPr>
      <w:r>
        <w:rPr>
          <w:spacing w:val="14"/>
          <w:sz w:val="24"/>
          <w:szCs w:val="21"/>
        </w:rPr>
        <w:t>通过</w:t>
      </w:r>
      <w:r>
        <w:rPr>
          <w:rFonts w:ascii="Times New Roman" w:eastAsia="Times New Roman"/>
          <w:b/>
          <w:spacing w:val="-13"/>
          <w:sz w:val="24"/>
          <w:szCs w:val="21"/>
        </w:rPr>
        <w:t>GTA</w:t>
      </w:r>
      <w:r>
        <w:rPr>
          <w:spacing w:val="12"/>
          <w:sz w:val="24"/>
          <w:szCs w:val="21"/>
        </w:rPr>
        <w:t>进行测试计划： 基于风险的、快速的、可以自动化更新的。</w:t>
      </w:r>
    </w:p>
    <w:p>
      <w:pPr>
        <w:pStyle w:val="12"/>
        <w:numPr>
          <w:ilvl w:val="0"/>
          <w:numId w:val="28"/>
        </w:numPr>
        <w:tabs>
          <w:tab w:val="left" w:pos="1451"/>
          <w:tab w:val="left" w:pos="4643"/>
        </w:tabs>
        <w:spacing w:before="0" w:after="0" w:line="300" w:lineRule="auto"/>
        <w:ind w:left="100" w:right="98" w:firstLine="599"/>
        <w:jc w:val="left"/>
        <w:rPr>
          <w:sz w:val="24"/>
          <w:szCs w:val="21"/>
        </w:rPr>
      </w:pPr>
      <w:r>
        <w:rPr>
          <w:spacing w:val="15"/>
          <w:sz w:val="24"/>
          <w:szCs w:val="21"/>
        </w:rPr>
        <w:t>测</w:t>
      </w:r>
      <w:r>
        <w:rPr>
          <w:spacing w:val="14"/>
          <w:sz w:val="24"/>
          <w:szCs w:val="21"/>
        </w:rPr>
        <w:t>试</w:t>
      </w:r>
      <w:r>
        <w:rPr>
          <w:spacing w:val="15"/>
          <w:sz w:val="24"/>
          <w:szCs w:val="21"/>
        </w:rPr>
        <w:t>覆</w:t>
      </w:r>
      <w:r>
        <w:rPr>
          <w:spacing w:val="14"/>
          <w:sz w:val="24"/>
          <w:szCs w:val="21"/>
        </w:rPr>
        <w:t>盖度</w:t>
      </w:r>
      <w:r>
        <w:rPr>
          <w:sz w:val="24"/>
          <w:szCs w:val="21"/>
        </w:rPr>
        <w:t>：</w:t>
      </w:r>
      <w:r>
        <w:rPr>
          <w:spacing w:val="-34"/>
          <w:sz w:val="24"/>
          <w:szCs w:val="21"/>
        </w:rPr>
        <w:t xml:space="preserve"> </w:t>
      </w:r>
      <w:r>
        <w:rPr>
          <w:sz w:val="24"/>
          <w:szCs w:val="21"/>
        </w:rPr>
        <w:t>每当一个产品部署了新版本</w:t>
      </w:r>
      <w:r>
        <w:rPr>
          <w:spacing w:val="-3"/>
          <w:sz w:val="24"/>
          <w:szCs w:val="21"/>
        </w:rPr>
        <w:t>，</w:t>
      </w:r>
      <w:r>
        <w:rPr>
          <w:rFonts w:ascii="Times New Roman" w:eastAsia="Times New Roman"/>
          <w:spacing w:val="-3"/>
          <w:sz w:val="24"/>
          <w:szCs w:val="21"/>
        </w:rPr>
        <w:t>bot</w:t>
      </w:r>
      <w:r>
        <w:rPr>
          <w:sz w:val="24"/>
          <w:szCs w:val="21"/>
        </w:rPr>
        <w:t>就会连续抓取网站、索引内容、扫描差异。</w:t>
      </w:r>
      <w:r>
        <w:rPr>
          <w:rFonts w:ascii="Times New Roman" w:eastAsia="Times New Roman"/>
          <w:sz w:val="24"/>
          <w:szCs w:val="21"/>
        </w:rPr>
        <w:t>bot</w:t>
      </w:r>
      <w:r>
        <w:rPr>
          <w:rFonts w:ascii="Times New Roman" w:eastAsia="Times New Roman"/>
          <w:sz w:val="24"/>
          <w:szCs w:val="21"/>
        </w:rPr>
        <w:tab/>
      </w:r>
      <w:r>
        <w:rPr>
          <w:spacing w:val="-18"/>
          <w:sz w:val="24"/>
          <w:szCs w:val="21"/>
        </w:rPr>
        <w:t>可</w:t>
      </w:r>
      <w:r>
        <w:rPr>
          <w:sz w:val="24"/>
          <w:szCs w:val="21"/>
        </w:rPr>
        <w:t>能不会区分回归和新特性，但它们可以发现所有变化并交给人工去做筛</w:t>
      </w:r>
    </w:p>
    <w:p>
      <w:pPr>
        <w:spacing w:after="0" w:line="300" w:lineRule="auto"/>
        <w:jc w:val="left"/>
        <w:rPr>
          <w:sz w:val="24"/>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选。</w:t>
      </w:r>
    </w:p>
    <w:p>
      <w:pPr>
        <w:pStyle w:val="12"/>
        <w:numPr>
          <w:ilvl w:val="0"/>
          <w:numId w:val="28"/>
        </w:numPr>
        <w:tabs>
          <w:tab w:val="left" w:pos="1451"/>
          <w:tab w:val="left" w:pos="3143"/>
        </w:tabs>
        <w:spacing w:before="96" w:after="0" w:line="240" w:lineRule="auto"/>
        <w:ind w:left="1450" w:right="0" w:hanging="752"/>
        <w:jc w:val="left"/>
        <w:rPr>
          <w:sz w:val="24"/>
          <w:szCs w:val="21"/>
        </w:rPr>
      </w:pPr>
      <w:r>
        <w:rPr>
          <w:rFonts w:ascii="Times New Roman" w:eastAsia="Times New Roman"/>
          <w:b/>
          <w:spacing w:val="-12"/>
          <w:sz w:val="24"/>
          <w:szCs w:val="21"/>
        </w:rPr>
        <w:t>bug</w:t>
      </w:r>
      <w:r>
        <w:rPr>
          <w:spacing w:val="14"/>
          <w:sz w:val="24"/>
          <w:szCs w:val="21"/>
        </w:rPr>
        <w:t>评审</w:t>
      </w:r>
      <w:r>
        <w:rPr>
          <w:sz w:val="24"/>
          <w:szCs w:val="21"/>
        </w:rPr>
        <w:t>：</w:t>
      </w:r>
      <w:r>
        <w:rPr>
          <w:sz w:val="24"/>
          <w:szCs w:val="21"/>
        </w:rPr>
        <w:tab/>
      </w:r>
      <w:r>
        <w:rPr>
          <w:sz w:val="24"/>
          <w:szCs w:val="21"/>
        </w:rPr>
        <w:t>当产品的差别</w:t>
      </w:r>
    </w:p>
    <w:p>
      <w:pPr>
        <w:pStyle w:val="6"/>
        <w:spacing w:before="100" w:line="297" w:lineRule="auto"/>
        <w:ind w:right="97"/>
        <w:jc w:val="both"/>
        <w:rPr>
          <w:sz w:val="24"/>
          <w:szCs w:val="24"/>
        </w:rPr>
      </w:pPr>
      <w:r>
        <w:rPr>
          <w:sz w:val="24"/>
          <w:szCs w:val="24"/>
        </w:rPr>
        <w:t>被发现时，它们会被自动的转给人工去做快速判断。是回归还是新特性？ 在进行差别检查时，</w:t>
      </w:r>
      <w:r>
        <w:rPr>
          <w:rFonts w:ascii="Times New Roman" w:eastAsia="Times New Roman"/>
          <w:sz w:val="24"/>
          <w:szCs w:val="24"/>
        </w:rPr>
        <w:t xml:space="preserve">BITE </w:t>
      </w:r>
      <w:r>
        <w:rPr>
          <w:sz w:val="24"/>
          <w:szCs w:val="24"/>
        </w:rPr>
        <w:t xml:space="preserve">可以提供现有的 </w:t>
      </w:r>
      <w:r>
        <w:rPr>
          <w:rFonts w:ascii="Times New Roman" w:eastAsia="Times New Roman"/>
          <w:sz w:val="24"/>
          <w:szCs w:val="24"/>
        </w:rPr>
        <w:t xml:space="preserve">bug </w:t>
      </w:r>
      <w:r>
        <w:rPr>
          <w:sz w:val="24"/>
          <w:szCs w:val="24"/>
        </w:rPr>
        <w:t>和丰富的测试上下文信息。</w:t>
      </w:r>
    </w:p>
    <w:p>
      <w:pPr>
        <w:pStyle w:val="12"/>
        <w:numPr>
          <w:ilvl w:val="0"/>
          <w:numId w:val="28"/>
        </w:numPr>
        <w:tabs>
          <w:tab w:val="left" w:pos="1451"/>
        </w:tabs>
        <w:spacing w:before="10" w:after="0" w:line="300" w:lineRule="auto"/>
        <w:ind w:left="100" w:right="97" w:firstLine="599"/>
        <w:jc w:val="left"/>
        <w:rPr>
          <w:sz w:val="24"/>
          <w:szCs w:val="21"/>
        </w:rPr>
      </w:pPr>
      <w:r>
        <w:rPr>
          <w:sz w:val="24"/>
          <w:szCs w:val="21"/>
        </w:rPr>
        <w:t>探索式测试： 频繁的探索式测试由外包测试人员和早期用户执行。这会捕捉到与配置、上下文相关的</w:t>
      </w:r>
      <w:r>
        <w:rPr>
          <w:rFonts w:ascii="Times New Roman" w:eastAsia="Times New Roman"/>
          <w:spacing w:val="-8"/>
          <w:sz w:val="24"/>
          <w:szCs w:val="21"/>
        </w:rPr>
        <w:t>bug</w:t>
      </w:r>
      <w:r>
        <w:rPr>
          <w:spacing w:val="-3"/>
          <w:sz w:val="24"/>
          <w:szCs w:val="21"/>
        </w:rPr>
        <w:t>，以及其他各种各样非常难以发现和报告的</w:t>
      </w:r>
      <w:r>
        <w:rPr>
          <w:rFonts w:ascii="Times New Roman" w:eastAsia="Times New Roman"/>
          <w:spacing w:val="-11"/>
          <w:sz w:val="24"/>
          <w:szCs w:val="21"/>
        </w:rPr>
        <w:t>bug</w:t>
      </w:r>
      <w:r>
        <w:rPr>
          <w:sz w:val="24"/>
          <w:szCs w:val="21"/>
        </w:rPr>
        <w:t>。</w:t>
      </w:r>
    </w:p>
    <w:p>
      <w:pPr>
        <w:spacing w:after="0" w:line="300" w:lineRule="auto"/>
        <w:jc w:val="left"/>
        <w:rPr>
          <w:sz w:val="24"/>
          <w:szCs w:val="21"/>
        </w:rPr>
        <w:sectPr>
          <w:pgSz w:w="5050" w:h="6630"/>
          <w:pgMar w:top="80" w:right="0" w:bottom="360" w:left="0" w:header="0" w:footer="80" w:gutter="0"/>
          <w:pgNumType w:fmt="decimal"/>
          <w:cols w:space="720" w:num="1"/>
        </w:sectPr>
      </w:pPr>
    </w:p>
    <w:p>
      <w:pPr>
        <w:pStyle w:val="12"/>
        <w:numPr>
          <w:ilvl w:val="0"/>
          <w:numId w:val="28"/>
        </w:numPr>
        <w:tabs>
          <w:tab w:val="left" w:pos="1451"/>
          <w:tab w:val="left" w:pos="3143"/>
        </w:tabs>
        <w:spacing w:before="54" w:after="0" w:line="300" w:lineRule="auto"/>
        <w:ind w:left="100" w:right="97" w:firstLine="599"/>
        <w:jc w:val="left"/>
        <w:rPr>
          <w:sz w:val="24"/>
          <w:szCs w:val="21"/>
        </w:rPr>
      </w:pPr>
      <w:r>
        <w:rPr>
          <w:rFonts w:ascii="Times New Roman" w:eastAsia="Times New Roman"/>
          <w:b/>
          <w:spacing w:val="-12"/>
          <w:sz w:val="24"/>
          <w:szCs w:val="21"/>
        </w:rPr>
        <w:t>bug</w:t>
      </w:r>
      <w:r>
        <w:rPr>
          <w:spacing w:val="14"/>
          <w:sz w:val="24"/>
          <w:szCs w:val="21"/>
        </w:rPr>
        <w:t>提</w:t>
      </w:r>
      <w:r>
        <w:rPr>
          <w:spacing w:val="15"/>
          <w:sz w:val="24"/>
          <w:szCs w:val="21"/>
        </w:rPr>
        <w:t>交</w:t>
      </w:r>
      <w:r>
        <w:rPr>
          <w:sz w:val="24"/>
          <w:szCs w:val="21"/>
        </w:rPr>
        <w:t>：</w:t>
      </w:r>
      <w:r>
        <w:rPr>
          <w:sz w:val="24"/>
          <w:szCs w:val="21"/>
        </w:rPr>
        <w:tab/>
      </w:r>
      <w:r>
        <w:rPr>
          <w:sz w:val="24"/>
          <w:szCs w:val="21"/>
        </w:rPr>
        <w:t>只需要点击</w:t>
      </w:r>
      <w:r>
        <w:rPr>
          <w:spacing w:val="-14"/>
          <w:sz w:val="24"/>
          <w:szCs w:val="21"/>
        </w:rPr>
        <w:t>几</w:t>
      </w:r>
      <w:r>
        <w:rPr>
          <w:sz w:val="24"/>
          <w:szCs w:val="21"/>
        </w:rPr>
        <w:t>次鼠标就可以提交</w:t>
      </w:r>
      <w:r>
        <w:rPr>
          <w:rFonts w:ascii="Times New Roman" w:eastAsia="Times New Roman"/>
          <w:spacing w:val="-8"/>
          <w:sz w:val="24"/>
          <w:szCs w:val="21"/>
        </w:rPr>
        <w:t>bug</w:t>
      </w:r>
      <w:r>
        <w:rPr>
          <w:spacing w:val="-8"/>
          <w:sz w:val="24"/>
          <w:szCs w:val="21"/>
        </w:rPr>
        <w:t>，</w:t>
      </w:r>
      <w:r>
        <w:rPr>
          <w:sz w:val="24"/>
          <w:szCs w:val="21"/>
        </w:rPr>
        <w:t>并且大量相关数据被自动附上，包括问题的精确位置、截屏和调试信息。</w:t>
      </w:r>
    </w:p>
    <w:p>
      <w:pPr>
        <w:pStyle w:val="12"/>
        <w:numPr>
          <w:ilvl w:val="0"/>
          <w:numId w:val="28"/>
        </w:numPr>
        <w:tabs>
          <w:tab w:val="left" w:pos="1451"/>
        </w:tabs>
        <w:spacing w:before="0" w:after="0" w:line="300" w:lineRule="auto"/>
        <w:ind w:left="100" w:right="97" w:firstLine="599"/>
        <w:jc w:val="left"/>
        <w:rPr>
          <w:sz w:val="24"/>
          <w:szCs w:val="21"/>
        </w:rPr>
      </w:pPr>
      <w:r>
        <w:rPr>
          <w:rFonts w:ascii="Times New Roman" w:eastAsia="Times New Roman"/>
          <w:b/>
          <w:spacing w:val="-8"/>
          <w:sz w:val="24"/>
          <w:szCs w:val="21"/>
        </w:rPr>
        <w:t>Bug</w:t>
      </w:r>
      <w:r>
        <w:rPr>
          <w:rFonts w:ascii="Times New Roman" w:eastAsia="Times New Roman"/>
          <w:b/>
          <w:spacing w:val="50"/>
          <w:sz w:val="24"/>
          <w:szCs w:val="21"/>
        </w:rPr>
        <w:t xml:space="preserve"> </w:t>
      </w:r>
      <w:r>
        <w:rPr>
          <w:rFonts w:ascii="Times New Roman" w:eastAsia="Times New Roman"/>
          <w:b/>
          <w:sz w:val="24"/>
          <w:szCs w:val="21"/>
        </w:rPr>
        <w:t>triage</w:t>
      </w:r>
      <w:r>
        <w:rPr>
          <w:spacing w:val="12"/>
          <w:sz w:val="24"/>
          <w:szCs w:val="21"/>
        </w:rPr>
        <w:t>和调试： 开发或者测试经理能看到近乎实时的</w:t>
      </w:r>
      <w:r>
        <w:rPr>
          <w:rFonts w:ascii="Times New Roman" w:eastAsia="Times New Roman"/>
          <w:spacing w:val="-5"/>
          <w:sz w:val="24"/>
          <w:szCs w:val="21"/>
        </w:rPr>
        <w:t xml:space="preserve">bug </w:t>
      </w:r>
      <w:r>
        <w:rPr>
          <w:sz w:val="24"/>
          <w:szCs w:val="21"/>
        </w:rPr>
        <w:t>趋势图、需要用来分析失败原因的丰富的</w:t>
      </w:r>
      <w:r>
        <w:rPr>
          <w:rFonts w:ascii="Times New Roman" w:eastAsia="Times New Roman"/>
          <w:spacing w:val="-11"/>
          <w:sz w:val="24"/>
          <w:szCs w:val="21"/>
        </w:rPr>
        <w:t>bug</w:t>
      </w:r>
      <w:r>
        <w:rPr>
          <w:sz w:val="24"/>
          <w:szCs w:val="21"/>
        </w:rPr>
        <w:t>数据，甚至是</w:t>
      </w:r>
      <w:r>
        <w:rPr>
          <w:rFonts w:ascii="Times New Roman" w:eastAsia="Times New Roman"/>
          <w:spacing w:val="-11"/>
          <w:sz w:val="24"/>
          <w:szCs w:val="21"/>
        </w:rPr>
        <w:t>bug</w:t>
      </w:r>
      <w:r>
        <w:rPr>
          <w:sz w:val="24"/>
          <w:szCs w:val="21"/>
        </w:rPr>
        <w:t>发现过程的一键重放。</w:t>
      </w:r>
    </w:p>
    <w:p>
      <w:pPr>
        <w:spacing w:after="0" w:line="300" w:lineRule="auto"/>
        <w:jc w:val="left"/>
        <w:rPr>
          <w:sz w:val="24"/>
          <w:szCs w:val="21"/>
        </w:rPr>
        <w:sectPr>
          <w:pgSz w:w="5050" w:h="6630"/>
          <w:pgMar w:top="60" w:right="0" w:bottom="360" w:left="0" w:header="0" w:footer="80" w:gutter="0"/>
          <w:pgNumType w:fmt="decimal"/>
          <w:cols w:space="720" w:num="1"/>
        </w:sectPr>
      </w:pPr>
    </w:p>
    <w:p>
      <w:pPr>
        <w:pStyle w:val="6"/>
        <w:ind w:left="200"/>
        <w:rPr>
          <w:sz w:val="18"/>
          <w:szCs w:val="24"/>
        </w:rPr>
      </w:pPr>
      <w:r>
        <w:rPr>
          <w:sz w:val="18"/>
          <w:szCs w:val="24"/>
        </w:rPr>
        <w:drawing>
          <wp:inline distT="0" distB="0" distL="0" distR="0">
            <wp:extent cx="2719070" cy="3896995"/>
            <wp:effectExtent l="0" t="0" r="0" b="0"/>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5.jpeg"/>
                    <pic:cNvPicPr>
                      <a:picLocks noChangeAspect="1"/>
                    </pic:cNvPicPr>
                  </pic:nvPicPr>
                  <pic:blipFill>
                    <a:blip r:embed="rId104" cstate="print"/>
                    <a:stretch>
                      <a:fillRect/>
                    </a:stretch>
                  </pic:blipFill>
                  <pic:spPr>
                    <a:xfrm>
                      <a:off x="0" y="0"/>
                      <a:ext cx="2719164" cy="3897534"/>
                    </a:xfrm>
                    <a:prstGeom prst="rect">
                      <a:avLst/>
                    </a:prstGeom>
                  </pic:spPr>
                </pic:pic>
              </a:graphicData>
            </a:graphic>
          </wp:inline>
        </w:drawing>
      </w:r>
    </w:p>
    <w:p>
      <w:pPr>
        <w:spacing w:after="0"/>
        <w:rPr>
          <w:sz w:val="18"/>
          <w:szCs w:val="21"/>
        </w:rPr>
        <w:sectPr>
          <w:pgSz w:w="5050" w:h="6630"/>
          <w:pgMar w:top="80" w:right="0" w:bottom="280" w:left="0" w:header="0" w:footer="80" w:gutter="0"/>
          <w:pgNumType w:fmt="decimal"/>
          <w:cols w:space="720" w:num="1"/>
        </w:sectPr>
      </w:pPr>
    </w:p>
    <w:p>
      <w:pPr>
        <w:spacing w:before="49"/>
        <w:ind w:left="72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3.49 </w:t>
      </w:r>
      <w:r>
        <w:rPr>
          <w:sz w:val="22"/>
          <w:szCs w:val="21"/>
        </w:rPr>
        <w:t>端到端的免费测试流程</w:t>
      </w:r>
    </w:p>
    <w:p>
      <w:pPr>
        <w:pStyle w:val="12"/>
        <w:numPr>
          <w:ilvl w:val="0"/>
          <w:numId w:val="28"/>
        </w:numPr>
        <w:tabs>
          <w:tab w:val="left" w:pos="1451"/>
        </w:tabs>
        <w:spacing w:before="200" w:after="0" w:line="300" w:lineRule="auto"/>
        <w:ind w:left="100" w:right="142" w:firstLine="599"/>
        <w:jc w:val="left"/>
        <w:rPr>
          <w:sz w:val="24"/>
          <w:szCs w:val="21"/>
        </w:rPr>
      </w:pPr>
      <w:r>
        <w:rPr>
          <w:spacing w:val="12"/>
          <w:sz w:val="24"/>
          <w:szCs w:val="21"/>
        </w:rPr>
        <w:t>部署新的版本并回到第一</w:t>
      </w:r>
      <w:r>
        <w:rPr>
          <w:spacing w:val="-7"/>
          <w:sz w:val="24"/>
          <w:szCs w:val="21"/>
        </w:rPr>
        <w:t>步。 重复上述步骤。</w:t>
      </w:r>
    </w:p>
    <w:p>
      <w:pPr>
        <w:pStyle w:val="6"/>
        <w:spacing w:line="300" w:lineRule="auto"/>
        <w:ind w:right="142" w:firstLine="599"/>
        <w:rPr>
          <w:sz w:val="24"/>
          <w:szCs w:val="24"/>
        </w:rPr>
      </w:pPr>
      <w:r>
        <w:rPr>
          <w:rFonts w:ascii="Times New Roman" w:hAnsi="Times New Roman" w:eastAsia="Times New Roman"/>
          <w:sz w:val="24"/>
          <w:szCs w:val="24"/>
        </w:rPr>
        <w:t>Web</w:t>
      </w:r>
      <w:r>
        <w:rPr>
          <w:sz w:val="24"/>
          <w:szCs w:val="24"/>
        </w:rPr>
        <w:t>测试的平台和流程正变得越来越自动化和搜索化。前述测试方法的核心价值在于，测试人员无需为了发现少数几个可能发生回归的特性变化，而去手工执行成百上千的回归测试。这些</w:t>
      </w:r>
      <w:r>
        <w:rPr>
          <w:rFonts w:ascii="Times New Roman" w:hAnsi="Times New Roman" w:eastAsia="Times New Roman"/>
          <w:sz w:val="24"/>
          <w:szCs w:val="24"/>
        </w:rPr>
        <w:t>bot</w:t>
      </w:r>
      <w:r>
        <w:rPr>
          <w:sz w:val="24"/>
          <w:szCs w:val="24"/>
        </w:rPr>
        <w:t>可以</w:t>
      </w:r>
      <w:r>
        <w:rPr>
          <w:rFonts w:ascii="Times New Roman" w:hAnsi="Times New Roman" w:eastAsia="Times New Roman"/>
          <w:sz w:val="24"/>
          <w:szCs w:val="24"/>
        </w:rPr>
        <w:t>7×24</w:t>
      </w:r>
      <w:r>
        <w:rPr>
          <w:sz w:val="24"/>
          <w:szCs w:val="24"/>
        </w:rPr>
        <w:t>小时的运行， 几分钟内就能完成一个测试周期，而不是几小时或几天，因此，它可以更频繁的运行，更早的发现回归。</w:t>
      </w:r>
    </w:p>
    <w:p>
      <w:pPr>
        <w:spacing w:after="0" w:line="300" w:lineRule="auto"/>
        <w:rPr>
          <w:sz w:val="21"/>
          <w:szCs w:val="21"/>
        </w:rPr>
        <w:sectPr>
          <w:pgSz w:w="5050" w:h="6630"/>
          <w:pgMar w:top="160" w:right="0" w:bottom="280" w:left="0" w:header="0" w:footer="80" w:gutter="0"/>
          <w:pgNumType w:fmt="decimal"/>
          <w:cols w:space="720" w:num="1"/>
        </w:sectPr>
      </w:pPr>
    </w:p>
    <w:p>
      <w:pPr>
        <w:pStyle w:val="6"/>
        <w:spacing w:before="54" w:line="300" w:lineRule="auto"/>
        <w:ind w:right="127" w:firstLine="599"/>
        <w:rPr>
          <w:sz w:val="24"/>
          <w:szCs w:val="24"/>
        </w:rPr>
      </w:pPr>
      <w:r>
        <w:rPr>
          <w:rFonts w:ascii="Times New Roman" w:hAnsi="Times New Roman" w:eastAsia="Times New Roman"/>
          <w:sz w:val="24"/>
          <w:szCs w:val="24"/>
        </w:rPr>
        <w:t>bot</w:t>
      </w:r>
      <w:r>
        <w:rPr>
          <w:sz w:val="24"/>
          <w:szCs w:val="24"/>
        </w:rPr>
        <w:t>流程最强大的一点，是从产品新版本的部署到</w:t>
      </w:r>
      <w:r>
        <w:rPr>
          <w:rFonts w:ascii="Times New Roman" w:hAnsi="Times New Roman" w:eastAsia="Times New Roman"/>
          <w:sz w:val="24"/>
          <w:szCs w:val="24"/>
        </w:rPr>
        <w:t>bug</w:t>
      </w:r>
      <w:r>
        <w:rPr>
          <w:sz w:val="24"/>
          <w:szCs w:val="24"/>
        </w:rPr>
        <w:t>的发现之间的间隔很短。</w:t>
      </w:r>
      <w:r>
        <w:rPr>
          <w:rFonts w:ascii="Times New Roman" w:hAnsi="Times New Roman" w:eastAsia="Times New Roman"/>
          <w:sz w:val="24"/>
          <w:szCs w:val="24"/>
        </w:rPr>
        <w:t>bot</w:t>
      </w:r>
      <w:r>
        <w:rPr>
          <w:sz w:val="24"/>
          <w:szCs w:val="24"/>
        </w:rPr>
        <w:t>可以</w:t>
      </w:r>
      <w:r>
        <w:rPr>
          <w:rFonts w:ascii="Times New Roman" w:hAnsi="Times New Roman" w:eastAsia="Times New Roman"/>
          <w:sz w:val="24"/>
          <w:szCs w:val="24"/>
        </w:rPr>
        <w:t>7×24</w:t>
      </w:r>
      <w:r>
        <w:rPr>
          <w:sz w:val="24"/>
          <w:szCs w:val="24"/>
        </w:rPr>
        <w:t xml:space="preserve">小时运行， </w:t>
      </w:r>
      <w:r>
        <w:rPr>
          <w:w w:val="95"/>
          <w:sz w:val="24"/>
          <w:szCs w:val="24"/>
        </w:rPr>
        <w:t>众包人员</w:t>
      </w:r>
      <w:r>
        <w:rPr>
          <w:rFonts w:ascii="Times New Roman" w:hAnsi="Times New Roman" w:eastAsia="Times New Roman"/>
          <w:w w:val="95"/>
          <w:sz w:val="24"/>
          <w:szCs w:val="24"/>
        </w:rPr>
        <w:t>7×24</w:t>
      </w:r>
      <w:r>
        <w:rPr>
          <w:w w:val="95"/>
          <w:sz w:val="24"/>
          <w:szCs w:val="24"/>
        </w:rPr>
        <w:t>小时可用，因此开发在</w:t>
      </w:r>
      <w:r>
        <w:rPr>
          <w:sz w:val="24"/>
          <w:szCs w:val="24"/>
        </w:rPr>
        <w:t>部署产品以后，很快就能得到代码变更效果的反馈。有了持续的构建和部署，确定导致</w:t>
      </w:r>
      <w:r>
        <w:rPr>
          <w:rFonts w:ascii="Times New Roman" w:hAnsi="Times New Roman" w:eastAsia="Times New Roman"/>
          <w:sz w:val="24"/>
          <w:szCs w:val="24"/>
        </w:rPr>
        <w:t>bug</w:t>
      </w:r>
      <w:r>
        <w:rPr>
          <w:sz w:val="24"/>
          <w:szCs w:val="24"/>
        </w:rPr>
        <w:t>的少数变更简直是小菜一碟，而且这些变更开发还记得很清楚。</w:t>
      </w:r>
    </w:p>
    <w:p>
      <w:pPr>
        <w:pStyle w:val="6"/>
        <w:spacing w:line="300" w:lineRule="auto"/>
        <w:ind w:right="337" w:firstLine="599"/>
        <w:jc w:val="both"/>
        <w:rPr>
          <w:sz w:val="24"/>
          <w:szCs w:val="24"/>
        </w:rPr>
      </w:pPr>
      <w:r>
        <w:rPr>
          <w:sz w:val="24"/>
          <w:szCs w:val="24"/>
        </w:rPr>
        <w:t>基本流程对于</w:t>
      </w:r>
      <w:r>
        <w:rPr>
          <w:rFonts w:ascii="Times New Roman" w:eastAsia="Times New Roman"/>
          <w:spacing w:val="-15"/>
          <w:sz w:val="24"/>
          <w:szCs w:val="24"/>
        </w:rPr>
        <w:t>Web</w:t>
      </w:r>
      <w:r>
        <w:rPr>
          <w:sz w:val="24"/>
          <w:szCs w:val="24"/>
        </w:rPr>
        <w:t>页面非常有效，但也应该可以应用到纯数据应用、客户端的</w:t>
      </w:r>
      <w:r>
        <w:rPr>
          <w:rFonts w:ascii="Times New Roman" w:eastAsia="Times New Roman"/>
          <w:spacing w:val="-15"/>
          <w:sz w:val="24"/>
          <w:szCs w:val="24"/>
        </w:rPr>
        <w:t>UX</w:t>
      </w:r>
      <w:r>
        <w:rPr>
          <w:sz w:val="24"/>
          <w:szCs w:val="24"/>
        </w:rPr>
        <w:t>项目、或者平台产</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group id="_x0000_s1179" o:spid="_x0000_s1179" o:spt="203" style="position:absolute;left:0pt;margin-left:5pt;margin-top:96.1pt;height:212.85pt;width:242.2pt;mso-position-horizontal-relative:page;z-index:-251540480;mso-width-relative:page;mso-height-relative:page;" coordorigin="101,1923" coordsize="4844,4257">
            <o:lock v:ext="edit"/>
            <v:rect id="_x0000_s1180" o:spid="_x0000_s1180" o:spt="1" style="position:absolute;left:100;top:1922;height:1559;width:4844;" fillcolor="#EDEDED" filled="t" stroked="f" coordsize="21600,21600">
              <v:path/>
              <v:fill on="t" focussize="0,0"/>
              <v:stroke on="f"/>
              <v:imagedata o:title=""/>
              <o:lock v:ext="edit"/>
            </v:rect>
            <v:rect id="_x0000_s1181" o:spid="_x0000_s1181" o:spt="1" style="position:absolute;left:100;top:3481;height:2699;width:4843;" fillcolor="#E6E6E6" filled="t" stroked="f" coordsize="21600,21600">
              <v:path/>
              <v:fill on="t" focussize="0,0"/>
              <v:stroke on="f"/>
              <v:imagedata o:title=""/>
              <o:lock v:ext="edit"/>
            </v:rect>
          </v:group>
        </w:pict>
      </w:r>
      <w:r>
        <w:rPr>
          <w:sz w:val="24"/>
          <w:szCs w:val="24"/>
        </w:rPr>
        <w:t>品。考虑同时部署产品或系统的不同版本，考虑抓取和索引的对应手段。相似的模式对这些测试问题也可能有效，但这超出了本书的范围。</w:t>
      </w:r>
    </w:p>
    <w:p>
      <w:pPr>
        <w:pStyle w:val="6"/>
        <w:spacing w:before="2"/>
        <w:ind w:left="0"/>
        <w:rPr>
          <w:sz w:val="21"/>
          <w:szCs w:val="24"/>
        </w:rPr>
      </w:pPr>
    </w:p>
    <w:p>
      <w:pPr>
        <w:pStyle w:val="6"/>
        <w:ind w:left="999"/>
        <w:rPr>
          <w:sz w:val="24"/>
          <w:szCs w:val="24"/>
        </w:rPr>
      </w:pPr>
      <w:r>
        <w:rPr>
          <w:sz w:val="24"/>
          <w:szCs w:val="24"/>
        </w:rPr>
        <w:t>测试创新和实验（作者：</w:t>
      </w:r>
    </w:p>
    <w:p>
      <w:pPr>
        <w:pStyle w:val="6"/>
        <w:spacing w:before="95"/>
        <w:ind w:left="399"/>
        <w:rPr>
          <w:sz w:val="24"/>
          <w:szCs w:val="24"/>
        </w:rPr>
      </w:pPr>
      <w:r>
        <w:rPr>
          <w:rFonts w:ascii="Times New Roman" w:eastAsia="Times New Roman"/>
          <w:sz w:val="24"/>
          <w:szCs w:val="24"/>
        </w:rPr>
        <w:t>Jason Arbon</w:t>
      </w:r>
      <w:r>
        <w:rPr>
          <w:sz w:val="24"/>
          <w:szCs w:val="24"/>
        </w:rPr>
        <w:t>）</w:t>
      </w:r>
    </w:p>
    <w:p>
      <w:pPr>
        <w:pStyle w:val="6"/>
        <w:spacing w:before="8"/>
        <w:ind w:left="0"/>
        <w:rPr>
          <w:sz w:val="22"/>
          <w:szCs w:val="24"/>
        </w:rPr>
      </w:pPr>
    </w:p>
    <w:p>
      <w:pPr>
        <w:pStyle w:val="6"/>
        <w:spacing w:before="67" w:line="300" w:lineRule="auto"/>
        <w:ind w:right="142" w:firstLine="599"/>
        <w:rPr>
          <w:sz w:val="24"/>
          <w:szCs w:val="24"/>
        </w:rPr>
      </w:pPr>
      <w:r>
        <w:rPr>
          <w:rFonts w:ascii="Times New Roman" w:hAnsi="Times New Roman" w:eastAsia="Times New Roman"/>
          <w:spacing w:val="-3"/>
          <w:sz w:val="24"/>
          <w:szCs w:val="24"/>
        </w:rPr>
        <w:t>Google</w:t>
      </w:r>
      <w:r>
        <w:rPr>
          <w:sz w:val="24"/>
          <w:szCs w:val="24"/>
        </w:rPr>
        <w:t>支持实验性项目的文化带来了很多创新，同时也堆积了不少失败的实验。即使好的解决方案已经存在，工程师们还是可以重新思考测 试、计划和分析的整套方法</w:t>
      </w:r>
      <w:r>
        <w:rPr>
          <w:rFonts w:ascii="Times New Roman" w:hAnsi="Times New Roman" w:eastAsia="Times New Roman"/>
          <w:sz w:val="24"/>
          <w:szCs w:val="24"/>
        </w:rPr>
        <w:t>——</w:t>
      </w:r>
      <w:r>
        <w:rPr>
          <w:sz w:val="24"/>
          <w:szCs w:val="24"/>
        </w:rPr>
        <w:t>这正</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pict>
          <v:rect id="_x0000_s1182" o:spid="_x0000_s1182" o:spt="1" style="position:absolute;left:0pt;margin-left:5pt;margin-top:4.45pt;height:308.75pt;width:242.15pt;mso-position-horizontal-relative:page;mso-position-vertical-relative:page;z-index:-251539456;mso-width-relative:page;mso-height-relative:page;" fillcolor="#E6E6E6" filled="t" stroked="f" coordsize="21600,21600">
            <v:path/>
            <v:fill on="t" focussize="0,0"/>
            <v:stroke on="f"/>
            <v:imagedata o:title=""/>
            <o:lock v:ext="edit"/>
          </v:rect>
        </w:pict>
      </w:r>
      <w:r>
        <w:rPr>
          <w:spacing w:val="-1"/>
          <w:w w:val="95"/>
          <w:sz w:val="24"/>
          <w:szCs w:val="24"/>
        </w:rPr>
        <w:t>是他们的职责所在，不会受到阻拦。</w:t>
      </w:r>
    </w:p>
    <w:p>
      <w:pPr>
        <w:pStyle w:val="6"/>
        <w:tabs>
          <w:tab w:val="left" w:pos="1719"/>
        </w:tabs>
        <w:spacing w:before="96" w:line="295" w:lineRule="auto"/>
        <w:ind w:right="97" w:firstLine="599"/>
        <w:rPr>
          <w:sz w:val="24"/>
          <w:szCs w:val="24"/>
        </w:rPr>
      </w:pPr>
      <w:r>
        <w:rPr>
          <w:rFonts w:ascii="Times New Roman" w:eastAsia="Times New Roman"/>
          <w:spacing w:val="-4"/>
          <w:sz w:val="24"/>
          <w:szCs w:val="24"/>
        </w:rPr>
        <w:t>James</w:t>
      </w:r>
      <w:r>
        <w:rPr>
          <w:rFonts w:ascii="Times New Roman" w:eastAsia="Times New Roman"/>
          <w:spacing w:val="-4"/>
          <w:sz w:val="24"/>
          <w:szCs w:val="24"/>
        </w:rPr>
        <w:tab/>
      </w:r>
      <w:r>
        <w:rPr>
          <w:rFonts w:ascii="Times New Roman" w:eastAsia="Times New Roman"/>
          <w:spacing w:val="-6"/>
          <w:sz w:val="24"/>
          <w:szCs w:val="24"/>
        </w:rPr>
        <w:t>Whittaker</w:t>
      </w:r>
      <w:r>
        <w:rPr>
          <w:sz w:val="24"/>
          <w:szCs w:val="24"/>
        </w:rPr>
        <w:t>加入</w:t>
      </w:r>
      <w:r>
        <w:rPr>
          <w:rFonts w:ascii="Times New Roman" w:eastAsia="Times New Roman"/>
          <w:spacing w:val="-3"/>
          <w:sz w:val="24"/>
          <w:szCs w:val="24"/>
        </w:rPr>
        <w:t>Google</w:t>
      </w:r>
      <w:r>
        <w:rPr>
          <w:sz w:val="24"/>
          <w:szCs w:val="24"/>
        </w:rPr>
        <w:t>后， 最先做的事情之一就是主办内部技术讨论，宣传他对软件测试未来的看 法。他说，软件测试应该像电子游戏</w:t>
      </w:r>
    </w:p>
    <w:p>
      <w:pPr>
        <w:pStyle w:val="6"/>
        <w:spacing w:line="304" w:lineRule="auto"/>
        <w:ind w:right="21"/>
        <w:rPr>
          <w:rFonts w:ascii="Times New Roman" w:hAnsi="Times New Roman" w:eastAsia="Times New Roman"/>
          <w:sz w:val="24"/>
          <w:szCs w:val="24"/>
        </w:rPr>
      </w:pPr>
      <w:r>
        <w:rPr>
          <w:rFonts w:ascii="Times New Roman" w:hAnsi="Times New Roman" w:eastAsia="Times New Roman"/>
          <w:sz w:val="24"/>
          <w:szCs w:val="24"/>
        </w:rPr>
        <w:t>——</w:t>
      </w:r>
      <w:r>
        <w:rPr>
          <w:sz w:val="24"/>
          <w:szCs w:val="24"/>
        </w:rPr>
        <w:t>就像第一人称视角的射手那样， 通过在被测试应用之上的叠加，展示掌握所有上下文信息。我们不会想到他在</w:t>
      </w:r>
      <w:r>
        <w:rPr>
          <w:rFonts w:ascii="Times New Roman" w:hAnsi="Times New Roman" w:eastAsia="Times New Roman"/>
          <w:sz w:val="24"/>
          <w:szCs w:val="24"/>
        </w:rPr>
        <w:t>GTAC</w:t>
      </w:r>
      <w:r>
        <w:rPr>
          <w:sz w:val="24"/>
          <w:szCs w:val="24"/>
        </w:rPr>
        <w:t>的演讲（</w:t>
      </w:r>
      <w:r>
        <w:rPr>
          <w:rFonts w:ascii="Times New Roman" w:hAnsi="Times New Roman" w:eastAsia="Times New Roman"/>
          <w:sz w:val="24"/>
          <w:szCs w:val="24"/>
        </w:rPr>
        <w:t>James Whittaker</w:t>
      </w:r>
      <w:r>
        <w:rPr>
          <w:sz w:val="24"/>
          <w:szCs w:val="24"/>
        </w:rPr>
        <w:t>关于测试的未来的</w:t>
      </w:r>
      <w:r>
        <w:rPr>
          <w:rFonts w:ascii="Times New Roman" w:hAnsi="Times New Roman" w:eastAsia="Times New Roman"/>
          <w:sz w:val="24"/>
          <w:szCs w:val="24"/>
        </w:rPr>
        <w:t>GTAC</w:t>
      </w:r>
      <w:r>
        <w:rPr>
          <w:sz w:val="24"/>
          <w:szCs w:val="24"/>
        </w:rPr>
        <w:t>演讲可以在</w:t>
      </w:r>
      <w:r>
        <w:rPr>
          <w:rFonts w:ascii="Times New Roman" w:hAnsi="Times New Roman" w:eastAsia="Times New Roman"/>
          <w:sz w:val="24"/>
          <w:szCs w:val="24"/>
        </w:rPr>
        <w:t xml:space="preserve">YouTube </w:t>
      </w:r>
      <w:r>
        <w:rPr>
          <w:sz w:val="24"/>
          <w:szCs w:val="24"/>
        </w:rPr>
        <w:t xml:space="preserve">上 找 到 ： </w:t>
      </w:r>
      <w:r>
        <w:rPr>
          <w:sz w:val="24"/>
          <w:szCs w:val="24"/>
        </w:rPr>
        <w:fldChar w:fldCharType="begin"/>
      </w:r>
      <w:r>
        <w:rPr>
          <w:sz w:val="24"/>
          <w:szCs w:val="24"/>
        </w:rPr>
        <w:instrText xml:space="preserve"> HYPERLINK "http://www.youtube.com/watch" \h </w:instrText>
      </w:r>
      <w:r>
        <w:rPr>
          <w:sz w:val="24"/>
          <w:szCs w:val="24"/>
        </w:rPr>
        <w:fldChar w:fldCharType="separate"/>
      </w:r>
      <w:r>
        <w:rPr>
          <w:rFonts w:ascii="Times New Roman" w:hAnsi="Times New Roman" w:eastAsia="Times New Roman"/>
          <w:sz w:val="24"/>
          <w:szCs w:val="24"/>
        </w:rPr>
        <w:t>http://www.youtube.com/watch?</w:t>
      </w:r>
      <w:r>
        <w:rPr>
          <w:rFonts w:ascii="Times New Roman" w:hAnsi="Times New Roman" w:eastAsia="Times New Roman"/>
          <w:sz w:val="24"/>
          <w:szCs w:val="24"/>
        </w:rPr>
        <w:fldChar w:fldCharType="end"/>
      </w:r>
    </w:p>
    <w:p>
      <w:pPr>
        <w:spacing w:after="0" w:line="304" w:lineRule="auto"/>
        <w:rPr>
          <w:rFonts w:ascii="Times New Roman" w:hAnsi="Times New Roman" w:eastAsia="Times New Roman"/>
          <w:sz w:val="21"/>
          <w:szCs w:val="21"/>
        </w:rPr>
        <w:sectPr>
          <w:pgSz w:w="5050" w:h="6630"/>
          <w:pgMar w:top="80" w:right="0" w:bottom="360" w:left="0" w:header="0" w:footer="80" w:gutter="0"/>
          <w:pgNumType w:fmt="decimal"/>
          <w:cols w:space="720" w:num="1"/>
        </w:sectPr>
      </w:pPr>
    </w:p>
    <w:p>
      <w:pPr>
        <w:pStyle w:val="6"/>
        <w:spacing w:before="54" w:line="300" w:lineRule="auto"/>
        <w:ind w:right="142"/>
        <w:jc w:val="both"/>
        <w:rPr>
          <w:sz w:val="24"/>
          <w:szCs w:val="24"/>
        </w:rPr>
      </w:pPr>
      <w:r>
        <w:rPr>
          <w:sz w:val="24"/>
          <w:szCs w:val="24"/>
        </w:rPr>
        <w:pict>
          <v:rect id="_x0000_s1183" o:spid="_x0000_s1183" o:spt="1" style="position:absolute;left:0pt;margin-left:5pt;margin-top:4.45pt;height:308.75pt;width:242.15pt;mso-position-horizontal-relative:page;mso-position-vertical-relative:page;z-index:-251538432;mso-width-relative:page;mso-height-relative:page;" fillcolor="#E6E6E6" filled="t" stroked="f" coordsize="21600,21600">
            <v:path/>
            <v:fill on="t" focussize="0,0"/>
            <v:stroke on="f"/>
            <v:imagedata o:title=""/>
            <o:lock v:ext="edit"/>
          </v:rect>
        </w:pict>
      </w:r>
      <w:r>
        <w:rPr>
          <w:rFonts w:ascii="Times New Roman" w:eastAsia="Times New Roman"/>
          <w:sz w:val="24"/>
          <w:szCs w:val="24"/>
        </w:rPr>
        <w:t>v=Pug_5Tl2UxQ</w:t>
      </w:r>
      <w:r>
        <w:rPr>
          <w:sz w:val="24"/>
          <w:szCs w:val="24"/>
        </w:rPr>
        <w:t>）将会启蒙未来几年的工作。这听起来是一个好点子（理论上），但他的幻灯片给出了客户端应用上的真实案例。当然，要实现通用化支持所有客户端应用，困难还是比较大的。</w:t>
      </w:r>
    </w:p>
    <w:p>
      <w:pPr>
        <w:pStyle w:val="6"/>
        <w:tabs>
          <w:tab w:val="left" w:pos="1262"/>
          <w:tab w:val="left" w:pos="2244"/>
        </w:tabs>
        <w:spacing w:line="300" w:lineRule="auto"/>
        <w:ind w:right="97" w:firstLine="599"/>
        <w:rPr>
          <w:sz w:val="24"/>
          <w:szCs w:val="24"/>
        </w:rPr>
      </w:pPr>
      <w:r>
        <w:rPr>
          <w:sz w:val="24"/>
          <w:szCs w:val="24"/>
        </w:rPr>
        <w:t>在</w:t>
      </w:r>
      <w:r>
        <w:rPr>
          <w:sz w:val="24"/>
          <w:szCs w:val="24"/>
        </w:rPr>
        <w:tab/>
      </w:r>
      <w:r>
        <w:rPr>
          <w:rFonts w:ascii="Times New Roman" w:eastAsia="Times New Roman"/>
          <w:spacing w:val="-4"/>
          <w:sz w:val="24"/>
          <w:szCs w:val="24"/>
        </w:rPr>
        <w:t>James</w:t>
      </w:r>
      <w:r>
        <w:rPr>
          <w:rFonts w:ascii="Times New Roman" w:eastAsia="Times New Roman"/>
          <w:spacing w:val="-4"/>
          <w:sz w:val="24"/>
          <w:szCs w:val="24"/>
        </w:rPr>
        <w:tab/>
      </w:r>
      <w:r>
        <w:rPr>
          <w:sz w:val="24"/>
          <w:szCs w:val="24"/>
        </w:rPr>
        <w:t>的演讲过程中，一</w:t>
      </w:r>
      <w:r>
        <w:rPr>
          <w:spacing w:val="-13"/>
          <w:sz w:val="24"/>
          <w:szCs w:val="24"/>
        </w:rPr>
        <w:t>开</w:t>
      </w:r>
      <w:r>
        <w:rPr>
          <w:sz w:val="24"/>
          <w:szCs w:val="24"/>
        </w:rPr>
        <w:t>始，我对他那激进的想法持怀疑态 度，但是后来突然意识到，通过新的</w:t>
      </w:r>
      <w:r>
        <w:rPr>
          <w:rFonts w:ascii="Times New Roman" w:eastAsia="Times New Roman"/>
          <w:spacing w:val="-7"/>
          <w:sz w:val="24"/>
          <w:szCs w:val="24"/>
        </w:rPr>
        <w:t>Chrome</w:t>
      </w:r>
      <w:r>
        <w:rPr>
          <w:sz w:val="24"/>
          <w:szCs w:val="24"/>
        </w:rPr>
        <w:t>扩展</w:t>
      </w:r>
      <w:r>
        <w:rPr>
          <w:rFonts w:ascii="Times New Roman" w:eastAsia="Times New Roman"/>
          <w:spacing w:val="-5"/>
          <w:sz w:val="24"/>
          <w:szCs w:val="24"/>
        </w:rPr>
        <w:t>API</w:t>
      </w:r>
      <w:r>
        <w:rPr>
          <w:spacing w:val="-5"/>
          <w:sz w:val="24"/>
          <w:szCs w:val="24"/>
        </w:rPr>
        <w:t>，</w:t>
      </w:r>
      <w:r>
        <w:rPr>
          <w:sz w:val="24"/>
          <w:szCs w:val="24"/>
        </w:rPr>
        <w:t>很快就能实现一个在浏览器里运行测试的</w:t>
      </w:r>
      <w:r>
        <w:rPr>
          <w:rFonts w:ascii="Times New Roman" w:eastAsia="Times New Roman"/>
          <w:spacing w:val="-15"/>
          <w:sz w:val="24"/>
          <w:szCs w:val="24"/>
        </w:rPr>
        <w:t>Web</w:t>
      </w:r>
      <w:r>
        <w:rPr>
          <w:sz w:val="24"/>
          <w:szCs w:val="24"/>
        </w:rPr>
        <w:t>应用工 具。我为这个想法兴奋不已，接下来</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pict>
          <v:rect id="_x0000_s1184" o:spid="_x0000_s1184" o:spt="1" style="position:absolute;left:0pt;margin-left:5pt;margin-top:4.45pt;height:308.75pt;width:242.15pt;mso-position-horizontal-relative:page;mso-position-vertical-relative:page;z-index:-251537408;mso-width-relative:page;mso-height-relative:page;" fillcolor="#E6E6E6" filled="t" stroked="f" coordsize="21600,21600">
            <v:path/>
            <v:fill on="t" focussize="0,0"/>
            <v:stroke on="f"/>
            <v:imagedata o:title=""/>
            <o:lock v:ext="edit"/>
          </v:rect>
        </w:pict>
      </w:r>
      <w:r>
        <w:rPr>
          <w:sz w:val="24"/>
          <w:szCs w:val="24"/>
        </w:rPr>
        <w:t>的一周着手实现了一个原型。我停掉了日常工作，甚至整个周末都坐在星巴克写程序。星巴克的员工问我是不是在上网找工作，让我有点担心这是不是某种前兆。</w:t>
      </w:r>
    </w:p>
    <w:p>
      <w:pPr>
        <w:pStyle w:val="6"/>
        <w:tabs>
          <w:tab w:val="left" w:pos="2964"/>
          <w:tab w:val="left" w:pos="3833"/>
          <w:tab w:val="left" w:pos="4433"/>
        </w:tabs>
        <w:spacing w:line="300" w:lineRule="auto"/>
        <w:ind w:right="97" w:firstLine="599"/>
        <w:rPr>
          <w:rFonts w:ascii="Times New Roman" w:eastAsia="Times New Roman"/>
          <w:sz w:val="24"/>
          <w:szCs w:val="24"/>
        </w:rPr>
      </w:pPr>
      <w:r>
        <w:rPr>
          <w:sz w:val="24"/>
          <w:szCs w:val="24"/>
        </w:rPr>
        <w:t>很快我就完成了一个演示版，前端是</w:t>
      </w:r>
      <w:r>
        <w:rPr>
          <w:rFonts w:ascii="Times New Roman" w:eastAsia="Times New Roman"/>
          <w:spacing w:val="-7"/>
          <w:sz w:val="24"/>
          <w:szCs w:val="24"/>
        </w:rPr>
        <w:t>Chrome</w:t>
      </w:r>
      <w:r>
        <w:rPr>
          <w:sz w:val="24"/>
          <w:szCs w:val="24"/>
        </w:rPr>
        <w:t>插件，与</w:t>
      </w:r>
      <w:r>
        <w:rPr>
          <w:rFonts w:ascii="Times New Roman" w:eastAsia="Times New Roman"/>
          <w:spacing w:val="-7"/>
          <w:sz w:val="24"/>
          <w:szCs w:val="24"/>
        </w:rPr>
        <w:t>Python</w:t>
      </w:r>
      <w:r>
        <w:rPr>
          <w:rFonts w:ascii="Times New Roman" w:eastAsia="Times New Roman"/>
          <w:spacing w:val="-7"/>
          <w:sz w:val="24"/>
          <w:szCs w:val="24"/>
        </w:rPr>
        <w:tab/>
      </w:r>
      <w:r>
        <w:rPr>
          <w:rFonts w:ascii="Times New Roman" w:eastAsia="Times New Roman"/>
          <w:spacing w:val="-7"/>
          <w:sz w:val="24"/>
          <w:szCs w:val="24"/>
        </w:rPr>
        <w:tab/>
      </w:r>
      <w:r>
        <w:rPr>
          <w:rFonts w:ascii="Times New Roman" w:eastAsia="Times New Roman"/>
          <w:spacing w:val="-9"/>
          <w:sz w:val="24"/>
          <w:szCs w:val="24"/>
        </w:rPr>
        <w:t xml:space="preserve">App </w:t>
      </w:r>
      <w:r>
        <w:rPr>
          <w:rFonts w:ascii="Times New Roman" w:eastAsia="Times New Roman"/>
          <w:spacing w:val="-7"/>
          <w:sz w:val="24"/>
          <w:szCs w:val="24"/>
        </w:rPr>
        <w:t>Engine</w:t>
      </w:r>
      <w:r>
        <w:rPr>
          <w:sz w:val="24"/>
          <w:szCs w:val="24"/>
        </w:rPr>
        <w:t>的后端（</w:t>
      </w:r>
      <w:r>
        <w:rPr>
          <w:rFonts w:ascii="Times New Roman" w:eastAsia="Times New Roman"/>
          <w:sz w:val="24"/>
          <w:szCs w:val="24"/>
        </w:rPr>
        <w:t>App</w:t>
      </w:r>
      <w:r>
        <w:rPr>
          <w:rFonts w:ascii="Times New Roman" w:eastAsia="Times New Roman"/>
          <w:sz w:val="24"/>
          <w:szCs w:val="24"/>
        </w:rPr>
        <w:tab/>
      </w:r>
      <w:r>
        <w:rPr>
          <w:rFonts w:ascii="Times New Roman" w:eastAsia="Times New Roman"/>
          <w:spacing w:val="-8"/>
          <w:sz w:val="24"/>
          <w:szCs w:val="24"/>
        </w:rPr>
        <w:t>Engine</w:t>
      </w:r>
      <w:r>
        <w:rPr>
          <w:sz w:val="24"/>
          <w:szCs w:val="24"/>
        </w:rPr>
        <w:t>是</w:t>
      </w:r>
      <w:r>
        <w:rPr>
          <w:rFonts w:ascii="Times New Roman" w:eastAsia="Times New Roman"/>
          <w:spacing w:val="-3"/>
          <w:sz w:val="24"/>
          <w:szCs w:val="24"/>
        </w:rPr>
        <w:t xml:space="preserve">Google </w:t>
      </w:r>
      <w:r>
        <w:rPr>
          <w:sz w:val="24"/>
          <w:szCs w:val="24"/>
        </w:rPr>
        <w:t>托管网站或服务的云服务平台。今 天，测试人员经常使用</w:t>
      </w:r>
      <w:r>
        <w:rPr>
          <w:rFonts w:ascii="Times New Roman" w:eastAsia="Times New Roman"/>
          <w:spacing w:val="-3"/>
          <w:sz w:val="24"/>
          <w:szCs w:val="24"/>
        </w:rPr>
        <w:t>App</w:t>
      </w:r>
      <w:r>
        <w:rPr>
          <w:rFonts w:ascii="Times New Roman" w:eastAsia="Times New Roman"/>
          <w:spacing w:val="-3"/>
          <w:sz w:val="24"/>
          <w:szCs w:val="24"/>
        </w:rPr>
        <w:tab/>
      </w:r>
      <w:r>
        <w:rPr>
          <w:rFonts w:ascii="Times New Roman" w:eastAsia="Times New Roman"/>
          <w:spacing w:val="-8"/>
          <w:sz w:val="24"/>
          <w:szCs w:val="24"/>
        </w:rPr>
        <w:t>Engine</w:t>
      </w:r>
      <w:r>
        <w:rPr>
          <w:spacing w:val="-13"/>
          <w:sz w:val="24"/>
          <w:szCs w:val="24"/>
        </w:rPr>
        <w:t>开</w:t>
      </w:r>
      <w:r>
        <w:rPr>
          <w:sz w:val="24"/>
          <w:szCs w:val="24"/>
        </w:rPr>
        <w:t>发工具和平台，因为它支持快速的应用搭建，并且可以免费享受到</w:t>
      </w:r>
      <w:r>
        <w:rPr>
          <w:rFonts w:ascii="Times New Roman" w:eastAsia="Times New Roman"/>
          <w:spacing w:val="-3"/>
          <w:sz w:val="24"/>
          <w:szCs w:val="24"/>
        </w:rPr>
        <w:t>Google</w:t>
      </w:r>
    </w:p>
    <w:p>
      <w:pPr>
        <w:spacing w:after="0" w:line="300" w:lineRule="auto"/>
        <w:rPr>
          <w:rFonts w:ascii="Times New Roman" w:eastAsia="Times New Roman"/>
          <w:sz w:val="21"/>
          <w:szCs w:val="21"/>
        </w:rPr>
        <w:sectPr>
          <w:pgSz w:w="5050" w:h="6630"/>
          <w:pgMar w:top="80" w:right="0" w:bottom="360" w:left="0" w:header="0" w:footer="80" w:gutter="0"/>
          <w:pgNumType w:fmt="decimal"/>
          <w:cols w:space="720" w:num="1"/>
        </w:sectPr>
      </w:pPr>
    </w:p>
    <w:p>
      <w:pPr>
        <w:pStyle w:val="6"/>
        <w:spacing w:before="34" w:line="300" w:lineRule="auto"/>
        <w:ind w:right="98"/>
        <w:rPr>
          <w:sz w:val="24"/>
          <w:szCs w:val="24"/>
        </w:rPr>
      </w:pPr>
      <w:r>
        <w:rPr>
          <w:sz w:val="24"/>
          <w:szCs w:val="24"/>
        </w:rPr>
        <w:pict>
          <v:rect id="_x0000_s1185" o:spid="_x0000_s1185" o:spt="1" style="position:absolute;left:0pt;margin-left:5pt;margin-top:4.45pt;height:287.75pt;width:242.1pt;mso-position-horizontal-relative:page;mso-position-vertical-relative:page;z-index:-251536384;mso-width-relative:page;mso-height-relative:page;" fillcolor="#E6E6E6" filled="t" stroked="f" coordsize="21600,21600">
            <v:path/>
            <v:fill on="t" focussize="0,0"/>
            <v:stroke on="f"/>
            <v:imagedata o:title=""/>
            <o:lock v:ext="edit"/>
          </v:rect>
        </w:pict>
      </w:r>
      <w:r>
        <w:rPr>
          <w:sz w:val="24"/>
          <w:szCs w:val="24"/>
        </w:rPr>
        <w:t>的规模化优势。见</w:t>
      </w:r>
      <w:r>
        <w:rPr>
          <w:sz w:val="24"/>
          <w:szCs w:val="24"/>
        </w:rPr>
        <w:fldChar w:fldCharType="begin"/>
      </w:r>
      <w:r>
        <w:rPr>
          <w:sz w:val="24"/>
          <w:szCs w:val="24"/>
        </w:rPr>
        <w:instrText xml:space="preserve"> HYPERLINK "http://appengine.google.com/" \h </w:instrText>
      </w:r>
      <w:r>
        <w:rPr>
          <w:sz w:val="24"/>
          <w:szCs w:val="24"/>
        </w:rPr>
        <w:fldChar w:fldCharType="separate"/>
      </w:r>
      <w:r>
        <w:rPr>
          <w:rFonts w:ascii="Times New Roman" w:eastAsia="Times New Roman"/>
          <w:spacing w:val="-4"/>
          <w:sz w:val="24"/>
          <w:szCs w:val="24"/>
        </w:rPr>
        <w:t>http://appengine.google.com</w:t>
      </w:r>
      <w:r>
        <w:rPr>
          <w:rFonts w:ascii="Times New Roman" w:eastAsia="Times New Roman"/>
          <w:spacing w:val="-4"/>
          <w:sz w:val="24"/>
          <w:szCs w:val="24"/>
        </w:rPr>
        <w:fldChar w:fldCharType="end"/>
      </w:r>
      <w:r>
        <w:rPr>
          <w:sz w:val="24"/>
          <w:szCs w:val="24"/>
        </w:rPr>
        <w:t>。目前支持</w:t>
      </w:r>
      <w:r>
        <w:rPr>
          <w:rFonts w:ascii="Times New Roman" w:eastAsia="Times New Roman"/>
          <w:sz w:val="24"/>
          <w:szCs w:val="24"/>
        </w:rPr>
        <w:t>Java</w:t>
      </w:r>
      <w:r>
        <w:rPr>
          <w:sz w:val="24"/>
          <w:szCs w:val="24"/>
        </w:rPr>
        <w:t>、</w:t>
      </w:r>
      <w:r>
        <w:rPr>
          <w:rFonts w:ascii="Times New Roman" w:eastAsia="Times New Roman"/>
          <w:spacing w:val="-10"/>
          <w:sz w:val="24"/>
          <w:szCs w:val="24"/>
        </w:rPr>
        <w:t>Python</w:t>
      </w:r>
      <w:r>
        <w:rPr>
          <w:sz w:val="24"/>
          <w:szCs w:val="24"/>
        </w:rPr>
        <w:t>和</w:t>
      </w:r>
      <w:r>
        <w:rPr>
          <w:rFonts w:ascii="Times New Roman" w:eastAsia="Times New Roman"/>
          <w:spacing w:val="-4"/>
          <w:sz w:val="24"/>
          <w:szCs w:val="24"/>
        </w:rPr>
        <w:t>Go</w:t>
      </w:r>
      <w:r>
        <w:rPr>
          <w:sz w:val="24"/>
          <w:szCs w:val="24"/>
        </w:rPr>
        <w:t>语言。）通讯，并模拟了到</w:t>
      </w:r>
      <w:r>
        <w:rPr>
          <w:rFonts w:ascii="Times New Roman" w:eastAsia="Times New Roman"/>
          <w:spacing w:val="-10"/>
          <w:sz w:val="24"/>
          <w:szCs w:val="24"/>
        </w:rPr>
        <w:t>bug</w:t>
      </w:r>
      <w:r>
        <w:rPr>
          <w:sz w:val="24"/>
          <w:szCs w:val="24"/>
        </w:rPr>
        <w:t>数据库的调用。这个工具能够演示以下几点。</w:t>
      </w:r>
    </w:p>
    <w:p>
      <w:pPr>
        <w:pStyle w:val="6"/>
        <w:spacing w:line="300" w:lineRule="auto"/>
        <w:ind w:right="271" w:firstLine="599"/>
        <w:rPr>
          <w:sz w:val="24"/>
          <w:szCs w:val="24"/>
        </w:rPr>
      </w:pPr>
      <w:r>
        <w:rPr>
          <w:sz w:val="24"/>
          <w:szCs w:val="24"/>
        </w:rPr>
        <w:t>将</w:t>
      </w:r>
      <w:r>
        <w:rPr>
          <w:rFonts w:ascii="Times New Roman" w:eastAsia="Times New Roman"/>
          <w:sz w:val="24"/>
          <w:szCs w:val="24"/>
        </w:rPr>
        <w:t>bug</w:t>
      </w:r>
      <w:r>
        <w:rPr>
          <w:sz w:val="24"/>
          <w:szCs w:val="24"/>
        </w:rPr>
        <w:t>信息叠加到一个页面，甚至是特定的元素上。</w:t>
      </w:r>
    </w:p>
    <w:p>
      <w:pPr>
        <w:pStyle w:val="6"/>
        <w:spacing w:line="300" w:lineRule="auto"/>
        <w:ind w:right="143" w:firstLine="599"/>
        <w:jc w:val="both"/>
        <w:rPr>
          <w:sz w:val="24"/>
          <w:szCs w:val="24"/>
        </w:rPr>
      </w:pPr>
      <w:r>
        <w:rPr>
          <w:spacing w:val="-1"/>
          <w:sz w:val="24"/>
          <w:szCs w:val="24"/>
        </w:rPr>
        <w:t>将测试用例信息叠加到被测试的</w:t>
      </w:r>
      <w:r>
        <w:rPr>
          <w:sz w:val="24"/>
          <w:szCs w:val="24"/>
        </w:rPr>
        <w:t>页面上，并显示一个</w:t>
      </w:r>
      <w:r>
        <w:rPr>
          <w:rFonts w:ascii="Times New Roman" w:eastAsia="Times New Roman"/>
          <w:spacing w:val="2"/>
          <w:sz w:val="24"/>
          <w:szCs w:val="24"/>
        </w:rPr>
        <w:t>Pass/Fail</w:t>
      </w:r>
      <w:r>
        <w:rPr>
          <w:sz w:val="24"/>
          <w:szCs w:val="24"/>
        </w:rPr>
        <w:t>按钮用于记录测试结果（见图</w:t>
      </w:r>
      <w:r>
        <w:rPr>
          <w:rFonts w:ascii="Times New Roman" w:eastAsia="Times New Roman"/>
          <w:sz w:val="24"/>
          <w:szCs w:val="24"/>
        </w:rPr>
        <w:t>3.50</w:t>
      </w:r>
      <w:r>
        <w:rPr>
          <w:sz w:val="24"/>
          <w:szCs w:val="24"/>
        </w:rPr>
        <w:t>）。</w:t>
      </w:r>
    </w:p>
    <w:p>
      <w:pPr>
        <w:pStyle w:val="6"/>
        <w:spacing w:line="300" w:lineRule="auto"/>
        <w:ind w:right="143" w:firstLine="599"/>
        <w:rPr>
          <w:sz w:val="24"/>
          <w:szCs w:val="24"/>
        </w:rPr>
      </w:pPr>
      <w:r>
        <w:rPr>
          <w:spacing w:val="-1"/>
          <w:sz w:val="24"/>
          <w:szCs w:val="24"/>
        </w:rPr>
        <w:t>显示其他测试人员的足迹和使用</w:t>
      </w:r>
      <w:r>
        <w:rPr>
          <w:sz w:val="24"/>
          <w:szCs w:val="24"/>
        </w:rPr>
        <w:t>的数据值的热图（见图</w:t>
      </w:r>
      <w:r>
        <w:rPr>
          <w:rFonts w:ascii="Times New Roman" w:eastAsia="Times New Roman"/>
          <w:sz w:val="24"/>
          <w:szCs w:val="24"/>
        </w:rPr>
        <w:t>3.51</w:t>
      </w:r>
      <w:r>
        <w:rPr>
          <w:sz w:val="24"/>
          <w:szCs w:val="24"/>
        </w:rPr>
        <w:t>）。</w:t>
      </w:r>
    </w:p>
    <w:p>
      <w:pPr>
        <w:spacing w:after="0" w:line="300" w:lineRule="auto"/>
        <w:rPr>
          <w:sz w:val="21"/>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48635" cy="3358515"/>
            <wp:effectExtent l="0" t="0" r="0" b="0"/>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6.jpeg"/>
                    <pic:cNvPicPr>
                      <a:picLocks noChangeAspect="1"/>
                    </pic:cNvPicPr>
                  </pic:nvPicPr>
                  <pic:blipFill>
                    <a:blip r:embed="rId105" cstate="print"/>
                    <a:stretch>
                      <a:fillRect/>
                    </a:stretch>
                  </pic:blipFill>
                  <pic:spPr>
                    <a:xfrm>
                      <a:off x="0" y="0"/>
                      <a:ext cx="3048745" cy="3358705"/>
                    </a:xfrm>
                    <a:prstGeom prst="rect">
                      <a:avLst/>
                    </a:prstGeom>
                  </pic:spPr>
                </pic:pic>
              </a:graphicData>
            </a:graphic>
          </wp:inline>
        </w:drawing>
      </w:r>
    </w:p>
    <w:p>
      <w:pPr>
        <w:pStyle w:val="6"/>
        <w:spacing w:before="8"/>
        <w:ind w:left="0"/>
        <w:rPr>
          <w:sz w:val="4"/>
          <w:szCs w:val="24"/>
        </w:rPr>
      </w:pPr>
    </w:p>
    <w:p>
      <w:pPr>
        <w:spacing w:before="78"/>
        <w:ind w:left="1314" w:right="0" w:firstLine="0"/>
        <w:jc w:val="left"/>
        <w:rPr>
          <w:rFonts w:ascii="Times New Roman" w:hAnsi="Times New Roman" w:eastAsia="Times New Roman"/>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3.50 </w:t>
      </w:r>
      <w:r>
        <w:rPr>
          <w:sz w:val="22"/>
          <w:szCs w:val="21"/>
        </w:rPr>
        <w:t>测试执行</w:t>
      </w:r>
      <w:r>
        <w:rPr>
          <w:rFonts w:ascii="Times New Roman" w:hAnsi="Times New Roman" w:eastAsia="Times New Roman"/>
          <w:sz w:val="22"/>
          <w:szCs w:val="21"/>
        </w:rPr>
        <w:t>UX</w:t>
      </w:r>
    </w:p>
    <w:p>
      <w:pPr>
        <w:spacing w:after="0"/>
        <w:jc w:val="left"/>
        <w:rPr>
          <w:rFonts w:ascii="Times New Roman" w:hAnsi="Times New Roman" w:eastAsia="Times New Roman"/>
          <w:sz w:val="22"/>
          <w:szCs w:val="21"/>
        </w:rPr>
        <w:sectPr>
          <w:pgSz w:w="5050" w:h="6630"/>
          <w:pgMar w:top="80" w:right="0" w:bottom="360" w:left="0" w:header="0" w:footer="80" w:gutter="0"/>
          <w:pgNumType w:fmt="decimal"/>
          <w:cols w:space="720" w:num="1"/>
        </w:sectPr>
      </w:pPr>
    </w:p>
    <w:p>
      <w:pPr>
        <w:pStyle w:val="6"/>
        <w:rPr>
          <w:rFonts w:ascii="Times New Roman"/>
          <w:sz w:val="18"/>
          <w:szCs w:val="24"/>
        </w:rPr>
      </w:pPr>
      <w:r>
        <w:rPr>
          <w:rFonts w:ascii="Times New Roman"/>
          <w:sz w:val="18"/>
          <w:szCs w:val="24"/>
        </w:rPr>
        <w:drawing>
          <wp:inline distT="0" distB="0" distL="0" distR="0">
            <wp:extent cx="3098800" cy="3116580"/>
            <wp:effectExtent l="0" t="0" r="0" b="0"/>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7.jpeg"/>
                    <pic:cNvPicPr>
                      <a:picLocks noChangeAspect="1"/>
                    </pic:cNvPicPr>
                  </pic:nvPicPr>
                  <pic:blipFill>
                    <a:blip r:embed="rId106" cstate="print"/>
                    <a:stretch>
                      <a:fillRect/>
                    </a:stretch>
                  </pic:blipFill>
                  <pic:spPr>
                    <a:xfrm>
                      <a:off x="0" y="0"/>
                      <a:ext cx="3099280" cy="3117056"/>
                    </a:xfrm>
                    <a:prstGeom prst="rect">
                      <a:avLst/>
                    </a:prstGeom>
                  </pic:spPr>
                </pic:pic>
              </a:graphicData>
            </a:graphic>
          </wp:inline>
        </w:drawing>
      </w:r>
    </w:p>
    <w:p>
      <w:pPr>
        <w:spacing w:before="92"/>
        <w:ind w:left="1112"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3.51 </w:t>
      </w:r>
      <w:r>
        <w:rPr>
          <w:sz w:val="22"/>
          <w:szCs w:val="21"/>
        </w:rPr>
        <w:t>测试覆盖度热图</w:t>
      </w:r>
    </w:p>
    <w:p>
      <w:pPr>
        <w:pStyle w:val="6"/>
        <w:spacing w:before="199"/>
        <w:ind w:left="389"/>
        <w:jc w:val="center"/>
        <w:rPr>
          <w:sz w:val="24"/>
          <w:szCs w:val="24"/>
        </w:rPr>
      </w:pPr>
      <w:r>
        <w:rPr>
          <w:sz w:val="24"/>
          <w:szCs w:val="24"/>
        </w:rPr>
        <w:t>我先在</w:t>
      </w:r>
      <w:r>
        <w:rPr>
          <w:rFonts w:ascii="Times New Roman" w:hAnsi="Times New Roman" w:eastAsia="Times New Roman"/>
          <w:sz w:val="24"/>
          <w:szCs w:val="24"/>
        </w:rPr>
        <w:t>“google.com”</w:t>
      </w:r>
      <w:r>
        <w:rPr>
          <w:sz w:val="24"/>
          <w:szCs w:val="24"/>
        </w:rPr>
        <w:t>上试用，然</w:t>
      </w:r>
    </w:p>
    <w:p>
      <w:pPr>
        <w:spacing w:after="0"/>
        <w:jc w:val="center"/>
        <w:rPr>
          <w:sz w:val="21"/>
          <w:szCs w:val="21"/>
        </w:rPr>
        <w:sectPr>
          <w:pgSz w:w="5050" w:h="6630"/>
          <w:pgMar w:top="80" w:right="0" w:bottom="360" w:left="0" w:header="0" w:footer="80" w:gutter="0"/>
          <w:pgNumType w:fmt="decimal"/>
          <w:cols w:space="720" w:num="1"/>
        </w:sectPr>
      </w:pPr>
    </w:p>
    <w:p>
      <w:pPr>
        <w:pStyle w:val="6"/>
        <w:tabs>
          <w:tab w:val="left" w:pos="684"/>
          <w:tab w:val="left" w:pos="2844"/>
        </w:tabs>
        <w:spacing w:before="35" w:line="300" w:lineRule="auto"/>
        <w:ind w:right="98"/>
        <w:rPr>
          <w:sz w:val="24"/>
          <w:szCs w:val="24"/>
        </w:rPr>
      </w:pPr>
      <w:r>
        <w:rPr>
          <w:sz w:val="24"/>
          <w:szCs w:val="24"/>
        </w:rPr>
        <w:t>后开始尝试其他的站点也没有问题。我找到</w:t>
      </w:r>
      <w:r>
        <w:rPr>
          <w:spacing w:val="69"/>
          <w:sz w:val="24"/>
          <w:szCs w:val="24"/>
        </w:rPr>
        <w:t xml:space="preserve"> </w:t>
      </w:r>
      <w:r>
        <w:rPr>
          <w:rFonts w:ascii="Times New Roman" w:hAnsi="Times New Roman" w:eastAsia="Times New Roman"/>
          <w:spacing w:val="-3"/>
          <w:sz w:val="24"/>
          <w:szCs w:val="24"/>
        </w:rPr>
        <w:t>James</w:t>
      </w:r>
      <w:r>
        <w:rPr>
          <w:spacing w:val="-3"/>
          <w:sz w:val="24"/>
          <w:szCs w:val="24"/>
        </w:rPr>
        <w:t>，</w:t>
      </w:r>
      <w:r>
        <w:rPr>
          <w:sz w:val="24"/>
          <w:szCs w:val="24"/>
        </w:rPr>
        <w:t>给他做了演示并征求他的意见。</w:t>
      </w:r>
      <w:r>
        <w:rPr>
          <w:rFonts w:ascii="Times New Roman" w:hAnsi="Times New Roman" w:eastAsia="Times New Roman"/>
          <w:spacing w:val="-4"/>
          <w:sz w:val="24"/>
          <w:szCs w:val="24"/>
        </w:rPr>
        <w:t>James</w:t>
      </w:r>
      <w:r>
        <w:rPr>
          <w:rFonts w:ascii="Times New Roman" w:hAnsi="Times New Roman" w:eastAsia="Times New Roman"/>
          <w:spacing w:val="-4"/>
          <w:sz w:val="24"/>
          <w:szCs w:val="24"/>
        </w:rPr>
        <w:tab/>
      </w:r>
      <w:r>
        <w:rPr>
          <w:sz w:val="24"/>
          <w:szCs w:val="24"/>
        </w:rPr>
        <w:t>和我变得非常</w:t>
      </w:r>
      <w:r>
        <w:rPr>
          <w:spacing w:val="-14"/>
          <w:sz w:val="24"/>
          <w:szCs w:val="24"/>
        </w:rPr>
        <w:t>兴</w:t>
      </w:r>
      <w:r>
        <w:rPr>
          <w:sz w:val="24"/>
          <w:szCs w:val="24"/>
        </w:rPr>
        <w:t>奋，我们的讨论写满了整个白板，这很快就成为前述实验的蓝图。我给</w:t>
      </w:r>
      <w:r>
        <w:rPr>
          <w:rFonts w:ascii="Times New Roman" w:hAnsi="Times New Roman" w:eastAsia="Times New Roman"/>
          <w:sz w:val="24"/>
          <w:szCs w:val="24"/>
        </w:rPr>
        <w:t>Pat</w:t>
      </w:r>
      <w:r>
        <w:rPr>
          <w:rFonts w:ascii="Times New Roman" w:hAnsi="Times New Roman" w:eastAsia="Times New Roman"/>
          <w:sz w:val="24"/>
          <w:szCs w:val="24"/>
        </w:rPr>
        <w:tab/>
      </w:r>
      <w:r>
        <w:rPr>
          <w:rFonts w:ascii="Times New Roman" w:hAnsi="Times New Roman" w:eastAsia="Times New Roman"/>
          <w:spacing w:val="-1"/>
          <w:sz w:val="24"/>
          <w:szCs w:val="24"/>
        </w:rPr>
        <w:t>Copeland</w:t>
      </w:r>
      <w:r>
        <w:rPr>
          <w:sz w:val="24"/>
          <w:szCs w:val="24"/>
        </w:rPr>
        <w:t>和</w:t>
      </w:r>
      <w:r>
        <w:rPr>
          <w:rFonts w:ascii="Times New Roman" w:hAnsi="Times New Roman" w:eastAsia="Times New Roman"/>
          <w:spacing w:val="-4"/>
          <w:sz w:val="24"/>
          <w:szCs w:val="24"/>
        </w:rPr>
        <w:t>James</w:t>
      </w:r>
      <w:r>
        <w:rPr>
          <w:sz w:val="24"/>
          <w:szCs w:val="24"/>
        </w:rPr>
        <w:t>发送了一个简短的电子邮件，告诉他们我正在做的事情，并将转到</w:t>
      </w:r>
      <w:r>
        <w:rPr>
          <w:spacing w:val="-42"/>
          <w:sz w:val="24"/>
          <w:szCs w:val="24"/>
        </w:rPr>
        <w:t xml:space="preserve"> </w:t>
      </w:r>
      <w:r>
        <w:rPr>
          <w:rFonts w:ascii="Times New Roman" w:hAnsi="Times New Roman" w:eastAsia="Times New Roman"/>
          <w:spacing w:val="-4"/>
          <w:sz w:val="24"/>
          <w:szCs w:val="24"/>
        </w:rPr>
        <w:t>James</w:t>
      </w:r>
      <w:r>
        <w:rPr>
          <w:rFonts w:ascii="Times New Roman" w:hAnsi="Times New Roman" w:eastAsia="Times New Roman"/>
          <w:spacing w:val="37"/>
          <w:sz w:val="24"/>
          <w:szCs w:val="24"/>
        </w:rPr>
        <w:t xml:space="preserve"> </w:t>
      </w:r>
      <w:r>
        <w:rPr>
          <w:sz w:val="24"/>
          <w:szCs w:val="24"/>
        </w:rPr>
        <w:t>团队。没有任何问题被提出来</w:t>
      </w:r>
      <w:r>
        <w:rPr>
          <w:rFonts w:ascii="Times New Roman" w:hAnsi="Times New Roman" w:eastAsia="Times New Roman"/>
          <w:sz w:val="24"/>
          <w:szCs w:val="24"/>
        </w:rPr>
        <w:t>——</w:t>
      </w:r>
      <w:r>
        <w:rPr>
          <w:sz w:val="24"/>
          <w:szCs w:val="24"/>
        </w:rPr>
        <w:t>这个变化通过一次电子邮件就完成了。</w:t>
      </w:r>
    </w:p>
    <w:p>
      <w:pPr>
        <w:pStyle w:val="6"/>
        <w:spacing w:line="375" w:lineRule="exact"/>
        <w:ind w:left="699"/>
        <w:rPr>
          <w:sz w:val="24"/>
          <w:szCs w:val="24"/>
        </w:rPr>
      </w:pPr>
      <w:r>
        <w:rPr>
          <w:sz w:val="24"/>
          <w:szCs w:val="24"/>
        </w:rPr>
        <w:t>每个子实验以类似的方式运行</w:t>
      </w:r>
    </w:p>
    <w:p>
      <w:pPr>
        <w:pStyle w:val="6"/>
        <w:spacing w:before="95"/>
        <w:rPr>
          <w:sz w:val="24"/>
          <w:szCs w:val="24"/>
        </w:rPr>
      </w:pPr>
      <w:r>
        <w:rPr>
          <w:rFonts w:ascii="Times New Roman" w:hAnsi="Times New Roman" w:eastAsia="Times New Roman"/>
          <w:sz w:val="24"/>
          <w:szCs w:val="24"/>
        </w:rPr>
        <w:t>——</w:t>
      </w:r>
      <w:r>
        <w:rPr>
          <w:sz w:val="24"/>
          <w:szCs w:val="24"/>
        </w:rPr>
        <w:t>每个工程师各有任务和设计，并</w:t>
      </w:r>
    </w:p>
    <w:p>
      <w:pPr>
        <w:spacing w:after="0"/>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与其他同事自由合作。最主要的管理是确保大家的工作是可复用的、可共享的，避免局限性。即使在他们实现单一特性的时候，也要求他们想得更全面一些。</w:t>
      </w:r>
    </w:p>
    <w:p>
      <w:pPr>
        <w:pStyle w:val="6"/>
        <w:spacing w:line="300" w:lineRule="auto"/>
        <w:ind w:right="98" w:firstLine="599"/>
        <w:jc w:val="both"/>
        <w:rPr>
          <w:sz w:val="24"/>
          <w:szCs w:val="24"/>
        </w:rPr>
      </w:pPr>
      <w:r>
        <w:rPr>
          <w:rFonts w:ascii="Times New Roman" w:hAnsi="Times New Roman" w:eastAsia="Times New Roman"/>
          <w:spacing w:val="-3"/>
          <w:sz w:val="24"/>
          <w:szCs w:val="24"/>
        </w:rPr>
        <w:t xml:space="preserve">Google </w:t>
      </w:r>
      <w:r>
        <w:rPr>
          <w:sz w:val="24"/>
          <w:szCs w:val="24"/>
        </w:rPr>
        <w:t>的分享文化</w:t>
      </w:r>
      <w:r>
        <w:rPr>
          <w:rFonts w:ascii="Times New Roman" w:hAnsi="Times New Roman" w:eastAsia="Times New Roman"/>
          <w:sz w:val="24"/>
          <w:szCs w:val="24"/>
        </w:rPr>
        <w:t>——</w:t>
      </w:r>
      <w:r>
        <w:rPr>
          <w:sz w:val="24"/>
          <w:szCs w:val="24"/>
        </w:rPr>
        <w:t>支持自底向上的实验，以及组织上的灵活性提供了测试创新的肥沃土壤。除非付诸实现和应用到真实问题，你永远都不会知道结果是成还是败。</w:t>
      </w:r>
      <w:r>
        <w:rPr>
          <w:rFonts w:ascii="Times New Roman" w:hAnsi="Times New Roman" w:eastAsia="Times New Roman"/>
          <w:spacing w:val="-3"/>
          <w:sz w:val="24"/>
          <w:szCs w:val="24"/>
        </w:rPr>
        <w:t>Google</w:t>
      </w:r>
      <w:r>
        <w:rPr>
          <w:sz w:val="24"/>
          <w:szCs w:val="24"/>
        </w:rPr>
        <w:t>允许工程师尝试新鲜的想法，只要他们知道如何衡量成功。</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4"/>
        <w:numPr>
          <w:ilvl w:val="2"/>
          <w:numId w:val="20"/>
        </w:numPr>
        <w:tabs>
          <w:tab w:val="left" w:pos="2057"/>
        </w:tabs>
        <w:spacing w:before="39" w:after="0" w:line="240" w:lineRule="auto"/>
        <w:ind w:left="2056" w:right="0" w:hanging="1095"/>
        <w:jc w:val="left"/>
        <w:rPr>
          <w:sz w:val="32"/>
          <w:szCs w:val="32"/>
          <w:u w:val="none"/>
        </w:rPr>
      </w:pPr>
      <w:bookmarkStart w:id="329" w:name="3.2.12 外部供应商"/>
      <w:bookmarkEnd w:id="329"/>
      <w:bookmarkStart w:id="330" w:name="_bookmark170"/>
      <w:bookmarkEnd w:id="330"/>
      <w:r>
        <w:rPr>
          <w:sz w:val="32"/>
          <w:szCs w:val="32"/>
        </w:rPr>
        <w:fldChar w:fldCharType="begin"/>
      </w:r>
      <w:r>
        <w:rPr>
          <w:sz w:val="32"/>
          <w:szCs w:val="32"/>
        </w:rPr>
        <w:instrText xml:space="preserve"> HYPERLINK \l "_bookmark54" </w:instrText>
      </w:r>
      <w:r>
        <w:rPr>
          <w:sz w:val="32"/>
          <w:szCs w:val="32"/>
        </w:rPr>
        <w:fldChar w:fldCharType="separate"/>
      </w:r>
      <w:bookmarkStart w:id="331" w:name="_bookmark170"/>
      <w:bookmarkEnd w:id="331"/>
      <w:r>
        <w:rPr>
          <w:color w:val="0000ED"/>
          <w:spacing w:val="11"/>
          <w:sz w:val="32"/>
          <w:szCs w:val="32"/>
          <w:u w:val="single" w:color="0000ED"/>
        </w:rPr>
        <w:t>外部供应商</w:t>
      </w:r>
      <w:r>
        <w:rPr>
          <w:color w:val="0000ED"/>
          <w:spacing w:val="11"/>
          <w:sz w:val="32"/>
          <w:szCs w:val="32"/>
          <w:u w:val="single" w:color="0000ED"/>
        </w:rPr>
        <w:fldChar w:fldCharType="end"/>
      </w:r>
    </w:p>
    <w:p>
      <w:pPr>
        <w:pStyle w:val="6"/>
        <w:spacing w:before="6"/>
        <w:ind w:left="0"/>
        <w:rPr>
          <w:sz w:val="24"/>
          <w:szCs w:val="24"/>
        </w:rPr>
      </w:pPr>
    </w:p>
    <w:p>
      <w:pPr>
        <w:pStyle w:val="6"/>
        <w:spacing w:before="67" w:line="300" w:lineRule="auto"/>
        <w:ind w:right="97" w:firstLine="599"/>
        <w:rPr>
          <w:sz w:val="24"/>
          <w:szCs w:val="24"/>
        </w:rPr>
      </w:pPr>
      <w:r>
        <w:rPr>
          <w:spacing w:val="11"/>
          <w:sz w:val="24"/>
          <w:szCs w:val="24"/>
        </w:rPr>
        <w:t xml:space="preserve">尽管 </w:t>
      </w:r>
      <w:r>
        <w:rPr>
          <w:rFonts w:ascii="Times New Roman" w:eastAsia="Times New Roman"/>
          <w:spacing w:val="-3"/>
          <w:sz w:val="24"/>
          <w:szCs w:val="24"/>
        </w:rPr>
        <w:t>Google</w:t>
      </w:r>
      <w:r>
        <w:rPr>
          <w:rFonts w:ascii="Times New Roman" w:eastAsia="Times New Roman"/>
          <w:spacing w:val="40"/>
          <w:sz w:val="24"/>
          <w:szCs w:val="24"/>
        </w:rPr>
        <w:t xml:space="preserve"> </w:t>
      </w:r>
      <w:r>
        <w:rPr>
          <w:sz w:val="24"/>
          <w:szCs w:val="24"/>
        </w:rPr>
        <w:t>拥有优秀的测试人才，但我们仍然意识到自己的能力还是有限的。在</w:t>
      </w:r>
      <w:r>
        <w:rPr>
          <w:rFonts w:ascii="Times New Roman" w:eastAsia="Times New Roman"/>
          <w:spacing w:val="-3"/>
          <w:sz w:val="24"/>
          <w:szCs w:val="24"/>
        </w:rPr>
        <w:t>Google</w:t>
      </w:r>
      <w:r>
        <w:rPr>
          <w:spacing w:val="-2"/>
          <w:sz w:val="24"/>
          <w:szCs w:val="24"/>
        </w:rPr>
        <w:t xml:space="preserve">，崭新的、雄心勃勃的项目在不断涌现，经常需要专门的测试技能。我们并不总是有时间提高测试技能或招聘新人，因为这些都不一定能赶得上项目的进展。现 </w:t>
      </w:r>
      <w:r>
        <w:rPr>
          <w:spacing w:val="-3"/>
          <w:sz w:val="24"/>
          <w:szCs w:val="24"/>
        </w:rPr>
        <w:t>在，</w:t>
      </w:r>
      <w:r>
        <w:rPr>
          <w:rFonts w:ascii="Times New Roman" w:eastAsia="Times New Roman"/>
          <w:spacing w:val="-3"/>
          <w:sz w:val="24"/>
          <w:szCs w:val="24"/>
        </w:rPr>
        <w:t>Google</w:t>
      </w:r>
      <w:r>
        <w:rPr>
          <w:sz w:val="24"/>
          <w:szCs w:val="24"/>
        </w:rPr>
        <w:t>存在着从设备、固件、操作系统到支付系统的各种类型的项 目，任务范围从修改操作系统的内核</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7" w:line="297" w:lineRule="auto"/>
        <w:ind w:right="105"/>
        <w:rPr>
          <w:sz w:val="24"/>
          <w:szCs w:val="24"/>
        </w:rPr>
      </w:pPr>
      <w:r>
        <w:rPr>
          <w:sz w:val="24"/>
          <w:szCs w:val="24"/>
        </w:rPr>
        <w:t>到修改远程驱动的富</w:t>
      </w:r>
      <w:r>
        <w:rPr>
          <w:rFonts w:ascii="Times New Roman" w:eastAsia="Times New Roman"/>
          <w:sz w:val="24"/>
          <w:szCs w:val="24"/>
        </w:rPr>
        <w:t>UI</w:t>
      </w:r>
      <w:r>
        <w:rPr>
          <w:sz w:val="24"/>
          <w:szCs w:val="24"/>
        </w:rPr>
        <w:t>、到设备在各种电视上能否正常工作。</w:t>
      </w:r>
    </w:p>
    <w:p>
      <w:pPr>
        <w:pStyle w:val="6"/>
        <w:tabs>
          <w:tab w:val="left" w:pos="3068"/>
        </w:tabs>
        <w:spacing w:before="3" w:line="300" w:lineRule="auto"/>
        <w:ind w:right="97" w:firstLine="599"/>
        <w:rPr>
          <w:sz w:val="24"/>
          <w:szCs w:val="24"/>
        </w:rPr>
      </w:pPr>
      <w:r>
        <w:rPr>
          <w:sz w:val="24"/>
          <w:szCs w:val="24"/>
        </w:rPr>
        <w:t>我们意识到自己的能力有限，所以就诉诸于专家的帮助，包括外部供应商代理。</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是一个好</w:t>
      </w:r>
      <w:r>
        <w:rPr>
          <w:spacing w:val="-14"/>
          <w:sz w:val="24"/>
          <w:szCs w:val="24"/>
        </w:rPr>
        <w:t>例</w:t>
      </w:r>
      <w:r>
        <w:rPr>
          <w:sz w:val="24"/>
          <w:szCs w:val="24"/>
        </w:rPr>
        <w:t>子。我们预先认识到</w:t>
      </w:r>
      <w:r>
        <w:rPr>
          <w:rFonts w:ascii="Times New Roman" w:eastAsia="Times New Roman"/>
          <w:spacing w:val="-3"/>
          <w:sz w:val="24"/>
          <w:szCs w:val="24"/>
        </w:rPr>
        <w:t>Wi-Fi</w:t>
      </w:r>
      <w:r>
        <w:rPr>
          <w:sz w:val="24"/>
          <w:szCs w:val="24"/>
        </w:rPr>
        <w:t>和</w:t>
      </w:r>
      <w:r>
        <w:rPr>
          <w:rFonts w:ascii="Times New Roman" w:eastAsia="Times New Roman"/>
          <w:spacing w:val="-4"/>
          <w:sz w:val="24"/>
          <w:szCs w:val="24"/>
        </w:rPr>
        <w:t>3G</w:t>
      </w:r>
      <w:r>
        <w:rPr>
          <w:sz w:val="24"/>
          <w:szCs w:val="24"/>
        </w:rPr>
        <w:t>连接是最大的风险。操作系统的这一部分和物理设备在不同制造商之间变化很大，而一个没有</w:t>
      </w:r>
      <w:r>
        <w:rPr>
          <w:spacing w:val="28"/>
          <w:sz w:val="24"/>
          <w:szCs w:val="24"/>
        </w:rPr>
        <w:t xml:space="preserve"> </w:t>
      </w:r>
      <w:r>
        <w:rPr>
          <w:rFonts w:ascii="Times New Roman" w:eastAsia="Times New Roman"/>
          <w:spacing w:val="-6"/>
          <w:sz w:val="24"/>
          <w:szCs w:val="24"/>
        </w:rPr>
        <w:t>Internet</w:t>
      </w:r>
      <w:r>
        <w:rPr>
          <w:rFonts w:ascii="Times New Roman" w:eastAsia="Times New Roman"/>
          <w:spacing w:val="26"/>
          <w:sz w:val="24"/>
          <w:szCs w:val="24"/>
        </w:rPr>
        <w:t xml:space="preserve"> </w:t>
      </w:r>
      <w:r>
        <w:rPr>
          <w:sz w:val="24"/>
          <w:szCs w:val="24"/>
        </w:rPr>
        <w:t>链接的云设备就不怎么有用了。另外，安全更新和软件补丁都是通过网络传送的，而网络掉线会损害这些重要的特性。当</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时，有一家公司正遭受</w:t>
      </w:r>
      <w:r>
        <w:rPr>
          <w:rFonts w:ascii="Times New Roman" w:hAnsi="Times New Roman" w:eastAsia="Times New Roman"/>
          <w:sz w:val="24"/>
          <w:szCs w:val="24"/>
        </w:rPr>
        <w:t>3G“</w:t>
      </w:r>
      <w:r>
        <w:rPr>
          <w:sz w:val="24"/>
          <w:szCs w:val="24"/>
        </w:rPr>
        <w:t>传导链接性问题</w:t>
      </w:r>
      <w:r>
        <w:rPr>
          <w:rFonts w:ascii="Times New Roman" w:hAnsi="Times New Roman" w:eastAsia="Times New Roman"/>
          <w:sz w:val="24"/>
          <w:szCs w:val="24"/>
        </w:rPr>
        <w:t>”</w:t>
      </w:r>
      <w:r>
        <w:rPr>
          <w:sz w:val="24"/>
          <w:szCs w:val="24"/>
        </w:rPr>
        <w:t>的困扰。因此，我们绝不能把这些功能的测试交给好心好意但却不够专业的人。</w:t>
      </w:r>
    </w:p>
    <w:p>
      <w:pPr>
        <w:pStyle w:val="6"/>
        <w:spacing w:line="300" w:lineRule="auto"/>
        <w:ind w:right="142" w:firstLine="599"/>
        <w:rPr>
          <w:sz w:val="24"/>
          <w:szCs w:val="24"/>
        </w:rPr>
      </w:pPr>
      <w:r>
        <w:rPr>
          <w:sz w:val="24"/>
          <w:szCs w:val="24"/>
        </w:rPr>
        <w:t xml:space="preserve">因为刚进入消费电子领域， </w:t>
      </w:r>
      <w:r>
        <w:rPr>
          <w:rFonts w:ascii="Times New Roman" w:eastAsia="Times New Roman"/>
          <w:sz w:val="24"/>
          <w:szCs w:val="24"/>
        </w:rPr>
        <w:t>Google</w:t>
      </w:r>
      <w:r>
        <w:rPr>
          <w:sz w:val="24"/>
          <w:szCs w:val="24"/>
        </w:rPr>
        <w:t>内部没有任何人拥有物理测试设备，即使有也没人会用。那时的测试是这个样子的：机架上放着</w:t>
      </w:r>
      <w:r>
        <w:rPr>
          <w:rFonts w:ascii="Times New Roman" w:eastAsia="Times New Roman"/>
          <w:sz w:val="24"/>
          <w:szCs w:val="24"/>
        </w:rPr>
        <w:t>20</w:t>
      </w:r>
      <w:r>
        <w:rPr>
          <w:sz w:val="24"/>
          <w:szCs w:val="24"/>
        </w:rPr>
        <w:t>台左右的商用</w:t>
      </w:r>
      <w:r>
        <w:rPr>
          <w:rFonts w:ascii="Times New Roman" w:eastAsia="Times New Roman"/>
          <w:sz w:val="24"/>
          <w:szCs w:val="24"/>
        </w:rPr>
        <w:t>Wi-Fi</w:t>
      </w:r>
      <w:r>
        <w:rPr>
          <w:sz w:val="24"/>
          <w:szCs w:val="24"/>
        </w:rPr>
        <w:t>路由器，测试人员坐在旁边的工位上，试着手工完成路由器的切换。几周之内，我们就收到了供应商的报告，指出如果用户居住在</w:t>
      </w:r>
    </w:p>
    <w:p>
      <w:pPr>
        <w:spacing w:after="0" w:line="300" w:lineRule="auto"/>
        <w:rPr>
          <w:sz w:val="21"/>
          <w:szCs w:val="21"/>
        </w:rPr>
        <w:sectPr>
          <w:pgSz w:w="5050" w:h="6630"/>
          <w:pgMar w:top="60" w:right="0" w:bottom="360" w:left="0" w:header="0" w:footer="80" w:gutter="0"/>
          <w:pgNumType w:fmt="decimal"/>
          <w:cols w:space="720" w:num="1"/>
        </w:sectPr>
      </w:pPr>
    </w:p>
    <w:p>
      <w:pPr>
        <w:pStyle w:val="6"/>
        <w:tabs>
          <w:tab w:val="left" w:pos="2484"/>
        </w:tabs>
        <w:spacing w:before="34" w:line="300" w:lineRule="auto"/>
        <w:ind w:right="83"/>
        <w:rPr>
          <w:sz w:val="24"/>
          <w:szCs w:val="24"/>
        </w:rPr>
      </w:pPr>
      <w:r>
        <w:rPr>
          <w:sz w:val="24"/>
          <w:szCs w:val="24"/>
        </w:rPr>
        <w:t>有多个路由器同时覆盖的公寓大楼， 会发生切换路由器的问题以及吞吐率的降低（来自</w:t>
      </w:r>
      <w:r>
        <w:rPr>
          <w:rFonts w:ascii="Times New Roman" w:eastAsia="Times New Roman"/>
          <w:sz w:val="24"/>
          <w:szCs w:val="24"/>
        </w:rPr>
        <w:t>Allion</w:t>
      </w:r>
      <w:r>
        <w:rPr>
          <w:rFonts w:ascii="Times New Roman" w:eastAsia="Times New Roman"/>
          <w:spacing w:val="11"/>
          <w:sz w:val="24"/>
          <w:szCs w:val="24"/>
        </w:rPr>
        <w:t xml:space="preserve"> </w:t>
      </w:r>
      <w:r>
        <w:rPr>
          <w:rFonts w:ascii="Times New Roman" w:eastAsia="Times New Roman"/>
          <w:spacing w:val="-8"/>
          <w:sz w:val="24"/>
          <w:szCs w:val="24"/>
        </w:rPr>
        <w:t>Test</w:t>
      </w:r>
      <w:r>
        <w:rPr>
          <w:rFonts w:ascii="Times New Roman" w:eastAsia="Times New Roman"/>
          <w:spacing w:val="27"/>
          <w:sz w:val="24"/>
          <w:szCs w:val="24"/>
        </w:rPr>
        <w:t xml:space="preserve"> </w:t>
      </w:r>
      <w:r>
        <w:rPr>
          <w:rFonts w:ascii="Times New Roman" w:eastAsia="Times New Roman"/>
          <w:spacing w:val="-4"/>
          <w:sz w:val="24"/>
          <w:szCs w:val="24"/>
        </w:rPr>
        <w:t>Labs</w:t>
      </w:r>
      <w:r>
        <w:rPr>
          <w:sz w:val="24"/>
          <w:szCs w:val="24"/>
        </w:rPr>
        <w:t>的</w:t>
      </w:r>
      <w:r>
        <w:rPr>
          <w:rFonts w:ascii="Times New Roman" w:eastAsia="Times New Roman"/>
          <w:spacing w:val="-9"/>
          <w:sz w:val="24"/>
          <w:szCs w:val="24"/>
        </w:rPr>
        <w:t xml:space="preserve">Ryan </w:t>
      </w:r>
      <w:r>
        <w:rPr>
          <w:rFonts w:ascii="Times New Roman" w:eastAsia="Times New Roman"/>
          <w:sz w:val="24"/>
          <w:szCs w:val="24"/>
        </w:rPr>
        <w:t>Hoppes</w:t>
      </w:r>
      <w:r>
        <w:rPr>
          <w:sz w:val="24"/>
          <w:szCs w:val="24"/>
        </w:rPr>
        <w:t>和</w:t>
      </w:r>
      <w:r>
        <w:rPr>
          <w:rFonts w:ascii="Times New Roman" w:eastAsia="Times New Roman"/>
          <w:spacing w:val="-8"/>
          <w:sz w:val="24"/>
          <w:szCs w:val="24"/>
        </w:rPr>
        <w:t>Thomas</w:t>
      </w:r>
      <w:r>
        <w:rPr>
          <w:rFonts w:ascii="Times New Roman" w:eastAsia="Times New Roman"/>
          <w:spacing w:val="-8"/>
          <w:sz w:val="24"/>
          <w:szCs w:val="24"/>
        </w:rPr>
        <w:tab/>
      </w:r>
      <w:r>
        <w:rPr>
          <w:rFonts w:ascii="Times New Roman" w:eastAsia="Times New Roman"/>
          <w:spacing w:val="-9"/>
          <w:sz w:val="24"/>
          <w:szCs w:val="24"/>
        </w:rPr>
        <w:t>Flynn</w:t>
      </w:r>
      <w:r>
        <w:rPr>
          <w:sz w:val="24"/>
          <w:szCs w:val="24"/>
        </w:rPr>
        <w:t>在帮助我们完成硬件和网络测试和认证过程中发挥了非常重要的作用）。还有其他一些问题与使用原型硬件和板卡相关。随即我们就得到了如图</w:t>
      </w:r>
      <w:r>
        <w:rPr>
          <w:rFonts w:ascii="Times New Roman" w:eastAsia="Times New Roman"/>
          <w:sz w:val="24"/>
          <w:szCs w:val="24"/>
        </w:rPr>
        <w:t>3.52</w:t>
      </w:r>
      <w:r>
        <w:rPr>
          <w:sz w:val="24"/>
          <w:szCs w:val="24"/>
        </w:rPr>
        <w:t>和图</w:t>
      </w:r>
      <w:r>
        <w:rPr>
          <w:rFonts w:ascii="Times New Roman" w:eastAsia="Times New Roman"/>
          <w:sz w:val="24"/>
          <w:szCs w:val="24"/>
        </w:rPr>
        <w:t>3.53</w:t>
      </w:r>
      <w:r>
        <w:rPr>
          <w:sz w:val="24"/>
          <w:szCs w:val="24"/>
        </w:rPr>
        <w:t>所示的严重的吞吐率的下降。这完全是意料之外的事情。参考这个数据，开发人员得以在内部使用阶段就完成了问题的修复。</w:t>
      </w:r>
    </w:p>
    <w:p>
      <w:pPr>
        <w:spacing w:after="0" w:line="300" w:lineRule="auto"/>
        <w:rPr>
          <w:sz w:val="21"/>
          <w:szCs w:val="21"/>
        </w:rPr>
        <w:sectPr>
          <w:pgSz w:w="5050" w:h="6630"/>
          <w:pgMar w:top="80" w:right="0" w:bottom="360" w:left="0" w:header="0" w:footer="80" w:gutter="0"/>
          <w:pgNumType w:fmt="decimal"/>
          <w:cols w:space="720" w:num="1"/>
        </w:sectPr>
      </w:pPr>
    </w:p>
    <w:p>
      <w:pPr>
        <w:pStyle w:val="6"/>
        <w:ind w:left="159"/>
        <w:rPr>
          <w:sz w:val="18"/>
          <w:szCs w:val="24"/>
        </w:rPr>
      </w:pPr>
      <w:r>
        <w:rPr>
          <w:sz w:val="18"/>
          <w:szCs w:val="24"/>
        </w:rPr>
        <w:drawing>
          <wp:inline distT="0" distB="0" distL="0" distR="0">
            <wp:extent cx="3047365" cy="1909445"/>
            <wp:effectExtent l="0" t="0" r="0" b="0"/>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8.jpeg"/>
                    <pic:cNvPicPr>
                      <a:picLocks noChangeAspect="1"/>
                    </pic:cNvPicPr>
                  </pic:nvPicPr>
                  <pic:blipFill>
                    <a:blip r:embed="rId107" cstate="print"/>
                    <a:stretch>
                      <a:fillRect/>
                    </a:stretch>
                  </pic:blipFill>
                  <pic:spPr>
                    <a:xfrm>
                      <a:off x="0" y="0"/>
                      <a:ext cx="3047506" cy="1909762"/>
                    </a:xfrm>
                    <a:prstGeom prst="rect">
                      <a:avLst/>
                    </a:prstGeom>
                  </pic:spPr>
                </pic:pic>
              </a:graphicData>
            </a:graphic>
          </wp:inline>
        </w:drawing>
      </w:r>
    </w:p>
    <w:p>
      <w:pPr>
        <w:spacing w:before="134"/>
        <w:ind w:left="72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3.52 rate vs.range</w:t>
      </w:r>
      <w:r>
        <w:rPr>
          <w:sz w:val="22"/>
          <w:szCs w:val="21"/>
        </w:rPr>
        <w:t>的预期曲线</w:t>
      </w:r>
    </w:p>
    <w:p>
      <w:pPr>
        <w:spacing w:after="0"/>
        <w:jc w:val="left"/>
        <w:rPr>
          <w:sz w:val="22"/>
          <w:szCs w:val="21"/>
        </w:rPr>
        <w:sectPr>
          <w:pgSz w:w="5050" w:h="6630"/>
          <w:pgMar w:top="80" w:right="0" w:bottom="360" w:left="0" w:header="0" w:footer="80" w:gutter="0"/>
          <w:pgNumType w:fmt="decimal"/>
          <w:cols w:space="720" w:num="1"/>
        </w:sectPr>
      </w:pPr>
    </w:p>
    <w:p>
      <w:pPr>
        <w:pStyle w:val="6"/>
        <w:rPr>
          <w:sz w:val="18"/>
          <w:szCs w:val="24"/>
        </w:rPr>
      </w:pPr>
      <w:r>
        <w:rPr>
          <w:sz w:val="18"/>
          <w:szCs w:val="24"/>
        </w:rPr>
        <w:drawing>
          <wp:inline distT="0" distB="0" distL="0" distR="0">
            <wp:extent cx="3096895" cy="2290445"/>
            <wp:effectExtent l="0" t="0" r="0" b="0"/>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9.jpeg"/>
                    <pic:cNvPicPr>
                      <a:picLocks noChangeAspect="1"/>
                    </pic:cNvPicPr>
                  </pic:nvPicPr>
                  <pic:blipFill>
                    <a:blip r:embed="rId108" cstate="print"/>
                    <a:stretch>
                      <a:fillRect/>
                    </a:stretch>
                  </pic:blipFill>
                  <pic:spPr>
                    <a:xfrm>
                      <a:off x="0" y="0"/>
                      <a:ext cx="3097287" cy="2290762"/>
                    </a:xfrm>
                    <a:prstGeom prst="rect">
                      <a:avLst/>
                    </a:prstGeom>
                  </pic:spPr>
                </pic:pic>
              </a:graphicData>
            </a:graphic>
          </wp:inline>
        </w:drawing>
      </w:r>
    </w:p>
    <w:p>
      <w:pPr>
        <w:spacing w:before="104"/>
        <w:ind w:left="36" w:right="40" w:firstLine="0"/>
        <w:jc w:val="center"/>
        <w:rPr>
          <w:rFonts w:ascii="Times New Roman" w:hAnsi="Times New Roman" w:eastAsia="Times New Roman"/>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3.53 </w:t>
      </w:r>
      <w:r>
        <w:rPr>
          <w:sz w:val="22"/>
          <w:szCs w:val="21"/>
        </w:rPr>
        <w:t>早期</w:t>
      </w:r>
      <w:r>
        <w:rPr>
          <w:rFonts w:ascii="Times New Roman" w:hAnsi="Times New Roman" w:eastAsia="Times New Roman"/>
          <w:sz w:val="22"/>
          <w:szCs w:val="21"/>
        </w:rPr>
        <w:t>Chrome OS</w:t>
      </w:r>
      <w:r>
        <w:rPr>
          <w:sz w:val="22"/>
          <w:szCs w:val="21"/>
        </w:rPr>
        <w:t>原型的</w:t>
      </w:r>
      <w:r>
        <w:rPr>
          <w:rFonts w:ascii="Times New Roman" w:hAnsi="Times New Roman" w:eastAsia="Times New Roman"/>
          <w:sz w:val="22"/>
          <w:szCs w:val="21"/>
        </w:rPr>
        <w:t>rate vs.range</w:t>
      </w:r>
    </w:p>
    <w:p>
      <w:pPr>
        <w:spacing w:before="24"/>
        <w:ind w:left="0" w:right="0" w:firstLine="0"/>
        <w:jc w:val="center"/>
        <w:rPr>
          <w:sz w:val="22"/>
          <w:szCs w:val="21"/>
        </w:rPr>
      </w:pPr>
      <w:r>
        <w:rPr>
          <w:sz w:val="22"/>
          <w:szCs w:val="21"/>
        </w:rPr>
        <w:t>曲线</w:t>
      </w:r>
    </w:p>
    <w:p>
      <w:pPr>
        <w:pStyle w:val="6"/>
        <w:spacing w:before="1"/>
        <w:ind w:left="0"/>
        <w:rPr>
          <w:sz w:val="15"/>
          <w:szCs w:val="24"/>
        </w:rPr>
      </w:pPr>
    </w:p>
    <w:p>
      <w:pPr>
        <w:pStyle w:val="6"/>
        <w:spacing w:line="324" w:lineRule="auto"/>
        <w:ind w:right="142" w:firstLine="599"/>
        <w:jc w:val="both"/>
        <w:rPr>
          <w:sz w:val="24"/>
          <w:szCs w:val="24"/>
        </w:rPr>
      </w:pPr>
      <w:r>
        <w:rPr>
          <w:sz w:val="24"/>
          <w:szCs w:val="24"/>
        </w:rPr>
        <w:t>有意思的是，在</w:t>
      </w:r>
      <w:r>
        <w:rPr>
          <w:rFonts w:ascii="Times New Roman" w:eastAsia="Times New Roman"/>
          <w:sz w:val="24"/>
          <w:szCs w:val="24"/>
        </w:rPr>
        <w:t>Google</w:t>
      </w:r>
      <w:r>
        <w:rPr>
          <w:sz w:val="24"/>
          <w:szCs w:val="24"/>
        </w:rPr>
        <w:t>，甚至较低层级的工程师也可以联络外部供应商。快速行动才能快速交付。现在，</w:t>
      </w:r>
    </w:p>
    <w:p>
      <w:pPr>
        <w:spacing w:after="0" w:line="324" w:lineRule="auto"/>
        <w:jc w:val="both"/>
        <w:rPr>
          <w:sz w:val="21"/>
          <w:szCs w:val="21"/>
        </w:rPr>
        <w:sectPr>
          <w:pgSz w:w="5050" w:h="6630"/>
          <w:pgMar w:top="80" w:right="0" w:bottom="340" w:left="0" w:header="0" w:footer="80" w:gutter="0"/>
          <w:pgNumType w:fmt="decimal"/>
          <w:cols w:space="720" w:num="1"/>
        </w:sectPr>
      </w:pPr>
    </w:p>
    <w:p>
      <w:pPr>
        <w:pStyle w:val="6"/>
        <w:spacing w:before="35" w:line="300" w:lineRule="auto"/>
        <w:ind w:right="97"/>
        <w:jc w:val="both"/>
        <w:rPr>
          <w:sz w:val="24"/>
          <w:szCs w:val="24"/>
        </w:rPr>
      </w:pPr>
      <w:r>
        <w:rPr>
          <w:sz w:val="24"/>
          <w:szCs w:val="24"/>
        </w:rPr>
        <w:t>我们自己拥有了这类测量设施并继续倚助供应商的专长。在</w:t>
      </w:r>
      <w:r>
        <w:rPr>
          <w:rFonts w:ascii="Times New Roman" w:eastAsia="Times New Roman"/>
          <w:sz w:val="24"/>
          <w:szCs w:val="24"/>
        </w:rPr>
        <w:t>Chrome OS</w:t>
      </w:r>
      <w:r>
        <w:rPr>
          <w:sz w:val="24"/>
          <w:szCs w:val="24"/>
        </w:rPr>
        <w:t>推向世界之际，善用外部供应商、快速开展工作的能力，对于保证真实环境下稳定的网络连通性发挥了关键性的作用。</w:t>
      </w:r>
    </w:p>
    <w:p>
      <w:pPr>
        <w:pStyle w:val="6"/>
        <w:spacing w:line="295" w:lineRule="auto"/>
        <w:ind w:right="142" w:firstLine="599"/>
        <w:jc w:val="both"/>
        <w:rPr>
          <w:sz w:val="24"/>
          <w:szCs w:val="24"/>
        </w:rPr>
      </w:pPr>
      <w:r>
        <w:rPr>
          <w:sz w:val="24"/>
          <w:szCs w:val="24"/>
        </w:rPr>
        <w:t>与外部供应商的这种伙伴关系， 还带来了一个意料之外的好处。我们请他们评审一个硬件合格性测试</w:t>
      </w:r>
    </w:p>
    <w:p>
      <w:pPr>
        <w:pStyle w:val="6"/>
        <w:spacing w:line="304" w:lineRule="auto"/>
        <w:ind w:right="97"/>
        <w:jc w:val="both"/>
        <w:rPr>
          <w:sz w:val="24"/>
          <w:szCs w:val="24"/>
        </w:rPr>
      </w:pPr>
      <w:r>
        <w:rPr>
          <w:sz w:val="24"/>
          <w:szCs w:val="24"/>
        </w:rPr>
        <w:t>（</w:t>
      </w:r>
      <w:r>
        <w:rPr>
          <w:rFonts w:ascii="Times New Roman" w:eastAsia="Times New Roman"/>
          <w:sz w:val="24"/>
          <w:szCs w:val="24"/>
        </w:rPr>
        <w:t xml:space="preserve">Hardware Qualification </w:t>
      </w:r>
      <w:r>
        <w:rPr>
          <w:rFonts w:ascii="Times New Roman" w:eastAsia="Times New Roman"/>
          <w:spacing w:val="-6"/>
          <w:sz w:val="24"/>
          <w:szCs w:val="24"/>
        </w:rPr>
        <w:t>Tests</w:t>
      </w:r>
      <w:r>
        <w:rPr>
          <w:spacing w:val="-6"/>
          <w:sz w:val="24"/>
          <w:szCs w:val="24"/>
        </w:rPr>
        <w:t>）</w:t>
      </w:r>
      <w:r>
        <w:rPr>
          <w:spacing w:val="-3"/>
          <w:sz w:val="24"/>
          <w:szCs w:val="24"/>
        </w:rPr>
        <w:t xml:space="preserve"> 列表。这些测试是我们要求硬件厂商在将他们的设备送到</w:t>
      </w:r>
      <w:r>
        <w:rPr>
          <w:rFonts w:ascii="Times New Roman" w:eastAsia="Times New Roman"/>
          <w:spacing w:val="-3"/>
          <w:sz w:val="24"/>
          <w:szCs w:val="24"/>
        </w:rPr>
        <w:t>Google</w:t>
      </w:r>
      <w:r>
        <w:rPr>
          <w:sz w:val="24"/>
          <w:szCs w:val="24"/>
        </w:rPr>
        <w:t>来做进一步</w:t>
      </w:r>
    </w:p>
    <w:p>
      <w:pPr>
        <w:spacing w:after="0" w:line="304"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z w:val="24"/>
          <w:szCs w:val="24"/>
        </w:rPr>
        <w:t>测试之前要运行的，以减少硬件来回运送的麻烦。通过评审，他们不但发现了一些遗漏区，还好心地修改了所有测试用例的格式，使之与他们之前看到的其他硬件合格性测试相一致。</w:t>
      </w:r>
      <w:r>
        <w:rPr>
          <w:spacing w:val="-2"/>
          <w:sz w:val="24"/>
          <w:szCs w:val="24"/>
        </w:rPr>
        <w:t xml:space="preserve">这确保了我们交给大 </w:t>
      </w:r>
      <w:r>
        <w:rPr>
          <w:rFonts w:ascii="Times New Roman" w:eastAsia="Times New Roman"/>
          <w:sz w:val="24"/>
          <w:szCs w:val="24"/>
        </w:rPr>
        <w:t>PC</w:t>
      </w:r>
      <w:r>
        <w:rPr>
          <w:rFonts w:ascii="Times New Roman" w:eastAsia="Times New Roman"/>
          <w:spacing w:val="58"/>
          <w:sz w:val="24"/>
          <w:szCs w:val="24"/>
        </w:rPr>
        <w:t xml:space="preserve"> </w:t>
      </w:r>
      <w:r>
        <w:rPr>
          <w:spacing w:val="-3"/>
          <w:sz w:val="24"/>
          <w:szCs w:val="24"/>
        </w:rPr>
        <w:t>制造商的第</w:t>
      </w:r>
      <w:r>
        <w:rPr>
          <w:sz w:val="24"/>
          <w:szCs w:val="24"/>
        </w:rPr>
        <w:t>一批测试具有良好的可读性并且是完整的。以谦虚的态度寻求外部专家的帮助，这会带来回报。</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12"/>
        <w:numPr>
          <w:ilvl w:val="1"/>
          <w:numId w:val="20"/>
        </w:numPr>
        <w:tabs>
          <w:tab w:val="left" w:pos="1060"/>
        </w:tabs>
        <w:spacing w:before="24" w:after="0" w:line="240" w:lineRule="auto"/>
        <w:ind w:left="1059" w:right="12" w:hanging="1060"/>
        <w:jc w:val="left"/>
        <w:rPr>
          <w:sz w:val="44"/>
          <w:szCs w:val="21"/>
        </w:rPr>
      </w:pPr>
      <w:bookmarkStart w:id="332" w:name="3.3 与Google Docs测试工程师林赛·韦伯斯特（Lindsay Web"/>
      <w:bookmarkEnd w:id="332"/>
      <w:bookmarkStart w:id="333" w:name="_bookmark171"/>
      <w:bookmarkEnd w:id="333"/>
      <w:r>
        <w:rPr>
          <w:sz w:val="21"/>
          <w:szCs w:val="21"/>
        </w:rPr>
        <w:fldChar w:fldCharType="begin"/>
      </w:r>
      <w:r>
        <w:rPr>
          <w:sz w:val="21"/>
          <w:szCs w:val="21"/>
        </w:rPr>
        <w:instrText xml:space="preserve"> HYPERLINK \l "_bookmark55" </w:instrText>
      </w:r>
      <w:r>
        <w:rPr>
          <w:sz w:val="21"/>
          <w:szCs w:val="21"/>
        </w:rPr>
        <w:fldChar w:fldCharType="separate"/>
      </w:r>
      <w:bookmarkStart w:id="334" w:name="_bookmark171"/>
      <w:bookmarkEnd w:id="334"/>
      <w:r>
        <w:rPr>
          <w:color w:val="0000ED"/>
          <w:spacing w:val="14"/>
          <w:sz w:val="44"/>
          <w:szCs w:val="21"/>
          <w:u w:val="single" w:color="0000ED"/>
        </w:rPr>
        <w:t>与</w:t>
      </w:r>
      <w:r>
        <w:rPr>
          <w:rFonts w:ascii="Times New Roman" w:eastAsia="Times New Roman"/>
          <w:b/>
          <w:color w:val="0000ED"/>
          <w:sz w:val="44"/>
          <w:szCs w:val="21"/>
          <w:u w:val="single" w:color="0000ED"/>
        </w:rPr>
        <w:t>Google</w:t>
      </w:r>
      <w:r>
        <w:rPr>
          <w:rFonts w:ascii="Times New Roman" w:eastAsia="Times New Roman"/>
          <w:b/>
          <w:color w:val="0000ED"/>
          <w:spacing w:val="13"/>
          <w:sz w:val="44"/>
          <w:szCs w:val="21"/>
          <w:u w:val="single" w:color="0000ED"/>
        </w:rPr>
        <w:t xml:space="preserve"> </w:t>
      </w:r>
      <w:r>
        <w:rPr>
          <w:rFonts w:ascii="Times New Roman" w:eastAsia="Times New Roman"/>
          <w:b/>
          <w:color w:val="0000ED"/>
          <w:spacing w:val="4"/>
          <w:sz w:val="44"/>
          <w:szCs w:val="21"/>
          <w:u w:val="single" w:color="0000ED"/>
        </w:rPr>
        <w:t>Docs</w:t>
      </w:r>
      <w:r>
        <w:rPr>
          <w:color w:val="0000ED"/>
          <w:sz w:val="44"/>
          <w:szCs w:val="21"/>
          <w:u w:val="single" w:color="0000ED"/>
        </w:rPr>
        <w:t>测</w:t>
      </w:r>
      <w:r>
        <w:rPr>
          <w:color w:val="0000ED"/>
          <w:sz w:val="44"/>
          <w:szCs w:val="21"/>
          <w:u w:val="single" w:color="0000ED"/>
        </w:rPr>
        <w:fldChar w:fldCharType="end"/>
      </w:r>
    </w:p>
    <w:p>
      <w:pPr>
        <w:spacing w:before="348" w:line="151" w:lineRule="auto"/>
        <w:ind w:left="139" w:right="162" w:firstLine="0"/>
        <w:jc w:val="center"/>
        <w:rPr>
          <w:rFonts w:ascii="Times New Roman" w:hAnsi="Times New Roman" w:eastAsia="Times New Roman"/>
          <w:b/>
          <w:sz w:val="44"/>
          <w:szCs w:val="21"/>
        </w:rPr>
      </w:pPr>
      <w:r>
        <w:rPr>
          <w:sz w:val="21"/>
          <w:szCs w:val="21"/>
        </w:rPr>
        <w:fldChar w:fldCharType="begin"/>
      </w:r>
      <w:r>
        <w:rPr>
          <w:sz w:val="21"/>
          <w:szCs w:val="21"/>
        </w:rPr>
        <w:instrText xml:space="preserve"> HYPERLINK \l "_bookmark55" </w:instrText>
      </w:r>
      <w:r>
        <w:rPr>
          <w:sz w:val="21"/>
          <w:szCs w:val="21"/>
        </w:rPr>
        <w:fldChar w:fldCharType="separate"/>
      </w:r>
      <w:r>
        <w:rPr>
          <w:color w:val="0000ED"/>
          <w:sz w:val="44"/>
          <w:szCs w:val="21"/>
          <w:u w:val="single" w:color="0000ED"/>
        </w:rPr>
        <w:t>试工程师林赛</w:t>
      </w:r>
      <w:r>
        <w:rPr>
          <w:rFonts w:ascii="Times New Roman" w:hAnsi="Times New Roman" w:eastAsia="Times New Roman"/>
          <w:b/>
          <w:color w:val="0000ED"/>
          <w:sz w:val="44"/>
          <w:szCs w:val="21"/>
          <w:u w:val="single" w:color="0000ED"/>
        </w:rPr>
        <w:t>·</w:t>
      </w:r>
      <w:r>
        <w:rPr>
          <w:color w:val="0000ED"/>
          <w:sz w:val="44"/>
          <w:szCs w:val="21"/>
          <w:u w:val="single" w:color="0000ED"/>
        </w:rPr>
        <w:t>韦伯斯</w:t>
      </w:r>
      <w:r>
        <w:rPr>
          <w:color w:val="0000ED"/>
          <w:sz w:val="44"/>
          <w:szCs w:val="21"/>
        </w:rPr>
        <w:t>特（</w:t>
      </w:r>
      <w:r>
        <w:rPr>
          <w:rFonts w:ascii="Times New Roman" w:hAnsi="Times New Roman" w:eastAsia="Times New Roman"/>
          <w:b/>
          <w:color w:val="0000ED"/>
          <w:sz w:val="44"/>
          <w:szCs w:val="21"/>
        </w:rPr>
        <w:t>Lindsay</w:t>
      </w:r>
      <w:r>
        <w:rPr>
          <w:rFonts w:ascii="Times New Roman" w:hAnsi="Times New Roman" w:eastAsia="Times New Roman"/>
          <w:b/>
          <w:color w:val="0000ED"/>
          <w:sz w:val="44"/>
          <w:szCs w:val="21"/>
        </w:rPr>
        <w:fldChar w:fldCharType="end"/>
      </w:r>
    </w:p>
    <w:p>
      <w:pPr>
        <w:pStyle w:val="6"/>
        <w:ind w:left="0"/>
        <w:rPr>
          <w:rFonts w:ascii="Times New Roman"/>
          <w:b/>
          <w:sz w:val="22"/>
          <w:szCs w:val="24"/>
        </w:rPr>
      </w:pPr>
      <w:r>
        <w:rPr>
          <w:sz w:val="24"/>
          <w:szCs w:val="24"/>
        </w:rPr>
        <w:pict>
          <v:shape id="_x0000_s1186" o:spid="_x0000_s1186" style="position:absolute;left:0pt;margin-left:58.45pt;margin-top:16.7pt;height:0.1pt;width:134.25pt;mso-position-horizontal-relative:page;mso-wrap-distance-bottom:0pt;mso-wrap-distance-top:0pt;z-index:-251529216;mso-width-relative:page;mso-height-relative:page;" filled="f" stroked="t" coordorigin="1169,335" coordsize="2685,0" path="m1169,335l3854,335,1169,335xe">
            <v:path arrowok="t"/>
            <v:fill on="f" focussize="0,0"/>
            <v:stroke weight="0.749448818897638pt" color="#0000ED"/>
            <v:imagedata o:title=""/>
            <o:lock v:ext="edit"/>
            <w10:wrap type="topAndBottom"/>
          </v:shape>
        </w:pict>
      </w:r>
    </w:p>
    <w:p>
      <w:pPr>
        <w:pStyle w:val="6"/>
        <w:spacing w:before="10"/>
        <w:ind w:left="0"/>
        <w:rPr>
          <w:rFonts w:ascii="Times New Roman"/>
          <w:b/>
          <w:sz w:val="15"/>
          <w:szCs w:val="24"/>
        </w:rPr>
      </w:pPr>
    </w:p>
    <w:p>
      <w:pPr>
        <w:spacing w:before="51"/>
        <w:ind w:left="624" w:right="0" w:firstLine="0"/>
        <w:jc w:val="left"/>
        <w:rPr>
          <w:sz w:val="44"/>
          <w:szCs w:val="21"/>
        </w:rPr>
      </w:pPr>
      <w:r>
        <w:rPr>
          <w:sz w:val="21"/>
          <w:szCs w:val="21"/>
        </w:rPr>
        <w:fldChar w:fldCharType="begin"/>
      </w:r>
      <w:r>
        <w:rPr>
          <w:sz w:val="21"/>
          <w:szCs w:val="21"/>
        </w:rPr>
        <w:instrText xml:space="preserve"> HYPERLINK \l "_bookmark55" </w:instrText>
      </w:r>
      <w:r>
        <w:rPr>
          <w:sz w:val="21"/>
          <w:szCs w:val="21"/>
        </w:rPr>
        <w:fldChar w:fldCharType="separate"/>
      </w:r>
      <w:r>
        <w:rPr>
          <w:rFonts w:ascii="Times New Roman" w:eastAsia="Times New Roman"/>
          <w:b/>
          <w:color w:val="0000ED"/>
          <w:sz w:val="44"/>
          <w:szCs w:val="21"/>
          <w:u w:val="single" w:color="0000ED"/>
        </w:rPr>
        <w:t>Webster</w:t>
      </w:r>
      <w:r>
        <w:rPr>
          <w:color w:val="0000ED"/>
          <w:sz w:val="44"/>
          <w:szCs w:val="21"/>
          <w:u w:val="single" w:color="0000ED"/>
        </w:rPr>
        <w:t>）的访谈</w:t>
      </w:r>
      <w:r>
        <w:rPr>
          <w:color w:val="0000ED"/>
          <w:sz w:val="44"/>
          <w:szCs w:val="21"/>
          <w:u w:val="single" w:color="0000ED"/>
        </w:rPr>
        <w:fldChar w:fldCharType="end"/>
      </w:r>
    </w:p>
    <w:p>
      <w:pPr>
        <w:pStyle w:val="6"/>
        <w:ind w:left="0"/>
        <w:rPr>
          <w:sz w:val="18"/>
          <w:szCs w:val="24"/>
        </w:rPr>
      </w:pPr>
    </w:p>
    <w:p>
      <w:pPr>
        <w:pStyle w:val="6"/>
        <w:spacing w:before="6"/>
        <w:ind w:left="0"/>
        <w:rPr>
          <w:sz w:val="21"/>
          <w:szCs w:val="24"/>
        </w:rPr>
      </w:pPr>
    </w:p>
    <w:p>
      <w:pPr>
        <w:pStyle w:val="6"/>
        <w:tabs>
          <w:tab w:val="left" w:pos="1899"/>
        </w:tabs>
        <w:spacing w:before="67" w:line="302" w:lineRule="auto"/>
        <w:ind w:right="97" w:firstLine="599"/>
        <w:rPr>
          <w:sz w:val="24"/>
          <w:szCs w:val="24"/>
        </w:rPr>
      </w:pPr>
      <w:r>
        <w:rPr>
          <w:rFonts w:ascii="Times New Roman" w:hAnsi="Times New Roman" w:eastAsia="Times New Roman"/>
          <w:spacing w:val="-4"/>
          <w:sz w:val="24"/>
          <w:szCs w:val="24"/>
        </w:rPr>
        <w:t>Lindsay</w:t>
      </w:r>
      <w:r>
        <w:rPr>
          <w:rFonts w:ascii="Times New Roman" w:hAnsi="Times New Roman" w:eastAsia="Times New Roman"/>
          <w:spacing w:val="45"/>
          <w:sz w:val="24"/>
          <w:szCs w:val="24"/>
        </w:rPr>
        <w:t xml:space="preserve"> </w:t>
      </w:r>
      <w:r>
        <w:rPr>
          <w:rFonts w:ascii="Times New Roman" w:hAnsi="Times New Roman" w:eastAsia="Times New Roman"/>
          <w:spacing w:val="-7"/>
          <w:sz w:val="24"/>
          <w:szCs w:val="24"/>
        </w:rPr>
        <w:t>Webster</w:t>
      </w:r>
      <w:r>
        <w:rPr>
          <w:sz w:val="24"/>
          <w:szCs w:val="24"/>
        </w:rPr>
        <w:t>是</w:t>
      </w:r>
      <w:r>
        <w:rPr>
          <w:rFonts w:ascii="Times New Roman" w:hAnsi="Times New Roman" w:eastAsia="Times New Roman"/>
          <w:spacing w:val="-3"/>
          <w:sz w:val="24"/>
          <w:szCs w:val="24"/>
        </w:rPr>
        <w:t>Google</w:t>
      </w:r>
      <w:r>
        <w:rPr>
          <w:rFonts w:ascii="Times New Roman" w:hAnsi="Times New Roman" w:eastAsia="Times New Roman"/>
          <w:spacing w:val="63"/>
          <w:sz w:val="24"/>
          <w:szCs w:val="24"/>
        </w:rPr>
        <w:t xml:space="preserve"> </w:t>
      </w:r>
      <w:r>
        <w:rPr>
          <w:rFonts w:ascii="Times New Roman" w:hAnsi="Times New Roman" w:eastAsia="Times New Roman"/>
          <w:sz w:val="24"/>
          <w:szCs w:val="24"/>
        </w:rPr>
        <w:t>Docs</w:t>
      </w:r>
      <w:r>
        <w:rPr>
          <w:sz w:val="24"/>
          <w:szCs w:val="24"/>
        </w:rPr>
        <w:t>的</w:t>
      </w:r>
      <w:r>
        <w:rPr>
          <w:rFonts w:ascii="Times New Roman" w:hAnsi="Times New Roman" w:eastAsia="Times New Roman"/>
          <w:spacing w:val="-3"/>
          <w:sz w:val="24"/>
          <w:szCs w:val="24"/>
        </w:rPr>
        <w:t>TE</w:t>
      </w:r>
      <w:r>
        <w:rPr>
          <w:spacing w:val="-3"/>
          <w:sz w:val="24"/>
          <w:szCs w:val="24"/>
        </w:rPr>
        <w:t>，</w:t>
      </w:r>
      <w:r>
        <w:rPr>
          <w:sz w:val="24"/>
          <w:szCs w:val="24"/>
        </w:rPr>
        <w:t>工作地点在纽约。</w:t>
      </w:r>
      <w:r>
        <w:rPr>
          <w:rFonts w:ascii="Times New Roman" w:hAnsi="Times New Roman" w:eastAsia="Times New Roman"/>
          <w:spacing w:val="-6"/>
          <w:sz w:val="24"/>
          <w:szCs w:val="24"/>
        </w:rPr>
        <w:t>Lindsay</w:t>
      </w:r>
      <w:r>
        <w:rPr>
          <w:sz w:val="24"/>
          <w:szCs w:val="24"/>
        </w:rPr>
        <w:t>是一名严肃的工程师，在公司内部的名气很大，是那种</w:t>
      </w:r>
      <w:r>
        <w:rPr>
          <w:rFonts w:ascii="Times New Roman" w:hAnsi="Times New Roman" w:eastAsia="Times New Roman"/>
          <w:sz w:val="24"/>
          <w:szCs w:val="24"/>
        </w:rPr>
        <w:t>“</w:t>
      </w:r>
      <w:r>
        <w:rPr>
          <w:sz w:val="24"/>
          <w:szCs w:val="24"/>
        </w:rPr>
        <w:t>有困难就找她</w:t>
      </w:r>
      <w:r>
        <w:rPr>
          <w:rFonts w:ascii="Times New Roman" w:hAnsi="Times New Roman" w:eastAsia="Times New Roman"/>
          <w:sz w:val="24"/>
          <w:szCs w:val="24"/>
        </w:rPr>
        <w:t>”</w:t>
      </w:r>
      <w:r>
        <w:rPr>
          <w:sz w:val="24"/>
          <w:szCs w:val="24"/>
        </w:rPr>
        <w:t>的测试专家</w:t>
      </w:r>
      <w:r>
        <w:rPr>
          <w:spacing w:val="-4"/>
          <w:sz w:val="24"/>
          <w:szCs w:val="24"/>
        </w:rPr>
        <w:t>（</w:t>
      </w:r>
      <w:r>
        <w:rPr>
          <w:rFonts w:ascii="Times New Roman" w:hAnsi="Times New Roman" w:eastAsia="Times New Roman"/>
          <w:spacing w:val="-4"/>
          <w:sz w:val="24"/>
          <w:szCs w:val="24"/>
        </w:rPr>
        <w:t>go-to</w:t>
      </w:r>
      <w:r>
        <w:rPr>
          <w:rFonts w:ascii="Times New Roman" w:hAnsi="Times New Roman" w:eastAsia="Times New Roman"/>
          <w:spacing w:val="-4"/>
          <w:sz w:val="24"/>
          <w:szCs w:val="24"/>
        </w:rPr>
        <w:tab/>
      </w:r>
      <w:r>
        <w:rPr>
          <w:rFonts w:ascii="Times New Roman" w:hAnsi="Times New Roman" w:eastAsia="Times New Roman"/>
          <w:spacing w:val="-1"/>
          <w:sz w:val="24"/>
          <w:szCs w:val="24"/>
        </w:rPr>
        <w:t>tester</w:t>
      </w:r>
      <w:r>
        <w:rPr>
          <w:spacing w:val="-1"/>
          <w:sz w:val="24"/>
          <w:szCs w:val="24"/>
        </w:rPr>
        <w:t>）</w:t>
      </w:r>
      <w:r>
        <w:rPr>
          <w:sz w:val="24"/>
          <w:szCs w:val="24"/>
        </w:rPr>
        <w:t>。她有能力影响</w:t>
      </w:r>
    </w:p>
    <w:p>
      <w:pPr>
        <w:spacing w:after="0" w:line="302" w:lineRule="auto"/>
        <w:rPr>
          <w:sz w:val="21"/>
          <w:szCs w:val="21"/>
        </w:rPr>
        <w:sectPr>
          <w:pgSz w:w="5050" w:h="6630"/>
          <w:pgMar w:top="140" w:right="0" w:bottom="360" w:left="0" w:header="0" w:footer="80" w:gutter="0"/>
          <w:pgNumType w:fmt="decimal"/>
          <w:cols w:space="720" w:num="1"/>
        </w:sectPr>
      </w:pPr>
    </w:p>
    <w:p>
      <w:pPr>
        <w:pStyle w:val="6"/>
        <w:spacing w:before="29" w:line="300" w:lineRule="auto"/>
        <w:ind w:right="143"/>
        <w:jc w:val="both"/>
        <w:rPr>
          <w:sz w:val="24"/>
          <w:szCs w:val="24"/>
        </w:rPr>
      </w:pPr>
      <w:r>
        <w:rPr>
          <w:sz w:val="24"/>
          <w:szCs w:val="24"/>
        </w:rPr>
        <w:t>开发团队去提高他们的测试水准。她的工作方式、影响团队和产品质量的方式堪称</w:t>
      </w:r>
      <w:r>
        <w:rPr>
          <w:rFonts w:ascii="Times New Roman" w:eastAsia="Times New Roman"/>
          <w:sz w:val="24"/>
          <w:szCs w:val="24"/>
        </w:rPr>
        <w:t>Google TE</w:t>
      </w:r>
      <w:r>
        <w:rPr>
          <w:sz w:val="24"/>
          <w:szCs w:val="24"/>
        </w:rPr>
        <w:t>的楷模。</w:t>
      </w:r>
    </w:p>
    <w:p>
      <w:pPr>
        <w:pStyle w:val="6"/>
        <w:spacing w:before="3" w:line="300" w:lineRule="auto"/>
        <w:ind w:right="58" w:firstLine="599"/>
        <w:rPr>
          <w:sz w:val="24"/>
          <w:szCs w:val="24"/>
        </w:rPr>
      </w:pPr>
      <w:r>
        <w:rPr>
          <w:sz w:val="24"/>
          <w:szCs w:val="24"/>
        </w:rPr>
        <w:t>本书作者最近与</w:t>
      </w:r>
      <w:r>
        <w:rPr>
          <w:rFonts w:ascii="Times New Roman" w:eastAsia="Times New Roman"/>
          <w:sz w:val="24"/>
          <w:szCs w:val="24"/>
        </w:rPr>
        <w:t>Lindsay</w:t>
      </w:r>
      <w:r>
        <w:rPr>
          <w:sz w:val="24"/>
          <w:szCs w:val="24"/>
        </w:rPr>
        <w:t>进行了一次访谈，了解她对测试的看法。</w:t>
      </w:r>
    </w:p>
    <w:p>
      <w:pPr>
        <w:pStyle w:val="6"/>
        <w:spacing w:line="300" w:lineRule="auto"/>
        <w:ind w:right="143" w:firstLine="599"/>
        <w:rPr>
          <w:sz w:val="24"/>
          <w:szCs w:val="24"/>
        </w:rPr>
      </w:pPr>
      <w:r>
        <w:rPr>
          <w:rFonts w:ascii="Times New Roman" w:eastAsia="Times New Roman"/>
          <w:sz w:val="24"/>
          <w:szCs w:val="24"/>
        </w:rPr>
        <w:t>HGTS</w:t>
      </w:r>
      <w:r>
        <w:rPr>
          <w:sz w:val="24"/>
          <w:szCs w:val="24"/>
        </w:rPr>
        <w:t>：你如何参与一个新项目呢？你首先会提出哪些问题、做哪些事情？</w:t>
      </w:r>
    </w:p>
    <w:p>
      <w:pPr>
        <w:pStyle w:val="6"/>
        <w:spacing w:line="300" w:lineRule="auto"/>
        <w:ind w:right="113" w:firstLine="599"/>
        <w:jc w:val="both"/>
        <w:rPr>
          <w:sz w:val="24"/>
          <w:szCs w:val="24"/>
        </w:rPr>
      </w:pPr>
      <w:r>
        <w:rPr>
          <w:rFonts w:ascii="Times New Roman" w:eastAsia="Times New Roman"/>
          <w:spacing w:val="-6"/>
          <w:sz w:val="24"/>
          <w:szCs w:val="24"/>
        </w:rPr>
        <w:t>Lindsay</w:t>
      </w:r>
      <w:r>
        <w:rPr>
          <w:spacing w:val="-2"/>
          <w:sz w:val="24"/>
          <w:szCs w:val="24"/>
        </w:rPr>
        <w:t>：对于一个新项目，我首先要站在用户的角度了解这个产品。有可能的话，我会作为一个用户，以自己的账户和个人数据去使用产品。</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3"/>
        <w:jc w:val="both"/>
        <w:rPr>
          <w:sz w:val="24"/>
          <w:szCs w:val="24"/>
        </w:rPr>
      </w:pPr>
      <w:r>
        <w:rPr>
          <w:sz w:val="24"/>
          <w:szCs w:val="24"/>
        </w:rPr>
        <w:t>我努力使自己经历完整的用户体验。一旦有自己的真实数据在里面，你对一个产品的期待会彻底改变。在具备了用户心态之后，我会做下面的一些事情。</w:t>
      </w:r>
    </w:p>
    <w:p>
      <w:pPr>
        <w:pStyle w:val="6"/>
        <w:spacing w:line="300" w:lineRule="auto"/>
        <w:ind w:right="143" w:firstLine="599"/>
        <w:jc w:val="both"/>
        <w:rPr>
          <w:sz w:val="24"/>
          <w:szCs w:val="24"/>
        </w:rPr>
      </w:pPr>
      <w:r>
        <w:rPr>
          <w:spacing w:val="-1"/>
          <w:sz w:val="24"/>
          <w:szCs w:val="24"/>
        </w:rPr>
        <w:t>从头到尾的理解产品。不管是整</w:t>
      </w:r>
      <w:r>
        <w:rPr>
          <w:sz w:val="24"/>
          <w:szCs w:val="24"/>
        </w:rPr>
        <w:t>体的设计文档，还是主要功能的设计文档，我都会去看。只要有文档，我就看。</w:t>
      </w:r>
    </w:p>
    <w:p>
      <w:pPr>
        <w:pStyle w:val="6"/>
        <w:spacing w:line="300" w:lineRule="auto"/>
        <w:ind w:right="143" w:firstLine="599"/>
        <w:jc w:val="both"/>
        <w:rPr>
          <w:sz w:val="24"/>
          <w:szCs w:val="24"/>
        </w:rPr>
      </w:pPr>
      <w:r>
        <w:rPr>
          <w:sz w:val="24"/>
          <w:szCs w:val="24"/>
        </w:rPr>
        <w:t>在消化了这些文档之后，我开始关注项目的状态，特别是质量状态。我会去了解</w:t>
      </w:r>
      <w:r>
        <w:rPr>
          <w:rFonts w:ascii="Times New Roman" w:eastAsia="Times New Roman"/>
          <w:sz w:val="24"/>
          <w:szCs w:val="24"/>
        </w:rPr>
        <w:t>bug</w:t>
      </w:r>
      <w:r>
        <w:rPr>
          <w:sz w:val="24"/>
          <w:szCs w:val="24"/>
        </w:rPr>
        <w:t>数量、问题的分组方</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43"/>
        <w:rPr>
          <w:sz w:val="24"/>
          <w:szCs w:val="24"/>
        </w:rPr>
      </w:pPr>
      <w:r>
        <w:rPr>
          <w:sz w:val="24"/>
          <w:szCs w:val="24"/>
        </w:rPr>
        <w:t>式、已经报告的</w:t>
      </w:r>
      <w:r>
        <w:rPr>
          <w:rFonts w:ascii="Times New Roman" w:hAnsi="Times New Roman" w:eastAsia="Times New Roman"/>
          <w:spacing w:val="-11"/>
          <w:sz w:val="24"/>
          <w:szCs w:val="24"/>
        </w:rPr>
        <w:t>bug</w:t>
      </w:r>
      <w:r>
        <w:rPr>
          <w:sz w:val="24"/>
          <w:szCs w:val="24"/>
        </w:rPr>
        <w:t>类型、最长时间未处理的</w:t>
      </w:r>
      <w:r>
        <w:rPr>
          <w:rFonts w:ascii="Times New Roman" w:hAnsi="Times New Roman" w:eastAsia="Times New Roman"/>
          <w:spacing w:val="-10"/>
          <w:sz w:val="24"/>
          <w:szCs w:val="24"/>
        </w:rPr>
        <w:t>bug</w:t>
      </w:r>
      <w:r>
        <w:rPr>
          <w:sz w:val="24"/>
          <w:szCs w:val="24"/>
        </w:rPr>
        <w:t>、最近一些</w:t>
      </w:r>
      <w:r>
        <w:rPr>
          <w:rFonts w:ascii="Times New Roman" w:hAnsi="Times New Roman" w:eastAsia="Times New Roman"/>
          <w:spacing w:val="-11"/>
          <w:sz w:val="24"/>
          <w:szCs w:val="24"/>
        </w:rPr>
        <w:t>bug</w:t>
      </w:r>
      <w:r>
        <w:rPr>
          <w:sz w:val="24"/>
          <w:szCs w:val="24"/>
        </w:rPr>
        <w:t>的类型 等，我还会看一下发现</w:t>
      </w:r>
      <w:r>
        <w:rPr>
          <w:rFonts w:ascii="Times New Roman" w:hAnsi="Times New Roman" w:eastAsia="Times New Roman"/>
          <w:sz w:val="24"/>
          <w:szCs w:val="24"/>
        </w:rPr>
        <w:t>—</w:t>
      </w:r>
      <w:r>
        <w:rPr>
          <w:sz w:val="24"/>
          <w:szCs w:val="24"/>
        </w:rPr>
        <w:t>修复比例。</w:t>
      </w:r>
    </w:p>
    <w:p>
      <w:pPr>
        <w:pStyle w:val="6"/>
        <w:spacing w:line="300" w:lineRule="auto"/>
        <w:ind w:right="277" w:firstLine="599"/>
        <w:rPr>
          <w:sz w:val="24"/>
          <w:szCs w:val="24"/>
        </w:rPr>
      </w:pPr>
      <w:r>
        <w:rPr>
          <w:rFonts w:ascii="Times New Roman" w:eastAsia="Times New Roman"/>
          <w:spacing w:val="-4"/>
          <w:sz w:val="24"/>
          <w:szCs w:val="24"/>
        </w:rPr>
        <w:t>HGTS</w:t>
      </w:r>
      <w:r>
        <w:rPr>
          <w:spacing w:val="-2"/>
          <w:sz w:val="24"/>
          <w:szCs w:val="24"/>
        </w:rPr>
        <w:t>：是按照每个开发人员还是整个团队？</w:t>
      </w:r>
    </w:p>
    <w:p>
      <w:pPr>
        <w:pStyle w:val="6"/>
        <w:spacing w:line="300" w:lineRule="auto"/>
        <w:ind w:right="113" w:firstLine="599"/>
        <w:jc w:val="both"/>
        <w:rPr>
          <w:sz w:val="24"/>
          <w:szCs w:val="24"/>
        </w:rPr>
      </w:pPr>
      <w:r>
        <w:rPr>
          <w:rFonts w:ascii="Times New Roman" w:eastAsia="Times New Roman"/>
          <w:spacing w:val="-5"/>
          <w:sz w:val="24"/>
          <w:szCs w:val="24"/>
        </w:rPr>
        <w:t>Lindsay</w:t>
      </w:r>
      <w:r>
        <w:rPr>
          <w:spacing w:val="-2"/>
          <w:sz w:val="24"/>
          <w:szCs w:val="24"/>
        </w:rPr>
        <w:t>：都有！不夸张地说，只有熟悉了团队的全貌，才能真正有效的展开工作。</w:t>
      </w:r>
    </w:p>
    <w:p>
      <w:pPr>
        <w:pStyle w:val="6"/>
        <w:spacing w:line="300" w:lineRule="auto"/>
        <w:ind w:right="143" w:firstLine="599"/>
        <w:jc w:val="both"/>
        <w:rPr>
          <w:sz w:val="24"/>
          <w:szCs w:val="24"/>
        </w:rPr>
      </w:pPr>
      <w:r>
        <w:rPr>
          <w:sz w:val="24"/>
          <w:szCs w:val="24"/>
        </w:rPr>
        <w:t>我还会去检查应用的代码库。对每一个大一点的类，我会寻找关联的单元测试，并且运行这些测试查看是否能够通过。这些测试用例是否有</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3"/>
        <w:jc w:val="both"/>
        <w:rPr>
          <w:sz w:val="24"/>
          <w:szCs w:val="24"/>
        </w:rPr>
      </w:pPr>
      <w:r>
        <w:rPr>
          <w:sz w:val="24"/>
          <w:szCs w:val="24"/>
        </w:rPr>
        <w:t>效？是否完整？有集成或端到端的测试用例吗？它们仍然通过吗？历史的通过率是多少？这些测试用例只是基本场景，还是也覆盖到了边界情况？ 代码库的哪些包变化最多？哪些已经很长时间没有变更了？开发人员在测试方面的文档工作是否非常随意。</w:t>
      </w:r>
    </w:p>
    <w:p>
      <w:pPr>
        <w:pStyle w:val="6"/>
        <w:spacing w:line="300" w:lineRule="auto"/>
        <w:ind w:right="143" w:firstLine="599"/>
        <w:jc w:val="both"/>
        <w:rPr>
          <w:sz w:val="24"/>
          <w:szCs w:val="24"/>
        </w:rPr>
      </w:pPr>
      <w:r>
        <w:rPr>
          <w:sz w:val="24"/>
          <w:szCs w:val="24"/>
        </w:rPr>
        <w:t>我还会评审所有自动化测试。有自动化测试吗？是否还在运行且能运行通过吗？不管怎样，我都要去检查测试代码，理解每个测试步骤，看它们是否完整，看相关的假设、通过和</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失败点是否正确、是否有效。有时， 自动化只覆盖了简单的测试；有时， 自动化测试集包含了复杂的用户场景</w:t>
      </w:r>
    </w:p>
    <w:p>
      <w:pPr>
        <w:pStyle w:val="6"/>
        <w:spacing w:line="382" w:lineRule="exact"/>
        <w:rPr>
          <w:sz w:val="24"/>
          <w:szCs w:val="24"/>
        </w:rPr>
      </w:pPr>
      <w:r>
        <w:rPr>
          <w:sz w:val="24"/>
          <w:szCs w:val="24"/>
        </w:rPr>
        <w:t>（这是一个非常好的迹象）。</w:t>
      </w:r>
    </w:p>
    <w:p>
      <w:pPr>
        <w:pStyle w:val="6"/>
        <w:spacing w:before="96" w:line="300" w:lineRule="auto"/>
        <w:ind w:right="142" w:firstLine="599"/>
        <w:rPr>
          <w:sz w:val="24"/>
          <w:szCs w:val="24"/>
        </w:rPr>
      </w:pPr>
      <w:r>
        <w:rPr>
          <w:sz w:val="24"/>
          <w:szCs w:val="24"/>
        </w:rPr>
        <w:t>在看完所有文档之后，接下来是团队。我会了解他们沟通的方式和对测试人员的期望。如果他们使用电子邮件列表，我会全部加入；如果有团队</w:t>
      </w:r>
      <w:r>
        <w:rPr>
          <w:rFonts w:ascii="Times New Roman" w:eastAsia="Times New Roman"/>
          <w:sz w:val="24"/>
          <w:szCs w:val="24"/>
        </w:rPr>
        <w:t>IRC</w:t>
      </w:r>
      <w:r>
        <w:rPr>
          <w:sz w:val="24"/>
          <w:szCs w:val="24"/>
        </w:rPr>
        <w:t>或其他的实时通讯方式，我也会加入。</w:t>
      </w:r>
    </w:p>
    <w:p>
      <w:pPr>
        <w:pStyle w:val="6"/>
        <w:spacing w:line="300" w:lineRule="auto"/>
        <w:ind w:right="142" w:firstLine="599"/>
        <w:rPr>
          <w:sz w:val="24"/>
          <w:szCs w:val="24"/>
        </w:rPr>
      </w:pPr>
      <w:r>
        <w:rPr>
          <w:sz w:val="24"/>
          <w:szCs w:val="24"/>
        </w:rPr>
        <w:t>询问他们对测试的期望，会帮助发现开发团队没有测试过的内容。</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42" w:firstLine="599"/>
        <w:rPr>
          <w:sz w:val="24"/>
          <w:szCs w:val="24"/>
        </w:rPr>
      </w:pPr>
      <w:r>
        <w:rPr>
          <w:rFonts w:ascii="Times New Roman" w:eastAsia="Times New Roman"/>
          <w:spacing w:val="-4"/>
          <w:sz w:val="24"/>
          <w:szCs w:val="24"/>
        </w:rPr>
        <w:t>HGTS</w:t>
      </w:r>
      <w:r>
        <w:rPr>
          <w:spacing w:val="-2"/>
          <w:sz w:val="24"/>
          <w:szCs w:val="24"/>
        </w:rPr>
        <w:t>：仅仅是想一下这些工作我都已经感到疲惫不堪了，真的非常感谢像你这样的测试人员！一旦熟悉了这些文档和人事，就只剩下实施 了，对吧？</w:t>
      </w:r>
    </w:p>
    <w:p>
      <w:pPr>
        <w:pStyle w:val="6"/>
        <w:spacing w:line="300" w:lineRule="auto"/>
        <w:ind w:right="112" w:firstLine="599"/>
        <w:jc w:val="both"/>
        <w:rPr>
          <w:sz w:val="24"/>
          <w:szCs w:val="24"/>
        </w:rPr>
      </w:pPr>
      <w:r>
        <w:rPr>
          <w:rFonts w:ascii="Times New Roman" w:eastAsia="Times New Roman"/>
          <w:spacing w:val="-5"/>
          <w:sz w:val="24"/>
          <w:szCs w:val="24"/>
        </w:rPr>
        <w:t>Lindsay</w:t>
      </w:r>
      <w:r>
        <w:rPr>
          <w:spacing w:val="-2"/>
          <w:sz w:val="24"/>
          <w:szCs w:val="24"/>
        </w:rPr>
        <w:t>：是的！侦查结束，就该开始干正事了。第一件事是把应用分解为合理的功能模块，有一点重叠没有关系。分解不能太细，以免纠缠于细节；但也不能太粗，必须细致到可以罗列子模块和功能。</w:t>
      </w:r>
    </w:p>
    <w:p>
      <w:pPr>
        <w:pStyle w:val="6"/>
        <w:spacing w:line="379" w:lineRule="exact"/>
        <w:ind w:left="554"/>
        <w:jc w:val="center"/>
        <w:rPr>
          <w:sz w:val="24"/>
          <w:szCs w:val="24"/>
        </w:rPr>
      </w:pPr>
      <w:r>
        <w:rPr>
          <w:sz w:val="24"/>
          <w:szCs w:val="24"/>
        </w:rPr>
        <w:t>有了功能模块，就可以排列测试</w:t>
      </w:r>
    </w:p>
    <w:p>
      <w:pPr>
        <w:spacing w:after="0" w:line="379" w:lineRule="exact"/>
        <w:jc w:val="center"/>
        <w:rPr>
          <w:sz w:val="21"/>
          <w:szCs w:val="21"/>
        </w:rPr>
        <w:sectPr>
          <w:pgSz w:w="5050" w:h="6630"/>
          <w:pgMar w:top="60" w:right="0" w:bottom="360" w:left="0" w:header="0" w:footer="80" w:gutter="0"/>
          <w:pgNumType w:fmt="decimal"/>
          <w:cols w:space="720" w:num="1"/>
        </w:sectPr>
      </w:pPr>
    </w:p>
    <w:p>
      <w:pPr>
        <w:pStyle w:val="6"/>
        <w:spacing w:before="34" w:line="300" w:lineRule="auto"/>
        <w:ind w:right="442"/>
        <w:rPr>
          <w:sz w:val="24"/>
          <w:szCs w:val="24"/>
        </w:rPr>
      </w:pPr>
      <w:r>
        <w:rPr>
          <w:sz w:val="24"/>
          <w:szCs w:val="24"/>
        </w:rPr>
        <w:t>的优先级了。风险最大的是哪部分呢？</w:t>
      </w:r>
    </w:p>
    <w:p>
      <w:pPr>
        <w:pStyle w:val="6"/>
        <w:spacing w:line="300" w:lineRule="auto"/>
        <w:ind w:right="271" w:firstLine="599"/>
        <w:rPr>
          <w:sz w:val="24"/>
          <w:szCs w:val="24"/>
        </w:rPr>
      </w:pPr>
      <w:r>
        <w:rPr>
          <w:sz w:val="24"/>
          <w:szCs w:val="24"/>
        </w:rPr>
        <w:t>到这里，我会再次检查</w:t>
      </w:r>
      <w:r>
        <w:rPr>
          <w:rFonts w:ascii="Times New Roman" w:eastAsia="Times New Roman"/>
          <w:sz w:val="24"/>
          <w:szCs w:val="24"/>
        </w:rPr>
        <w:t>bug</w:t>
      </w:r>
      <w:r>
        <w:rPr>
          <w:sz w:val="24"/>
          <w:szCs w:val="24"/>
        </w:rPr>
        <w:t>库。这次是按模块对</w:t>
      </w:r>
      <w:r>
        <w:rPr>
          <w:rFonts w:ascii="Times New Roman" w:eastAsia="Times New Roman"/>
          <w:sz w:val="24"/>
          <w:szCs w:val="24"/>
        </w:rPr>
        <w:t>bug</w:t>
      </w:r>
      <w:r>
        <w:rPr>
          <w:sz w:val="24"/>
          <w:szCs w:val="24"/>
        </w:rPr>
        <w:t>进行分组。这将加快已有</w:t>
      </w:r>
      <w:r>
        <w:rPr>
          <w:rFonts w:ascii="Times New Roman" w:eastAsia="Times New Roman"/>
          <w:sz w:val="24"/>
          <w:szCs w:val="24"/>
        </w:rPr>
        <w:t>bug</w:t>
      </w:r>
      <w:r>
        <w:rPr>
          <w:sz w:val="24"/>
          <w:szCs w:val="24"/>
        </w:rPr>
        <w:t>的查找，减少重复的</w:t>
      </w:r>
      <w:r>
        <w:rPr>
          <w:rFonts w:ascii="Times New Roman" w:eastAsia="Times New Roman"/>
          <w:sz w:val="24"/>
          <w:szCs w:val="24"/>
        </w:rPr>
        <w:t>bug</w:t>
      </w:r>
      <w:r>
        <w:rPr>
          <w:sz w:val="24"/>
          <w:szCs w:val="24"/>
        </w:rPr>
        <w:t>，更容易暴露不断重现的问题。</w:t>
      </w:r>
    </w:p>
    <w:p>
      <w:pPr>
        <w:pStyle w:val="6"/>
        <w:spacing w:line="300" w:lineRule="auto"/>
        <w:ind w:right="97" w:firstLine="599"/>
        <w:rPr>
          <w:sz w:val="24"/>
          <w:szCs w:val="24"/>
        </w:rPr>
      </w:pPr>
      <w:r>
        <w:rPr>
          <w:sz w:val="24"/>
          <w:szCs w:val="24"/>
        </w:rPr>
        <w:t>接下来，我会按照优先级顺序更加细致地遍历所有模块，创建用户故事（译注：</w:t>
      </w:r>
      <w:r>
        <w:rPr>
          <w:rFonts w:ascii="Times New Roman" w:eastAsia="Times New Roman"/>
          <w:sz w:val="24"/>
          <w:szCs w:val="24"/>
        </w:rPr>
        <w:t>user story</w:t>
      </w:r>
      <w:r>
        <w:rPr>
          <w:sz w:val="24"/>
          <w:szCs w:val="24"/>
        </w:rPr>
        <w:t>）。对于那些需要详细的步骤说明才能决定</w:t>
      </w:r>
      <w:r>
        <w:rPr>
          <w:rFonts w:ascii="Times New Roman" w:eastAsia="Times New Roman"/>
          <w:sz w:val="24"/>
          <w:szCs w:val="24"/>
        </w:rPr>
        <w:t xml:space="preserve">pass/fail </w:t>
      </w:r>
      <w:r>
        <w:rPr>
          <w:sz w:val="24"/>
          <w:szCs w:val="24"/>
        </w:rPr>
        <w:t>的特性，通常会编写测试用例并链接到相应模块的用户故事。针对比较奇</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7"/>
        <w:rPr>
          <w:sz w:val="24"/>
          <w:szCs w:val="24"/>
        </w:rPr>
      </w:pPr>
      <w:r>
        <w:rPr>
          <w:sz w:val="24"/>
          <w:szCs w:val="24"/>
        </w:rPr>
        <w:t xml:space="preserve">怪的 </w:t>
      </w:r>
      <w:r>
        <w:rPr>
          <w:rFonts w:ascii="Times New Roman" w:eastAsia="Times New Roman"/>
          <w:sz w:val="24"/>
          <w:szCs w:val="24"/>
        </w:rPr>
        <w:t>bug</w:t>
      </w:r>
      <w:r>
        <w:rPr>
          <w:sz w:val="24"/>
          <w:szCs w:val="24"/>
        </w:rPr>
        <w:t>，尽量附加上屏幕截图、视频、快速参考，或者指向现存</w:t>
      </w:r>
      <w:r>
        <w:rPr>
          <w:rFonts w:ascii="Times New Roman" w:eastAsia="Times New Roman"/>
          <w:sz w:val="24"/>
          <w:szCs w:val="24"/>
        </w:rPr>
        <w:t>bug</w:t>
      </w:r>
      <w:r>
        <w:rPr>
          <w:sz w:val="24"/>
          <w:szCs w:val="24"/>
        </w:rPr>
        <w:t>的链接。</w:t>
      </w:r>
    </w:p>
    <w:p>
      <w:pPr>
        <w:pStyle w:val="6"/>
        <w:spacing w:line="300" w:lineRule="auto"/>
        <w:ind w:right="142" w:firstLine="599"/>
        <w:rPr>
          <w:sz w:val="24"/>
          <w:szCs w:val="24"/>
        </w:rPr>
      </w:pPr>
      <w:r>
        <w:rPr>
          <w:sz w:val="24"/>
          <w:szCs w:val="24"/>
        </w:rPr>
        <w:t>有了测试集合，我接下来会通过再次检查</w:t>
      </w:r>
      <w:r>
        <w:rPr>
          <w:rFonts w:ascii="Times New Roman" w:eastAsia="Times New Roman"/>
          <w:spacing w:val="-11"/>
          <w:sz w:val="24"/>
          <w:szCs w:val="24"/>
        </w:rPr>
        <w:t>bug</w:t>
      </w:r>
      <w:r>
        <w:rPr>
          <w:sz w:val="24"/>
          <w:szCs w:val="24"/>
        </w:rPr>
        <w:t>和应用来寻找覆盖度上的不足。测试人员做的很多事情是周期性的。此时，我会查看不同类型的测试，检查覆盖情况：安全、兼容 性、集成、探索式的、回归、性能、负载等。</w:t>
      </w:r>
    </w:p>
    <w:p>
      <w:pPr>
        <w:pStyle w:val="6"/>
        <w:spacing w:line="300" w:lineRule="auto"/>
        <w:ind w:right="142" w:firstLine="599"/>
        <w:rPr>
          <w:sz w:val="24"/>
          <w:szCs w:val="24"/>
        </w:rPr>
      </w:pPr>
      <w:r>
        <w:rPr>
          <w:sz w:val="24"/>
          <w:szCs w:val="24"/>
        </w:rPr>
        <w:t>有了这些基础材料，我的工作通常只是维护和更新：更新测试用例，</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增加新特性的文档，更新变化了的模块的截屏或视频。最后，观察哪些</w:t>
      </w:r>
      <w:r>
        <w:rPr>
          <w:rFonts w:ascii="Times New Roman" w:eastAsia="Times New Roman"/>
          <w:sz w:val="24"/>
          <w:szCs w:val="24"/>
        </w:rPr>
        <w:t>bug</w:t>
      </w:r>
      <w:r>
        <w:rPr>
          <w:sz w:val="24"/>
          <w:szCs w:val="24"/>
        </w:rPr>
        <w:t>遗漏到了生产环境，会告诉我们测试覆盖上的不足。</w:t>
      </w:r>
    </w:p>
    <w:p>
      <w:pPr>
        <w:pStyle w:val="6"/>
        <w:spacing w:line="300" w:lineRule="auto"/>
        <w:ind w:right="169" w:firstLine="599"/>
        <w:rPr>
          <w:sz w:val="24"/>
          <w:szCs w:val="24"/>
        </w:rPr>
      </w:pPr>
      <w:r>
        <w:rPr>
          <w:rFonts w:ascii="Times New Roman" w:eastAsia="Times New Roman"/>
          <w:sz w:val="24"/>
          <w:szCs w:val="24"/>
        </w:rPr>
        <w:t>HGTS</w:t>
      </w:r>
      <w:r>
        <w:rPr>
          <w:sz w:val="24"/>
          <w:szCs w:val="24"/>
        </w:rPr>
        <w:t>：身为</w:t>
      </w:r>
      <w:r>
        <w:rPr>
          <w:rFonts w:ascii="Times New Roman" w:eastAsia="Times New Roman"/>
          <w:sz w:val="24"/>
          <w:szCs w:val="24"/>
        </w:rPr>
        <w:t>TE</w:t>
      </w:r>
      <w:r>
        <w:rPr>
          <w:sz w:val="24"/>
          <w:szCs w:val="24"/>
        </w:rPr>
        <w:t>，在你的工作中如何代表用户呢？</w:t>
      </w:r>
    </w:p>
    <w:p>
      <w:pPr>
        <w:pStyle w:val="6"/>
        <w:spacing w:line="300" w:lineRule="auto"/>
        <w:ind w:right="112" w:firstLine="599"/>
        <w:rPr>
          <w:sz w:val="24"/>
          <w:szCs w:val="24"/>
        </w:rPr>
      </w:pPr>
      <w:r>
        <w:rPr>
          <w:rFonts w:ascii="Times New Roman" w:eastAsia="Times New Roman"/>
          <w:spacing w:val="-6"/>
          <w:sz w:val="24"/>
          <w:szCs w:val="24"/>
        </w:rPr>
        <w:t>Lindsay</w:t>
      </w:r>
      <w:r>
        <w:rPr>
          <w:spacing w:val="-2"/>
          <w:sz w:val="24"/>
          <w:szCs w:val="24"/>
        </w:rPr>
        <w:t>：我把自己变成用户，就这么简单。我认为，除非能以某种方式将自己置于用户的视角，否则就不可能真正有效地对一个应用进行测 试。这就是为什么测试远比检查一个版本是否可用要复杂得多的原因；它</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包括应用的直观性、行业标准等各方面的反馈。换句话说，测试要清楚地指出当做之事。</w:t>
      </w:r>
    </w:p>
    <w:p>
      <w:pPr>
        <w:pStyle w:val="6"/>
        <w:spacing w:line="300" w:lineRule="auto"/>
        <w:ind w:right="142" w:firstLine="599"/>
        <w:rPr>
          <w:sz w:val="24"/>
          <w:szCs w:val="24"/>
        </w:rPr>
      </w:pPr>
      <w:r>
        <w:rPr>
          <w:rFonts w:ascii="Times New Roman" w:eastAsia="Times New Roman"/>
          <w:sz w:val="24"/>
          <w:szCs w:val="24"/>
        </w:rPr>
        <w:t>HGTS</w:t>
      </w:r>
      <w:r>
        <w:rPr>
          <w:sz w:val="24"/>
          <w:szCs w:val="24"/>
        </w:rPr>
        <w:t>：对于你的工作，开发是怎么看待的？如果他们不认可测试的价值，那你又该怎么办？</w:t>
      </w:r>
    </w:p>
    <w:p>
      <w:pPr>
        <w:pStyle w:val="6"/>
        <w:spacing w:line="300" w:lineRule="auto"/>
        <w:ind w:right="112" w:firstLine="599"/>
        <w:rPr>
          <w:sz w:val="24"/>
          <w:szCs w:val="24"/>
        </w:rPr>
      </w:pPr>
      <w:r>
        <w:rPr>
          <w:rFonts w:ascii="Times New Roman" w:eastAsia="Times New Roman"/>
          <w:spacing w:val="-6"/>
          <w:sz w:val="24"/>
          <w:szCs w:val="24"/>
        </w:rPr>
        <w:t>Lindsay</w:t>
      </w:r>
      <w:r>
        <w:rPr>
          <w:spacing w:val="-2"/>
          <w:sz w:val="24"/>
          <w:szCs w:val="24"/>
        </w:rPr>
        <w:t>：开发经常会低估我的工作，直到我们在一起工作了几个月之后，他们才会改变想法。我在完成了上述工作之后，将邀请整个团队开 会，介绍一下我设定的测试流程。这种面对面的交流真的很重要，我可以</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利用这个机会让他们看到我是多么认真严肃地看待他们的应用。结果是一大堆的问题和意见交换。我得到了好的反馈，而他们确信自己有了得力帮手。</w:t>
      </w:r>
    </w:p>
    <w:p>
      <w:pPr>
        <w:pStyle w:val="6"/>
        <w:spacing w:line="300" w:lineRule="auto"/>
        <w:ind w:right="142" w:firstLine="599"/>
        <w:rPr>
          <w:sz w:val="24"/>
          <w:szCs w:val="24"/>
        </w:rPr>
      </w:pPr>
      <w:r>
        <w:rPr>
          <w:sz w:val="24"/>
          <w:szCs w:val="24"/>
        </w:rPr>
        <w:t>在我介绍了整个流程，以及我所做的变化、更新和改进之后，所有对测试价值的怀疑通常就会烟消云散 了。</w:t>
      </w:r>
    </w:p>
    <w:p>
      <w:pPr>
        <w:pStyle w:val="6"/>
        <w:spacing w:line="300" w:lineRule="auto"/>
        <w:ind w:right="142" w:firstLine="599"/>
        <w:rPr>
          <w:sz w:val="24"/>
          <w:szCs w:val="24"/>
        </w:rPr>
      </w:pPr>
      <w:r>
        <w:rPr>
          <w:sz w:val="24"/>
          <w:szCs w:val="24"/>
        </w:rPr>
        <w:t>另外一个现象可能显得有点反 常：当我坦诚地指出某些组件或领域的测试不应该由我负责，而应该由他</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3159"/>
        </w:tabs>
        <w:spacing w:before="34" w:line="300" w:lineRule="auto"/>
        <w:ind w:right="97"/>
        <w:jc w:val="right"/>
        <w:rPr>
          <w:sz w:val="24"/>
          <w:szCs w:val="24"/>
        </w:rPr>
      </w:pPr>
      <w:r>
        <w:rPr>
          <w:spacing w:val="-1"/>
          <w:w w:val="95"/>
          <w:sz w:val="24"/>
          <w:szCs w:val="24"/>
        </w:rPr>
        <w:t>们自己负责的时候</w:t>
      </w:r>
      <w:r>
        <w:rPr>
          <w:w w:val="95"/>
          <w:sz w:val="24"/>
          <w:szCs w:val="24"/>
        </w:rPr>
        <w:t>，开发反而更加看</w:t>
      </w:r>
      <w:r>
        <w:rPr>
          <w:spacing w:val="-1"/>
          <w:w w:val="95"/>
          <w:sz w:val="24"/>
          <w:szCs w:val="24"/>
        </w:rPr>
        <w:t>重我的工作了。很</w:t>
      </w:r>
      <w:r>
        <w:rPr>
          <w:w w:val="95"/>
          <w:sz w:val="24"/>
          <w:szCs w:val="24"/>
        </w:rPr>
        <w:t>多测试人员试图避</w:t>
      </w:r>
      <w:r>
        <w:rPr>
          <w:spacing w:val="-1"/>
          <w:w w:val="95"/>
          <w:sz w:val="24"/>
          <w:szCs w:val="24"/>
        </w:rPr>
        <w:t>免自我宣传，避免</w:t>
      </w:r>
      <w:r>
        <w:rPr>
          <w:w w:val="95"/>
          <w:sz w:val="24"/>
          <w:szCs w:val="24"/>
        </w:rPr>
        <w:t>公开讨论他们不会</w:t>
      </w:r>
      <w:r>
        <w:rPr>
          <w:spacing w:val="-1"/>
          <w:w w:val="95"/>
          <w:sz w:val="24"/>
          <w:szCs w:val="24"/>
        </w:rPr>
        <w:t>测试的东西，担心</w:t>
      </w:r>
      <w:r>
        <w:rPr>
          <w:w w:val="95"/>
          <w:sz w:val="24"/>
          <w:szCs w:val="24"/>
        </w:rPr>
        <w:t>这样做会使人轻看</w:t>
      </w:r>
      <w:r>
        <w:rPr>
          <w:spacing w:val="-1"/>
          <w:w w:val="95"/>
          <w:sz w:val="24"/>
          <w:szCs w:val="24"/>
        </w:rPr>
        <w:t>测试的价值。但在</w:t>
      </w:r>
      <w:r>
        <w:rPr>
          <w:w w:val="95"/>
          <w:sz w:val="24"/>
          <w:szCs w:val="24"/>
        </w:rPr>
        <w:t>我的经验里，事实</w:t>
      </w:r>
      <w:r>
        <w:rPr>
          <w:spacing w:val="-1"/>
          <w:w w:val="95"/>
          <w:sz w:val="24"/>
          <w:szCs w:val="24"/>
        </w:rPr>
        <w:t>却恰恰相反，开发</w:t>
      </w:r>
      <w:r>
        <w:rPr>
          <w:w w:val="95"/>
          <w:sz w:val="24"/>
          <w:szCs w:val="24"/>
        </w:rPr>
        <w:t>会因此而尊敬你。</w:t>
      </w:r>
      <w:r>
        <w:rPr>
          <w:rFonts w:ascii="Times New Roman" w:eastAsia="Times New Roman"/>
          <w:spacing w:val="-5"/>
          <w:sz w:val="24"/>
          <w:szCs w:val="24"/>
        </w:rPr>
        <w:t>HGTS</w:t>
      </w:r>
      <w:r>
        <w:rPr>
          <w:spacing w:val="-5"/>
          <w:sz w:val="24"/>
          <w:szCs w:val="24"/>
        </w:rPr>
        <w:t>：</w:t>
      </w:r>
      <w:r>
        <w:rPr>
          <w:sz w:val="24"/>
          <w:szCs w:val="24"/>
        </w:rPr>
        <w:t>谈一谈</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1"/>
          <w:sz w:val="24"/>
          <w:szCs w:val="24"/>
        </w:rPr>
        <w:t>Sites</w:t>
      </w:r>
      <w:r>
        <w:rPr>
          <w:sz w:val="24"/>
          <w:szCs w:val="24"/>
        </w:rPr>
        <w:t>的测</w:t>
      </w:r>
    </w:p>
    <w:p>
      <w:pPr>
        <w:pStyle w:val="6"/>
        <w:spacing w:before="10" w:line="295" w:lineRule="auto"/>
        <w:ind w:right="97"/>
        <w:jc w:val="both"/>
        <w:rPr>
          <w:sz w:val="24"/>
          <w:szCs w:val="24"/>
        </w:rPr>
      </w:pPr>
      <w:r>
        <w:rPr>
          <w:sz w:val="24"/>
          <w:szCs w:val="24"/>
        </w:rPr>
        <w:t>试吧。你是怎么开始这个项目的？产出了哪些文档、是什么格式的？如何与开发沟通你的发现和成果？</w:t>
      </w:r>
    </w:p>
    <w:p>
      <w:pPr>
        <w:pStyle w:val="6"/>
        <w:spacing w:before="5" w:line="300" w:lineRule="auto"/>
        <w:ind w:right="97" w:firstLine="599"/>
        <w:jc w:val="both"/>
        <w:rPr>
          <w:sz w:val="24"/>
          <w:szCs w:val="24"/>
        </w:rPr>
      </w:pPr>
      <w:r>
        <w:rPr>
          <w:rFonts w:ascii="Times New Roman" w:eastAsia="Times New Roman"/>
          <w:sz w:val="24"/>
          <w:szCs w:val="24"/>
        </w:rPr>
        <w:t>Lindsay</w:t>
      </w:r>
      <w:r>
        <w:rPr>
          <w:sz w:val="24"/>
          <w:szCs w:val="24"/>
        </w:rPr>
        <w:t>：</w:t>
      </w:r>
      <w:r>
        <w:rPr>
          <w:rFonts w:ascii="Times New Roman" w:eastAsia="Times New Roman"/>
          <w:sz w:val="24"/>
          <w:szCs w:val="24"/>
        </w:rPr>
        <w:t>Google  Sites</w:t>
      </w:r>
      <w:r>
        <w:rPr>
          <w:sz w:val="24"/>
          <w:szCs w:val="24"/>
        </w:rPr>
        <w:t>的测试曾是一个巨大的挑战。因为它的用户数</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量很大，并且来自一个被收购的公 司，所以持续时间比很多其他项目的时间长得多。</w:t>
      </w:r>
    </w:p>
    <w:p>
      <w:pPr>
        <w:pStyle w:val="6"/>
        <w:spacing w:line="300" w:lineRule="auto"/>
        <w:ind w:right="97" w:firstLine="599"/>
        <w:rPr>
          <w:sz w:val="24"/>
          <w:szCs w:val="24"/>
        </w:rPr>
      </w:pPr>
      <w:r>
        <w:rPr>
          <w:sz w:val="24"/>
          <w:szCs w:val="24"/>
        </w:rPr>
        <w:t>通过亲自使用</w:t>
      </w:r>
      <w:r>
        <w:rPr>
          <w:rFonts w:ascii="Times New Roman" w:eastAsia="Times New Roman"/>
          <w:sz w:val="24"/>
          <w:szCs w:val="24"/>
        </w:rPr>
        <w:t>Sites</w:t>
      </w:r>
      <w:r>
        <w:rPr>
          <w:sz w:val="24"/>
          <w:szCs w:val="24"/>
        </w:rPr>
        <w:t>建立网站、熟悉大概功能，我加强了对这个产品的了解。我还联系了有经验的用户。例如，几个月之前，我的房管协会将我们的社区网站搬到了</w:t>
      </w:r>
      <w:r>
        <w:rPr>
          <w:rFonts w:ascii="Times New Roman" w:eastAsia="Times New Roman"/>
          <w:spacing w:val="-3"/>
          <w:sz w:val="24"/>
          <w:szCs w:val="24"/>
        </w:rPr>
        <w:t>Google</w:t>
      </w:r>
      <w:r>
        <w:rPr>
          <w:rFonts w:ascii="Times New Roman" w:eastAsia="Times New Roman"/>
          <w:spacing w:val="10"/>
          <w:sz w:val="24"/>
          <w:szCs w:val="24"/>
        </w:rPr>
        <w:t xml:space="preserve"> </w:t>
      </w:r>
      <w:r>
        <w:rPr>
          <w:rFonts w:ascii="Times New Roman" w:eastAsia="Times New Roman"/>
          <w:sz w:val="24"/>
          <w:szCs w:val="24"/>
        </w:rPr>
        <w:t>Sites</w:t>
      </w:r>
      <w:r>
        <w:rPr>
          <w:sz w:val="24"/>
          <w:szCs w:val="24"/>
        </w:rPr>
        <w:t>上。因此，我找到几个协会成员，咨询了他们的使用情况。这个团队的设计文档和规格文档的更新不是很好。因 此，我先把产品分解成了一些可以理</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解的小块儿，然后再逐个编写模块和子模块的文档。</w:t>
      </w:r>
    </w:p>
    <w:p>
      <w:pPr>
        <w:pStyle w:val="6"/>
        <w:spacing w:line="300" w:lineRule="auto"/>
        <w:ind w:right="97" w:firstLine="599"/>
        <w:jc w:val="both"/>
        <w:rPr>
          <w:sz w:val="24"/>
          <w:szCs w:val="24"/>
        </w:rPr>
      </w:pPr>
      <w:r>
        <w:rPr>
          <w:rFonts w:ascii="Times New Roman" w:hAnsi="Times New Roman" w:eastAsia="Times New Roman"/>
          <w:sz w:val="24"/>
          <w:szCs w:val="24"/>
        </w:rPr>
        <w:t>Google</w:t>
      </w:r>
      <w:r>
        <w:rPr>
          <w:sz w:val="24"/>
          <w:szCs w:val="24"/>
        </w:rPr>
        <w:t>与其他公司的做事方式不同，</w:t>
      </w:r>
      <w:r>
        <w:rPr>
          <w:rFonts w:ascii="Times New Roman" w:hAnsi="Times New Roman" w:eastAsia="Times New Roman"/>
          <w:sz w:val="24"/>
          <w:szCs w:val="24"/>
        </w:rPr>
        <w:t>Google Sites</w:t>
      </w:r>
      <w:r>
        <w:rPr>
          <w:sz w:val="24"/>
          <w:szCs w:val="24"/>
        </w:rPr>
        <w:t>的代码结构与我的习惯不一致，这也减缓了工作进度。另外，创业型公司不怎么写测试</w:t>
      </w:r>
      <w:r>
        <w:rPr>
          <w:rFonts w:ascii="Times New Roman" w:hAnsi="Times New Roman" w:eastAsia="Times New Roman"/>
          <w:sz w:val="24"/>
          <w:szCs w:val="24"/>
        </w:rPr>
        <w:t>——</w:t>
      </w:r>
      <w:r>
        <w:rPr>
          <w:sz w:val="24"/>
          <w:szCs w:val="24"/>
        </w:rPr>
        <w:t xml:space="preserve">单元的、端到端的或自动化的。因此， </w:t>
      </w:r>
      <w:r>
        <w:rPr>
          <w:rFonts w:ascii="Times New Roman" w:hAnsi="Times New Roman" w:eastAsia="Times New Roman"/>
          <w:sz w:val="24"/>
          <w:szCs w:val="24"/>
        </w:rPr>
        <w:t>JotSpot</w:t>
      </w:r>
      <w:r>
        <w:rPr>
          <w:sz w:val="24"/>
          <w:szCs w:val="24"/>
        </w:rPr>
        <w:t>转来的</w:t>
      </w:r>
      <w:r>
        <w:rPr>
          <w:rFonts w:ascii="Times New Roman" w:hAnsi="Times New Roman" w:eastAsia="Times New Roman"/>
          <w:sz w:val="24"/>
          <w:szCs w:val="24"/>
        </w:rPr>
        <w:t>Google Sites</w:t>
      </w:r>
      <w:r>
        <w:rPr>
          <w:sz w:val="24"/>
          <w:szCs w:val="24"/>
        </w:rPr>
        <w:t>项目只能边走边完善，有些地方使用了不同的风格和方法。这些都是身为测试人员要学着面对的东西。</w:t>
      </w:r>
    </w:p>
    <w:p>
      <w:pPr>
        <w:pStyle w:val="6"/>
        <w:spacing w:line="377" w:lineRule="exact"/>
        <w:ind w:left="554"/>
        <w:jc w:val="center"/>
        <w:rPr>
          <w:sz w:val="24"/>
          <w:szCs w:val="24"/>
        </w:rPr>
      </w:pPr>
      <w:r>
        <w:rPr>
          <w:sz w:val="24"/>
          <w:szCs w:val="24"/>
        </w:rPr>
        <w:t>项目已经存在很长时间了，几年</w:t>
      </w:r>
    </w:p>
    <w:p>
      <w:pPr>
        <w:spacing w:after="0" w:line="377" w:lineRule="exact"/>
        <w:jc w:val="center"/>
        <w:rPr>
          <w:sz w:val="21"/>
          <w:szCs w:val="21"/>
        </w:rPr>
        <w:sectPr>
          <w:pgSz w:w="5050" w:h="6630"/>
          <w:pgMar w:top="80" w:right="0" w:bottom="360" w:left="0" w:header="0" w:footer="80" w:gutter="0"/>
          <w:pgNumType w:fmt="decimal"/>
          <w:cols w:space="720" w:num="1"/>
        </w:sectPr>
      </w:pPr>
    </w:p>
    <w:p>
      <w:pPr>
        <w:pStyle w:val="6"/>
        <w:spacing w:before="54" w:line="300" w:lineRule="auto"/>
        <w:ind w:right="142"/>
        <w:rPr>
          <w:sz w:val="24"/>
          <w:szCs w:val="24"/>
        </w:rPr>
      </w:pPr>
      <w:r>
        <w:rPr>
          <w:sz w:val="24"/>
          <w:szCs w:val="24"/>
        </w:rPr>
        <w:t>下来不但累积了很多</w:t>
      </w:r>
      <w:r>
        <w:rPr>
          <w:rFonts w:ascii="Times New Roman" w:eastAsia="Times New Roman"/>
          <w:sz w:val="24"/>
          <w:szCs w:val="24"/>
        </w:rPr>
        <w:t>bug</w:t>
      </w:r>
      <w:r>
        <w:rPr>
          <w:sz w:val="24"/>
          <w:szCs w:val="24"/>
        </w:rPr>
        <w:t>，而且</w:t>
      </w:r>
      <w:r>
        <w:rPr>
          <w:rFonts w:ascii="Times New Roman" w:eastAsia="Times New Roman"/>
          <w:sz w:val="24"/>
          <w:szCs w:val="24"/>
        </w:rPr>
        <w:t>bug</w:t>
      </w:r>
      <w:r>
        <w:rPr>
          <w:sz w:val="24"/>
          <w:szCs w:val="24"/>
        </w:rPr>
        <w:t>库难以理清、结构不好，并且没有详细的子模块来支持问题分类。我们花了很长时间才将</w:t>
      </w:r>
      <w:r>
        <w:rPr>
          <w:rFonts w:ascii="Times New Roman" w:eastAsia="Times New Roman"/>
          <w:sz w:val="24"/>
          <w:szCs w:val="24"/>
        </w:rPr>
        <w:t>bug</w:t>
      </w:r>
      <w:r>
        <w:rPr>
          <w:sz w:val="24"/>
          <w:szCs w:val="24"/>
        </w:rPr>
        <w:t>按照模块结构整理完毕。</w:t>
      </w:r>
    </w:p>
    <w:p>
      <w:pPr>
        <w:pStyle w:val="6"/>
        <w:tabs>
          <w:tab w:val="left" w:pos="1194"/>
        </w:tabs>
        <w:spacing w:line="300" w:lineRule="auto"/>
        <w:ind w:right="97" w:firstLine="599"/>
        <w:rPr>
          <w:sz w:val="24"/>
          <w:szCs w:val="24"/>
        </w:rPr>
      </w:pPr>
      <w:r>
        <w:rPr>
          <w:sz w:val="24"/>
          <w:szCs w:val="24"/>
        </w:rPr>
        <w:t>我建立了一个网站（当然是使用</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z w:val="24"/>
          <w:szCs w:val="24"/>
        </w:rPr>
        <w:t>Sites</w:t>
      </w:r>
      <w:r>
        <w:rPr>
          <w:sz w:val="24"/>
          <w:szCs w:val="24"/>
        </w:rPr>
        <w:t>）用于集中</w:t>
      </w:r>
      <w:r>
        <w:rPr>
          <w:rFonts w:ascii="Times New Roman" w:eastAsia="Times New Roman"/>
          <w:sz w:val="24"/>
          <w:szCs w:val="24"/>
        </w:rPr>
        <w:t>Site</w:t>
      </w:r>
      <w:r>
        <w:rPr>
          <w:sz w:val="24"/>
          <w:szCs w:val="24"/>
        </w:rPr>
        <w:t>测试的所有文档：用户故事、测试环境信息、测试团队信息、各条发布线的测试 等。我用电子表格（不怎么时髦）按照测试优先级列出了所有模块和子模块，管理各个发布的测试。</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3" w:firstLine="599"/>
        <w:jc w:val="both"/>
        <w:rPr>
          <w:sz w:val="24"/>
          <w:szCs w:val="24"/>
        </w:rPr>
      </w:pPr>
      <w:r>
        <w:rPr>
          <w:spacing w:val="-1"/>
          <w:sz w:val="24"/>
          <w:szCs w:val="24"/>
        </w:rPr>
        <w:t>所有这些大修整结束之后，我给</w:t>
      </w:r>
      <w:r>
        <w:rPr>
          <w:sz w:val="24"/>
          <w:szCs w:val="24"/>
        </w:rPr>
        <w:t>开发团队做了一次报告，介绍了完整的测试流程。这对于开发团队理解测试的范围和挑战起了很大的作用。在此之后，我确实感到自己的努力受到了更高的赞赏。</w:t>
      </w:r>
    </w:p>
    <w:p>
      <w:pPr>
        <w:pStyle w:val="6"/>
        <w:spacing w:line="300" w:lineRule="auto"/>
        <w:ind w:right="158" w:firstLine="599"/>
        <w:rPr>
          <w:sz w:val="24"/>
          <w:szCs w:val="24"/>
        </w:rPr>
      </w:pPr>
      <w:r>
        <w:rPr>
          <w:rFonts w:ascii="Times New Roman" w:eastAsia="Times New Roman"/>
          <w:spacing w:val="-5"/>
          <w:sz w:val="24"/>
          <w:szCs w:val="24"/>
        </w:rPr>
        <w:t>HGTS</w:t>
      </w:r>
      <w:r>
        <w:rPr>
          <w:spacing w:val="-2"/>
          <w:sz w:val="24"/>
          <w:szCs w:val="24"/>
        </w:rPr>
        <w:t>：你能讲一个特别的</w:t>
      </w:r>
      <w:r>
        <w:rPr>
          <w:rFonts w:ascii="Times New Roman" w:eastAsia="Times New Roman"/>
          <w:spacing w:val="-11"/>
          <w:sz w:val="24"/>
          <w:szCs w:val="24"/>
        </w:rPr>
        <w:t>bug</w:t>
      </w:r>
      <w:r>
        <w:rPr>
          <w:sz w:val="24"/>
          <w:szCs w:val="24"/>
        </w:rPr>
        <w:t>及其发现过程吗？</w:t>
      </w:r>
    </w:p>
    <w:p>
      <w:pPr>
        <w:pStyle w:val="6"/>
        <w:spacing w:line="300" w:lineRule="auto"/>
        <w:ind w:right="113" w:firstLine="599"/>
        <w:jc w:val="both"/>
        <w:rPr>
          <w:sz w:val="24"/>
          <w:szCs w:val="24"/>
        </w:rPr>
      </w:pPr>
      <w:r>
        <w:rPr>
          <w:rFonts w:ascii="Times New Roman" w:hAnsi="Times New Roman" w:eastAsia="Times New Roman"/>
          <w:spacing w:val="-6"/>
          <w:sz w:val="24"/>
          <w:szCs w:val="24"/>
        </w:rPr>
        <w:t>Lindsay</w:t>
      </w:r>
      <w:r>
        <w:rPr>
          <w:spacing w:val="-2"/>
          <w:sz w:val="24"/>
          <w:szCs w:val="24"/>
        </w:rPr>
        <w:t>：对我而言，对日期字段的应用进行的</w:t>
      </w:r>
      <w:r>
        <w:rPr>
          <w:rFonts w:ascii="Times New Roman" w:hAnsi="Times New Roman" w:eastAsia="Times New Roman"/>
          <w:spacing w:val="-2"/>
          <w:sz w:val="24"/>
          <w:szCs w:val="24"/>
        </w:rPr>
        <w:t>“</w:t>
      </w:r>
      <w:r>
        <w:rPr>
          <w:spacing w:val="-2"/>
          <w:sz w:val="24"/>
          <w:szCs w:val="24"/>
        </w:rPr>
        <w:t>日期</w:t>
      </w:r>
      <w:r>
        <w:rPr>
          <w:rFonts w:ascii="Times New Roman" w:hAnsi="Times New Roman" w:eastAsia="Times New Roman"/>
          <w:spacing w:val="-2"/>
          <w:sz w:val="24"/>
          <w:szCs w:val="24"/>
        </w:rPr>
        <w:t>”</w:t>
      </w:r>
      <w:r>
        <w:rPr>
          <w:spacing w:val="-2"/>
          <w:sz w:val="24"/>
          <w:szCs w:val="24"/>
        </w:rPr>
        <w:t>测试一直很有意思。我喜欢测试未来的日期和很久以前的日期，通常总会发现一些很奇怪</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t>的错误行为，甚至是一些很有趣的计算错误。有一个查找</w:t>
      </w:r>
      <w:r>
        <w:rPr>
          <w:rFonts w:ascii="Times New Roman" w:eastAsia="Times New Roman"/>
          <w:sz w:val="24"/>
          <w:szCs w:val="24"/>
        </w:rPr>
        <w:t>bug</w:t>
      </w:r>
      <w:r>
        <w:rPr>
          <w:sz w:val="24"/>
          <w:szCs w:val="24"/>
        </w:rPr>
        <w:t>是这样，当在生日字段填写一个未来的日期时， 年龄计算就会出现混乱。我觉得查找</w:t>
      </w:r>
      <w:r>
        <w:rPr>
          <w:rFonts w:ascii="Times New Roman" w:eastAsia="Times New Roman"/>
          <w:sz w:val="24"/>
          <w:szCs w:val="24"/>
        </w:rPr>
        <w:t>bug</w:t>
      </w:r>
      <w:r>
        <w:rPr>
          <w:sz w:val="24"/>
          <w:szCs w:val="24"/>
        </w:rPr>
        <w:t>真的很有趣！</w:t>
      </w:r>
    </w:p>
    <w:p>
      <w:pPr>
        <w:pStyle w:val="6"/>
        <w:spacing w:line="380" w:lineRule="exact"/>
        <w:ind w:left="699"/>
        <w:rPr>
          <w:sz w:val="24"/>
          <w:szCs w:val="24"/>
        </w:rPr>
      </w:pPr>
      <w:r>
        <w:rPr>
          <w:rFonts w:ascii="Times New Roman" w:eastAsia="Times New Roman"/>
          <w:sz w:val="24"/>
          <w:szCs w:val="24"/>
        </w:rPr>
        <w:t>HGTS</w:t>
      </w:r>
      <w:r>
        <w:rPr>
          <w:sz w:val="24"/>
          <w:szCs w:val="24"/>
        </w:rPr>
        <w:t>：怎样评价自己的影响</w:t>
      </w:r>
    </w:p>
    <w:p>
      <w:pPr>
        <w:pStyle w:val="6"/>
        <w:spacing w:before="96"/>
        <w:rPr>
          <w:sz w:val="24"/>
          <w:szCs w:val="24"/>
        </w:rPr>
      </w:pPr>
      <w:r>
        <w:rPr>
          <w:sz w:val="24"/>
          <w:szCs w:val="24"/>
        </w:rPr>
        <w:t>力？</w:t>
      </w:r>
    </w:p>
    <w:p>
      <w:pPr>
        <w:pStyle w:val="6"/>
        <w:spacing w:before="95"/>
        <w:ind w:left="404"/>
        <w:jc w:val="center"/>
        <w:rPr>
          <w:sz w:val="24"/>
          <w:szCs w:val="24"/>
        </w:rPr>
      </w:pPr>
      <w:r>
        <w:rPr>
          <w:rFonts w:ascii="Times New Roman" w:eastAsia="Times New Roman"/>
          <w:sz w:val="24"/>
          <w:szCs w:val="24"/>
        </w:rPr>
        <w:t>Lindsay</w:t>
      </w:r>
      <w:r>
        <w:rPr>
          <w:sz w:val="24"/>
          <w:szCs w:val="24"/>
        </w:rPr>
        <w:t>：遗漏到客户的</w:t>
      </w:r>
      <w:r>
        <w:rPr>
          <w:rFonts w:ascii="Times New Roman" w:eastAsia="Times New Roman"/>
          <w:sz w:val="24"/>
          <w:szCs w:val="24"/>
        </w:rPr>
        <w:t>bug</w:t>
      </w:r>
      <w:r>
        <w:rPr>
          <w:sz w:val="24"/>
          <w:szCs w:val="24"/>
        </w:rPr>
        <w:t>是一</w:t>
      </w:r>
    </w:p>
    <w:p>
      <w:pPr>
        <w:pStyle w:val="6"/>
        <w:spacing w:before="96" w:line="300" w:lineRule="auto"/>
        <w:ind w:right="143"/>
        <w:rPr>
          <w:sz w:val="24"/>
          <w:szCs w:val="24"/>
        </w:rPr>
      </w:pPr>
      <w:r>
        <w:rPr>
          <w:sz w:val="24"/>
          <w:szCs w:val="24"/>
        </w:rPr>
        <w:t xml:space="preserve">项重要指标，我希望这个数字接近  </w:t>
      </w:r>
      <w:r>
        <w:rPr>
          <w:rFonts w:ascii="Times New Roman" w:eastAsia="Times New Roman"/>
          <w:sz w:val="24"/>
          <w:szCs w:val="24"/>
        </w:rPr>
        <w:t>0</w:t>
      </w:r>
      <w:r>
        <w:rPr>
          <w:sz w:val="24"/>
          <w:szCs w:val="24"/>
        </w:rPr>
        <w:t>。另外，我还认真关注所负责项目的声誉。如果项目以</w:t>
      </w:r>
      <w:r>
        <w:rPr>
          <w:rFonts w:ascii="Times New Roman" w:eastAsia="Times New Roman"/>
          <w:spacing w:val="-11"/>
          <w:sz w:val="24"/>
          <w:szCs w:val="24"/>
        </w:rPr>
        <w:t>bug</w:t>
      </w:r>
      <w:r>
        <w:rPr>
          <w:sz w:val="24"/>
          <w:szCs w:val="24"/>
        </w:rPr>
        <w:t>或糟糕的</w:t>
      </w:r>
      <w:r>
        <w:rPr>
          <w:rFonts w:ascii="Times New Roman" w:eastAsia="Times New Roman"/>
          <w:spacing w:val="-11"/>
          <w:sz w:val="24"/>
          <w:szCs w:val="24"/>
        </w:rPr>
        <w:t xml:space="preserve">UI </w:t>
      </w:r>
      <w:r>
        <w:rPr>
          <w:sz w:val="24"/>
          <w:szCs w:val="24"/>
        </w:rPr>
        <w:t>闻名，如在用户论坛里（要密切关注</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98"/>
        <w:rPr>
          <w:sz w:val="24"/>
          <w:szCs w:val="24"/>
        </w:rPr>
      </w:pPr>
      <w:r>
        <w:rPr>
          <w:sz w:val="24"/>
          <w:szCs w:val="24"/>
        </w:rPr>
        <w:t>用户论坛），这是项目有待改进、影响也有待提高的信号。一个项目还会困扰于</w:t>
      </w:r>
      <w:r>
        <w:rPr>
          <w:rFonts w:ascii="Times New Roman" w:eastAsia="Times New Roman"/>
          <w:spacing w:val="-11"/>
          <w:sz w:val="24"/>
          <w:szCs w:val="24"/>
        </w:rPr>
        <w:t>bug</w:t>
      </w:r>
      <w:r>
        <w:rPr>
          <w:sz w:val="24"/>
          <w:szCs w:val="24"/>
        </w:rPr>
        <w:t>债务，即一直没有被修复</w:t>
      </w:r>
      <w:r>
        <w:rPr>
          <w:spacing w:val="17"/>
          <w:sz w:val="24"/>
          <w:szCs w:val="24"/>
        </w:rPr>
        <w:t xml:space="preserve">的陈旧 </w:t>
      </w:r>
      <w:r>
        <w:rPr>
          <w:rFonts w:ascii="Times New Roman" w:eastAsia="Times New Roman"/>
          <w:spacing w:val="-11"/>
          <w:sz w:val="24"/>
          <w:szCs w:val="24"/>
        </w:rPr>
        <w:t>bug</w:t>
      </w:r>
      <w:r>
        <w:rPr>
          <w:sz w:val="24"/>
          <w:szCs w:val="24"/>
        </w:rPr>
        <w:t>。因此，我还会用仍在影</w:t>
      </w:r>
      <w:r>
        <w:rPr>
          <w:spacing w:val="-6"/>
          <w:sz w:val="24"/>
          <w:szCs w:val="24"/>
        </w:rPr>
        <w:t xml:space="preserve">响用户的陈旧 </w:t>
      </w:r>
      <w:r>
        <w:rPr>
          <w:rFonts w:ascii="Times New Roman" w:eastAsia="Times New Roman"/>
          <w:spacing w:val="-5"/>
          <w:sz w:val="24"/>
          <w:szCs w:val="24"/>
        </w:rPr>
        <w:t>bug</w:t>
      </w:r>
      <w:r>
        <w:rPr>
          <w:rFonts w:ascii="Times New Roman" w:eastAsia="Times New Roman"/>
          <w:spacing w:val="19"/>
          <w:sz w:val="24"/>
          <w:szCs w:val="24"/>
        </w:rPr>
        <w:t xml:space="preserve"> </w:t>
      </w:r>
      <w:r>
        <w:rPr>
          <w:spacing w:val="-2"/>
          <w:sz w:val="24"/>
          <w:szCs w:val="24"/>
        </w:rPr>
        <w:t>的数量来衡量我的</w:t>
      </w:r>
      <w:r>
        <w:rPr>
          <w:sz w:val="24"/>
          <w:szCs w:val="24"/>
        </w:rPr>
        <w:t>作用。我努力向上反馈这些问题，并用</w:t>
      </w:r>
      <w:r>
        <w:rPr>
          <w:rFonts w:ascii="Times New Roman" w:eastAsia="Times New Roman"/>
          <w:spacing w:val="-11"/>
          <w:sz w:val="24"/>
          <w:szCs w:val="24"/>
        </w:rPr>
        <w:t>bug</w:t>
      </w:r>
      <w:r>
        <w:rPr>
          <w:sz w:val="24"/>
          <w:szCs w:val="24"/>
        </w:rPr>
        <w:t>寿命等事实来说服开发提高优先级。</w:t>
      </w:r>
    </w:p>
    <w:p>
      <w:pPr>
        <w:pStyle w:val="6"/>
        <w:spacing w:line="300" w:lineRule="auto"/>
        <w:ind w:right="277" w:firstLine="599"/>
        <w:rPr>
          <w:sz w:val="24"/>
          <w:szCs w:val="24"/>
        </w:rPr>
      </w:pPr>
      <w:r>
        <w:rPr>
          <w:rFonts w:ascii="Times New Roman" w:eastAsia="Times New Roman"/>
          <w:spacing w:val="-4"/>
          <w:sz w:val="24"/>
          <w:szCs w:val="24"/>
        </w:rPr>
        <w:t>HGTS</w:t>
      </w:r>
      <w:r>
        <w:rPr>
          <w:spacing w:val="-2"/>
          <w:sz w:val="24"/>
          <w:szCs w:val="24"/>
        </w:rPr>
        <w:t>：你如何判断测试可以结束了？</w:t>
      </w:r>
    </w:p>
    <w:p>
      <w:pPr>
        <w:pStyle w:val="6"/>
        <w:spacing w:line="300" w:lineRule="auto"/>
        <w:ind w:right="58" w:firstLine="599"/>
        <w:rPr>
          <w:sz w:val="24"/>
          <w:szCs w:val="24"/>
        </w:rPr>
      </w:pPr>
      <w:r>
        <w:rPr>
          <w:rFonts w:ascii="Times New Roman" w:eastAsia="Times New Roman"/>
          <w:sz w:val="24"/>
          <w:szCs w:val="24"/>
        </w:rPr>
        <w:t>Lindsay</w:t>
      </w:r>
      <w:r>
        <w:rPr>
          <w:sz w:val="24"/>
          <w:szCs w:val="24"/>
        </w:rPr>
        <w:t>：不太好说。在测试一个新的发布时，这通常由发布日期决</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t>定，而不是根据我的判断。此外，由于新的浏览器版本和访问</w:t>
      </w:r>
      <w:r>
        <w:rPr>
          <w:rFonts w:ascii="Times New Roman" w:eastAsia="Times New Roman"/>
          <w:spacing w:val="-15"/>
          <w:sz w:val="24"/>
          <w:szCs w:val="24"/>
        </w:rPr>
        <w:t>Web</w:t>
      </w:r>
      <w:r>
        <w:rPr>
          <w:sz w:val="24"/>
          <w:szCs w:val="24"/>
        </w:rPr>
        <w:t>应用的新设备的出现，即使是一个开发已经不太活跃的</w:t>
      </w:r>
      <w:r>
        <w:rPr>
          <w:rFonts w:ascii="Times New Roman" w:eastAsia="Times New Roman"/>
          <w:spacing w:val="-15"/>
          <w:sz w:val="24"/>
          <w:szCs w:val="24"/>
        </w:rPr>
        <w:t>Web</w:t>
      </w:r>
      <w:r>
        <w:rPr>
          <w:sz w:val="24"/>
          <w:szCs w:val="24"/>
        </w:rPr>
        <w:t>应用也需要进行测 试。我认为测试的退出标准应该是： 你有足够的信心，剩下的</w:t>
      </w:r>
      <w:r>
        <w:rPr>
          <w:rFonts w:ascii="Times New Roman" w:eastAsia="Times New Roman"/>
          <w:spacing w:val="-11"/>
          <w:sz w:val="24"/>
          <w:szCs w:val="24"/>
        </w:rPr>
        <w:t>bug</w:t>
      </w:r>
      <w:r>
        <w:rPr>
          <w:sz w:val="24"/>
          <w:szCs w:val="24"/>
        </w:rPr>
        <w:t>都属于那些使用率较低、出问题之后对用户影响也较低的模块（或功能特性、浏览器、设备等）。这就是为什么要按照一定的优先级处理应用的各种功能和环境支持。</w:t>
      </w:r>
    </w:p>
    <w:p>
      <w:pPr>
        <w:pStyle w:val="6"/>
        <w:spacing w:line="375" w:lineRule="exact"/>
        <w:ind w:left="699"/>
        <w:rPr>
          <w:sz w:val="24"/>
          <w:szCs w:val="24"/>
        </w:rPr>
      </w:pPr>
      <w:r>
        <w:rPr>
          <w:rFonts w:ascii="Times New Roman" w:eastAsia="Times New Roman"/>
          <w:sz w:val="24"/>
          <w:szCs w:val="24"/>
        </w:rPr>
        <w:t>HGTS</w:t>
      </w:r>
      <w:r>
        <w:rPr>
          <w:sz w:val="24"/>
          <w:szCs w:val="24"/>
        </w:rPr>
        <w:t>：如何推动</w:t>
      </w:r>
      <w:r>
        <w:rPr>
          <w:rFonts w:ascii="Times New Roman" w:eastAsia="Times New Roman"/>
          <w:sz w:val="24"/>
          <w:szCs w:val="24"/>
        </w:rPr>
        <w:t>bug</w:t>
      </w:r>
      <w:r>
        <w:rPr>
          <w:sz w:val="24"/>
          <w:szCs w:val="24"/>
        </w:rPr>
        <w:t>得到修复？</w:t>
      </w:r>
    </w:p>
    <w:p>
      <w:pPr>
        <w:spacing w:after="0" w:line="375"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46" w:firstLine="599"/>
        <w:rPr>
          <w:sz w:val="24"/>
          <w:szCs w:val="24"/>
        </w:rPr>
      </w:pPr>
      <w:r>
        <w:rPr>
          <w:rFonts w:ascii="Times New Roman" w:eastAsia="Times New Roman"/>
          <w:sz w:val="24"/>
          <w:szCs w:val="24"/>
        </w:rPr>
        <w:t>Lindsay</w:t>
      </w:r>
      <w:r>
        <w:rPr>
          <w:sz w:val="24"/>
          <w:szCs w:val="24"/>
        </w:rPr>
        <w:t>：推动</w:t>
      </w:r>
      <w:r>
        <w:rPr>
          <w:rFonts w:ascii="Times New Roman" w:eastAsia="Times New Roman"/>
          <w:sz w:val="24"/>
          <w:szCs w:val="24"/>
        </w:rPr>
        <w:t>bug</w:t>
      </w:r>
      <w:r>
        <w:rPr>
          <w:sz w:val="24"/>
          <w:szCs w:val="24"/>
        </w:rPr>
        <w:t>得到解决是</w:t>
      </w:r>
      <w:r>
        <w:rPr>
          <w:rFonts w:ascii="Times New Roman" w:eastAsia="Times New Roman"/>
          <w:sz w:val="24"/>
          <w:szCs w:val="24"/>
        </w:rPr>
        <w:t xml:space="preserve">TE </w:t>
      </w:r>
      <w:r>
        <w:rPr>
          <w:sz w:val="24"/>
          <w:szCs w:val="24"/>
        </w:rPr>
        <w:t xml:space="preserve">的一件重要工作。我必须不断地跟新特性开发抢时间，要求开发人员去修复 </w:t>
      </w:r>
      <w:r>
        <w:rPr>
          <w:rFonts w:ascii="Times New Roman" w:eastAsia="Times New Roman"/>
          <w:sz w:val="24"/>
          <w:szCs w:val="24"/>
        </w:rPr>
        <w:t>bug</w:t>
      </w:r>
      <w:r>
        <w:rPr>
          <w:sz w:val="24"/>
          <w:szCs w:val="24"/>
        </w:rPr>
        <w:t xml:space="preserve">。用户反馈是一种很有力的论据。一个 </w:t>
      </w:r>
      <w:r>
        <w:rPr>
          <w:rFonts w:ascii="Times New Roman" w:eastAsia="Times New Roman"/>
          <w:sz w:val="24"/>
          <w:szCs w:val="24"/>
        </w:rPr>
        <w:t xml:space="preserve">bug </w:t>
      </w:r>
      <w:r>
        <w:rPr>
          <w:sz w:val="24"/>
          <w:szCs w:val="24"/>
        </w:rPr>
        <w:t>带来的用户抱怨越多， 我就越能证明修复问题而非开发新特性的时间不会白费。在</w:t>
      </w:r>
      <w:r>
        <w:rPr>
          <w:rFonts w:ascii="Times New Roman" w:eastAsia="Times New Roman"/>
          <w:sz w:val="24"/>
          <w:szCs w:val="24"/>
        </w:rPr>
        <w:t>Google</w:t>
      </w:r>
      <w:r>
        <w:rPr>
          <w:sz w:val="24"/>
          <w:szCs w:val="24"/>
        </w:rPr>
        <w:t>，像</w:t>
      </w:r>
      <w:r>
        <w:rPr>
          <w:rFonts w:ascii="Times New Roman" w:eastAsia="Times New Roman"/>
          <w:sz w:val="24"/>
          <w:szCs w:val="24"/>
        </w:rPr>
        <w:t>Sites</w:t>
      </w:r>
      <w:r>
        <w:rPr>
          <w:sz w:val="24"/>
          <w:szCs w:val="24"/>
        </w:rPr>
        <w:t>这样的企业产品有专门的客户服务代表，我会与这些团队保持密切联系，时刻关注来自客户的频发性的问题。</w:t>
      </w:r>
    </w:p>
    <w:p>
      <w:pPr>
        <w:pStyle w:val="6"/>
        <w:spacing w:line="376" w:lineRule="exact"/>
        <w:ind w:left="419"/>
        <w:jc w:val="center"/>
        <w:rPr>
          <w:sz w:val="24"/>
          <w:szCs w:val="24"/>
        </w:rPr>
      </w:pPr>
      <w:r>
        <w:rPr>
          <w:rFonts w:ascii="Times New Roman" w:eastAsia="Times New Roman"/>
          <w:sz w:val="24"/>
          <w:szCs w:val="24"/>
        </w:rPr>
        <w:t>HGTS</w:t>
      </w:r>
      <w:r>
        <w:rPr>
          <w:sz w:val="24"/>
          <w:szCs w:val="24"/>
        </w:rPr>
        <w:t>：如果神能满足你一个愿</w:t>
      </w:r>
    </w:p>
    <w:p>
      <w:pPr>
        <w:spacing w:after="0" w:line="376" w:lineRule="exact"/>
        <w:jc w:val="center"/>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望，帮你解决工作中的一个问题，那会是什么呢？</w:t>
      </w:r>
    </w:p>
    <w:p>
      <w:pPr>
        <w:pStyle w:val="6"/>
        <w:spacing w:line="300" w:lineRule="auto"/>
        <w:ind w:right="142" w:firstLine="599"/>
        <w:rPr>
          <w:sz w:val="24"/>
          <w:szCs w:val="24"/>
        </w:rPr>
      </w:pPr>
      <w:r>
        <w:rPr>
          <w:rFonts w:ascii="Times New Roman" w:hAnsi="Times New Roman" w:eastAsia="Times New Roman"/>
          <w:sz w:val="24"/>
          <w:szCs w:val="24"/>
        </w:rPr>
        <w:t>Lindsay</w:t>
      </w:r>
      <w:r>
        <w:rPr>
          <w:sz w:val="24"/>
          <w:szCs w:val="24"/>
        </w:rPr>
        <w:t>： 哇 ，</w:t>
      </w:r>
      <w:r>
        <w:rPr>
          <w:rFonts w:ascii="Times New Roman" w:hAnsi="Times New Roman" w:eastAsia="Times New Roman"/>
          <w:sz w:val="24"/>
          <w:szCs w:val="24"/>
        </w:rPr>
        <w:t xml:space="preserve">“ </w:t>
      </w:r>
      <w:r>
        <w:rPr>
          <w:sz w:val="24"/>
          <w:szCs w:val="24"/>
        </w:rPr>
        <w:t xml:space="preserve">一 个 </w:t>
      </w: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one aspect</w:t>
      </w:r>
      <w:r>
        <w:rPr>
          <w:sz w:val="24"/>
          <w:szCs w:val="24"/>
        </w:rPr>
        <w:t>）可以是</w:t>
      </w:r>
      <w:r>
        <w:rPr>
          <w:rFonts w:ascii="Times New Roman" w:hAnsi="Times New Roman" w:eastAsia="Times New Roman"/>
          <w:sz w:val="24"/>
          <w:szCs w:val="24"/>
        </w:rPr>
        <w:t>“</w:t>
      </w:r>
      <w:r>
        <w:rPr>
          <w:sz w:val="24"/>
          <w:szCs w:val="24"/>
        </w:rPr>
        <w:t>全部</w:t>
      </w: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everything</w:t>
      </w:r>
      <w:r>
        <w:rPr>
          <w:sz w:val="24"/>
          <w:szCs w:val="24"/>
        </w:rPr>
        <w:t>） 吗？好吧，如果可以的话，我希望是基本的、框架性的测试用例，或者用户场景无需编写、自动到位。</w:t>
      </w:r>
      <w:r>
        <w:rPr>
          <w:rFonts w:ascii="Times New Roman" w:hAnsi="Times New Roman" w:eastAsia="Times New Roman"/>
          <w:sz w:val="24"/>
          <w:szCs w:val="24"/>
        </w:rPr>
        <w:t xml:space="preserve">CRUD </w:t>
      </w:r>
      <w:r>
        <w:rPr>
          <w:sz w:val="24"/>
          <w:szCs w:val="24"/>
        </w:rPr>
        <w:t>操作（译注：</w:t>
      </w:r>
      <w:r>
        <w:rPr>
          <w:rFonts w:ascii="Times New Roman" w:hAnsi="Times New Roman" w:eastAsia="Times New Roman"/>
          <w:sz w:val="24"/>
          <w:szCs w:val="24"/>
        </w:rPr>
        <w:t>create</w:t>
      </w:r>
      <w:r>
        <w:rPr>
          <w:sz w:val="24"/>
          <w:szCs w:val="24"/>
        </w:rPr>
        <w:t>、</w:t>
      </w:r>
      <w:r>
        <w:rPr>
          <w:rFonts w:ascii="Times New Roman" w:hAnsi="Times New Roman" w:eastAsia="Times New Roman"/>
          <w:sz w:val="24"/>
          <w:szCs w:val="24"/>
        </w:rPr>
        <w:t>read</w:t>
      </w:r>
      <w:r>
        <w:rPr>
          <w:sz w:val="24"/>
          <w:szCs w:val="24"/>
        </w:rPr>
        <w:t>、</w:t>
      </w:r>
      <w:r>
        <w:rPr>
          <w:rFonts w:ascii="Times New Roman" w:hAnsi="Times New Roman" w:eastAsia="Times New Roman"/>
          <w:sz w:val="24"/>
          <w:szCs w:val="24"/>
        </w:rPr>
        <w:t>update</w:t>
      </w:r>
      <w:r>
        <w:rPr>
          <w:sz w:val="24"/>
          <w:szCs w:val="24"/>
        </w:rPr>
        <w:t>、</w:t>
      </w:r>
      <w:r>
        <w:rPr>
          <w:rFonts w:ascii="Times New Roman" w:hAnsi="Times New Roman" w:eastAsia="Times New Roman"/>
          <w:sz w:val="24"/>
          <w:szCs w:val="24"/>
        </w:rPr>
        <w:t>delete</w:t>
      </w:r>
      <w:r>
        <w:rPr>
          <w:sz w:val="24"/>
          <w:szCs w:val="24"/>
        </w:rPr>
        <w:t>）适用于所有对象，因此没有必要每个特性都去详细描述。通过使用抽象程度高的用户故事来代替预定义的测试用例模型，可以有效的避免</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此类麻烦，但我仍然希望这个问题完全消失。</w:t>
      </w:r>
    </w:p>
    <w:p>
      <w:pPr>
        <w:pStyle w:val="6"/>
        <w:spacing w:line="300" w:lineRule="auto"/>
        <w:ind w:right="232" w:firstLine="599"/>
        <w:rPr>
          <w:sz w:val="24"/>
          <w:szCs w:val="24"/>
        </w:rPr>
      </w:pPr>
      <w:r>
        <w:rPr>
          <w:rFonts w:ascii="Times New Roman" w:eastAsia="Times New Roman"/>
          <w:sz w:val="24"/>
          <w:szCs w:val="24"/>
        </w:rPr>
        <w:t>HGTS</w:t>
      </w:r>
      <w:r>
        <w:rPr>
          <w:sz w:val="24"/>
          <w:szCs w:val="24"/>
        </w:rPr>
        <w:t>：你的工作如何影响一个产品的发布决定呢？</w:t>
      </w:r>
    </w:p>
    <w:p>
      <w:pPr>
        <w:pStyle w:val="6"/>
        <w:spacing w:line="300" w:lineRule="auto"/>
        <w:ind w:right="112" w:firstLine="599"/>
        <w:rPr>
          <w:sz w:val="24"/>
          <w:szCs w:val="24"/>
        </w:rPr>
      </w:pPr>
      <w:r>
        <w:rPr>
          <w:rFonts w:ascii="Times New Roman" w:hAnsi="Times New Roman" w:eastAsia="Times New Roman"/>
          <w:spacing w:val="-5"/>
          <w:sz w:val="24"/>
          <w:szCs w:val="24"/>
        </w:rPr>
        <w:t>Lindsay</w:t>
      </w:r>
      <w:r>
        <w:rPr>
          <w:spacing w:val="-2"/>
          <w:sz w:val="24"/>
          <w:szCs w:val="24"/>
        </w:rPr>
        <w:t>：我会从对用户产生的影响的角度来说明为什么一个功能不能上线或整个发布都不能上线。值得感谢的是，我的团队通常会同意。除非存在严重的问题，我不会阻挡一个发布。重要的是，要维护团队的这份信任</w:t>
      </w:r>
      <w:r>
        <w:rPr>
          <w:rFonts w:ascii="Times New Roman" w:hAnsi="Times New Roman" w:eastAsia="Times New Roman"/>
          <w:spacing w:val="-2"/>
          <w:sz w:val="24"/>
          <w:szCs w:val="24"/>
        </w:rPr>
        <w:t>——</w:t>
      </w:r>
      <w:r>
        <w:rPr>
          <w:spacing w:val="-2"/>
          <w:sz w:val="24"/>
          <w:szCs w:val="24"/>
        </w:rPr>
        <w:t>如果我强烈感到发布时机未 到，那么这可能也是他们希望的。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69" w:firstLine="599"/>
        <w:rPr>
          <w:sz w:val="24"/>
          <w:szCs w:val="24"/>
        </w:rPr>
      </w:pPr>
      <w:r>
        <w:rPr>
          <w:rFonts w:ascii="Times New Roman" w:eastAsia="Times New Roman"/>
          <w:sz w:val="24"/>
          <w:szCs w:val="24"/>
        </w:rPr>
        <w:t>HGTS</w:t>
      </w:r>
      <w:r>
        <w:rPr>
          <w:sz w:val="24"/>
          <w:szCs w:val="24"/>
        </w:rPr>
        <w:t>：关于</w:t>
      </w:r>
      <w:r>
        <w:rPr>
          <w:rFonts w:ascii="Times New Roman" w:eastAsia="Times New Roman"/>
          <w:sz w:val="24"/>
          <w:szCs w:val="24"/>
        </w:rPr>
        <w:t>TE</w:t>
      </w:r>
      <w:r>
        <w:rPr>
          <w:sz w:val="24"/>
          <w:szCs w:val="24"/>
        </w:rPr>
        <w:t>这个角色，你最喜欢的和最不喜欢的是哪一点？</w:t>
      </w:r>
    </w:p>
    <w:p>
      <w:pPr>
        <w:pStyle w:val="6"/>
        <w:spacing w:line="300" w:lineRule="auto"/>
        <w:ind w:right="112" w:firstLine="599"/>
        <w:rPr>
          <w:sz w:val="24"/>
          <w:szCs w:val="24"/>
        </w:rPr>
      </w:pPr>
      <w:r>
        <w:rPr>
          <w:rFonts w:ascii="Times New Roman" w:eastAsia="Times New Roman"/>
          <w:spacing w:val="-5"/>
          <w:sz w:val="24"/>
          <w:szCs w:val="24"/>
        </w:rPr>
        <w:t>Lindsay</w:t>
      </w:r>
      <w:r>
        <w:rPr>
          <w:spacing w:val="-2"/>
          <w:sz w:val="24"/>
          <w:szCs w:val="24"/>
        </w:rPr>
        <w:t>：我真的喜欢这种技能带来的灵活性。这个角色是技术性的， 但同时也是面向用户的。有什么项目不需要我这样的人呢？我可以给这么多不同类型的项目带来价值。团队在推出一个产品或新功能时难免感到提心吊胆，而我能带给他们镇定和信 心，这使我感到自己是一种正面、有益的力量。</w:t>
      </w:r>
    </w:p>
    <w:p>
      <w:pPr>
        <w:pStyle w:val="6"/>
        <w:spacing w:line="377" w:lineRule="exact"/>
        <w:ind w:left="389"/>
        <w:jc w:val="center"/>
        <w:rPr>
          <w:sz w:val="24"/>
          <w:szCs w:val="24"/>
        </w:rPr>
      </w:pPr>
      <w:r>
        <w:rPr>
          <w:rFonts w:ascii="Times New Roman" w:eastAsia="Times New Roman"/>
          <w:sz w:val="24"/>
          <w:szCs w:val="24"/>
        </w:rPr>
        <w:t>HGTS</w:t>
      </w:r>
      <w:r>
        <w:rPr>
          <w:sz w:val="24"/>
          <w:szCs w:val="24"/>
        </w:rPr>
        <w:t>：</w:t>
      </w:r>
      <w:r>
        <w:rPr>
          <w:rFonts w:ascii="Times New Roman" w:eastAsia="Times New Roman"/>
          <w:sz w:val="24"/>
          <w:szCs w:val="24"/>
        </w:rPr>
        <w:t>Google</w:t>
      </w:r>
      <w:r>
        <w:rPr>
          <w:sz w:val="24"/>
          <w:szCs w:val="24"/>
        </w:rPr>
        <w:t>和其他公司的测</w:t>
      </w:r>
    </w:p>
    <w:p>
      <w:pPr>
        <w:spacing w:after="0" w:line="377" w:lineRule="exact"/>
        <w:jc w:val="center"/>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试有何不同？</w:t>
      </w:r>
    </w:p>
    <w:p>
      <w:pPr>
        <w:pStyle w:val="6"/>
        <w:spacing w:before="96" w:line="300" w:lineRule="auto"/>
        <w:ind w:right="112" w:firstLine="599"/>
        <w:rPr>
          <w:sz w:val="24"/>
          <w:szCs w:val="24"/>
        </w:rPr>
      </w:pPr>
      <w:r>
        <w:rPr>
          <w:rFonts w:ascii="Times New Roman" w:eastAsia="Times New Roman"/>
          <w:spacing w:val="-6"/>
          <w:sz w:val="24"/>
          <w:szCs w:val="24"/>
        </w:rPr>
        <w:t>Lindsay</w:t>
      </w:r>
      <w:r>
        <w:rPr>
          <w:spacing w:val="-2"/>
          <w:sz w:val="24"/>
          <w:szCs w:val="24"/>
        </w:rPr>
        <w:t>：自主性。在选择全时工作的项目和</w:t>
      </w:r>
      <w:r>
        <w:rPr>
          <w:rFonts w:ascii="Times New Roman" w:eastAsia="Times New Roman"/>
          <w:spacing w:val="-2"/>
          <w:sz w:val="24"/>
          <w:szCs w:val="24"/>
        </w:rPr>
        <w:t>20%</w:t>
      </w:r>
      <w:r>
        <w:rPr>
          <w:spacing w:val="-2"/>
          <w:sz w:val="24"/>
          <w:szCs w:val="24"/>
        </w:rPr>
        <w:t>的项目上，我有很大的自由度。</w:t>
      </w:r>
      <w:r>
        <w:rPr>
          <w:rFonts w:ascii="Times New Roman" w:eastAsia="Times New Roman"/>
          <w:spacing w:val="-2"/>
          <w:sz w:val="24"/>
          <w:szCs w:val="24"/>
        </w:rPr>
        <w:t>20%</w:t>
      </w:r>
      <w:r>
        <w:rPr>
          <w:spacing w:val="-2"/>
          <w:sz w:val="24"/>
          <w:szCs w:val="24"/>
        </w:rPr>
        <w:t>的时间是</w:t>
      </w:r>
      <w:r>
        <w:rPr>
          <w:rFonts w:ascii="Times New Roman" w:eastAsia="Times New Roman"/>
          <w:spacing w:val="-3"/>
          <w:sz w:val="24"/>
          <w:szCs w:val="24"/>
        </w:rPr>
        <w:t>Google</w:t>
      </w:r>
      <w:r>
        <w:rPr>
          <w:sz w:val="24"/>
          <w:szCs w:val="24"/>
        </w:rPr>
        <w:t>的一种制度，我们可以每周拿出一天时 间，或者说一周工作时间的</w:t>
      </w:r>
      <w:r>
        <w:rPr>
          <w:rFonts w:ascii="Times New Roman" w:eastAsia="Times New Roman"/>
          <w:sz w:val="24"/>
          <w:szCs w:val="24"/>
        </w:rPr>
        <w:t>20%</w:t>
      </w:r>
      <w:r>
        <w:rPr>
          <w:sz w:val="24"/>
          <w:szCs w:val="24"/>
        </w:rPr>
        <w:t>来做自己选择的项目。这使我得以参加了各种不同的项目，提升了技能，同时激发和保持了我的工作热情。否则， 我可能会经常感到又是一个土拨鼠日</w:t>
      </w:r>
    </w:p>
    <w:p>
      <w:pPr>
        <w:pStyle w:val="6"/>
        <w:spacing w:line="380" w:lineRule="exact"/>
        <w:rPr>
          <w:sz w:val="24"/>
          <w:szCs w:val="24"/>
        </w:rPr>
      </w:pPr>
      <w:r>
        <w:rPr>
          <w:sz w:val="24"/>
          <w:szCs w:val="24"/>
        </w:rPr>
        <w:t>（译注：典故来自偷天情缘</w:t>
      </w:r>
    </w:p>
    <w:p>
      <w:pPr>
        <w:pStyle w:val="6"/>
        <w:tabs>
          <w:tab w:val="left" w:pos="1764"/>
        </w:tabs>
        <w:spacing w:before="92"/>
        <w:rPr>
          <w:sz w:val="24"/>
          <w:szCs w:val="24"/>
        </w:rPr>
      </w:pPr>
      <w:r>
        <w:rPr>
          <w:rFonts w:ascii="Times New Roman" w:eastAsia="Times New Roman"/>
          <w:spacing w:val="-6"/>
          <w:sz w:val="24"/>
          <w:szCs w:val="24"/>
        </w:rPr>
        <w:t>Groundhog</w:t>
      </w:r>
      <w:r>
        <w:rPr>
          <w:rFonts w:ascii="Times New Roman" w:eastAsia="Times New Roman"/>
          <w:spacing w:val="-6"/>
          <w:sz w:val="24"/>
          <w:szCs w:val="24"/>
        </w:rPr>
        <w:tab/>
      </w:r>
      <w:r>
        <w:rPr>
          <w:rFonts w:ascii="Times New Roman" w:eastAsia="Times New Roman"/>
          <w:spacing w:val="-7"/>
          <w:sz w:val="24"/>
          <w:szCs w:val="24"/>
        </w:rPr>
        <w:t>Day</w:t>
      </w:r>
      <w:r>
        <w:rPr>
          <w:sz w:val="24"/>
          <w:szCs w:val="24"/>
        </w:rPr>
        <w:t>这部电影。在传统的</w:t>
      </w:r>
    </w:p>
    <w:p>
      <w:pPr>
        <w:spacing w:after="0"/>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土拨鼠日这一天，主人公陷入了一个偷天陷阱，每当他第二天醒来，都是相同的一天。这里形容毫无新意、重复性劳动造成的日复一日、时间停止的感觉）。</w:t>
      </w:r>
    </w:p>
    <w:p>
      <w:pPr>
        <w:pStyle w:val="6"/>
        <w:spacing w:line="300" w:lineRule="auto"/>
        <w:ind w:right="603" w:firstLine="599"/>
        <w:rPr>
          <w:sz w:val="24"/>
          <w:szCs w:val="24"/>
        </w:rPr>
      </w:pPr>
      <w:r>
        <w:rPr>
          <w:rFonts w:ascii="Times New Roman" w:eastAsia="Times New Roman"/>
          <w:sz w:val="24"/>
          <w:szCs w:val="24"/>
        </w:rPr>
        <w:t>HGTS</w:t>
      </w:r>
      <w:r>
        <w:rPr>
          <w:sz w:val="24"/>
          <w:szCs w:val="24"/>
        </w:rPr>
        <w:t>：</w:t>
      </w:r>
      <w:r>
        <w:rPr>
          <w:rFonts w:ascii="Times New Roman" w:eastAsia="Times New Roman"/>
          <w:sz w:val="24"/>
          <w:szCs w:val="24"/>
        </w:rPr>
        <w:t>SET</w:t>
      </w:r>
      <w:r>
        <w:rPr>
          <w:sz w:val="24"/>
          <w:szCs w:val="24"/>
        </w:rPr>
        <w:t>怎么看待你的工作？</w:t>
      </w:r>
    </w:p>
    <w:p>
      <w:pPr>
        <w:pStyle w:val="6"/>
        <w:spacing w:line="312" w:lineRule="auto"/>
        <w:ind w:right="129" w:firstLine="599"/>
        <w:rPr>
          <w:sz w:val="24"/>
          <w:szCs w:val="24"/>
        </w:rPr>
      </w:pPr>
      <w:r>
        <w:rPr>
          <w:rFonts w:ascii="Times New Roman" w:eastAsia="Times New Roman"/>
          <w:sz w:val="24"/>
          <w:szCs w:val="24"/>
        </w:rPr>
        <w:t>Lindsay</w:t>
      </w:r>
      <w:r>
        <w:rPr>
          <w:sz w:val="24"/>
          <w:szCs w:val="24"/>
        </w:rPr>
        <w:t>：</w:t>
      </w:r>
      <w:r>
        <w:rPr>
          <w:rFonts w:ascii="Times New Roman" w:eastAsia="Times New Roman"/>
          <w:sz w:val="24"/>
          <w:szCs w:val="24"/>
        </w:rPr>
        <w:t>SET</w:t>
      </w:r>
      <w:r>
        <w:rPr>
          <w:sz w:val="24"/>
          <w:szCs w:val="24"/>
        </w:rPr>
        <w:t>可能会忽视人工跟踪</w:t>
      </w:r>
      <w:r>
        <w:rPr>
          <w:rFonts w:ascii="Times New Roman" w:eastAsia="Times New Roman"/>
          <w:sz w:val="24"/>
          <w:szCs w:val="24"/>
        </w:rPr>
        <w:t>bug</w:t>
      </w:r>
      <w:r>
        <w:rPr>
          <w:sz w:val="24"/>
          <w:szCs w:val="24"/>
        </w:rPr>
        <w:t>库和每个发布的测试的重要</w:t>
      </w:r>
    </w:p>
    <w:p>
      <w:pPr>
        <w:pStyle w:val="6"/>
        <w:spacing w:line="290" w:lineRule="auto"/>
        <w:ind w:right="142"/>
        <w:jc w:val="both"/>
        <w:rPr>
          <w:sz w:val="24"/>
          <w:szCs w:val="24"/>
        </w:rPr>
      </w:pPr>
      <w:r>
        <w:rPr>
          <w:sz w:val="24"/>
          <w:szCs w:val="24"/>
        </w:rPr>
        <w:t>性，直到他们受益并注意到产品由此产生的变化。即使他们认为自动化覆盖了所有的测试场景（的确如此），</w:t>
      </w:r>
    </w:p>
    <w:p>
      <w:pPr>
        <w:spacing w:after="0" w:line="290" w:lineRule="auto"/>
        <w:jc w:val="both"/>
        <w:rPr>
          <w:sz w:val="21"/>
          <w:szCs w:val="21"/>
        </w:rPr>
        <w:sectPr>
          <w:pgSz w:w="5050" w:h="6630"/>
          <w:pgMar w:top="80" w:right="0" w:bottom="360" w:left="0" w:header="0" w:footer="80" w:gutter="0"/>
          <w:pgNumType w:fmt="decimal"/>
          <w:cols w:space="720" w:num="1"/>
        </w:sectPr>
      </w:pPr>
    </w:p>
    <w:p>
      <w:pPr>
        <w:pStyle w:val="6"/>
        <w:tabs>
          <w:tab w:val="left" w:pos="3091"/>
          <w:tab w:val="left" w:pos="3743"/>
        </w:tabs>
        <w:spacing w:before="34" w:line="300" w:lineRule="auto"/>
        <w:ind w:right="97"/>
        <w:rPr>
          <w:sz w:val="24"/>
          <w:szCs w:val="24"/>
        </w:rPr>
      </w:pPr>
      <w:r>
        <w:rPr>
          <w:sz w:val="24"/>
          <w:szCs w:val="24"/>
        </w:rPr>
        <w:t>如果没有人做探索式测试，就没人去设计开发新的、发现更多问题的测试用例。此外，没有人跟进自动化发现的所有</w:t>
      </w:r>
      <w:r>
        <w:rPr>
          <w:rFonts w:ascii="Times New Roman" w:eastAsia="Times New Roman"/>
          <w:spacing w:val="-8"/>
          <w:sz w:val="24"/>
          <w:szCs w:val="24"/>
        </w:rPr>
        <w:t>bug</w:t>
      </w:r>
      <w:r>
        <w:rPr>
          <w:spacing w:val="-8"/>
          <w:sz w:val="24"/>
          <w:szCs w:val="24"/>
        </w:rPr>
        <w:t>，</w:t>
      </w:r>
      <w:r>
        <w:rPr>
          <w:sz w:val="24"/>
          <w:szCs w:val="24"/>
        </w:rPr>
        <w:t>就没有人把这些</w:t>
      </w:r>
      <w:r>
        <w:rPr>
          <w:rFonts w:ascii="Times New Roman" w:eastAsia="Times New Roman"/>
          <w:spacing w:val="-10"/>
          <w:sz w:val="24"/>
          <w:szCs w:val="24"/>
        </w:rPr>
        <w:t>bug</w:t>
      </w:r>
      <w:r>
        <w:rPr>
          <w:sz w:val="24"/>
          <w:szCs w:val="24"/>
        </w:rPr>
        <w:t>与其他</w:t>
      </w:r>
      <w:r>
        <w:rPr>
          <w:rFonts w:ascii="Times New Roman" w:eastAsia="Times New Roman"/>
          <w:spacing w:val="-11"/>
          <w:sz w:val="24"/>
          <w:szCs w:val="24"/>
        </w:rPr>
        <w:t>bug</w:t>
      </w:r>
      <w:r>
        <w:rPr>
          <w:sz w:val="24"/>
          <w:szCs w:val="24"/>
        </w:rPr>
        <w:t>和用户反馈关联起来，或者提升其重要性，督促问题得到及时解 决。我会把这些事情都讲清楚，所以同我合作过的</w:t>
      </w:r>
      <w:r>
        <w:rPr>
          <w:rFonts w:ascii="Times New Roman" w:eastAsia="Times New Roman"/>
          <w:spacing w:val="-4"/>
          <w:sz w:val="24"/>
          <w:szCs w:val="24"/>
        </w:rPr>
        <w:t>SET</w:t>
      </w:r>
      <w:r>
        <w:rPr>
          <w:sz w:val="24"/>
          <w:szCs w:val="24"/>
        </w:rPr>
        <w:t>通常会真心实意地肯定我带给项目的变化。当然，还是有一些不那么尊敬我的工作的</w:t>
      </w:r>
      <w:r>
        <w:rPr>
          <w:spacing w:val="-36"/>
          <w:sz w:val="24"/>
          <w:szCs w:val="24"/>
        </w:rPr>
        <w:t xml:space="preserve"> </w:t>
      </w:r>
      <w:r>
        <w:rPr>
          <w:rFonts w:ascii="Times New Roman" w:eastAsia="Times New Roman"/>
          <w:spacing w:val="-3"/>
          <w:sz w:val="24"/>
          <w:szCs w:val="24"/>
        </w:rPr>
        <w:t>SET</w:t>
      </w:r>
      <w:r>
        <w:rPr>
          <w:spacing w:val="-3"/>
          <w:sz w:val="24"/>
          <w:szCs w:val="24"/>
        </w:rPr>
        <w:t xml:space="preserve">， </w:t>
      </w:r>
      <w:r>
        <w:rPr>
          <w:sz w:val="24"/>
          <w:szCs w:val="24"/>
        </w:rPr>
        <w:t>但他们就像有类似想法的开发人员一样，不曾与我或其他</w:t>
      </w:r>
      <w:r>
        <w:rPr>
          <w:sz w:val="24"/>
          <w:szCs w:val="24"/>
        </w:rPr>
        <w:tab/>
      </w:r>
      <w:r>
        <w:rPr>
          <w:rFonts w:ascii="Times New Roman" w:eastAsia="Times New Roman"/>
          <w:sz w:val="24"/>
          <w:szCs w:val="24"/>
        </w:rPr>
        <w:t>TE</w:t>
      </w:r>
      <w:r>
        <w:rPr>
          <w:rFonts w:ascii="Times New Roman" w:eastAsia="Times New Roman"/>
          <w:sz w:val="24"/>
          <w:szCs w:val="24"/>
        </w:rPr>
        <w:tab/>
      </w:r>
      <w:r>
        <w:rPr>
          <w:sz w:val="24"/>
          <w:szCs w:val="24"/>
        </w:rPr>
        <w:t>一起工</w:t>
      </w:r>
      <w:r>
        <w:rPr>
          <w:spacing w:val="-15"/>
          <w:sz w:val="24"/>
          <w:szCs w:val="24"/>
        </w:rPr>
        <w:t>作</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过。一旦发生了合作，他们的态度通常会迅速的转变。</w:t>
      </w:r>
    </w:p>
    <w:p>
      <w:pPr>
        <w:pStyle w:val="6"/>
        <w:spacing w:line="300" w:lineRule="auto"/>
        <w:ind w:right="303" w:firstLine="599"/>
        <w:rPr>
          <w:sz w:val="24"/>
          <w:szCs w:val="24"/>
        </w:rPr>
      </w:pPr>
      <w:r>
        <w:rPr>
          <w:rFonts w:ascii="Times New Roman" w:eastAsia="Times New Roman"/>
          <w:sz w:val="24"/>
          <w:szCs w:val="24"/>
        </w:rPr>
        <w:t>HGTS</w:t>
      </w:r>
      <w:r>
        <w:rPr>
          <w:sz w:val="24"/>
          <w:szCs w:val="24"/>
        </w:rPr>
        <w:t>：你是怎样与</w:t>
      </w:r>
      <w:r>
        <w:rPr>
          <w:rFonts w:ascii="Times New Roman" w:eastAsia="Times New Roman"/>
          <w:sz w:val="24"/>
          <w:szCs w:val="24"/>
        </w:rPr>
        <w:t>SET</w:t>
      </w:r>
      <w:r>
        <w:rPr>
          <w:sz w:val="24"/>
          <w:szCs w:val="24"/>
        </w:rPr>
        <w:t>互动的呢？</w:t>
      </w:r>
    </w:p>
    <w:p>
      <w:pPr>
        <w:pStyle w:val="6"/>
        <w:spacing w:line="300" w:lineRule="auto"/>
        <w:ind w:right="142" w:firstLine="599"/>
        <w:rPr>
          <w:sz w:val="24"/>
          <w:szCs w:val="24"/>
        </w:rPr>
      </w:pPr>
      <w:r>
        <w:rPr>
          <w:rFonts w:ascii="Times New Roman" w:eastAsia="Times New Roman"/>
          <w:spacing w:val="-6"/>
          <w:sz w:val="24"/>
          <w:szCs w:val="24"/>
        </w:rPr>
        <w:t>Lindsay</w:t>
      </w:r>
      <w:r>
        <w:rPr>
          <w:spacing w:val="-2"/>
          <w:sz w:val="24"/>
          <w:szCs w:val="24"/>
        </w:rPr>
        <w:t>：我负责组织包括</w:t>
      </w:r>
      <w:r>
        <w:rPr>
          <w:rFonts w:ascii="Times New Roman" w:eastAsia="Times New Roman"/>
          <w:spacing w:val="-4"/>
          <w:sz w:val="24"/>
          <w:szCs w:val="24"/>
        </w:rPr>
        <w:t>SET</w:t>
      </w:r>
      <w:r>
        <w:rPr>
          <w:sz w:val="24"/>
          <w:szCs w:val="24"/>
        </w:rPr>
        <w:t>在内的整个团队的测试战略。当</w:t>
      </w:r>
      <w:r>
        <w:rPr>
          <w:rFonts w:ascii="Times New Roman" w:eastAsia="Times New Roman"/>
          <w:spacing w:val="-4"/>
          <w:sz w:val="24"/>
          <w:szCs w:val="24"/>
        </w:rPr>
        <w:t>SET</w:t>
      </w:r>
      <w:r>
        <w:rPr>
          <w:sz w:val="24"/>
          <w:szCs w:val="24"/>
        </w:rPr>
        <w:t>不清楚从何处开始实现测试或者工具 时，我会展示最需要测试的地方并以</w:t>
      </w:r>
      <w:r>
        <w:rPr>
          <w:rFonts w:ascii="Times New Roman" w:eastAsia="Times New Roman"/>
          <w:spacing w:val="-10"/>
          <w:sz w:val="24"/>
          <w:szCs w:val="24"/>
        </w:rPr>
        <w:t>bug</w:t>
      </w:r>
      <w:r>
        <w:rPr>
          <w:sz w:val="24"/>
          <w:szCs w:val="24"/>
        </w:rPr>
        <w:t>数据做支持。我还能用真实数据说明他们的方案在预防</w:t>
      </w:r>
      <w:r>
        <w:rPr>
          <w:rFonts w:ascii="Times New Roman" w:eastAsia="Times New Roman"/>
          <w:spacing w:val="-11"/>
          <w:sz w:val="24"/>
          <w:szCs w:val="24"/>
        </w:rPr>
        <w:t>bug</w:t>
      </w:r>
      <w:r>
        <w:rPr>
          <w:sz w:val="24"/>
          <w:szCs w:val="24"/>
        </w:rPr>
        <w:t>方面的有效性如何。因此，我们的互动主要是围绕组织和反馈进行的。</w:t>
      </w:r>
    </w:p>
    <w:p>
      <w:pPr>
        <w:spacing w:after="0" w:line="300" w:lineRule="auto"/>
        <w:rPr>
          <w:sz w:val="21"/>
          <w:szCs w:val="21"/>
        </w:rPr>
        <w:sectPr>
          <w:pgSz w:w="5050" w:h="6630"/>
          <w:pgMar w:top="80" w:right="0" w:bottom="360" w:left="0" w:header="0" w:footer="80" w:gutter="0"/>
          <w:pgNumType w:fmt="decimal"/>
          <w:cols w:space="720" w:num="1"/>
        </w:sectPr>
      </w:pPr>
    </w:p>
    <w:p>
      <w:pPr>
        <w:pStyle w:val="12"/>
        <w:numPr>
          <w:ilvl w:val="1"/>
          <w:numId w:val="20"/>
        </w:numPr>
        <w:tabs>
          <w:tab w:val="left" w:pos="940"/>
        </w:tabs>
        <w:spacing w:before="24" w:after="0" w:line="304" w:lineRule="auto"/>
        <w:ind w:left="189" w:right="202" w:firstLine="0"/>
        <w:jc w:val="left"/>
        <w:rPr>
          <w:sz w:val="44"/>
          <w:szCs w:val="21"/>
        </w:rPr>
      </w:pPr>
      <w:bookmarkStart w:id="335" w:name="3.4 与YouTube测试工程师安普·周（Apple Chow）的访谈"/>
      <w:bookmarkEnd w:id="335"/>
      <w:bookmarkStart w:id="336" w:name="_bookmark172"/>
      <w:bookmarkEnd w:id="336"/>
      <w:r>
        <w:rPr>
          <w:sz w:val="21"/>
          <w:szCs w:val="21"/>
        </w:rPr>
        <w:fldChar w:fldCharType="begin"/>
      </w:r>
      <w:r>
        <w:rPr>
          <w:sz w:val="21"/>
          <w:szCs w:val="21"/>
        </w:rPr>
        <w:instrText xml:space="preserve"> HYPERLINK \l "_bookmark49" </w:instrText>
      </w:r>
      <w:r>
        <w:rPr>
          <w:sz w:val="21"/>
          <w:szCs w:val="21"/>
        </w:rPr>
        <w:fldChar w:fldCharType="separate"/>
      </w:r>
      <w:bookmarkStart w:id="337" w:name="_bookmark172"/>
      <w:bookmarkEnd w:id="337"/>
      <w:r>
        <w:rPr>
          <w:color w:val="0000ED"/>
          <w:spacing w:val="15"/>
          <w:sz w:val="44"/>
          <w:szCs w:val="21"/>
          <w:u w:val="single" w:color="0000ED"/>
        </w:rPr>
        <w:t>与</w:t>
      </w:r>
      <w:r>
        <w:rPr>
          <w:rFonts w:ascii="Times New Roman" w:hAnsi="Times New Roman" w:eastAsia="Times New Roman"/>
          <w:b/>
          <w:color w:val="0000ED"/>
          <w:spacing w:val="-16"/>
          <w:sz w:val="44"/>
          <w:szCs w:val="21"/>
          <w:u w:val="single" w:color="0000ED"/>
        </w:rPr>
        <w:t>YouTube</w:t>
      </w:r>
      <w:r>
        <w:rPr>
          <w:color w:val="0000ED"/>
          <w:spacing w:val="9"/>
          <w:sz w:val="44"/>
          <w:szCs w:val="21"/>
          <w:u w:val="single" w:color="0000ED"/>
        </w:rPr>
        <w:t>测试工</w:t>
      </w:r>
      <w:r>
        <w:rPr>
          <w:color w:val="0000ED"/>
          <w:spacing w:val="-490"/>
          <w:sz w:val="44"/>
          <w:szCs w:val="21"/>
          <w:u w:val="single" w:color="0000ED"/>
        </w:rPr>
        <w:t>程师</w:t>
      </w:r>
      <w:r>
        <w:rPr>
          <w:color w:val="0000ED"/>
          <w:spacing w:val="14"/>
          <w:sz w:val="44"/>
          <w:szCs w:val="21"/>
          <w:u w:val="single" w:color="0000ED"/>
        </w:rPr>
        <w:t xml:space="preserve">安 普 </w:t>
      </w:r>
      <w:r>
        <w:rPr>
          <w:rFonts w:ascii="Times New Roman" w:hAnsi="Times New Roman" w:eastAsia="Times New Roman"/>
          <w:b/>
          <w:color w:val="0000ED"/>
          <w:sz w:val="44"/>
          <w:szCs w:val="21"/>
          <w:u w:val="single" w:color="0000ED"/>
        </w:rPr>
        <w:t xml:space="preserve">· </w:t>
      </w:r>
      <w:r>
        <w:rPr>
          <w:color w:val="0000ED"/>
          <w:spacing w:val="14"/>
          <w:sz w:val="44"/>
          <w:szCs w:val="21"/>
          <w:u w:val="single" w:color="0000ED"/>
        </w:rPr>
        <w:t xml:space="preserve">周 </w:t>
      </w:r>
      <w:r>
        <w:rPr>
          <w:color w:val="0000ED"/>
          <w:spacing w:val="-3"/>
          <w:sz w:val="44"/>
          <w:szCs w:val="21"/>
          <w:u w:val="single" w:color="0000ED"/>
        </w:rPr>
        <w:t>（</w:t>
      </w:r>
      <w:r>
        <w:rPr>
          <w:rFonts w:ascii="Times New Roman" w:hAnsi="Times New Roman" w:eastAsia="Times New Roman"/>
          <w:b/>
          <w:color w:val="0000ED"/>
          <w:spacing w:val="-3"/>
          <w:sz w:val="44"/>
          <w:szCs w:val="21"/>
          <w:u w:val="single" w:color="0000ED"/>
        </w:rPr>
        <w:t>Apple Chow</w:t>
      </w:r>
      <w:r>
        <w:rPr>
          <w:color w:val="0000ED"/>
          <w:spacing w:val="-3"/>
          <w:sz w:val="44"/>
          <w:szCs w:val="21"/>
          <w:u w:val="single" w:color="0000ED"/>
        </w:rPr>
        <w:t>）</w:t>
      </w:r>
      <w:r>
        <w:rPr>
          <w:color w:val="0000ED"/>
          <w:spacing w:val="9"/>
          <w:sz w:val="44"/>
          <w:szCs w:val="21"/>
          <w:u w:val="single" w:color="0000ED"/>
        </w:rPr>
        <w:t>的访谈</w:t>
      </w:r>
      <w:r>
        <w:rPr>
          <w:color w:val="0000ED"/>
          <w:spacing w:val="9"/>
          <w:sz w:val="44"/>
          <w:szCs w:val="21"/>
          <w:u w:val="single" w:color="0000ED"/>
        </w:rPr>
        <w:fldChar w:fldCharType="end"/>
      </w:r>
    </w:p>
    <w:p>
      <w:pPr>
        <w:pStyle w:val="6"/>
        <w:spacing w:before="10"/>
        <w:ind w:left="0"/>
        <w:rPr>
          <w:sz w:val="24"/>
          <w:szCs w:val="24"/>
        </w:rPr>
      </w:pPr>
    </w:p>
    <w:p>
      <w:pPr>
        <w:pStyle w:val="6"/>
        <w:spacing w:before="67" w:line="300" w:lineRule="auto"/>
        <w:ind w:right="97" w:firstLine="599"/>
        <w:jc w:val="both"/>
        <w:rPr>
          <w:sz w:val="24"/>
          <w:szCs w:val="24"/>
        </w:rPr>
      </w:pPr>
      <w:r>
        <w:rPr>
          <w:rFonts w:ascii="Times New Roman" w:eastAsia="Times New Roman"/>
          <w:sz w:val="24"/>
          <w:szCs w:val="24"/>
        </w:rPr>
        <w:t>Apple</w:t>
      </w:r>
      <w:r>
        <w:rPr>
          <w:rFonts w:ascii="Times New Roman" w:eastAsia="Times New Roman"/>
          <w:spacing w:val="69"/>
          <w:sz w:val="24"/>
          <w:szCs w:val="24"/>
        </w:rPr>
        <w:t xml:space="preserve"> </w:t>
      </w:r>
      <w:r>
        <w:rPr>
          <w:rFonts w:ascii="Times New Roman" w:eastAsia="Times New Roman"/>
          <w:spacing w:val="-4"/>
          <w:sz w:val="24"/>
          <w:szCs w:val="24"/>
        </w:rPr>
        <w:t>Chow</w:t>
      </w:r>
      <w:r>
        <w:rPr>
          <w:sz w:val="24"/>
          <w:szCs w:val="24"/>
        </w:rPr>
        <w:t>是</w:t>
      </w:r>
      <w:r>
        <w:rPr>
          <w:rFonts w:ascii="Times New Roman" w:eastAsia="Times New Roman"/>
          <w:spacing w:val="-3"/>
          <w:sz w:val="24"/>
          <w:szCs w:val="24"/>
        </w:rPr>
        <w:t>Google</w:t>
      </w:r>
      <w:r>
        <w:rPr>
          <w:rFonts w:ascii="Times New Roman" w:eastAsia="Times New Roman"/>
          <w:sz w:val="24"/>
          <w:szCs w:val="24"/>
        </w:rPr>
        <w:t xml:space="preserve">  </w:t>
      </w:r>
      <w:r>
        <w:rPr>
          <w:rFonts w:ascii="Times New Roman" w:eastAsia="Times New Roman"/>
          <w:spacing w:val="-3"/>
          <w:sz w:val="24"/>
          <w:szCs w:val="24"/>
        </w:rPr>
        <w:t>Offers</w:t>
      </w:r>
      <w:r>
        <w:rPr>
          <w:sz w:val="24"/>
          <w:szCs w:val="24"/>
        </w:rPr>
        <w:t>的</w:t>
      </w:r>
      <w:r>
        <w:rPr>
          <w:rFonts w:ascii="Times New Roman" w:eastAsia="Times New Roman"/>
          <w:spacing w:val="-4"/>
          <w:sz w:val="24"/>
          <w:szCs w:val="24"/>
        </w:rPr>
        <w:t>TE</w:t>
      </w:r>
      <w:r>
        <w:rPr>
          <w:sz w:val="24"/>
          <w:szCs w:val="24"/>
        </w:rPr>
        <w:t>。在此之前，他是</w:t>
      </w:r>
      <w:r>
        <w:rPr>
          <w:rFonts w:ascii="Times New Roman" w:eastAsia="Times New Roman"/>
          <w:spacing w:val="-3"/>
          <w:sz w:val="24"/>
          <w:szCs w:val="24"/>
        </w:rPr>
        <w:t>Google</w:t>
      </w:r>
      <w:r>
        <w:rPr>
          <w:spacing w:val="-3"/>
          <w:sz w:val="24"/>
          <w:szCs w:val="24"/>
        </w:rPr>
        <w:t>旧金山分</w:t>
      </w:r>
      <w:r>
        <w:rPr>
          <w:spacing w:val="6"/>
          <w:sz w:val="24"/>
          <w:szCs w:val="24"/>
        </w:rPr>
        <w:t>部</w:t>
      </w:r>
      <w:r>
        <w:rPr>
          <w:rFonts w:ascii="Times New Roman" w:eastAsia="Times New Roman"/>
          <w:spacing w:val="-12"/>
          <w:sz w:val="24"/>
          <w:szCs w:val="24"/>
        </w:rPr>
        <w:t>YouTube</w:t>
      </w:r>
      <w:r>
        <w:rPr>
          <w:spacing w:val="4"/>
          <w:sz w:val="24"/>
          <w:szCs w:val="24"/>
        </w:rPr>
        <w:t>的测试主管。</w:t>
      </w:r>
      <w:r>
        <w:rPr>
          <w:rFonts w:ascii="Times New Roman" w:eastAsia="Times New Roman"/>
          <w:sz w:val="24"/>
          <w:szCs w:val="24"/>
        </w:rPr>
        <w:t>Apple</w:t>
      </w:r>
      <w:r>
        <w:rPr>
          <w:spacing w:val="3"/>
          <w:sz w:val="24"/>
          <w:szCs w:val="24"/>
        </w:rPr>
        <w:t>喜欢新</w:t>
      </w:r>
      <w:r>
        <w:rPr>
          <w:sz w:val="24"/>
          <w:szCs w:val="24"/>
        </w:rPr>
        <w:t>挑战，不断寻找可供利用的最新的测试工具和技术。</w:t>
      </w:r>
    </w:p>
    <w:p>
      <w:pPr>
        <w:pStyle w:val="6"/>
        <w:spacing w:line="380" w:lineRule="exact"/>
        <w:ind w:left="539"/>
        <w:jc w:val="center"/>
        <w:rPr>
          <w:sz w:val="24"/>
          <w:szCs w:val="24"/>
        </w:rPr>
      </w:pPr>
      <w:r>
        <w:rPr>
          <w:sz w:val="24"/>
          <w:szCs w:val="24"/>
        </w:rPr>
        <w:t>最近，作者与</w:t>
      </w:r>
      <w:r>
        <w:rPr>
          <w:rFonts w:ascii="Times New Roman" w:eastAsia="Times New Roman"/>
          <w:sz w:val="24"/>
          <w:szCs w:val="24"/>
        </w:rPr>
        <w:t>Apple</w:t>
      </w:r>
      <w:r>
        <w:rPr>
          <w:sz w:val="24"/>
          <w:szCs w:val="24"/>
        </w:rPr>
        <w:t>就</w:t>
      </w:r>
      <w:r>
        <w:rPr>
          <w:rFonts w:ascii="Times New Roman" w:eastAsia="Times New Roman"/>
          <w:sz w:val="24"/>
          <w:szCs w:val="24"/>
        </w:rPr>
        <w:t>YouTube</w:t>
      </w:r>
      <w:r>
        <w:rPr>
          <w:sz w:val="24"/>
          <w:szCs w:val="24"/>
        </w:rPr>
        <w:t>测</w:t>
      </w:r>
    </w:p>
    <w:p>
      <w:pPr>
        <w:spacing w:after="0" w:line="380" w:lineRule="exact"/>
        <w:jc w:val="center"/>
        <w:rPr>
          <w:sz w:val="21"/>
          <w:szCs w:val="21"/>
        </w:rPr>
        <w:sectPr>
          <w:pgSz w:w="5050" w:h="6630"/>
          <w:pgMar w:top="140" w:right="0" w:bottom="360" w:left="0" w:header="0" w:footer="80" w:gutter="0"/>
          <w:pgNumType w:fmt="decimal"/>
          <w:cols w:space="720" w:num="1"/>
        </w:sectPr>
      </w:pPr>
    </w:p>
    <w:p>
      <w:pPr>
        <w:pStyle w:val="6"/>
        <w:spacing w:before="29"/>
        <w:rPr>
          <w:sz w:val="24"/>
          <w:szCs w:val="24"/>
        </w:rPr>
      </w:pPr>
      <w:r>
        <w:rPr>
          <w:sz w:val="24"/>
          <w:szCs w:val="24"/>
        </w:rPr>
        <w:t>试进行了交流。</w:t>
      </w:r>
    </w:p>
    <w:p>
      <w:pPr>
        <w:pStyle w:val="6"/>
        <w:spacing w:before="101" w:line="300" w:lineRule="auto"/>
        <w:ind w:right="142" w:firstLine="599"/>
        <w:jc w:val="both"/>
        <w:rPr>
          <w:sz w:val="24"/>
          <w:szCs w:val="24"/>
        </w:rPr>
      </w:pPr>
      <w:r>
        <w:rPr>
          <w:rFonts w:ascii="Times New Roman" w:eastAsia="Times New Roman"/>
          <w:spacing w:val="-3"/>
          <w:sz w:val="24"/>
          <w:szCs w:val="24"/>
        </w:rPr>
        <w:t>HGTS</w:t>
      </w:r>
      <w:r>
        <w:rPr>
          <w:spacing w:val="-3"/>
          <w:sz w:val="24"/>
          <w:szCs w:val="24"/>
        </w:rPr>
        <w:t>：</w:t>
      </w:r>
      <w:r>
        <w:rPr>
          <w:rFonts w:ascii="Times New Roman" w:eastAsia="Times New Roman"/>
          <w:spacing w:val="-3"/>
          <w:sz w:val="24"/>
          <w:szCs w:val="24"/>
        </w:rPr>
        <w:t>Apple</w:t>
      </w:r>
      <w:r>
        <w:rPr>
          <w:spacing w:val="-2"/>
          <w:sz w:val="24"/>
          <w:szCs w:val="24"/>
        </w:rPr>
        <w:t>，是什么吸引你加入</w:t>
      </w:r>
      <w:r>
        <w:rPr>
          <w:rFonts w:ascii="Times New Roman" w:eastAsia="Times New Roman"/>
          <w:spacing w:val="-3"/>
          <w:sz w:val="24"/>
          <w:szCs w:val="24"/>
        </w:rPr>
        <w:t>Google</w:t>
      </w:r>
      <w:r>
        <w:rPr>
          <w:sz w:val="24"/>
          <w:szCs w:val="24"/>
        </w:rPr>
        <w:t>的？有一个这样的名字，你肯定考虑过其他公司的职位吧？</w:t>
      </w:r>
    </w:p>
    <w:p>
      <w:pPr>
        <w:pStyle w:val="6"/>
        <w:spacing w:line="300" w:lineRule="auto"/>
        <w:ind w:right="142" w:firstLine="599"/>
        <w:jc w:val="both"/>
        <w:rPr>
          <w:sz w:val="24"/>
          <w:szCs w:val="24"/>
        </w:rPr>
      </w:pPr>
      <w:r>
        <w:rPr>
          <w:rFonts w:ascii="Times New Roman" w:eastAsia="Times New Roman"/>
          <w:sz w:val="24"/>
          <w:szCs w:val="24"/>
        </w:rPr>
        <w:t>Apple</w:t>
      </w:r>
      <w:r>
        <w:rPr>
          <w:sz w:val="24"/>
          <w:szCs w:val="24"/>
        </w:rPr>
        <w:t>：呵呵，</w:t>
      </w:r>
      <w:r>
        <w:rPr>
          <w:sz w:val="24"/>
          <w:szCs w:val="24"/>
        </w:rPr>
        <w:fldChar w:fldCharType="begin"/>
      </w:r>
      <w:r>
        <w:rPr>
          <w:sz w:val="24"/>
          <w:szCs w:val="24"/>
        </w:rPr>
        <w:instrText xml:space="preserve"> HYPERLINK "mailto:apple@apple.com" \h </w:instrText>
      </w:r>
      <w:r>
        <w:rPr>
          <w:sz w:val="24"/>
          <w:szCs w:val="24"/>
        </w:rPr>
        <w:fldChar w:fldCharType="separate"/>
      </w:r>
      <w:r>
        <w:rPr>
          <w:rFonts w:ascii="Times New Roman" w:eastAsia="Times New Roman"/>
          <w:sz w:val="24"/>
          <w:szCs w:val="24"/>
        </w:rPr>
        <w:t xml:space="preserve">apple@apple.com </w:t>
      </w:r>
      <w:r>
        <w:rPr>
          <w:rFonts w:ascii="Times New Roman" w:eastAsia="Times New Roman"/>
          <w:sz w:val="24"/>
          <w:szCs w:val="24"/>
        </w:rPr>
        <w:fldChar w:fldCharType="end"/>
      </w:r>
      <w:r>
        <w:rPr>
          <w:sz w:val="24"/>
          <w:szCs w:val="24"/>
        </w:rPr>
        <w:t>的确很诱人！我加入</w:t>
      </w:r>
      <w:r>
        <w:rPr>
          <w:rFonts w:ascii="Times New Roman" w:eastAsia="Times New Roman"/>
          <w:sz w:val="24"/>
          <w:szCs w:val="24"/>
        </w:rPr>
        <w:t>Google</w:t>
      </w:r>
      <w:r>
        <w:rPr>
          <w:sz w:val="24"/>
          <w:szCs w:val="24"/>
        </w:rPr>
        <w:t>的原因是其产品的广度和能与绝顶聪明、知识渊博的人合作的机会。我喜欢变换项目，热爱各种挑战，</w:t>
      </w:r>
      <w:r>
        <w:rPr>
          <w:rFonts w:ascii="Times New Roman" w:eastAsia="Times New Roman"/>
          <w:sz w:val="24"/>
          <w:szCs w:val="24"/>
        </w:rPr>
        <w:t>Google</w:t>
      </w:r>
      <w:r>
        <w:rPr>
          <w:sz w:val="24"/>
          <w:szCs w:val="24"/>
        </w:rPr>
        <w:t>是一个适合我的地方。在这里，我有机会参与能对成百上千万的用户产生影响的众多产品。每天都是一个新的挑战，我</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t>从未感到厌倦。当然，免费的按摩绝对是一个加分项。</w:t>
      </w:r>
    </w:p>
    <w:p>
      <w:pPr>
        <w:pStyle w:val="6"/>
        <w:spacing w:line="300" w:lineRule="auto"/>
        <w:ind w:right="239" w:firstLine="599"/>
        <w:rPr>
          <w:sz w:val="24"/>
          <w:szCs w:val="24"/>
        </w:rPr>
      </w:pPr>
      <w:r>
        <w:rPr>
          <w:rFonts w:ascii="Times New Roman" w:eastAsia="Times New Roman"/>
          <w:sz w:val="24"/>
          <w:szCs w:val="24"/>
        </w:rPr>
        <w:t>HGTS</w:t>
      </w:r>
      <w:r>
        <w:rPr>
          <w:sz w:val="24"/>
          <w:szCs w:val="24"/>
        </w:rPr>
        <w:t>：你觉得</w:t>
      </w:r>
      <w:r>
        <w:rPr>
          <w:rFonts w:ascii="Times New Roman" w:eastAsia="Times New Roman"/>
          <w:sz w:val="24"/>
          <w:szCs w:val="24"/>
        </w:rPr>
        <w:t>TE</w:t>
      </w:r>
      <w:r>
        <w:rPr>
          <w:sz w:val="24"/>
          <w:szCs w:val="24"/>
        </w:rPr>
        <w:t>和</w:t>
      </w:r>
      <w:r>
        <w:rPr>
          <w:rFonts w:ascii="Times New Roman" w:eastAsia="Times New Roman"/>
          <w:sz w:val="24"/>
          <w:szCs w:val="24"/>
        </w:rPr>
        <w:t>SET</w:t>
      </w:r>
      <w:r>
        <w:rPr>
          <w:sz w:val="24"/>
          <w:szCs w:val="24"/>
        </w:rPr>
        <w:t>的面试流程怎么样？</w:t>
      </w:r>
    </w:p>
    <w:p>
      <w:pPr>
        <w:pStyle w:val="6"/>
        <w:spacing w:line="300" w:lineRule="auto"/>
        <w:ind w:right="82" w:firstLine="599"/>
        <w:rPr>
          <w:sz w:val="24"/>
          <w:szCs w:val="24"/>
        </w:rPr>
      </w:pPr>
      <w:r>
        <w:rPr>
          <w:rFonts w:ascii="Times New Roman" w:eastAsia="Times New Roman"/>
          <w:sz w:val="24"/>
          <w:szCs w:val="24"/>
        </w:rPr>
        <w:t>Apple</w:t>
      </w:r>
      <w:r>
        <w:rPr>
          <w:sz w:val="24"/>
          <w:szCs w:val="24"/>
        </w:rPr>
        <w:t>：</w:t>
      </w:r>
      <w:r>
        <w:rPr>
          <w:rFonts w:ascii="Times New Roman" w:eastAsia="Times New Roman"/>
          <w:sz w:val="24"/>
          <w:szCs w:val="24"/>
        </w:rPr>
        <w:t>Google</w:t>
      </w:r>
      <w:r>
        <w:rPr>
          <w:sz w:val="24"/>
          <w:szCs w:val="24"/>
        </w:rPr>
        <w:t>的目标是发现有能力学习、成长、解决各种不同问题的多面手。我认为这适用于</w:t>
      </w:r>
      <w:r>
        <w:rPr>
          <w:rFonts w:ascii="Times New Roman" w:eastAsia="Times New Roman"/>
          <w:sz w:val="24"/>
          <w:szCs w:val="24"/>
        </w:rPr>
        <w:t>TE</w:t>
      </w:r>
      <w:r>
        <w:rPr>
          <w:sz w:val="24"/>
          <w:szCs w:val="24"/>
        </w:rPr>
        <w:t>、</w:t>
      </w:r>
      <w:r>
        <w:rPr>
          <w:rFonts w:ascii="Times New Roman" w:eastAsia="Times New Roman"/>
          <w:sz w:val="24"/>
          <w:szCs w:val="24"/>
        </w:rPr>
        <w:t xml:space="preserve">SET </w:t>
      </w:r>
      <w:r>
        <w:rPr>
          <w:sz w:val="24"/>
          <w:szCs w:val="24"/>
        </w:rPr>
        <w:t>和</w:t>
      </w:r>
      <w:r>
        <w:rPr>
          <w:rFonts w:ascii="Times New Roman" w:eastAsia="Times New Roman"/>
          <w:sz w:val="24"/>
          <w:szCs w:val="24"/>
        </w:rPr>
        <w:t>SWE</w:t>
      </w:r>
      <w:r>
        <w:rPr>
          <w:sz w:val="24"/>
          <w:szCs w:val="24"/>
        </w:rPr>
        <w:t>。在很多其他公司，针对不同的角色有指定的面试团队，面试你的人是你将要一起工作的人。但在</w:t>
      </w:r>
      <w:r>
        <w:rPr>
          <w:rFonts w:ascii="Times New Roman" w:eastAsia="Times New Roman"/>
          <w:sz w:val="24"/>
          <w:szCs w:val="24"/>
        </w:rPr>
        <w:t>Google</w:t>
      </w:r>
      <w:r>
        <w:rPr>
          <w:sz w:val="24"/>
          <w:szCs w:val="24"/>
        </w:rPr>
        <w:t>，面试却不是这样的。面试官来自不同的团队，这样候选人可以得</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3"/>
        <w:rPr>
          <w:sz w:val="24"/>
          <w:szCs w:val="24"/>
        </w:rPr>
      </w:pPr>
      <w:r>
        <w:rPr>
          <w:sz w:val="24"/>
          <w:szCs w:val="24"/>
        </w:rPr>
        <w:t>到多个角度的不同评价。总而言之， 我觉得这种流程的设计是为了招聘到几乎能在</w:t>
      </w:r>
      <w:r>
        <w:rPr>
          <w:rFonts w:ascii="Times New Roman" w:eastAsia="Times New Roman"/>
          <w:spacing w:val="-3"/>
          <w:sz w:val="24"/>
          <w:szCs w:val="24"/>
        </w:rPr>
        <w:t>Google</w:t>
      </w:r>
      <w:r>
        <w:rPr>
          <w:sz w:val="24"/>
          <w:szCs w:val="24"/>
        </w:rPr>
        <w:t>的所有团队工作的 人。这一点也很重要，因为它方便了</w:t>
      </w:r>
      <w:r>
        <w:rPr>
          <w:rFonts w:ascii="Times New Roman" w:eastAsia="Times New Roman"/>
          <w:spacing w:val="-3"/>
          <w:sz w:val="24"/>
          <w:szCs w:val="24"/>
        </w:rPr>
        <w:t>Google</w:t>
      </w:r>
      <w:r>
        <w:rPr>
          <w:sz w:val="24"/>
          <w:szCs w:val="24"/>
        </w:rPr>
        <w:t>的内部转岗，你总可以选择新产品领域和新团队。在这种结构下， 成为多面手非常重要。</w:t>
      </w:r>
    </w:p>
    <w:p>
      <w:pPr>
        <w:pStyle w:val="6"/>
        <w:spacing w:line="300" w:lineRule="auto"/>
        <w:ind w:right="129" w:firstLine="599"/>
        <w:rPr>
          <w:sz w:val="24"/>
          <w:szCs w:val="24"/>
        </w:rPr>
      </w:pPr>
      <w:r>
        <w:rPr>
          <w:rFonts w:ascii="Times New Roman" w:eastAsia="Times New Roman"/>
          <w:sz w:val="24"/>
          <w:szCs w:val="24"/>
        </w:rPr>
        <w:t>HGTS</w:t>
      </w:r>
      <w:r>
        <w:rPr>
          <w:sz w:val="24"/>
          <w:szCs w:val="24"/>
        </w:rPr>
        <w:t>：你有多家技术公司的工作经历。来到</w:t>
      </w:r>
      <w:r>
        <w:rPr>
          <w:rFonts w:ascii="Times New Roman" w:eastAsia="Times New Roman"/>
          <w:sz w:val="24"/>
          <w:szCs w:val="24"/>
        </w:rPr>
        <w:t>Google</w:t>
      </w:r>
      <w:r>
        <w:rPr>
          <w:sz w:val="24"/>
          <w:szCs w:val="24"/>
        </w:rPr>
        <w:t>之后，这里的软件测试最令你惊讶的是哪一点？</w:t>
      </w:r>
    </w:p>
    <w:p>
      <w:pPr>
        <w:pStyle w:val="6"/>
        <w:tabs>
          <w:tab w:val="left" w:pos="1037"/>
          <w:tab w:val="left" w:pos="2244"/>
        </w:tabs>
        <w:spacing w:line="300" w:lineRule="auto"/>
        <w:ind w:right="98" w:firstLine="599"/>
        <w:rPr>
          <w:sz w:val="24"/>
          <w:szCs w:val="24"/>
        </w:rPr>
      </w:pPr>
      <w:r>
        <w:rPr>
          <w:rFonts w:ascii="Times New Roman" w:eastAsia="Times New Roman"/>
          <w:sz w:val="24"/>
          <w:szCs w:val="24"/>
        </w:rPr>
        <w:t>Apple</w:t>
      </w:r>
      <w:r>
        <w:rPr>
          <w:sz w:val="24"/>
          <w:szCs w:val="24"/>
        </w:rPr>
        <w:t>：差别太大了。也许由于深爱</w:t>
      </w:r>
      <w:r>
        <w:rPr>
          <w:sz w:val="24"/>
          <w:szCs w:val="24"/>
        </w:rPr>
        <w:tab/>
      </w:r>
      <w:r>
        <w:rPr>
          <w:rFonts w:ascii="Times New Roman" w:eastAsia="Times New Roman"/>
          <w:spacing w:val="-3"/>
          <w:sz w:val="24"/>
          <w:szCs w:val="24"/>
        </w:rPr>
        <w:t>Google</w:t>
      </w:r>
      <w:r>
        <w:rPr>
          <w:rFonts w:ascii="Times New Roman" w:eastAsia="Times New Roman"/>
          <w:spacing w:val="-3"/>
          <w:sz w:val="24"/>
          <w:szCs w:val="24"/>
        </w:rPr>
        <w:tab/>
      </w:r>
      <w:r>
        <w:rPr>
          <w:sz w:val="24"/>
          <w:szCs w:val="24"/>
        </w:rPr>
        <w:t>而使我的观点有失</w:t>
      </w:r>
      <w:r>
        <w:rPr>
          <w:spacing w:val="-13"/>
          <w:sz w:val="24"/>
          <w:szCs w:val="24"/>
        </w:rPr>
        <w:t>偏</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94"/>
        <w:rPr>
          <w:sz w:val="24"/>
          <w:szCs w:val="24"/>
        </w:rPr>
      </w:pPr>
      <w:r>
        <w:rPr>
          <w:sz w:val="24"/>
          <w:szCs w:val="24"/>
        </w:rPr>
        <w:t>颇，但我觉得这里的</w:t>
      </w:r>
      <w:r>
        <w:rPr>
          <w:rFonts w:ascii="Times New Roman" w:eastAsia="Times New Roman"/>
          <w:sz w:val="24"/>
          <w:szCs w:val="24"/>
        </w:rPr>
        <w:t>TE</w:t>
      </w:r>
      <w:r>
        <w:rPr>
          <w:rFonts w:ascii="Times New Roman" w:eastAsia="Times New Roman"/>
          <w:spacing w:val="37"/>
          <w:sz w:val="24"/>
          <w:szCs w:val="24"/>
        </w:rPr>
        <w:t xml:space="preserve"> </w:t>
      </w:r>
      <w:r>
        <w:rPr>
          <w:spacing w:val="-18"/>
          <w:sz w:val="24"/>
          <w:szCs w:val="24"/>
        </w:rPr>
        <w:t xml:space="preserve">和 </w:t>
      </w:r>
      <w:r>
        <w:rPr>
          <w:rFonts w:ascii="Times New Roman" w:eastAsia="Times New Roman"/>
          <w:spacing w:val="-2"/>
          <w:sz w:val="24"/>
          <w:szCs w:val="24"/>
        </w:rPr>
        <w:t>SET</w:t>
      </w:r>
      <w:r>
        <w:rPr>
          <w:rFonts w:ascii="Times New Roman" w:eastAsia="Times New Roman"/>
          <w:spacing w:val="38"/>
          <w:sz w:val="24"/>
          <w:szCs w:val="24"/>
        </w:rPr>
        <w:t xml:space="preserve"> </w:t>
      </w:r>
      <w:r>
        <w:rPr>
          <w:sz w:val="24"/>
          <w:szCs w:val="24"/>
        </w:rPr>
        <w:t>比其他绝大多数的公司都更加技术化。我经历的其他公司有专门的自动化团队</w:t>
      </w:r>
      <w:r>
        <w:rPr>
          <w:spacing w:val="-1"/>
          <w:sz w:val="24"/>
          <w:szCs w:val="24"/>
        </w:rPr>
        <w:t xml:space="preserve">和手工测试团队，而 </w:t>
      </w:r>
      <w:r>
        <w:rPr>
          <w:rFonts w:ascii="Times New Roman" w:eastAsia="Times New Roman"/>
          <w:spacing w:val="-3"/>
          <w:sz w:val="24"/>
          <w:szCs w:val="24"/>
        </w:rPr>
        <w:t>Google</w:t>
      </w:r>
      <w:r>
        <w:rPr>
          <w:rFonts w:ascii="Times New Roman" w:eastAsia="Times New Roman"/>
          <w:spacing w:val="2"/>
          <w:sz w:val="24"/>
          <w:szCs w:val="24"/>
        </w:rPr>
        <w:t xml:space="preserve"> </w:t>
      </w:r>
      <w:r>
        <w:rPr>
          <w:spacing w:val="-1"/>
          <w:sz w:val="24"/>
          <w:szCs w:val="24"/>
        </w:rPr>
        <w:t xml:space="preserve">的 </w:t>
      </w:r>
      <w:r>
        <w:rPr>
          <w:rFonts w:ascii="Times New Roman" w:eastAsia="Times New Roman"/>
          <w:spacing w:val="-2"/>
          <w:sz w:val="24"/>
          <w:szCs w:val="24"/>
        </w:rPr>
        <w:t xml:space="preserve">SET </w:t>
      </w:r>
      <w:r>
        <w:rPr>
          <w:sz w:val="24"/>
          <w:szCs w:val="24"/>
        </w:rPr>
        <w:t>必须写代码，这是他们的工作。这里也很难找到不会写代码的</w:t>
      </w:r>
      <w:r>
        <w:rPr>
          <w:rFonts w:ascii="Times New Roman" w:eastAsia="Times New Roman"/>
          <w:spacing w:val="-4"/>
          <w:sz w:val="24"/>
          <w:szCs w:val="24"/>
        </w:rPr>
        <w:t>TE</w:t>
      </w:r>
      <w:r>
        <w:rPr>
          <w:sz w:val="24"/>
          <w:szCs w:val="24"/>
        </w:rPr>
        <w:t>。具备编程能力有助于我们在项目早期就发挥影响力，因为在项目初期主流测试技术通常都是单元测试方面的，这个时候真正的端到端测试还都无法运 行。在</w:t>
      </w:r>
      <w:r>
        <w:rPr>
          <w:rFonts w:ascii="Times New Roman" w:eastAsia="Times New Roman"/>
          <w:spacing w:val="-3"/>
          <w:sz w:val="24"/>
          <w:szCs w:val="24"/>
        </w:rPr>
        <w:t>Google</w:t>
      </w:r>
      <w:r>
        <w:rPr>
          <w:spacing w:val="-2"/>
          <w:sz w:val="24"/>
          <w:szCs w:val="24"/>
        </w:rPr>
        <w:t>，我认为技术能力是测试人员得以发挥影响力的关键因素。</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143" w:firstLine="599"/>
        <w:jc w:val="both"/>
        <w:rPr>
          <w:sz w:val="24"/>
          <w:szCs w:val="24"/>
        </w:rPr>
      </w:pPr>
      <w:r>
        <w:rPr>
          <w:rFonts w:ascii="Times New Roman" w:eastAsia="Times New Roman"/>
          <w:sz w:val="24"/>
          <w:szCs w:val="24"/>
        </w:rPr>
        <w:t>Google</w:t>
      </w:r>
      <w:r>
        <w:rPr>
          <w:sz w:val="24"/>
          <w:szCs w:val="24"/>
        </w:rPr>
        <w:t>测试的另外一个独特之处是大量的自动化。绝大多数的自动化测试在手工测试人员拿到产品之前就已经执行了。这样，到人工测试开始的时候，代码质量已经相当高了。</w:t>
      </w:r>
    </w:p>
    <w:p>
      <w:pPr>
        <w:pStyle w:val="6"/>
        <w:spacing w:line="300" w:lineRule="auto"/>
        <w:ind w:right="98" w:firstLine="599"/>
        <w:rPr>
          <w:sz w:val="24"/>
          <w:szCs w:val="24"/>
        </w:rPr>
      </w:pPr>
      <w:r>
        <w:rPr>
          <w:sz w:val="24"/>
          <w:szCs w:val="24"/>
        </w:rPr>
        <w:t>与其他公司相比，工具也是另外</w:t>
      </w:r>
      <w:r>
        <w:rPr>
          <w:spacing w:val="-1"/>
          <w:sz w:val="24"/>
          <w:szCs w:val="24"/>
        </w:rPr>
        <w:t>一个不同之处。通常，</w:t>
      </w:r>
      <w:r>
        <w:rPr>
          <w:rFonts w:ascii="Times New Roman" w:eastAsia="Times New Roman"/>
          <w:spacing w:val="-3"/>
          <w:sz w:val="24"/>
          <w:szCs w:val="24"/>
        </w:rPr>
        <w:t xml:space="preserve">Google </w:t>
      </w:r>
      <w:r>
        <w:rPr>
          <w:sz w:val="24"/>
          <w:szCs w:val="24"/>
        </w:rPr>
        <w:t>不使用商业性工具。</w:t>
      </w:r>
      <w:r>
        <w:rPr>
          <w:rFonts w:ascii="Times New Roman" w:eastAsia="Times New Roman"/>
          <w:spacing w:val="-3"/>
          <w:sz w:val="24"/>
          <w:szCs w:val="24"/>
        </w:rPr>
        <w:t>Google</w:t>
      </w:r>
      <w:r>
        <w:rPr>
          <w:sz w:val="24"/>
          <w:szCs w:val="24"/>
        </w:rPr>
        <w:t>有着高度重视工具的文化，</w:t>
      </w:r>
      <w:r>
        <w:rPr>
          <w:rFonts w:ascii="Times New Roman" w:eastAsia="Times New Roman"/>
          <w:sz w:val="24"/>
          <w:szCs w:val="24"/>
        </w:rPr>
        <w:t>20%</w:t>
      </w:r>
      <w:r>
        <w:rPr>
          <w:sz w:val="24"/>
          <w:szCs w:val="24"/>
        </w:rPr>
        <w:t>时间保证每一个人都能抽空为</w:t>
      </w:r>
      <w:r>
        <w:rPr>
          <w:rFonts w:ascii="Times New Roman" w:eastAsia="Times New Roman"/>
          <w:spacing w:val="-3"/>
          <w:sz w:val="24"/>
          <w:szCs w:val="24"/>
        </w:rPr>
        <w:t>Google</w:t>
      </w:r>
      <w:r>
        <w:rPr>
          <w:sz w:val="24"/>
          <w:szCs w:val="24"/>
        </w:rPr>
        <w:t>的内部工具做出贡 献。工具帮助我们越过困难的、重复性的测试，将宝贵的人力劳动集中在</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rPr>
          <w:sz w:val="24"/>
          <w:szCs w:val="24"/>
        </w:rPr>
      </w:pPr>
      <w:r>
        <w:rPr>
          <w:sz w:val="24"/>
          <w:szCs w:val="24"/>
        </w:rPr>
        <w:t>真正需要人的地方。</w:t>
      </w:r>
    </w:p>
    <w:p>
      <w:pPr>
        <w:pStyle w:val="6"/>
        <w:spacing w:before="96" w:line="300" w:lineRule="auto"/>
        <w:ind w:right="82" w:firstLine="599"/>
        <w:rPr>
          <w:sz w:val="24"/>
          <w:szCs w:val="24"/>
        </w:rPr>
      </w:pPr>
      <w:r>
        <w:rPr>
          <w:sz w:val="24"/>
          <w:szCs w:val="24"/>
        </w:rPr>
        <w:t>接下来，当然要说一下开发负责质量（</w:t>
      </w:r>
      <w:r>
        <w:rPr>
          <w:rFonts w:ascii="Times New Roman" w:eastAsia="Times New Roman"/>
          <w:sz w:val="24"/>
          <w:szCs w:val="24"/>
        </w:rPr>
        <w:t>developer-owns-quality</w:t>
      </w:r>
      <w:r>
        <w:rPr>
          <w:sz w:val="24"/>
          <w:szCs w:val="24"/>
        </w:rPr>
        <w:t>）和以测试为中心的</w:t>
      </w:r>
      <w:r>
        <w:rPr>
          <w:rFonts w:ascii="Times New Roman" w:eastAsia="Times New Roman"/>
          <w:sz w:val="24"/>
          <w:szCs w:val="24"/>
        </w:rPr>
        <w:t>SWE</w:t>
      </w:r>
      <w:r>
        <w:rPr>
          <w:sz w:val="24"/>
          <w:szCs w:val="24"/>
        </w:rPr>
        <w:t>文化了。质量是大家的共同责任，没人置身事外。任何工程师可以测试任何机器上的任何代码，这就是我们的敏捷之道。</w:t>
      </w:r>
    </w:p>
    <w:p>
      <w:pPr>
        <w:pStyle w:val="6"/>
        <w:spacing w:line="300" w:lineRule="auto"/>
        <w:ind w:right="255" w:firstLine="599"/>
        <w:rPr>
          <w:sz w:val="24"/>
          <w:szCs w:val="24"/>
        </w:rPr>
      </w:pPr>
      <w:r>
        <w:rPr>
          <w:rFonts w:ascii="Times New Roman" w:eastAsia="Times New Roman"/>
          <w:sz w:val="24"/>
          <w:szCs w:val="24"/>
        </w:rPr>
        <w:t>HGTS</w:t>
      </w:r>
      <w:r>
        <w:rPr>
          <w:sz w:val="24"/>
          <w:szCs w:val="24"/>
        </w:rPr>
        <w:t>：</w:t>
      </w:r>
      <w:r>
        <w:rPr>
          <w:rFonts w:ascii="Times New Roman" w:eastAsia="Times New Roman"/>
          <w:sz w:val="24"/>
          <w:szCs w:val="24"/>
        </w:rPr>
        <w:t>Google</w:t>
      </w:r>
      <w:r>
        <w:rPr>
          <w:sz w:val="24"/>
          <w:szCs w:val="24"/>
        </w:rPr>
        <w:t>的测试与其他公司的相同之处呢？</w:t>
      </w:r>
    </w:p>
    <w:p>
      <w:pPr>
        <w:pStyle w:val="6"/>
        <w:spacing w:line="300" w:lineRule="auto"/>
        <w:ind w:right="142" w:firstLine="599"/>
        <w:rPr>
          <w:sz w:val="24"/>
          <w:szCs w:val="24"/>
        </w:rPr>
      </w:pPr>
      <w:r>
        <w:rPr>
          <w:rFonts w:ascii="Times New Roman" w:eastAsia="Times New Roman"/>
          <w:sz w:val="24"/>
          <w:szCs w:val="24"/>
        </w:rPr>
        <w:t>Apple</w:t>
      </w:r>
      <w:r>
        <w:rPr>
          <w:sz w:val="24"/>
          <w:szCs w:val="24"/>
        </w:rPr>
        <w:t>：在测试上难以自动化的软件，很难成为好的软件。有时为了某个功能的匆忙上线，会导致代码的</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测试不够充分。哪里都没有完美的公司，也没有完美的产品。</w:t>
      </w:r>
    </w:p>
    <w:p>
      <w:pPr>
        <w:pStyle w:val="6"/>
        <w:spacing w:line="300" w:lineRule="auto"/>
        <w:ind w:right="367" w:firstLine="599"/>
        <w:rPr>
          <w:sz w:val="24"/>
          <w:szCs w:val="24"/>
        </w:rPr>
      </w:pPr>
      <w:r>
        <w:rPr>
          <w:rFonts w:ascii="Times New Roman" w:eastAsia="Times New Roman"/>
          <w:spacing w:val="-4"/>
          <w:sz w:val="24"/>
          <w:szCs w:val="24"/>
        </w:rPr>
        <w:t>HGTS</w:t>
      </w:r>
      <w:r>
        <w:rPr>
          <w:spacing w:val="-2"/>
          <w:sz w:val="24"/>
          <w:szCs w:val="24"/>
        </w:rPr>
        <w:t>：作为</w:t>
      </w:r>
      <w:r>
        <w:rPr>
          <w:rFonts w:ascii="Times New Roman" w:eastAsia="Times New Roman"/>
          <w:spacing w:val="-13"/>
          <w:sz w:val="24"/>
          <w:szCs w:val="24"/>
        </w:rPr>
        <w:t>YouTube</w:t>
      </w:r>
      <w:r>
        <w:rPr>
          <w:sz w:val="24"/>
          <w:szCs w:val="24"/>
        </w:rPr>
        <w:t>的</w:t>
      </w:r>
      <w:r>
        <w:rPr>
          <w:rFonts w:ascii="Times New Roman" w:eastAsia="Times New Roman"/>
          <w:spacing w:val="-3"/>
          <w:sz w:val="24"/>
          <w:szCs w:val="24"/>
        </w:rPr>
        <w:t>TE</w:t>
      </w:r>
      <w:r>
        <w:rPr>
          <w:spacing w:val="-2"/>
          <w:sz w:val="24"/>
          <w:szCs w:val="24"/>
        </w:rPr>
        <w:t>，你负责哪些功能的测试？</w:t>
      </w:r>
    </w:p>
    <w:p>
      <w:pPr>
        <w:pStyle w:val="6"/>
        <w:spacing w:line="300" w:lineRule="auto"/>
        <w:ind w:right="142" w:firstLine="599"/>
        <w:rPr>
          <w:sz w:val="24"/>
          <w:szCs w:val="24"/>
        </w:rPr>
      </w:pPr>
      <w:r>
        <w:rPr>
          <w:rFonts w:ascii="Times New Roman" w:eastAsia="Times New Roman"/>
          <w:sz w:val="24"/>
          <w:szCs w:val="24"/>
        </w:rPr>
        <w:t>Apple</w:t>
      </w:r>
      <w:r>
        <w:rPr>
          <w:sz w:val="24"/>
          <w:szCs w:val="24"/>
        </w:rPr>
        <w:t>：我参与了很多项目，帮助完成了很多产品功能的上线。其中新</w:t>
      </w:r>
      <w:r>
        <w:rPr>
          <w:rFonts w:ascii="Times New Roman" w:eastAsia="Times New Roman"/>
          <w:spacing w:val="-14"/>
          <w:sz w:val="24"/>
          <w:szCs w:val="24"/>
        </w:rPr>
        <w:t>Watch</w:t>
      </w:r>
      <w:r>
        <w:rPr>
          <w:sz w:val="24"/>
          <w:szCs w:val="24"/>
        </w:rPr>
        <w:t>页面值得一提，它是</w:t>
      </w:r>
      <w:r>
        <w:rPr>
          <w:rFonts w:ascii="Times New Roman" w:eastAsia="Times New Roman"/>
          <w:spacing w:val="-13"/>
          <w:sz w:val="24"/>
          <w:szCs w:val="24"/>
        </w:rPr>
        <w:t xml:space="preserve">YouTube </w:t>
      </w:r>
      <w:r>
        <w:rPr>
          <w:sz w:val="24"/>
          <w:szCs w:val="24"/>
        </w:rPr>
        <w:t>视频页面上一个全新的设计，是整个</w:t>
      </w:r>
      <w:r>
        <w:rPr>
          <w:rFonts w:ascii="Times New Roman" w:eastAsia="Times New Roman"/>
          <w:spacing w:val="-7"/>
          <w:sz w:val="24"/>
          <w:szCs w:val="24"/>
        </w:rPr>
        <w:t>Internet</w:t>
      </w:r>
      <w:r>
        <w:rPr>
          <w:sz w:val="24"/>
          <w:szCs w:val="24"/>
        </w:rPr>
        <w:t>最火的页面之一。另外一个难忘的项目是与</w:t>
      </w:r>
      <w:r>
        <w:rPr>
          <w:rFonts w:ascii="Times New Roman" w:eastAsia="Times New Roman"/>
          <w:spacing w:val="-13"/>
          <w:sz w:val="24"/>
          <w:szCs w:val="24"/>
        </w:rPr>
        <w:t>Vevo</w:t>
      </w:r>
      <w:r>
        <w:rPr>
          <w:sz w:val="24"/>
          <w:szCs w:val="24"/>
        </w:rPr>
        <w:t>的合作。</w:t>
      </w:r>
      <w:r>
        <w:rPr>
          <w:rFonts w:ascii="Times New Roman" w:eastAsia="Times New Roman"/>
          <w:spacing w:val="-13"/>
          <w:sz w:val="24"/>
          <w:szCs w:val="24"/>
        </w:rPr>
        <w:t>Vevo</w:t>
      </w:r>
      <w:r>
        <w:rPr>
          <w:sz w:val="24"/>
          <w:szCs w:val="24"/>
        </w:rPr>
        <w:t>是由</w:t>
      </w:r>
      <w:r>
        <w:rPr>
          <w:rFonts w:ascii="Times New Roman" w:eastAsia="Times New Roman"/>
          <w:spacing w:val="-3"/>
          <w:sz w:val="24"/>
          <w:szCs w:val="24"/>
        </w:rPr>
        <w:t>Google</w:t>
      </w:r>
      <w:r>
        <w:rPr>
          <w:sz w:val="24"/>
          <w:szCs w:val="24"/>
        </w:rPr>
        <w:t>、索尼音乐和环球音乐成立的合资公司。它使用了</w:t>
      </w:r>
      <w:r>
        <w:rPr>
          <w:rFonts w:ascii="Times New Roman" w:eastAsia="Times New Roman"/>
          <w:spacing w:val="-13"/>
          <w:sz w:val="24"/>
          <w:szCs w:val="24"/>
        </w:rPr>
        <w:t>YouTube</w:t>
      </w:r>
      <w:r>
        <w:rPr>
          <w:sz w:val="24"/>
          <w:szCs w:val="24"/>
        </w:rPr>
        <w:t>的视频</w:t>
      </w:r>
    </w:p>
    <w:p>
      <w:pPr>
        <w:spacing w:after="0" w:line="300" w:lineRule="auto"/>
        <w:rPr>
          <w:sz w:val="21"/>
          <w:szCs w:val="21"/>
        </w:rPr>
        <w:sectPr>
          <w:pgSz w:w="5050" w:h="6630"/>
          <w:pgMar w:top="80" w:right="0" w:bottom="360" w:left="0" w:header="0" w:footer="80" w:gutter="0"/>
          <w:pgNumType w:fmt="decimal"/>
          <w:cols w:space="720" w:num="1"/>
        </w:sectPr>
      </w:pPr>
    </w:p>
    <w:p>
      <w:pPr>
        <w:pStyle w:val="6"/>
        <w:tabs>
          <w:tab w:val="left" w:pos="1449"/>
          <w:tab w:val="left" w:pos="2079"/>
          <w:tab w:val="left" w:pos="2844"/>
          <w:tab w:val="left" w:pos="4523"/>
        </w:tabs>
        <w:spacing w:before="34" w:line="300" w:lineRule="auto"/>
        <w:ind w:right="97"/>
        <w:rPr>
          <w:sz w:val="24"/>
          <w:szCs w:val="24"/>
        </w:rPr>
      </w:pPr>
      <w:r>
        <w:rPr>
          <w:sz w:val="24"/>
          <w:szCs w:val="24"/>
        </w:rPr>
        <w:t>托管和流引擎，提供优质的音乐内 容。</w:t>
      </w:r>
      <w:r>
        <w:rPr>
          <w:rFonts w:ascii="Times New Roman" w:eastAsia="Times New Roman"/>
          <w:sz w:val="24"/>
          <w:szCs w:val="24"/>
        </w:rPr>
        <w:t>2009</w:t>
      </w:r>
      <w:r>
        <w:rPr>
          <w:sz w:val="24"/>
          <w:szCs w:val="24"/>
        </w:rPr>
        <w:t>年</w:t>
      </w:r>
      <w:r>
        <w:rPr>
          <w:rFonts w:ascii="Times New Roman" w:eastAsia="Times New Roman"/>
          <w:sz w:val="24"/>
          <w:szCs w:val="24"/>
        </w:rPr>
        <w:t>12</w:t>
      </w:r>
      <w:r>
        <w:rPr>
          <w:sz w:val="24"/>
          <w:szCs w:val="24"/>
        </w:rPr>
        <w:t>月</w:t>
      </w:r>
      <w:r>
        <w:rPr>
          <w:rFonts w:ascii="Times New Roman" w:eastAsia="Times New Roman"/>
          <w:sz w:val="24"/>
          <w:szCs w:val="24"/>
        </w:rPr>
        <w:t>8</w:t>
      </w:r>
      <w:r>
        <w:rPr>
          <w:sz w:val="24"/>
          <w:szCs w:val="24"/>
        </w:rPr>
        <w:t>日发布当天，有超过</w:t>
      </w:r>
      <w:r>
        <w:rPr>
          <w:rFonts w:ascii="Times New Roman" w:eastAsia="Times New Roman"/>
          <w:sz w:val="24"/>
          <w:szCs w:val="24"/>
        </w:rPr>
        <w:t>14</w:t>
      </w:r>
      <w:r>
        <w:rPr>
          <w:rFonts w:ascii="Times New Roman" w:eastAsia="Times New Roman"/>
          <w:spacing w:val="36"/>
          <w:sz w:val="24"/>
          <w:szCs w:val="24"/>
        </w:rPr>
        <w:t xml:space="preserve"> </w:t>
      </w:r>
      <w:r>
        <w:rPr>
          <w:rFonts w:ascii="Times New Roman" w:eastAsia="Times New Roman"/>
          <w:sz w:val="24"/>
          <w:szCs w:val="24"/>
        </w:rPr>
        <w:t>000</w:t>
      </w:r>
      <w:r>
        <w:rPr>
          <w:sz w:val="24"/>
          <w:szCs w:val="24"/>
        </w:rPr>
        <w:t>个视频上线，接下来的三个月内</w:t>
      </w:r>
      <w:r>
        <w:rPr>
          <w:spacing w:val="-12"/>
          <w:sz w:val="24"/>
          <w:szCs w:val="24"/>
        </w:rPr>
        <w:t>，</w:t>
      </w:r>
      <w:r>
        <w:rPr>
          <w:rFonts w:ascii="Times New Roman" w:eastAsia="Times New Roman"/>
          <w:spacing w:val="-12"/>
          <w:sz w:val="24"/>
          <w:szCs w:val="24"/>
        </w:rPr>
        <w:t>VEVO</w:t>
      </w:r>
      <w:r>
        <w:rPr>
          <w:sz w:val="24"/>
          <w:szCs w:val="24"/>
        </w:rPr>
        <w:t>优质视频的访问量达到了</w:t>
      </w:r>
      <w:r>
        <w:rPr>
          <w:rFonts w:ascii="Times New Roman" w:eastAsia="Times New Roman"/>
          <w:sz w:val="24"/>
          <w:szCs w:val="24"/>
        </w:rPr>
        <w:t>14</w:t>
      </w:r>
      <w:r>
        <w:rPr>
          <w:rFonts w:ascii="Times New Roman" w:eastAsia="Times New Roman"/>
          <w:spacing w:val="13"/>
          <w:sz w:val="24"/>
          <w:szCs w:val="24"/>
        </w:rPr>
        <w:t xml:space="preserve"> </w:t>
      </w:r>
      <w:r>
        <w:rPr>
          <w:rFonts w:ascii="Times New Roman" w:eastAsia="Times New Roman"/>
          <w:sz w:val="24"/>
          <w:szCs w:val="24"/>
        </w:rPr>
        <w:t>000</w:t>
      </w:r>
      <w:r>
        <w:rPr>
          <w:rFonts w:ascii="Times New Roman" w:eastAsia="Times New Roman"/>
          <w:spacing w:val="13"/>
          <w:sz w:val="24"/>
          <w:szCs w:val="24"/>
        </w:rPr>
        <w:t xml:space="preserve"> </w:t>
      </w:r>
      <w:r>
        <w:rPr>
          <w:rFonts w:ascii="Times New Roman" w:eastAsia="Times New Roman"/>
          <w:sz w:val="24"/>
          <w:szCs w:val="24"/>
        </w:rPr>
        <w:t>000</w:t>
      </w:r>
      <w:r>
        <w:rPr>
          <w:sz w:val="24"/>
          <w:szCs w:val="24"/>
        </w:rPr>
        <w:t>。我还负责了</w:t>
      </w:r>
      <w:r>
        <w:rPr>
          <w:spacing w:val="13"/>
          <w:sz w:val="24"/>
          <w:szCs w:val="24"/>
        </w:rPr>
        <w:t xml:space="preserve"> </w:t>
      </w:r>
      <w:r>
        <w:rPr>
          <w:rFonts w:ascii="Times New Roman" w:eastAsia="Times New Roman"/>
          <w:spacing w:val="-13"/>
          <w:sz w:val="24"/>
          <w:szCs w:val="24"/>
        </w:rPr>
        <w:t xml:space="preserve">YouTube </w:t>
      </w:r>
      <w:r>
        <w:rPr>
          <w:sz w:val="24"/>
          <w:szCs w:val="24"/>
        </w:rPr>
        <w:t>基于</w:t>
      </w:r>
      <w:r>
        <w:rPr>
          <w:sz w:val="24"/>
          <w:szCs w:val="24"/>
        </w:rPr>
        <w:tab/>
      </w:r>
      <w:r>
        <w:rPr>
          <w:rFonts w:ascii="Times New Roman" w:eastAsia="Times New Roman"/>
          <w:sz w:val="24"/>
          <w:szCs w:val="24"/>
        </w:rPr>
        <w:t>Flash</w:t>
      </w:r>
      <w:r>
        <w:rPr>
          <w:rFonts w:ascii="Times New Roman" w:eastAsia="Times New Roman"/>
          <w:sz w:val="24"/>
          <w:szCs w:val="24"/>
        </w:rPr>
        <w:tab/>
      </w:r>
      <w:r>
        <w:rPr>
          <w:sz w:val="24"/>
          <w:szCs w:val="24"/>
        </w:rPr>
        <w:t>的视频播放器</w:t>
      </w:r>
      <w:r>
        <w:rPr>
          <w:spacing w:val="-14"/>
          <w:sz w:val="24"/>
          <w:szCs w:val="24"/>
        </w:rPr>
        <w:t>从</w:t>
      </w:r>
      <w:r>
        <w:rPr>
          <w:rFonts w:ascii="Times New Roman" w:eastAsia="Times New Roman"/>
          <w:sz w:val="24"/>
          <w:szCs w:val="24"/>
        </w:rPr>
        <w:t>ActionScript2</w:t>
      </w:r>
      <w:r>
        <w:rPr>
          <w:rFonts w:ascii="Times New Roman" w:eastAsia="Times New Roman"/>
          <w:sz w:val="24"/>
          <w:szCs w:val="24"/>
        </w:rPr>
        <w:tab/>
      </w:r>
      <w:r>
        <w:rPr>
          <w:spacing w:val="-1"/>
          <w:sz w:val="24"/>
          <w:szCs w:val="24"/>
        </w:rPr>
        <w:t>升级到</w:t>
      </w:r>
      <w:r>
        <w:rPr>
          <w:rFonts w:ascii="Times New Roman" w:eastAsia="Times New Roman"/>
          <w:spacing w:val="-1"/>
          <w:sz w:val="24"/>
          <w:szCs w:val="24"/>
        </w:rPr>
        <w:t>ActionScript3</w:t>
      </w:r>
      <w:r>
        <w:rPr>
          <w:sz w:val="24"/>
          <w:szCs w:val="24"/>
        </w:rPr>
        <w:t>的重写的测试工作，以及</w:t>
      </w:r>
      <w:r>
        <w:rPr>
          <w:rFonts w:ascii="Times New Roman" w:eastAsia="Times New Roman"/>
          <w:spacing w:val="-8"/>
          <w:sz w:val="24"/>
          <w:szCs w:val="24"/>
        </w:rPr>
        <w:t>Channel</w:t>
      </w:r>
      <w:r>
        <w:rPr>
          <w:rFonts w:ascii="Times New Roman" w:eastAsia="Times New Roman"/>
          <w:spacing w:val="-8"/>
          <w:sz w:val="24"/>
          <w:szCs w:val="24"/>
        </w:rPr>
        <w:tab/>
      </w:r>
      <w:r>
        <w:rPr>
          <w:rFonts w:ascii="Times New Roman" w:eastAsia="Times New Roman"/>
          <w:spacing w:val="-10"/>
          <w:sz w:val="24"/>
          <w:szCs w:val="24"/>
        </w:rPr>
        <w:t xml:space="preserve">and </w:t>
      </w:r>
      <w:r>
        <w:rPr>
          <w:rFonts w:ascii="Times New Roman" w:eastAsia="Times New Roman"/>
          <w:spacing w:val="-3"/>
          <w:sz w:val="24"/>
          <w:szCs w:val="24"/>
        </w:rPr>
        <w:t>Branded</w:t>
      </w:r>
      <w:r>
        <w:rPr>
          <w:rFonts w:ascii="Times New Roman" w:eastAsia="Times New Roman"/>
          <w:sz w:val="24"/>
          <w:szCs w:val="24"/>
        </w:rPr>
        <w:t xml:space="preserve"> </w:t>
      </w:r>
      <w:r>
        <w:rPr>
          <w:rFonts w:ascii="Times New Roman" w:eastAsia="Times New Roman"/>
          <w:spacing w:val="-3"/>
          <w:sz w:val="24"/>
          <w:szCs w:val="24"/>
        </w:rPr>
        <w:t>Partner</w:t>
      </w:r>
      <w:r>
        <w:rPr>
          <w:sz w:val="24"/>
          <w:szCs w:val="24"/>
        </w:rPr>
        <w:t>的新页面的发布。</w:t>
      </w:r>
    </w:p>
    <w:p>
      <w:pPr>
        <w:pStyle w:val="6"/>
        <w:spacing w:line="300" w:lineRule="auto"/>
        <w:ind w:right="255" w:firstLine="599"/>
        <w:rPr>
          <w:sz w:val="24"/>
          <w:szCs w:val="24"/>
        </w:rPr>
      </w:pPr>
      <w:r>
        <w:rPr>
          <w:rFonts w:ascii="Times New Roman" w:eastAsia="Times New Roman"/>
          <w:sz w:val="24"/>
          <w:szCs w:val="24"/>
        </w:rPr>
        <w:t>HGTS</w:t>
      </w:r>
      <w:r>
        <w:rPr>
          <w:sz w:val="24"/>
          <w:szCs w:val="24"/>
        </w:rPr>
        <w:t>：那么，</w:t>
      </w:r>
      <w:r>
        <w:rPr>
          <w:rFonts w:ascii="Times New Roman" w:eastAsia="Times New Roman"/>
          <w:sz w:val="24"/>
          <w:szCs w:val="24"/>
        </w:rPr>
        <w:t>Google</w:t>
      </w:r>
      <w:r>
        <w:rPr>
          <w:sz w:val="24"/>
          <w:szCs w:val="24"/>
        </w:rPr>
        <w:t>的主管是什么样子的呢？</w:t>
      </w:r>
    </w:p>
    <w:p>
      <w:pPr>
        <w:pStyle w:val="6"/>
        <w:spacing w:line="383" w:lineRule="exact"/>
        <w:ind w:left="699"/>
        <w:rPr>
          <w:sz w:val="24"/>
          <w:szCs w:val="24"/>
        </w:rPr>
      </w:pPr>
      <w:r>
        <w:rPr>
          <w:rFonts w:ascii="Times New Roman" w:eastAsia="Times New Roman"/>
          <w:sz w:val="24"/>
          <w:szCs w:val="24"/>
        </w:rPr>
        <w:t>Apple</w:t>
      </w:r>
      <w:r>
        <w:rPr>
          <w:sz w:val="24"/>
          <w:szCs w:val="24"/>
        </w:rPr>
        <w:t>：主管是一种整个产品或</w:t>
      </w:r>
    </w:p>
    <w:p>
      <w:pPr>
        <w:spacing w:after="0" w:line="383"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82"/>
        <w:jc w:val="both"/>
        <w:rPr>
          <w:sz w:val="24"/>
          <w:szCs w:val="24"/>
        </w:rPr>
      </w:pPr>
      <w:r>
        <w:rPr>
          <w:sz w:val="24"/>
          <w:szCs w:val="24"/>
        </w:rPr>
        <w:t>团队范围内、或者跨多个产品的协调</w:t>
      </w:r>
      <w:r>
        <w:rPr>
          <w:spacing w:val="-2"/>
          <w:sz w:val="24"/>
          <w:szCs w:val="24"/>
        </w:rPr>
        <w:t>性角色。例如，</w:t>
      </w:r>
      <w:r>
        <w:rPr>
          <w:rFonts w:ascii="Times New Roman" w:eastAsia="Times New Roman"/>
          <w:spacing w:val="-11"/>
          <w:sz w:val="24"/>
          <w:szCs w:val="24"/>
        </w:rPr>
        <w:t>Vevo</w:t>
      </w:r>
      <w:r>
        <w:rPr>
          <w:sz w:val="24"/>
          <w:szCs w:val="24"/>
        </w:rPr>
        <w:t>项目中，我们得</w:t>
      </w:r>
      <w:r>
        <w:rPr>
          <w:spacing w:val="-15"/>
          <w:sz w:val="24"/>
          <w:szCs w:val="24"/>
        </w:rPr>
        <w:t xml:space="preserve">关注 </w:t>
      </w:r>
      <w:r>
        <w:rPr>
          <w:rFonts w:ascii="Times New Roman" w:eastAsia="Times New Roman"/>
          <w:spacing w:val="-13"/>
          <w:sz w:val="24"/>
          <w:szCs w:val="24"/>
        </w:rPr>
        <w:t>YouTube</w:t>
      </w:r>
      <w:r>
        <w:rPr>
          <w:rFonts w:ascii="Times New Roman" w:eastAsia="Times New Roman"/>
          <w:spacing w:val="34"/>
          <w:sz w:val="24"/>
          <w:szCs w:val="24"/>
        </w:rPr>
        <w:t xml:space="preserve"> </w:t>
      </w:r>
      <w:r>
        <w:rPr>
          <w:sz w:val="24"/>
          <w:szCs w:val="24"/>
        </w:rPr>
        <w:t>播放器、</w:t>
      </w:r>
      <w:r>
        <w:rPr>
          <w:rFonts w:ascii="Times New Roman" w:eastAsia="Times New Roman"/>
          <w:sz w:val="24"/>
          <w:szCs w:val="24"/>
        </w:rPr>
        <w:t>branded</w:t>
      </w:r>
      <w:r>
        <w:rPr>
          <w:rFonts w:ascii="Times New Roman" w:eastAsia="Times New Roman"/>
          <w:spacing w:val="32"/>
          <w:sz w:val="24"/>
          <w:szCs w:val="24"/>
        </w:rPr>
        <w:t xml:space="preserve"> </w:t>
      </w:r>
      <w:r>
        <w:rPr>
          <w:rFonts w:ascii="Times New Roman" w:eastAsia="Times New Roman"/>
          <w:sz w:val="24"/>
          <w:szCs w:val="24"/>
        </w:rPr>
        <w:t xml:space="preserve">watch </w:t>
      </w:r>
      <w:r>
        <w:rPr>
          <w:sz w:val="24"/>
          <w:szCs w:val="24"/>
        </w:rPr>
        <w:t>模块、频道体系、流量分配、摄取</w:t>
      </w:r>
    </w:p>
    <w:p>
      <w:pPr>
        <w:pStyle w:val="6"/>
        <w:spacing w:line="302" w:lineRule="auto"/>
        <w:ind w:right="277"/>
        <w:rPr>
          <w:sz w:val="24"/>
          <w:szCs w:val="24"/>
        </w:rPr>
      </w:pPr>
      <w:r>
        <w:rPr>
          <w:spacing w:val="-4"/>
          <w:sz w:val="24"/>
          <w:szCs w:val="24"/>
        </w:rPr>
        <w:t>（</w:t>
      </w:r>
      <w:r>
        <w:rPr>
          <w:rFonts w:ascii="Times New Roman" w:eastAsia="Times New Roman"/>
          <w:spacing w:val="-4"/>
          <w:sz w:val="24"/>
          <w:szCs w:val="24"/>
        </w:rPr>
        <w:t>ingestion</w:t>
      </w:r>
      <w:r>
        <w:rPr>
          <w:spacing w:val="-4"/>
          <w:sz w:val="24"/>
          <w:szCs w:val="24"/>
        </w:rPr>
        <w:t>）</w:t>
      </w:r>
      <w:r>
        <w:rPr>
          <w:sz w:val="24"/>
          <w:szCs w:val="24"/>
        </w:rPr>
        <w:t>、报表等。可以确定的是，主管还需要具备全局性思维。</w:t>
      </w:r>
    </w:p>
    <w:p>
      <w:pPr>
        <w:pStyle w:val="6"/>
        <w:spacing w:line="300" w:lineRule="auto"/>
        <w:ind w:right="127" w:firstLine="599"/>
        <w:rPr>
          <w:sz w:val="24"/>
          <w:szCs w:val="24"/>
        </w:rPr>
      </w:pPr>
      <w:r>
        <w:rPr>
          <w:rFonts w:ascii="Times New Roman" w:eastAsia="Times New Roman"/>
          <w:spacing w:val="-5"/>
          <w:sz w:val="24"/>
          <w:szCs w:val="24"/>
        </w:rPr>
        <w:t>HGTS</w:t>
      </w:r>
      <w:r>
        <w:rPr>
          <w:spacing w:val="-2"/>
          <w:sz w:val="24"/>
          <w:szCs w:val="24"/>
        </w:rPr>
        <w:t>：你是如何在</w:t>
      </w:r>
      <w:r>
        <w:rPr>
          <w:rFonts w:ascii="Times New Roman" w:eastAsia="Times New Roman"/>
          <w:spacing w:val="-13"/>
          <w:sz w:val="24"/>
          <w:szCs w:val="24"/>
        </w:rPr>
        <w:t>YouTube</w:t>
      </w:r>
      <w:r>
        <w:rPr>
          <w:sz w:val="24"/>
          <w:szCs w:val="24"/>
        </w:rPr>
        <w:t>中应用探索式测试思想的呢？</w:t>
      </w:r>
    </w:p>
    <w:p>
      <w:pPr>
        <w:pStyle w:val="6"/>
        <w:spacing w:line="300" w:lineRule="auto"/>
        <w:ind w:right="142" w:firstLine="599"/>
        <w:jc w:val="both"/>
        <w:rPr>
          <w:sz w:val="24"/>
          <w:szCs w:val="24"/>
        </w:rPr>
      </w:pPr>
      <w:r>
        <w:rPr>
          <w:rFonts w:ascii="Times New Roman" w:eastAsia="Times New Roman"/>
          <w:sz w:val="24"/>
          <w:szCs w:val="24"/>
        </w:rPr>
        <w:t>Apple</w:t>
      </w:r>
      <w:r>
        <w:rPr>
          <w:sz w:val="24"/>
          <w:szCs w:val="24"/>
        </w:rPr>
        <w:t>：对</w:t>
      </w:r>
      <w:r>
        <w:rPr>
          <w:rFonts w:ascii="Times New Roman" w:eastAsia="Times New Roman"/>
          <w:spacing w:val="-13"/>
          <w:sz w:val="24"/>
          <w:szCs w:val="24"/>
        </w:rPr>
        <w:t>YouTube</w:t>
      </w:r>
      <w:r>
        <w:rPr>
          <w:sz w:val="24"/>
          <w:szCs w:val="24"/>
        </w:rPr>
        <w:t>这样一个人性化和视觉体验型的产品而言，探索式测试是非常重要的。我们尽可能地多做探索式测试。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54" w:line="300" w:lineRule="auto"/>
        <w:ind w:right="127" w:firstLine="599"/>
        <w:rPr>
          <w:sz w:val="24"/>
          <w:szCs w:val="24"/>
        </w:rPr>
      </w:pPr>
      <w:r>
        <w:rPr>
          <w:rFonts w:ascii="Times New Roman" w:eastAsia="Times New Roman"/>
          <w:spacing w:val="-9"/>
          <w:sz w:val="24"/>
          <w:szCs w:val="24"/>
        </w:rPr>
        <w:t>HGTS</w:t>
      </w:r>
      <w:r>
        <w:rPr>
          <w:spacing w:val="-9"/>
          <w:sz w:val="24"/>
          <w:szCs w:val="24"/>
        </w:rPr>
        <w:t>：</w:t>
      </w:r>
      <w:r>
        <w:rPr>
          <w:rFonts w:ascii="Times New Roman" w:eastAsia="Times New Roman"/>
          <w:spacing w:val="-9"/>
          <w:sz w:val="24"/>
          <w:szCs w:val="24"/>
        </w:rPr>
        <w:t>YouTube</w:t>
      </w:r>
      <w:r>
        <w:rPr>
          <w:sz w:val="24"/>
          <w:szCs w:val="24"/>
        </w:rPr>
        <w:t>的测试人员是怎样接受探索式测试这一方法的？</w:t>
      </w:r>
    </w:p>
    <w:p>
      <w:pPr>
        <w:pStyle w:val="6"/>
        <w:spacing w:line="300" w:lineRule="auto"/>
        <w:ind w:right="142" w:firstLine="599"/>
        <w:rPr>
          <w:sz w:val="24"/>
          <w:szCs w:val="24"/>
        </w:rPr>
      </w:pPr>
      <w:r>
        <w:rPr>
          <w:rFonts w:ascii="Times New Roman" w:eastAsia="Times New Roman"/>
          <w:sz w:val="24"/>
          <w:szCs w:val="24"/>
        </w:rPr>
        <w:t>Apple</w:t>
      </w:r>
      <w:r>
        <w:rPr>
          <w:sz w:val="24"/>
          <w:szCs w:val="24"/>
        </w:rPr>
        <w:t>：这是一个巨大的精神鼓舞！测试人员喜欢测试，也喜欢发现</w:t>
      </w:r>
      <w:r>
        <w:rPr>
          <w:rFonts w:ascii="Times New Roman" w:eastAsia="Times New Roman"/>
          <w:spacing w:val="-11"/>
          <w:sz w:val="24"/>
          <w:szCs w:val="24"/>
        </w:rPr>
        <w:t>bug</w:t>
      </w:r>
      <w:r>
        <w:rPr>
          <w:sz w:val="24"/>
          <w:szCs w:val="24"/>
        </w:rPr>
        <w:t>。探索式测试开阔了测试的活动空间、增加了测试的趣味性。测试人员需要像旅行者一样思考，从不同的角度出发，创造出不同的测试模式来破坏软件。这使测试变得更加有意 思、更加有效，因为这种方式的测试可以暴露有趣的、隐秘的、用其他手段或传统重复的过程难以发现的</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rPr>
          <w:sz w:val="24"/>
          <w:szCs w:val="24"/>
        </w:rPr>
      </w:pPr>
      <w:r>
        <w:rPr>
          <w:rFonts w:ascii="Times New Roman" w:eastAsia="Times New Roman"/>
          <w:sz w:val="24"/>
          <w:szCs w:val="24"/>
        </w:rPr>
        <w:t>bug</w:t>
      </w:r>
      <w:r>
        <w:rPr>
          <w:sz w:val="24"/>
          <w:szCs w:val="24"/>
        </w:rPr>
        <w:t>。</w:t>
      </w:r>
    </w:p>
    <w:p>
      <w:pPr>
        <w:pStyle w:val="6"/>
        <w:spacing w:before="96" w:line="300" w:lineRule="auto"/>
        <w:ind w:right="105" w:firstLine="599"/>
        <w:rPr>
          <w:sz w:val="24"/>
          <w:szCs w:val="24"/>
        </w:rPr>
      </w:pPr>
      <w:r>
        <w:rPr>
          <w:rFonts w:ascii="Times New Roman" w:eastAsia="Times New Roman"/>
          <w:sz w:val="24"/>
          <w:szCs w:val="24"/>
        </w:rPr>
        <w:t>HGTS</w:t>
      </w:r>
      <w:r>
        <w:rPr>
          <w:sz w:val="24"/>
          <w:szCs w:val="24"/>
        </w:rPr>
        <w:t>：你提到了旅游。</w:t>
      </w:r>
      <w:r>
        <w:rPr>
          <w:rFonts w:ascii="Times New Roman" w:eastAsia="Times New Roman"/>
          <w:sz w:val="24"/>
          <w:szCs w:val="24"/>
        </w:rPr>
        <w:t>James</w:t>
      </w:r>
      <w:r>
        <w:rPr>
          <w:sz w:val="24"/>
          <w:szCs w:val="24"/>
        </w:rPr>
        <w:t>让你们看他的书了吗（译注：指</w:t>
      </w:r>
      <w:r>
        <w:rPr>
          <w:rFonts w:ascii="Times New Roman" w:eastAsia="Times New Roman"/>
          <w:sz w:val="24"/>
          <w:szCs w:val="24"/>
        </w:rPr>
        <w:t>James A.Whittaker</w:t>
      </w:r>
      <w:r>
        <w:rPr>
          <w:sz w:val="24"/>
          <w:szCs w:val="24"/>
        </w:rPr>
        <w:t>的《探索式软件测试》一书）？</w:t>
      </w:r>
    </w:p>
    <w:p>
      <w:pPr>
        <w:pStyle w:val="6"/>
        <w:spacing w:line="300" w:lineRule="auto"/>
        <w:ind w:right="142" w:firstLine="599"/>
        <w:jc w:val="both"/>
        <w:rPr>
          <w:sz w:val="24"/>
          <w:szCs w:val="24"/>
        </w:rPr>
      </w:pPr>
      <w:r>
        <w:rPr>
          <w:rFonts w:ascii="Times New Roman" w:eastAsia="Times New Roman"/>
          <w:sz w:val="24"/>
          <w:szCs w:val="24"/>
        </w:rPr>
        <w:t>Apple</w:t>
      </w:r>
      <w:r>
        <w:rPr>
          <w:sz w:val="24"/>
          <w:szCs w:val="24"/>
        </w:rPr>
        <w:t>：当</w:t>
      </w:r>
      <w:r>
        <w:rPr>
          <w:rFonts w:ascii="Times New Roman" w:eastAsia="Times New Roman"/>
          <w:sz w:val="24"/>
          <w:szCs w:val="24"/>
        </w:rPr>
        <w:t>James</w:t>
      </w:r>
      <w:r>
        <w:rPr>
          <w:sz w:val="24"/>
          <w:szCs w:val="24"/>
        </w:rPr>
        <w:t>加入</w:t>
      </w:r>
      <w:r>
        <w:rPr>
          <w:rFonts w:ascii="Times New Roman" w:eastAsia="Times New Roman"/>
          <w:sz w:val="24"/>
          <w:szCs w:val="24"/>
        </w:rPr>
        <w:t>Google</w:t>
      </w:r>
      <w:r>
        <w:rPr>
          <w:sz w:val="24"/>
          <w:szCs w:val="24"/>
        </w:rPr>
        <w:t>的时候，那本书刚刚出版，他做了几次分享，跟我们开过几次会。但是他在西雅图，而我们在加利福尼亚，所以并没有多少见面的机会。我们是从他的书开始学习运用探索式测试的。一些漫游方式起作用了，也有一些并没有</w:t>
      </w:r>
    </w:p>
    <w:p>
      <w:pPr>
        <w:spacing w:after="0" w:line="300" w:lineRule="auto"/>
        <w:jc w:val="both"/>
        <w:rPr>
          <w:sz w:val="21"/>
          <w:szCs w:val="21"/>
        </w:rPr>
        <w:sectPr>
          <w:pgSz w:w="5050" w:h="6630"/>
          <w:pgMar w:top="60" w:right="0" w:bottom="360" w:left="0" w:header="0" w:footer="80" w:gutter="0"/>
          <w:pgNumType w:fmt="decimal"/>
          <w:cols w:space="720" w:num="1"/>
        </w:sectPr>
      </w:pPr>
    </w:p>
    <w:p>
      <w:pPr>
        <w:pStyle w:val="6"/>
        <w:spacing w:before="34" w:line="300" w:lineRule="auto"/>
        <w:ind w:right="142"/>
        <w:rPr>
          <w:sz w:val="24"/>
          <w:szCs w:val="24"/>
        </w:rPr>
      </w:pPr>
      <w:r>
        <w:rPr>
          <w:sz w:val="24"/>
          <w:szCs w:val="24"/>
        </w:rPr>
        <w:t>效果，我们很快就搞清楚了哪些探索式测试的模式适用于我们的产品。</w:t>
      </w:r>
    </w:p>
    <w:p>
      <w:pPr>
        <w:pStyle w:val="6"/>
        <w:spacing w:line="300" w:lineRule="auto"/>
        <w:ind w:right="232" w:firstLine="599"/>
        <w:rPr>
          <w:sz w:val="24"/>
          <w:szCs w:val="24"/>
        </w:rPr>
      </w:pPr>
      <w:r>
        <w:rPr>
          <w:rFonts w:ascii="Times New Roman" w:eastAsia="Times New Roman"/>
          <w:sz w:val="24"/>
          <w:szCs w:val="24"/>
        </w:rPr>
        <w:t>HGTS</w:t>
      </w:r>
      <w:r>
        <w:rPr>
          <w:sz w:val="24"/>
          <w:szCs w:val="24"/>
        </w:rPr>
        <w:t>：哪些模式有效果呢？介意列举一下吗？</w:t>
      </w:r>
    </w:p>
    <w:p>
      <w:pPr>
        <w:pStyle w:val="6"/>
        <w:spacing w:line="297" w:lineRule="auto"/>
        <w:ind w:right="97" w:firstLine="599"/>
        <w:rPr>
          <w:sz w:val="24"/>
          <w:szCs w:val="24"/>
        </w:rPr>
      </w:pPr>
      <w:r>
        <w:rPr>
          <w:rFonts w:ascii="Times New Roman" w:hAnsi="Times New Roman" w:eastAsia="Times New Roman"/>
          <w:spacing w:val="-4"/>
          <w:sz w:val="24"/>
          <w:szCs w:val="24"/>
        </w:rPr>
        <w:t>Apple</w:t>
      </w:r>
      <w:r>
        <w:rPr>
          <w:spacing w:val="-4"/>
          <w:sz w:val="24"/>
          <w:szCs w:val="24"/>
        </w:rPr>
        <w:t>：</w:t>
      </w:r>
      <w:r>
        <w:rPr>
          <w:rFonts w:ascii="Times New Roman" w:hAnsi="Times New Roman" w:eastAsia="Times New Roman"/>
          <w:spacing w:val="-4"/>
          <w:sz w:val="24"/>
          <w:szCs w:val="24"/>
        </w:rPr>
        <w:t>“money</w:t>
      </w:r>
      <w:r>
        <w:rPr>
          <w:rFonts w:ascii="Times New Roman" w:hAnsi="Times New Roman" w:eastAsia="Times New Roman"/>
          <w:spacing w:val="56"/>
          <w:sz w:val="24"/>
          <w:szCs w:val="24"/>
        </w:rPr>
        <w:t xml:space="preserve"> </w:t>
      </w:r>
      <w:r>
        <w:rPr>
          <w:rFonts w:ascii="Times New Roman" w:hAnsi="Times New Roman" w:eastAsia="Times New Roman"/>
          <w:spacing w:val="-4"/>
          <w:sz w:val="24"/>
          <w:szCs w:val="24"/>
        </w:rPr>
        <w:t>tour”</w:t>
      </w:r>
      <w:r>
        <w:rPr>
          <w:spacing w:val="-4"/>
          <w:sz w:val="24"/>
          <w:szCs w:val="24"/>
        </w:rPr>
        <w:t>（</w:t>
      </w:r>
      <w:r>
        <w:rPr>
          <w:sz w:val="24"/>
          <w:szCs w:val="24"/>
        </w:rPr>
        <w:t>侧重于金钱相关的特性；对</w:t>
      </w:r>
      <w:r>
        <w:rPr>
          <w:rFonts w:ascii="Times New Roman" w:hAnsi="Times New Roman" w:eastAsia="Times New Roman"/>
          <w:spacing w:val="-13"/>
          <w:sz w:val="24"/>
          <w:szCs w:val="24"/>
        </w:rPr>
        <w:t>YouTube</w:t>
      </w:r>
      <w:r>
        <w:rPr>
          <w:sz w:val="24"/>
          <w:szCs w:val="24"/>
        </w:rPr>
        <w:t>而言是与广告或合作伙伴相关的特性）得到很大关注，对于各个发布都很重</w:t>
      </w:r>
    </w:p>
    <w:p>
      <w:pPr>
        <w:pStyle w:val="6"/>
        <w:tabs>
          <w:tab w:val="left" w:pos="2244"/>
        </w:tabs>
        <w:spacing w:line="369" w:lineRule="exact"/>
        <w:rPr>
          <w:sz w:val="24"/>
          <w:szCs w:val="24"/>
        </w:rPr>
      </w:pPr>
      <w:r>
        <w:rPr>
          <w:sz w:val="24"/>
          <w:szCs w:val="24"/>
        </w:rPr>
        <w:t>要。</w:t>
      </w:r>
      <w:r>
        <w:rPr>
          <w:rFonts w:ascii="Times New Roman" w:hAnsi="Times New Roman" w:eastAsia="Times New Roman"/>
          <w:spacing w:val="-3"/>
          <w:sz w:val="24"/>
          <w:szCs w:val="24"/>
        </w:rPr>
        <w:t>“landmark</w:t>
      </w:r>
      <w:r>
        <w:rPr>
          <w:rFonts w:ascii="Times New Roman" w:hAnsi="Times New Roman" w:eastAsia="Times New Roman"/>
          <w:spacing w:val="-3"/>
          <w:sz w:val="24"/>
          <w:szCs w:val="24"/>
        </w:rPr>
        <w:tab/>
      </w:r>
      <w:r>
        <w:rPr>
          <w:rFonts w:ascii="Times New Roman" w:hAnsi="Times New Roman" w:eastAsia="Times New Roman"/>
          <w:spacing w:val="-4"/>
          <w:sz w:val="24"/>
          <w:szCs w:val="24"/>
        </w:rPr>
        <w:t>tour”</w:t>
      </w:r>
      <w:r>
        <w:rPr>
          <w:spacing w:val="-4"/>
          <w:sz w:val="24"/>
          <w:szCs w:val="24"/>
        </w:rPr>
        <w:t>（</w:t>
      </w:r>
      <w:r>
        <w:rPr>
          <w:sz w:val="24"/>
          <w:szCs w:val="24"/>
        </w:rPr>
        <w:t>侧重于重要的</w:t>
      </w:r>
    </w:p>
    <w:p>
      <w:pPr>
        <w:pStyle w:val="6"/>
        <w:tabs>
          <w:tab w:val="left" w:pos="1944"/>
        </w:tabs>
        <w:spacing w:before="102" w:line="304" w:lineRule="auto"/>
        <w:ind w:right="97"/>
        <w:rPr>
          <w:sz w:val="24"/>
          <w:szCs w:val="24"/>
        </w:rPr>
      </w:pPr>
      <w:r>
        <w:rPr>
          <w:sz w:val="24"/>
          <w:szCs w:val="24"/>
        </w:rPr>
        <w:t xml:space="preserve">系 统 功 能 和 特 性 ） 和 </w:t>
      </w:r>
      <w:r>
        <w:rPr>
          <w:rFonts w:ascii="Times New Roman" w:hAnsi="Times New Roman" w:eastAsia="Times New Roman"/>
          <w:sz w:val="24"/>
          <w:szCs w:val="24"/>
        </w:rPr>
        <w:t xml:space="preserve">“bad </w:t>
      </w:r>
      <w:r>
        <w:rPr>
          <w:rFonts w:ascii="Times New Roman" w:hAnsi="Times New Roman" w:eastAsia="Times New Roman"/>
          <w:spacing w:val="-5"/>
          <w:sz w:val="24"/>
          <w:szCs w:val="24"/>
        </w:rPr>
        <w:t>neighborhood</w:t>
      </w:r>
      <w:r>
        <w:rPr>
          <w:rFonts w:ascii="Times New Roman" w:hAnsi="Times New Roman" w:eastAsia="Times New Roman"/>
          <w:spacing w:val="-5"/>
          <w:sz w:val="24"/>
          <w:szCs w:val="24"/>
        </w:rPr>
        <w:tab/>
      </w:r>
      <w:r>
        <w:rPr>
          <w:rFonts w:ascii="Times New Roman" w:hAnsi="Times New Roman" w:eastAsia="Times New Roman"/>
          <w:spacing w:val="-4"/>
          <w:sz w:val="24"/>
          <w:szCs w:val="24"/>
        </w:rPr>
        <w:t>tour”</w:t>
      </w:r>
      <w:r>
        <w:rPr>
          <w:spacing w:val="-4"/>
          <w:sz w:val="24"/>
          <w:szCs w:val="24"/>
        </w:rPr>
        <w:t>（</w:t>
      </w:r>
      <w:r>
        <w:rPr>
          <w:sz w:val="24"/>
          <w:szCs w:val="24"/>
        </w:rPr>
        <w:t>侧重于先前的重灾区和基于最近出现的</w:t>
      </w:r>
      <w:r>
        <w:rPr>
          <w:rFonts w:ascii="Times New Roman" w:hAnsi="Times New Roman" w:eastAsia="Times New Roman"/>
          <w:spacing w:val="-11"/>
          <w:sz w:val="24"/>
          <w:szCs w:val="24"/>
        </w:rPr>
        <w:t>bug</w:t>
      </w:r>
      <w:r>
        <w:rPr>
          <w:sz w:val="24"/>
          <w:szCs w:val="24"/>
        </w:rPr>
        <w:t>确定的问</w:t>
      </w:r>
    </w:p>
    <w:p>
      <w:pPr>
        <w:spacing w:after="0" w:line="304" w:lineRule="auto"/>
        <w:rPr>
          <w:sz w:val="21"/>
          <w:szCs w:val="21"/>
        </w:rPr>
        <w:sectPr>
          <w:pgSz w:w="5050" w:h="6630"/>
          <w:pgMar w:top="80" w:right="0" w:bottom="360" w:left="0" w:header="0" w:footer="80" w:gutter="0"/>
          <w:pgNumType w:fmt="decimal"/>
          <w:cols w:space="720" w:num="1"/>
        </w:sectPr>
      </w:pPr>
    </w:p>
    <w:p>
      <w:pPr>
        <w:pStyle w:val="6"/>
        <w:tabs>
          <w:tab w:val="left" w:pos="1044"/>
          <w:tab w:val="left" w:pos="3578"/>
        </w:tabs>
        <w:spacing w:before="54" w:line="300" w:lineRule="auto"/>
        <w:ind w:right="97"/>
        <w:rPr>
          <w:sz w:val="24"/>
          <w:szCs w:val="24"/>
        </w:rPr>
      </w:pPr>
      <w:r>
        <w:rPr>
          <w:sz w:val="24"/>
          <w:szCs w:val="24"/>
        </w:rPr>
        <w:t>题突出领域）在发现最严重的</w:t>
      </w:r>
      <w:r>
        <w:rPr>
          <w:spacing w:val="-41"/>
          <w:sz w:val="24"/>
          <w:szCs w:val="24"/>
        </w:rPr>
        <w:t xml:space="preserve"> </w:t>
      </w:r>
      <w:r>
        <w:rPr>
          <w:rFonts w:ascii="Times New Roman" w:hAnsi="Times New Roman" w:eastAsia="Times New Roman"/>
          <w:spacing w:val="-6"/>
          <w:sz w:val="24"/>
          <w:szCs w:val="24"/>
        </w:rPr>
        <w:t>bug</w:t>
      </w:r>
      <w:r>
        <w:rPr>
          <w:rFonts w:ascii="Times New Roman" w:hAnsi="Times New Roman" w:eastAsia="Times New Roman"/>
          <w:spacing w:val="20"/>
          <w:sz w:val="24"/>
          <w:szCs w:val="24"/>
        </w:rPr>
        <w:t xml:space="preserve"> </w:t>
      </w:r>
      <w:r>
        <w:rPr>
          <w:sz w:val="24"/>
          <w:szCs w:val="24"/>
        </w:rPr>
        <w:t>方面最为有效。观摩团队其他人提交的</w:t>
      </w:r>
      <w:r>
        <w:rPr>
          <w:rFonts w:ascii="Times New Roman" w:hAnsi="Times New Roman" w:eastAsia="Times New Roman"/>
          <w:spacing w:val="-10"/>
          <w:sz w:val="24"/>
          <w:szCs w:val="24"/>
        </w:rPr>
        <w:t>bug</w:t>
      </w:r>
      <w:r>
        <w:rPr>
          <w:sz w:val="24"/>
          <w:szCs w:val="24"/>
        </w:rPr>
        <w:t>、讨论发现策略，对每个人来说都是一种极好的学习体验。旅游的概念对我们解释和分享探索式测试的策略非常有用。我们还饶有兴趣的拿一些漫游模式开玩笑，例如</w:t>
      </w:r>
      <w:r>
        <w:rPr>
          <w:rFonts w:ascii="Times New Roman" w:hAnsi="Times New Roman" w:eastAsia="Times New Roman"/>
          <w:sz w:val="24"/>
          <w:szCs w:val="24"/>
        </w:rPr>
        <w:t xml:space="preserve">“antisocial </w:t>
      </w:r>
      <w:r>
        <w:rPr>
          <w:rFonts w:ascii="Times New Roman" w:hAnsi="Times New Roman" w:eastAsia="Times New Roman"/>
          <w:spacing w:val="-4"/>
          <w:sz w:val="24"/>
          <w:szCs w:val="24"/>
        </w:rPr>
        <w:t>tour”</w:t>
      </w:r>
      <w:r>
        <w:rPr>
          <w:spacing w:val="-4"/>
          <w:sz w:val="24"/>
          <w:szCs w:val="24"/>
        </w:rPr>
        <w:t>（</w:t>
      </w:r>
      <w:r>
        <w:rPr>
          <w:sz w:val="24"/>
          <w:szCs w:val="24"/>
        </w:rPr>
        <w:t>一有机会就输入最不可能的输入）、</w:t>
      </w:r>
      <w:r>
        <w:rPr>
          <w:rFonts w:ascii="Times New Roman" w:hAnsi="Times New Roman" w:eastAsia="Times New Roman"/>
          <w:sz w:val="24"/>
          <w:szCs w:val="24"/>
        </w:rPr>
        <w:t>“obsessive</w:t>
      </w:r>
      <w:r>
        <w:rPr>
          <w:rFonts w:ascii="Times New Roman" w:hAnsi="Times New Roman" w:eastAsia="Times New Roman"/>
          <w:sz w:val="24"/>
          <w:szCs w:val="24"/>
        </w:rPr>
        <w:tab/>
      </w:r>
      <w:r>
        <w:rPr>
          <w:rFonts w:ascii="Times New Roman" w:hAnsi="Times New Roman" w:eastAsia="Times New Roman"/>
          <w:spacing w:val="-3"/>
          <w:sz w:val="24"/>
          <w:szCs w:val="24"/>
        </w:rPr>
        <w:t xml:space="preserve">compulsive </w:t>
      </w:r>
      <w:r>
        <w:rPr>
          <w:rFonts w:ascii="Times New Roman" w:hAnsi="Times New Roman" w:eastAsia="Times New Roman"/>
          <w:spacing w:val="-4"/>
          <w:sz w:val="24"/>
          <w:szCs w:val="24"/>
        </w:rPr>
        <w:t>tour”</w:t>
      </w:r>
      <w:r>
        <w:rPr>
          <w:spacing w:val="-4"/>
          <w:sz w:val="24"/>
          <w:szCs w:val="24"/>
        </w:rPr>
        <w:t>（</w:t>
      </w:r>
      <w:r>
        <w:rPr>
          <w:sz w:val="24"/>
          <w:szCs w:val="24"/>
        </w:rPr>
        <w:t>重复同一动作）和</w:t>
      </w:r>
      <w:r>
        <w:rPr>
          <w:rFonts w:ascii="Times New Roman" w:hAnsi="Times New Roman" w:eastAsia="Times New Roman"/>
          <w:spacing w:val="-3"/>
          <w:sz w:val="24"/>
          <w:szCs w:val="24"/>
        </w:rPr>
        <w:t>“couch potato</w:t>
      </w:r>
      <w:r>
        <w:rPr>
          <w:rFonts w:ascii="Times New Roman" w:hAnsi="Times New Roman" w:eastAsia="Times New Roman"/>
          <w:spacing w:val="-3"/>
          <w:sz w:val="24"/>
          <w:szCs w:val="24"/>
        </w:rPr>
        <w:tab/>
      </w:r>
      <w:r>
        <w:rPr>
          <w:rFonts w:ascii="Times New Roman" w:hAnsi="Times New Roman" w:eastAsia="Times New Roman"/>
          <w:spacing w:val="-3"/>
          <w:sz w:val="24"/>
          <w:szCs w:val="24"/>
        </w:rPr>
        <w:t>tour”</w:t>
      </w:r>
      <w:r>
        <w:rPr>
          <w:spacing w:val="-3"/>
          <w:sz w:val="24"/>
          <w:szCs w:val="24"/>
        </w:rPr>
        <w:t>（</w:t>
      </w:r>
      <w:r>
        <w:rPr>
          <w:sz w:val="24"/>
          <w:szCs w:val="24"/>
        </w:rPr>
        <w:t>只给最小输入、接受一切默认值）。探索式测试不仅指导了</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442"/>
        <w:rPr>
          <w:sz w:val="24"/>
          <w:szCs w:val="24"/>
        </w:rPr>
      </w:pPr>
      <w:r>
        <w:rPr>
          <w:sz w:val="24"/>
          <w:szCs w:val="24"/>
        </w:rPr>
        <w:t>我们的测试，还提高了团队的凝聚力。</w:t>
      </w:r>
    </w:p>
    <w:p>
      <w:pPr>
        <w:pStyle w:val="6"/>
        <w:spacing w:line="300" w:lineRule="auto"/>
        <w:ind w:right="129" w:firstLine="599"/>
        <w:rPr>
          <w:sz w:val="24"/>
          <w:szCs w:val="24"/>
        </w:rPr>
      </w:pPr>
      <w:r>
        <w:rPr>
          <w:rFonts w:ascii="Times New Roman" w:eastAsia="Times New Roman"/>
          <w:spacing w:val="-5"/>
          <w:sz w:val="24"/>
          <w:szCs w:val="24"/>
        </w:rPr>
        <w:t>HGTS</w:t>
      </w:r>
      <w:r>
        <w:rPr>
          <w:spacing w:val="-2"/>
          <w:sz w:val="24"/>
          <w:szCs w:val="24"/>
        </w:rPr>
        <w:t>：我们知道你正在</w:t>
      </w:r>
      <w:r>
        <w:rPr>
          <w:rFonts w:ascii="Times New Roman" w:eastAsia="Times New Roman"/>
          <w:spacing w:val="-13"/>
          <w:sz w:val="24"/>
          <w:szCs w:val="24"/>
        </w:rPr>
        <w:t xml:space="preserve">YouTube </w:t>
      </w:r>
      <w:r>
        <w:rPr>
          <w:sz w:val="24"/>
          <w:szCs w:val="24"/>
        </w:rPr>
        <w:t>团队推动</w:t>
      </w:r>
      <w:r>
        <w:rPr>
          <w:rFonts w:ascii="Times New Roman" w:eastAsia="Times New Roman"/>
          <w:spacing w:val="-6"/>
          <w:sz w:val="24"/>
          <w:szCs w:val="24"/>
        </w:rPr>
        <w:t>Selenium</w:t>
      </w:r>
      <w:r>
        <w:rPr>
          <w:sz w:val="24"/>
          <w:szCs w:val="24"/>
        </w:rPr>
        <w:t>测试。关于使用</w:t>
      </w:r>
      <w:r>
        <w:rPr>
          <w:rFonts w:ascii="Times New Roman" w:eastAsia="Times New Roman"/>
          <w:spacing w:val="-6"/>
          <w:sz w:val="24"/>
          <w:szCs w:val="24"/>
        </w:rPr>
        <w:t>Selenium</w:t>
      </w:r>
      <w:r>
        <w:rPr>
          <w:sz w:val="24"/>
          <w:szCs w:val="24"/>
        </w:rPr>
        <w:t>实现测试自动化，你最喜欢的和最不喜欢的分别是什么？</w:t>
      </w:r>
    </w:p>
    <w:p>
      <w:pPr>
        <w:pStyle w:val="6"/>
        <w:spacing w:line="300" w:lineRule="auto"/>
        <w:ind w:right="117" w:firstLine="599"/>
        <w:rPr>
          <w:sz w:val="24"/>
          <w:szCs w:val="24"/>
        </w:rPr>
      </w:pPr>
      <w:r>
        <w:rPr>
          <w:rFonts w:ascii="Times New Roman" w:eastAsia="Times New Roman"/>
          <w:sz w:val="24"/>
          <w:szCs w:val="24"/>
        </w:rPr>
        <w:t>Apple</w:t>
      </w:r>
      <w:r>
        <w:rPr>
          <w:sz w:val="24"/>
          <w:szCs w:val="24"/>
        </w:rPr>
        <w:t>：最喜欢的是简单的</w:t>
      </w:r>
      <w:r>
        <w:rPr>
          <w:rFonts w:ascii="Times New Roman" w:eastAsia="Times New Roman"/>
          <w:sz w:val="24"/>
          <w:szCs w:val="24"/>
        </w:rPr>
        <w:t>API</w:t>
      </w:r>
      <w:r>
        <w:rPr>
          <w:sz w:val="24"/>
          <w:szCs w:val="24"/>
        </w:rPr>
        <w:t>， 你可以使用自己喜欢的编程语言写测试代码，如</w:t>
      </w:r>
      <w:r>
        <w:rPr>
          <w:rFonts w:ascii="Times New Roman" w:eastAsia="Times New Roman"/>
          <w:sz w:val="24"/>
          <w:szCs w:val="24"/>
        </w:rPr>
        <w:t>Python</w:t>
      </w:r>
      <w:r>
        <w:rPr>
          <w:sz w:val="24"/>
          <w:szCs w:val="24"/>
        </w:rPr>
        <w:t>、</w:t>
      </w:r>
      <w:r>
        <w:rPr>
          <w:rFonts w:ascii="Times New Roman" w:eastAsia="Times New Roman"/>
          <w:sz w:val="24"/>
          <w:szCs w:val="24"/>
        </w:rPr>
        <w:t>Java</w:t>
      </w:r>
      <w:r>
        <w:rPr>
          <w:sz w:val="24"/>
          <w:szCs w:val="24"/>
        </w:rPr>
        <w:t>和</w:t>
      </w:r>
      <w:r>
        <w:rPr>
          <w:rFonts w:ascii="Times New Roman" w:eastAsia="Times New Roman"/>
          <w:sz w:val="24"/>
          <w:szCs w:val="24"/>
        </w:rPr>
        <w:t>Ruby</w:t>
      </w:r>
      <w:r>
        <w:rPr>
          <w:sz w:val="24"/>
          <w:szCs w:val="24"/>
        </w:rPr>
        <w:t>。你可以从应用里直接调用</w:t>
      </w:r>
      <w:r>
        <w:rPr>
          <w:rFonts w:ascii="Times New Roman" w:eastAsia="Times New Roman"/>
          <w:sz w:val="24"/>
          <w:szCs w:val="24"/>
        </w:rPr>
        <w:t>JavaScript</w:t>
      </w:r>
      <w:r>
        <w:rPr>
          <w:sz w:val="24"/>
          <w:szCs w:val="24"/>
        </w:rPr>
        <w:t>代码这种了不起的特性非常有用。</w:t>
      </w:r>
    </w:p>
    <w:p>
      <w:pPr>
        <w:pStyle w:val="6"/>
        <w:spacing w:line="380" w:lineRule="exact"/>
        <w:ind w:left="699"/>
        <w:rPr>
          <w:sz w:val="24"/>
          <w:szCs w:val="24"/>
        </w:rPr>
      </w:pPr>
      <w:r>
        <w:rPr>
          <w:sz w:val="24"/>
          <w:szCs w:val="24"/>
        </w:rPr>
        <w:t>最不喜欢的依旧是浏览器测试。</w:t>
      </w:r>
    </w:p>
    <w:p>
      <w:pPr>
        <w:spacing w:after="0" w:line="380" w:lineRule="exact"/>
        <w:rPr>
          <w:sz w:val="21"/>
          <w:szCs w:val="21"/>
        </w:rPr>
        <w:sectPr>
          <w:pgSz w:w="5050" w:h="6630"/>
          <w:pgMar w:top="80" w:right="0" w:bottom="360" w:left="0" w:header="0" w:footer="80" w:gutter="0"/>
          <w:pgNumType w:fmt="decimal"/>
          <w:cols w:space="720" w:num="1"/>
        </w:sectPr>
      </w:pPr>
    </w:p>
    <w:p>
      <w:pPr>
        <w:pStyle w:val="6"/>
        <w:spacing w:before="54" w:line="300" w:lineRule="auto"/>
        <w:ind w:right="142"/>
        <w:rPr>
          <w:rFonts w:ascii="Times New Roman" w:eastAsia="Times New Roman"/>
          <w:sz w:val="24"/>
          <w:szCs w:val="24"/>
        </w:rPr>
      </w:pPr>
      <w:r>
        <w:rPr>
          <w:sz w:val="24"/>
          <w:szCs w:val="24"/>
        </w:rPr>
        <w:t>运行速度较慢，还需要</w:t>
      </w:r>
      <w:r>
        <w:rPr>
          <w:rFonts w:ascii="Times New Roman" w:eastAsia="Times New Roman"/>
          <w:sz w:val="24"/>
          <w:szCs w:val="24"/>
        </w:rPr>
        <w:t>API</w:t>
      </w:r>
      <w:r>
        <w:rPr>
          <w:sz w:val="24"/>
          <w:szCs w:val="24"/>
        </w:rPr>
        <w:t>回调，测试离被测的对象很远。它有助于通过自动化那些人工验证极端困难的场景来保证产品质量，如对广告系统后端的调用。我们有一些测试用于加载不同的视频，然后使用</w:t>
      </w:r>
      <w:r>
        <w:rPr>
          <w:rFonts w:ascii="Times New Roman" w:eastAsia="Times New Roman"/>
          <w:sz w:val="24"/>
          <w:szCs w:val="24"/>
        </w:rPr>
        <w:t>Banana</w:t>
      </w:r>
    </w:p>
    <w:p>
      <w:pPr>
        <w:pStyle w:val="6"/>
        <w:tabs>
          <w:tab w:val="left" w:pos="2154"/>
        </w:tabs>
        <w:spacing w:line="300" w:lineRule="auto"/>
        <w:ind w:right="97"/>
        <w:rPr>
          <w:sz w:val="24"/>
          <w:szCs w:val="24"/>
        </w:rPr>
      </w:pPr>
      <w:r>
        <w:rPr>
          <w:rFonts w:ascii="Times New Roman" w:eastAsia="Times New Roman"/>
          <w:spacing w:val="-5"/>
          <w:sz w:val="24"/>
          <w:szCs w:val="24"/>
        </w:rPr>
        <w:t>Proxy</w:t>
      </w:r>
      <w:r>
        <w:rPr>
          <w:spacing w:val="-5"/>
          <w:sz w:val="24"/>
          <w:szCs w:val="24"/>
        </w:rPr>
        <w:t>（</w:t>
      </w:r>
      <w:r>
        <w:rPr>
          <w:sz w:val="24"/>
          <w:szCs w:val="24"/>
        </w:rPr>
        <w:t>一个内部开发的</w:t>
      </w:r>
      <w:r>
        <w:rPr>
          <w:rFonts w:ascii="Times New Roman" w:eastAsia="Times New Roman"/>
          <w:spacing w:val="-15"/>
          <w:sz w:val="24"/>
          <w:szCs w:val="24"/>
        </w:rPr>
        <w:t>Web</w:t>
      </w:r>
      <w:r>
        <w:rPr>
          <w:sz w:val="24"/>
          <w:szCs w:val="24"/>
        </w:rPr>
        <w:t>应用安全审计工具，可以记录</w:t>
      </w:r>
      <w:r>
        <w:rPr>
          <w:rFonts w:ascii="Times New Roman" w:eastAsia="Times New Roman"/>
          <w:spacing w:val="-5"/>
          <w:sz w:val="24"/>
          <w:szCs w:val="24"/>
        </w:rPr>
        <w:t>HTTP</w:t>
      </w:r>
      <w:r>
        <w:rPr>
          <w:sz w:val="24"/>
          <w:szCs w:val="24"/>
        </w:rPr>
        <w:t>请求和应答）拦截广告调用。这样，浏览器请求经过</w:t>
      </w:r>
      <w:r>
        <w:rPr>
          <w:rFonts w:ascii="Times New Roman" w:eastAsia="Times New Roman"/>
          <w:spacing w:val="-6"/>
          <w:sz w:val="24"/>
          <w:szCs w:val="24"/>
        </w:rPr>
        <w:t>Banana</w:t>
      </w:r>
      <w:r>
        <w:rPr>
          <w:rFonts w:ascii="Times New Roman" w:eastAsia="Times New Roman"/>
          <w:spacing w:val="-6"/>
          <w:sz w:val="24"/>
          <w:szCs w:val="24"/>
        </w:rPr>
        <w:tab/>
      </w:r>
      <w:r>
        <w:rPr>
          <w:rFonts w:ascii="Times New Roman" w:eastAsia="Times New Roman"/>
          <w:spacing w:val="-5"/>
          <w:sz w:val="24"/>
          <w:szCs w:val="24"/>
        </w:rPr>
        <w:t>Proxy</w:t>
      </w:r>
      <w:r>
        <w:rPr>
          <w:spacing w:val="-5"/>
          <w:sz w:val="24"/>
          <w:szCs w:val="24"/>
        </w:rPr>
        <w:t>（</w:t>
      </w:r>
      <w:r>
        <w:rPr>
          <w:sz w:val="24"/>
          <w:szCs w:val="24"/>
        </w:rPr>
        <w:t>日志）的中</w:t>
      </w:r>
      <w:r>
        <w:rPr>
          <w:spacing w:val="-13"/>
          <w:sz w:val="24"/>
          <w:szCs w:val="24"/>
        </w:rPr>
        <w:t>转</w:t>
      </w:r>
      <w:r>
        <w:rPr>
          <w:sz w:val="24"/>
          <w:szCs w:val="24"/>
        </w:rPr>
        <w:t>到达</w:t>
      </w:r>
      <w:r>
        <w:rPr>
          <w:rFonts w:ascii="Times New Roman" w:eastAsia="Times New Roman"/>
          <w:spacing w:val="-5"/>
          <w:sz w:val="24"/>
          <w:szCs w:val="24"/>
        </w:rPr>
        <w:t>Selenium</w:t>
      </w:r>
      <w:r>
        <w:rPr>
          <w:spacing w:val="-5"/>
          <w:sz w:val="24"/>
          <w:szCs w:val="24"/>
        </w:rPr>
        <w:t>，</w:t>
      </w:r>
      <w:r>
        <w:rPr>
          <w:sz w:val="24"/>
          <w:szCs w:val="24"/>
        </w:rPr>
        <w:t>再到达</w:t>
      </w:r>
      <w:r>
        <w:rPr>
          <w:rFonts w:ascii="Times New Roman" w:eastAsia="Times New Roman"/>
          <w:spacing w:val="-15"/>
          <w:sz w:val="24"/>
          <w:szCs w:val="24"/>
        </w:rPr>
        <w:t>Web</w:t>
      </w:r>
      <w:r>
        <w:rPr>
          <w:sz w:val="24"/>
          <w:szCs w:val="24"/>
        </w:rPr>
        <w:t>。由此， 我们可以检查向外发送的请求是否包</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54" w:line="300" w:lineRule="auto"/>
        <w:ind w:right="98"/>
        <w:jc w:val="both"/>
        <w:rPr>
          <w:sz w:val="24"/>
          <w:szCs w:val="24"/>
        </w:rPr>
      </w:pPr>
      <w:r>
        <w:rPr>
          <w:sz w:val="24"/>
          <w:szCs w:val="24"/>
        </w:rPr>
        <w:t>含了正确的</w:t>
      </w:r>
      <w:r>
        <w:rPr>
          <w:rFonts w:ascii="Times New Roman" w:eastAsia="Times New Roman"/>
          <w:sz w:val="24"/>
          <w:szCs w:val="24"/>
        </w:rPr>
        <w:t>URL</w:t>
      </w:r>
      <w:r>
        <w:rPr>
          <w:sz w:val="24"/>
          <w:szCs w:val="24"/>
        </w:rPr>
        <w:t xml:space="preserve">参数，接收到的响应是否包含了期望的内容。总的来说， </w:t>
      </w:r>
      <w:r>
        <w:rPr>
          <w:rFonts w:ascii="Times New Roman" w:eastAsia="Times New Roman"/>
          <w:sz w:val="24"/>
          <w:szCs w:val="24"/>
        </w:rPr>
        <w:t xml:space="preserve">UI </w:t>
      </w:r>
      <w:r>
        <w:rPr>
          <w:sz w:val="24"/>
          <w:szCs w:val="24"/>
        </w:rPr>
        <w:t>测试的执行比较慢，非常脆弱， 维护成本也很高。一个教训是，只保留少数几个用来验证端到端的集成场景的高级别冒烟测试，除此之外尽可能编写底层的测试用例。</w:t>
      </w:r>
    </w:p>
    <w:p>
      <w:pPr>
        <w:pStyle w:val="6"/>
        <w:spacing w:line="300" w:lineRule="auto"/>
        <w:ind w:right="192" w:firstLine="599"/>
        <w:rPr>
          <w:sz w:val="24"/>
          <w:szCs w:val="24"/>
        </w:rPr>
      </w:pPr>
      <w:r>
        <w:rPr>
          <w:rFonts w:ascii="Times New Roman" w:eastAsia="Times New Roman"/>
          <w:sz w:val="24"/>
          <w:szCs w:val="24"/>
        </w:rPr>
        <w:t>HGTS</w:t>
      </w:r>
      <w:r>
        <w:rPr>
          <w:sz w:val="24"/>
          <w:szCs w:val="24"/>
        </w:rPr>
        <w:t>：</w:t>
      </w:r>
      <w:r>
        <w:rPr>
          <w:rFonts w:ascii="Times New Roman" w:eastAsia="Times New Roman"/>
          <w:sz w:val="24"/>
          <w:szCs w:val="24"/>
        </w:rPr>
        <w:t>Flash</w:t>
      </w:r>
      <w:r>
        <w:rPr>
          <w:sz w:val="24"/>
          <w:szCs w:val="24"/>
        </w:rPr>
        <w:t>占据了</w:t>
      </w:r>
      <w:r>
        <w:rPr>
          <w:rFonts w:ascii="Times New Roman" w:eastAsia="Times New Roman"/>
          <w:sz w:val="24"/>
          <w:szCs w:val="24"/>
        </w:rPr>
        <w:t>YouTube</w:t>
      </w:r>
      <w:r>
        <w:rPr>
          <w:sz w:val="24"/>
          <w:szCs w:val="24"/>
        </w:rPr>
        <w:t>内容和</w:t>
      </w:r>
      <w:r>
        <w:rPr>
          <w:rFonts w:ascii="Times New Roman" w:eastAsia="Times New Roman"/>
          <w:sz w:val="24"/>
          <w:szCs w:val="24"/>
        </w:rPr>
        <w:t>UI</w:t>
      </w:r>
      <w:r>
        <w:rPr>
          <w:sz w:val="24"/>
          <w:szCs w:val="24"/>
        </w:rPr>
        <w:t>的一大部分，它怎样测试的呢？你们是否有某种通过</w:t>
      </w:r>
      <w:r>
        <w:rPr>
          <w:rFonts w:ascii="Times New Roman" w:eastAsia="Times New Roman"/>
          <w:sz w:val="24"/>
          <w:szCs w:val="24"/>
        </w:rPr>
        <w:t>Selenium</w:t>
      </w:r>
      <w:r>
        <w:rPr>
          <w:sz w:val="24"/>
          <w:szCs w:val="24"/>
        </w:rPr>
        <w:t>测试</w:t>
      </w:r>
      <w:r>
        <w:rPr>
          <w:rFonts w:ascii="Times New Roman" w:eastAsia="Times New Roman"/>
          <w:sz w:val="24"/>
          <w:szCs w:val="24"/>
        </w:rPr>
        <w:t>Flash</w:t>
      </w:r>
      <w:r>
        <w:rPr>
          <w:sz w:val="24"/>
          <w:szCs w:val="24"/>
        </w:rPr>
        <w:t>的秘籍？</w:t>
      </w:r>
    </w:p>
    <w:p>
      <w:pPr>
        <w:pStyle w:val="6"/>
        <w:spacing w:line="381" w:lineRule="exact"/>
        <w:ind w:left="699"/>
        <w:rPr>
          <w:sz w:val="24"/>
          <w:szCs w:val="24"/>
        </w:rPr>
      </w:pPr>
      <w:r>
        <w:rPr>
          <w:rFonts w:ascii="Times New Roman" w:eastAsia="Times New Roman"/>
          <w:sz w:val="24"/>
          <w:szCs w:val="24"/>
        </w:rPr>
        <w:t>Apple</w:t>
      </w:r>
      <w:r>
        <w:rPr>
          <w:sz w:val="24"/>
          <w:szCs w:val="24"/>
        </w:rPr>
        <w:t>：不幸的是，没有。有的</w:t>
      </w:r>
    </w:p>
    <w:p>
      <w:pPr>
        <w:spacing w:after="0" w:line="381" w:lineRule="exact"/>
        <w:rPr>
          <w:sz w:val="21"/>
          <w:szCs w:val="21"/>
        </w:rPr>
        <w:sectPr>
          <w:pgSz w:w="5050" w:h="6630"/>
          <w:pgMar w:top="60" w:right="0" w:bottom="360" w:left="0" w:header="0" w:footer="80" w:gutter="0"/>
          <w:pgNumType w:fmt="decimal"/>
          <w:cols w:space="720" w:num="1"/>
        </w:sectPr>
      </w:pPr>
    </w:p>
    <w:p>
      <w:pPr>
        <w:pStyle w:val="6"/>
        <w:tabs>
          <w:tab w:val="left" w:pos="1644"/>
          <w:tab w:val="left" w:pos="1779"/>
          <w:tab w:val="left" w:pos="2829"/>
          <w:tab w:val="left" w:pos="3278"/>
        </w:tabs>
        <w:spacing w:before="54" w:line="300" w:lineRule="auto"/>
        <w:ind w:right="98"/>
        <w:rPr>
          <w:sz w:val="24"/>
          <w:szCs w:val="24"/>
        </w:rPr>
      </w:pPr>
      <w:r>
        <w:rPr>
          <w:sz w:val="24"/>
          <w:szCs w:val="24"/>
        </w:rPr>
        <w:t>只是大量的艰苦劳动。</w:t>
      </w:r>
      <w:r>
        <w:rPr>
          <w:rFonts w:ascii="Times New Roman" w:eastAsia="Times New Roman"/>
          <w:spacing w:val="-6"/>
          <w:sz w:val="24"/>
          <w:szCs w:val="24"/>
        </w:rPr>
        <w:t>Selenium</w:t>
      </w:r>
      <w:r>
        <w:rPr>
          <w:sz w:val="24"/>
          <w:szCs w:val="24"/>
        </w:rPr>
        <w:t xml:space="preserve">在某些方面有帮助，因为我们的 </w:t>
      </w:r>
      <w:r>
        <w:rPr>
          <w:rFonts w:ascii="Times New Roman" w:eastAsia="Times New Roman"/>
          <w:sz w:val="24"/>
          <w:szCs w:val="24"/>
        </w:rPr>
        <w:t>JavaScript</w:t>
      </w:r>
      <w:r>
        <w:rPr>
          <w:rFonts w:ascii="Times New Roman" w:eastAsia="Times New Roman"/>
          <w:sz w:val="24"/>
          <w:szCs w:val="24"/>
        </w:rPr>
        <w:tab/>
      </w:r>
      <w:r>
        <w:rPr>
          <w:rFonts w:ascii="Times New Roman" w:eastAsia="Times New Roman"/>
          <w:sz w:val="24"/>
          <w:szCs w:val="24"/>
        </w:rPr>
        <w:tab/>
      </w:r>
      <w:r>
        <w:rPr>
          <w:rFonts w:ascii="Times New Roman" w:eastAsia="Times New Roman"/>
          <w:spacing w:val="-7"/>
          <w:sz w:val="24"/>
          <w:szCs w:val="24"/>
        </w:rPr>
        <w:t>API</w:t>
      </w:r>
      <w:r>
        <w:rPr>
          <w:sz w:val="24"/>
          <w:szCs w:val="24"/>
        </w:rPr>
        <w:t>是暴露的，可以利</w:t>
      </w:r>
      <w:r>
        <w:rPr>
          <w:spacing w:val="-12"/>
          <w:sz w:val="24"/>
          <w:szCs w:val="24"/>
        </w:rPr>
        <w:t>用</w:t>
      </w:r>
      <w:r>
        <w:rPr>
          <w:rFonts w:ascii="Times New Roman" w:eastAsia="Times New Roman"/>
          <w:spacing w:val="-6"/>
          <w:sz w:val="24"/>
          <w:szCs w:val="24"/>
        </w:rPr>
        <w:t>Selenium</w:t>
      </w:r>
      <w:r>
        <w:rPr>
          <w:sz w:val="24"/>
          <w:szCs w:val="24"/>
        </w:rPr>
        <w:t>来进行调用测试。我们使用了一个图像比较工具</w:t>
      </w:r>
      <w:r>
        <w:rPr>
          <w:rFonts w:ascii="Times New Roman" w:eastAsia="Times New Roman"/>
          <w:spacing w:val="-3"/>
          <w:sz w:val="24"/>
          <w:szCs w:val="24"/>
        </w:rPr>
        <w:t>pdiff</w:t>
      </w:r>
      <w:r>
        <w:rPr>
          <w:sz w:val="24"/>
          <w:szCs w:val="24"/>
        </w:rPr>
        <w:t>来测试缩略图、最后一屏</w:t>
      </w:r>
      <w:r>
        <w:rPr>
          <w:spacing w:val="-4"/>
          <w:sz w:val="24"/>
          <w:szCs w:val="24"/>
        </w:rPr>
        <w:t>（</w:t>
      </w:r>
      <w:r>
        <w:rPr>
          <w:rFonts w:ascii="Times New Roman" w:eastAsia="Times New Roman"/>
          <w:spacing w:val="-4"/>
          <w:sz w:val="24"/>
          <w:szCs w:val="24"/>
        </w:rPr>
        <w:t>end</w:t>
      </w:r>
      <w:r>
        <w:rPr>
          <w:rFonts w:ascii="Times New Roman" w:eastAsia="Times New Roman"/>
          <w:spacing w:val="-4"/>
          <w:sz w:val="24"/>
          <w:szCs w:val="24"/>
        </w:rPr>
        <w:tab/>
      </w:r>
      <w:r>
        <w:rPr>
          <w:rFonts w:ascii="Times New Roman" w:eastAsia="Times New Roman"/>
          <w:sz w:val="24"/>
          <w:szCs w:val="24"/>
        </w:rPr>
        <w:t>of</w:t>
      </w:r>
      <w:r>
        <w:rPr>
          <w:rFonts w:ascii="Times New Roman" w:eastAsia="Times New Roman"/>
          <w:sz w:val="24"/>
          <w:szCs w:val="24"/>
        </w:rPr>
        <w:tab/>
      </w:r>
      <w:r>
        <w:rPr>
          <w:rFonts w:ascii="Times New Roman" w:eastAsia="Times New Roman"/>
          <w:sz w:val="24"/>
          <w:szCs w:val="24"/>
        </w:rPr>
        <w:t>screen</w:t>
      </w:r>
      <w:r>
        <w:rPr>
          <w:sz w:val="24"/>
          <w:szCs w:val="24"/>
        </w:rPr>
        <w:t>）的</w:t>
      </w:r>
      <w:r>
        <w:rPr>
          <w:spacing w:val="-13"/>
          <w:sz w:val="24"/>
          <w:szCs w:val="24"/>
        </w:rPr>
        <w:t>渲</w:t>
      </w:r>
      <w:r>
        <w:rPr>
          <w:sz w:val="24"/>
          <w:szCs w:val="24"/>
        </w:rPr>
        <w:t>染。我们还使用了大量的</w:t>
      </w:r>
      <w:r>
        <w:rPr>
          <w:rFonts w:ascii="Times New Roman" w:eastAsia="Times New Roman"/>
          <w:spacing w:val="-5"/>
          <w:sz w:val="24"/>
          <w:szCs w:val="24"/>
        </w:rPr>
        <w:t>HTTP</w:t>
      </w:r>
      <w:r>
        <w:rPr>
          <w:sz w:val="24"/>
          <w:szCs w:val="24"/>
        </w:rPr>
        <w:t>流代理来监听流量，这样就可以了解页面变化的更多信息。我们使用</w:t>
      </w:r>
      <w:r>
        <w:rPr>
          <w:rFonts w:ascii="Times New Roman" w:eastAsia="Times New Roman"/>
          <w:spacing w:val="-6"/>
          <w:sz w:val="24"/>
          <w:szCs w:val="24"/>
        </w:rPr>
        <w:t xml:space="preserve">As3Unit </w:t>
      </w:r>
      <w:r>
        <w:rPr>
          <w:sz w:val="24"/>
          <w:szCs w:val="24"/>
        </w:rPr>
        <w:t>和</w:t>
      </w:r>
      <w:r>
        <w:rPr>
          <w:rFonts w:ascii="Times New Roman" w:eastAsia="Times New Roman"/>
          <w:spacing w:val="-6"/>
          <w:sz w:val="24"/>
          <w:szCs w:val="24"/>
        </w:rPr>
        <w:t>FlexUnit</w:t>
      </w:r>
      <w:r>
        <w:rPr>
          <w:rFonts w:ascii="Times New Roman" w:eastAsia="Times New Roman"/>
          <w:spacing w:val="-6"/>
          <w:sz w:val="24"/>
          <w:szCs w:val="24"/>
        </w:rPr>
        <w:tab/>
      </w:r>
      <w:r>
        <w:rPr>
          <w:sz w:val="24"/>
          <w:szCs w:val="24"/>
        </w:rPr>
        <w:t>来加载播放器来播放不</w:t>
      </w:r>
      <w:r>
        <w:rPr>
          <w:spacing w:val="-12"/>
          <w:sz w:val="24"/>
          <w:szCs w:val="24"/>
        </w:rPr>
        <w:t>同</w:t>
      </w:r>
      <w:r>
        <w:rPr>
          <w:sz w:val="24"/>
          <w:szCs w:val="24"/>
        </w:rPr>
        <w:t>的视频，以及触发播放器事件。关于验证，我们可以使用这些框架来验证</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3"/>
        <w:jc w:val="both"/>
        <w:rPr>
          <w:sz w:val="24"/>
          <w:szCs w:val="24"/>
        </w:rPr>
      </w:pPr>
      <w:r>
        <w:rPr>
          <w:sz w:val="24"/>
          <w:szCs w:val="24"/>
        </w:rPr>
        <w:t>软件的各种状态、完成图像对比。我想说这就像变戏法一样，但实际上是大量代码铺就的。</w:t>
      </w:r>
    </w:p>
    <w:p>
      <w:pPr>
        <w:pStyle w:val="6"/>
        <w:spacing w:line="300" w:lineRule="auto"/>
        <w:ind w:right="322" w:firstLine="599"/>
        <w:rPr>
          <w:sz w:val="24"/>
          <w:szCs w:val="24"/>
        </w:rPr>
      </w:pPr>
      <w:r>
        <w:rPr>
          <w:rFonts w:ascii="Times New Roman" w:eastAsia="Times New Roman"/>
          <w:spacing w:val="-4"/>
          <w:sz w:val="24"/>
          <w:szCs w:val="24"/>
        </w:rPr>
        <w:t>HGTS</w:t>
      </w:r>
      <w:r>
        <w:rPr>
          <w:spacing w:val="-2"/>
          <w:sz w:val="24"/>
          <w:szCs w:val="24"/>
        </w:rPr>
        <w:t>：你或团队曾经发现过的、避免用户遇到的最大的</w:t>
      </w:r>
      <w:r>
        <w:rPr>
          <w:rFonts w:ascii="Times New Roman" w:eastAsia="Times New Roman"/>
          <w:spacing w:val="-11"/>
          <w:sz w:val="24"/>
          <w:szCs w:val="24"/>
        </w:rPr>
        <w:t>bug</w:t>
      </w:r>
      <w:r>
        <w:rPr>
          <w:sz w:val="24"/>
          <w:szCs w:val="24"/>
        </w:rPr>
        <w:t>是什么？</w:t>
      </w:r>
    </w:p>
    <w:p>
      <w:pPr>
        <w:pStyle w:val="6"/>
        <w:spacing w:line="300" w:lineRule="auto"/>
        <w:ind w:right="169" w:firstLine="599"/>
        <w:jc w:val="both"/>
        <w:rPr>
          <w:sz w:val="24"/>
          <w:szCs w:val="24"/>
        </w:rPr>
      </w:pPr>
      <w:r>
        <w:rPr>
          <w:rFonts w:ascii="Times New Roman" w:eastAsia="Times New Roman"/>
          <w:sz w:val="24"/>
          <w:szCs w:val="24"/>
        </w:rPr>
        <w:t>Apple</w:t>
      </w:r>
      <w:r>
        <w:rPr>
          <w:sz w:val="24"/>
          <w:szCs w:val="24"/>
        </w:rPr>
        <w:t>：最大的</w:t>
      </w:r>
      <w:r>
        <w:rPr>
          <w:rFonts w:ascii="Times New Roman" w:eastAsia="Times New Roman"/>
          <w:spacing w:val="-11"/>
          <w:sz w:val="24"/>
          <w:szCs w:val="24"/>
        </w:rPr>
        <w:t>bug</w:t>
      </w:r>
      <w:r>
        <w:rPr>
          <w:sz w:val="24"/>
          <w:szCs w:val="24"/>
        </w:rPr>
        <w:t>通常不那么有趣。然而，我记得曾经有一个导致</w:t>
      </w:r>
      <w:r>
        <w:rPr>
          <w:rFonts w:ascii="Times New Roman" w:eastAsia="Times New Roman"/>
          <w:spacing w:val="-5"/>
          <w:sz w:val="24"/>
          <w:szCs w:val="24"/>
        </w:rPr>
        <w:t xml:space="preserve">IE </w:t>
      </w:r>
      <w:r>
        <w:rPr>
          <w:sz w:val="24"/>
          <w:szCs w:val="24"/>
        </w:rPr>
        <w:t>浏览器崩溃的</w:t>
      </w:r>
      <w:r>
        <w:rPr>
          <w:rFonts w:ascii="Times New Roman" w:eastAsia="Times New Roman"/>
          <w:spacing w:val="-4"/>
          <w:sz w:val="24"/>
          <w:szCs w:val="24"/>
        </w:rPr>
        <w:t>CSS</w:t>
      </w:r>
      <w:r>
        <w:rPr>
          <w:sz w:val="24"/>
          <w:szCs w:val="24"/>
        </w:rPr>
        <w:t>问题。这是我们第一次遇见</w:t>
      </w:r>
      <w:r>
        <w:rPr>
          <w:rFonts w:ascii="Times New Roman" w:eastAsia="Times New Roman"/>
          <w:spacing w:val="-4"/>
          <w:sz w:val="24"/>
          <w:szCs w:val="24"/>
        </w:rPr>
        <w:t>CSS</w:t>
      </w:r>
      <w:r>
        <w:rPr>
          <w:sz w:val="24"/>
          <w:szCs w:val="24"/>
        </w:rPr>
        <w:t>搞垮浏览器的情形。</w:t>
      </w:r>
    </w:p>
    <w:p>
      <w:pPr>
        <w:pStyle w:val="6"/>
        <w:spacing w:line="381" w:lineRule="exact"/>
        <w:ind w:left="699"/>
        <w:rPr>
          <w:sz w:val="24"/>
          <w:szCs w:val="24"/>
        </w:rPr>
      </w:pPr>
      <w:r>
        <w:rPr>
          <w:sz w:val="24"/>
          <w:szCs w:val="24"/>
        </w:rPr>
        <w:t>一个难忘、微妙的</w:t>
      </w:r>
      <w:r>
        <w:rPr>
          <w:rFonts w:ascii="Times New Roman" w:eastAsia="Times New Roman"/>
          <w:sz w:val="24"/>
          <w:szCs w:val="24"/>
        </w:rPr>
        <w:t>bug</w:t>
      </w:r>
      <w:r>
        <w:rPr>
          <w:sz w:val="24"/>
          <w:szCs w:val="24"/>
        </w:rPr>
        <w:t>发生在</w:t>
      </w:r>
    </w:p>
    <w:p>
      <w:pPr>
        <w:pStyle w:val="6"/>
        <w:spacing w:before="91"/>
        <w:rPr>
          <w:sz w:val="24"/>
          <w:szCs w:val="24"/>
        </w:rPr>
      </w:pPr>
      <w:r>
        <w:rPr>
          <w:rFonts w:ascii="Times New Roman" w:eastAsia="Times New Roman"/>
          <w:sz w:val="24"/>
          <w:szCs w:val="24"/>
        </w:rPr>
        <w:t>2010</w:t>
      </w:r>
      <w:r>
        <w:rPr>
          <w:sz w:val="24"/>
          <w:szCs w:val="24"/>
        </w:rPr>
        <w:t>年新</w:t>
      </w:r>
      <w:r>
        <w:rPr>
          <w:rFonts w:ascii="Times New Roman" w:eastAsia="Times New Roman"/>
          <w:sz w:val="24"/>
          <w:szCs w:val="24"/>
        </w:rPr>
        <w:t>Watch</w:t>
      </w:r>
      <w:r>
        <w:rPr>
          <w:sz w:val="24"/>
          <w:szCs w:val="24"/>
        </w:rPr>
        <w:t>页面上线期间。我们</w:t>
      </w:r>
    </w:p>
    <w:p>
      <w:pPr>
        <w:spacing w:after="0"/>
        <w:rPr>
          <w:sz w:val="21"/>
          <w:szCs w:val="21"/>
        </w:rPr>
        <w:sectPr>
          <w:pgSz w:w="5050" w:h="6630"/>
          <w:pgMar w:top="80" w:right="0" w:bottom="360" w:left="0" w:header="0" w:footer="80" w:gutter="0"/>
          <w:pgNumType w:fmt="decimal"/>
          <w:cols w:space="720" w:num="1"/>
        </w:sectPr>
      </w:pPr>
    </w:p>
    <w:p>
      <w:pPr>
        <w:pStyle w:val="6"/>
        <w:spacing w:before="54" w:line="300" w:lineRule="auto"/>
        <w:ind w:right="143"/>
        <w:rPr>
          <w:sz w:val="24"/>
          <w:szCs w:val="24"/>
        </w:rPr>
      </w:pPr>
      <w:r>
        <w:rPr>
          <w:sz w:val="24"/>
          <w:szCs w:val="24"/>
        </w:rPr>
        <w:t>发现，在</w:t>
      </w:r>
      <w:r>
        <w:rPr>
          <w:rFonts w:ascii="Times New Roman" w:eastAsia="Times New Roman"/>
          <w:spacing w:val="-5"/>
          <w:sz w:val="24"/>
          <w:szCs w:val="24"/>
        </w:rPr>
        <w:t>IE7</w:t>
      </w:r>
      <w:r>
        <w:rPr>
          <w:sz w:val="24"/>
          <w:szCs w:val="24"/>
        </w:rPr>
        <w:t>中，当用户将鼠标指针移动到播放器区域之外时，播放器会在一段时间后失去响应。这个问题值得关注，因为当用户在长时间的观看一个视频并四处移动鼠标时就会中 招。一切操作都会慢下来，直到浏览器彻底失去响应。最后发现原因是未释放的事件指针和资源一直在反复执行同样的计算。如果你正在看短片或不移动鼠标，就不会发生这个问题。</w:t>
      </w:r>
    </w:p>
    <w:p>
      <w:pPr>
        <w:pStyle w:val="6"/>
        <w:spacing w:line="300" w:lineRule="auto"/>
        <w:ind w:right="128" w:firstLine="599"/>
        <w:rPr>
          <w:sz w:val="24"/>
          <w:szCs w:val="24"/>
        </w:rPr>
      </w:pPr>
      <w:r>
        <w:rPr>
          <w:rFonts w:ascii="Times New Roman" w:eastAsia="Times New Roman"/>
          <w:spacing w:val="-4"/>
          <w:sz w:val="24"/>
          <w:szCs w:val="24"/>
        </w:rPr>
        <w:t>HGTS</w:t>
      </w:r>
      <w:r>
        <w:rPr>
          <w:spacing w:val="-2"/>
          <w:sz w:val="24"/>
          <w:szCs w:val="24"/>
        </w:rPr>
        <w:t>：你认为</w:t>
      </w:r>
      <w:r>
        <w:rPr>
          <w:rFonts w:ascii="Times New Roman" w:eastAsia="Times New Roman"/>
          <w:spacing w:val="-13"/>
          <w:sz w:val="24"/>
          <w:szCs w:val="24"/>
        </w:rPr>
        <w:t>YouTube</w:t>
      </w:r>
      <w:r>
        <w:rPr>
          <w:sz w:val="24"/>
          <w:szCs w:val="24"/>
        </w:rPr>
        <w:t>测试最成功的一点是什么，最不成功的是什</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ind w:left="36" w:right="4277"/>
        <w:jc w:val="center"/>
        <w:rPr>
          <w:sz w:val="24"/>
          <w:szCs w:val="24"/>
        </w:rPr>
      </w:pPr>
      <w:r>
        <w:rPr>
          <w:sz w:val="24"/>
          <w:szCs w:val="24"/>
        </w:rPr>
        <w:t>么？</w:t>
      </w:r>
    </w:p>
    <w:p>
      <w:pPr>
        <w:pStyle w:val="6"/>
        <w:spacing w:before="96"/>
        <w:ind w:left="389"/>
        <w:jc w:val="center"/>
        <w:rPr>
          <w:sz w:val="24"/>
          <w:szCs w:val="24"/>
        </w:rPr>
      </w:pPr>
      <w:r>
        <w:rPr>
          <w:rFonts w:ascii="Times New Roman" w:eastAsia="Times New Roman"/>
          <w:sz w:val="24"/>
          <w:szCs w:val="24"/>
        </w:rPr>
        <w:t>Apple</w:t>
      </w:r>
      <w:r>
        <w:rPr>
          <w:sz w:val="24"/>
          <w:szCs w:val="24"/>
        </w:rPr>
        <w:t>：最成功的是一个获取并</w:t>
      </w:r>
    </w:p>
    <w:p>
      <w:pPr>
        <w:pStyle w:val="6"/>
        <w:spacing w:before="112" w:line="297" w:lineRule="auto"/>
        <w:ind w:right="98"/>
        <w:rPr>
          <w:sz w:val="24"/>
          <w:szCs w:val="24"/>
        </w:rPr>
      </w:pPr>
      <w:r>
        <w:rPr>
          <w:spacing w:val="9"/>
          <w:sz w:val="24"/>
          <w:szCs w:val="24"/>
        </w:rPr>
        <w:t xml:space="preserve">检查问题 </w:t>
      </w:r>
      <w:r>
        <w:rPr>
          <w:rFonts w:ascii="Times New Roman" w:eastAsia="Times New Roman"/>
          <w:spacing w:val="-10"/>
          <w:sz w:val="24"/>
          <w:szCs w:val="24"/>
        </w:rPr>
        <w:t>URL</w:t>
      </w:r>
      <w:r>
        <w:rPr>
          <w:rFonts w:ascii="Times New Roman" w:eastAsia="Times New Roman"/>
          <w:spacing w:val="27"/>
          <w:sz w:val="24"/>
          <w:szCs w:val="24"/>
        </w:rPr>
        <w:t xml:space="preserve"> </w:t>
      </w:r>
      <w:r>
        <w:rPr>
          <w:sz w:val="24"/>
          <w:szCs w:val="24"/>
        </w:rPr>
        <w:t>的工具。尽管这个测试很简单，但对快速捕捉到关键的</w:t>
      </w:r>
      <w:r>
        <w:rPr>
          <w:rFonts w:ascii="Times New Roman" w:eastAsia="Times New Roman"/>
          <w:spacing w:val="-11"/>
          <w:sz w:val="24"/>
          <w:szCs w:val="24"/>
        </w:rPr>
        <w:t>bug</w:t>
      </w:r>
      <w:r>
        <w:rPr>
          <w:sz w:val="24"/>
          <w:szCs w:val="24"/>
        </w:rPr>
        <w:t>真的很有效。我们增加了一个功能，它提供的堆栈跟踪（</w:t>
      </w:r>
      <w:r>
        <w:rPr>
          <w:rFonts w:ascii="Times New Roman" w:eastAsia="Times New Roman"/>
          <w:sz w:val="24"/>
          <w:szCs w:val="24"/>
        </w:rPr>
        <w:t>stack traces</w:t>
      </w:r>
      <w:r>
        <w:rPr>
          <w:sz w:val="24"/>
          <w:szCs w:val="24"/>
        </w:rPr>
        <w:t>）可供工程师用来跟踪和修复问题，这使问题更容易得到调试和解决。这个工具很快就成为部署期间测试的第一道防线，节省了大量的测试时间。我们还花少许精力进行了扩 展，使之可以覆盖到通过日志确定的</w:t>
      </w:r>
    </w:p>
    <w:p>
      <w:pPr>
        <w:spacing w:after="0" w:line="297" w:lineRule="auto"/>
        <w:rPr>
          <w:sz w:val="21"/>
          <w:szCs w:val="21"/>
        </w:rPr>
        <w:sectPr>
          <w:pgSz w:w="5050" w:h="6630"/>
          <w:pgMar w:top="80" w:right="0" w:bottom="360" w:left="0" w:header="0" w:footer="80" w:gutter="0"/>
          <w:pgNumType w:fmt="decimal"/>
          <w:cols w:space="720" w:num="1"/>
        </w:sectPr>
      </w:pPr>
    </w:p>
    <w:p>
      <w:pPr>
        <w:pStyle w:val="6"/>
        <w:spacing w:before="54" w:line="300" w:lineRule="auto"/>
        <w:ind w:right="128"/>
        <w:rPr>
          <w:sz w:val="24"/>
          <w:szCs w:val="24"/>
        </w:rPr>
      </w:pPr>
      <w:r>
        <w:rPr>
          <w:sz w:val="24"/>
          <w:szCs w:val="24"/>
        </w:rPr>
        <w:t>最流行的</w:t>
      </w:r>
      <w:r>
        <w:rPr>
          <w:rFonts w:ascii="Times New Roman" w:eastAsia="Times New Roman"/>
          <w:sz w:val="24"/>
          <w:szCs w:val="24"/>
        </w:rPr>
        <w:t>URL</w:t>
      </w:r>
      <w:r>
        <w:rPr>
          <w:sz w:val="24"/>
          <w:szCs w:val="24"/>
        </w:rPr>
        <w:t>以及一个人工挑选出来的列表。这件事非常成功。</w:t>
      </w:r>
    </w:p>
    <w:p>
      <w:pPr>
        <w:pStyle w:val="6"/>
        <w:spacing w:line="300" w:lineRule="auto"/>
        <w:ind w:right="98" w:firstLine="599"/>
        <w:jc w:val="both"/>
        <w:rPr>
          <w:sz w:val="24"/>
          <w:szCs w:val="24"/>
        </w:rPr>
      </w:pPr>
      <w:r>
        <w:rPr>
          <w:sz w:val="24"/>
          <w:szCs w:val="24"/>
        </w:rPr>
        <w:t xml:space="preserve">最不成功的大概要算每周上线过程对人工测试的持久的依赖了。我们只有非常小的时间窗口用于测试（冻结代码的当天就要上线），但是却有大量的非常难以自动化的 </w:t>
      </w:r>
      <w:r>
        <w:rPr>
          <w:rFonts w:ascii="Times New Roman" w:eastAsia="Times New Roman"/>
          <w:sz w:val="24"/>
          <w:szCs w:val="24"/>
        </w:rPr>
        <w:t xml:space="preserve">UI </w:t>
      </w:r>
      <w:r>
        <w:rPr>
          <w:sz w:val="24"/>
          <w:szCs w:val="24"/>
        </w:rPr>
        <w:t>变动， 这就导致手工测试在每周的发布流程中变得非常关键。这个问题很困扰， 我希望能有更好的答案。</w:t>
      </w:r>
    </w:p>
    <w:p>
      <w:pPr>
        <w:pStyle w:val="6"/>
        <w:spacing w:line="300" w:lineRule="auto"/>
        <w:ind w:right="127" w:firstLine="599"/>
        <w:rPr>
          <w:sz w:val="24"/>
          <w:szCs w:val="24"/>
        </w:rPr>
      </w:pPr>
      <w:r>
        <w:rPr>
          <w:rFonts w:ascii="Times New Roman" w:eastAsia="Times New Roman"/>
          <w:spacing w:val="-9"/>
          <w:sz w:val="24"/>
          <w:szCs w:val="24"/>
        </w:rPr>
        <w:t>HGTS</w:t>
      </w:r>
      <w:r>
        <w:rPr>
          <w:spacing w:val="-9"/>
          <w:sz w:val="24"/>
          <w:szCs w:val="24"/>
        </w:rPr>
        <w:t>：</w:t>
      </w:r>
      <w:r>
        <w:rPr>
          <w:rFonts w:ascii="Times New Roman" w:eastAsia="Times New Roman"/>
          <w:spacing w:val="-9"/>
          <w:sz w:val="24"/>
          <w:szCs w:val="24"/>
        </w:rPr>
        <w:t>YouTube</w:t>
      </w:r>
      <w:r>
        <w:rPr>
          <w:sz w:val="24"/>
          <w:szCs w:val="24"/>
        </w:rPr>
        <w:t>是一个由数据驱动的网站，因为很多内容都是由算法</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来决定的。你们如何验证正确的视频在正确的时间和位置被显示了呢？你的团队验证视频的质量吗？如果验证的话该怎么做呢？</w:t>
      </w:r>
    </w:p>
    <w:p>
      <w:pPr>
        <w:pStyle w:val="6"/>
        <w:tabs>
          <w:tab w:val="left" w:pos="3248"/>
        </w:tabs>
        <w:spacing w:line="300" w:lineRule="auto"/>
        <w:ind w:right="97" w:firstLine="599"/>
        <w:rPr>
          <w:sz w:val="24"/>
          <w:szCs w:val="24"/>
        </w:rPr>
      </w:pPr>
      <w:r>
        <w:rPr>
          <w:rFonts w:ascii="Times New Roman" w:eastAsia="Times New Roman"/>
          <w:sz w:val="24"/>
          <w:szCs w:val="24"/>
        </w:rPr>
        <w:t>Apple</w:t>
      </w:r>
      <w:r>
        <w:rPr>
          <w:sz w:val="24"/>
          <w:szCs w:val="24"/>
        </w:rPr>
        <w:t>：我们度量视频被观看的频率、它们之间的相互关系，以及一大堆的其他参数变量。我们分析缓冲区内容滞后</w:t>
      </w:r>
      <w:r>
        <w:rPr>
          <w:spacing w:val="-5"/>
          <w:sz w:val="24"/>
          <w:szCs w:val="24"/>
        </w:rPr>
        <w:t>（</w:t>
      </w:r>
      <w:r>
        <w:rPr>
          <w:rFonts w:ascii="Times New Roman" w:eastAsia="Times New Roman"/>
          <w:spacing w:val="-5"/>
          <w:sz w:val="24"/>
          <w:szCs w:val="24"/>
        </w:rPr>
        <w:t>buffer</w:t>
      </w:r>
      <w:r>
        <w:rPr>
          <w:rFonts w:ascii="Times New Roman" w:eastAsia="Times New Roman"/>
          <w:spacing w:val="36"/>
          <w:sz w:val="24"/>
          <w:szCs w:val="24"/>
        </w:rPr>
        <w:t xml:space="preserve"> </w:t>
      </w:r>
      <w:r>
        <w:rPr>
          <w:rFonts w:ascii="Times New Roman" w:eastAsia="Times New Roman"/>
          <w:spacing w:val="-4"/>
          <w:sz w:val="24"/>
          <w:szCs w:val="24"/>
        </w:rPr>
        <w:t>under-runs</w:t>
      </w:r>
      <w:r>
        <w:rPr>
          <w:spacing w:val="-4"/>
          <w:sz w:val="24"/>
          <w:szCs w:val="24"/>
        </w:rPr>
        <w:t>）</w:t>
      </w:r>
      <w:r>
        <w:rPr>
          <w:sz w:val="24"/>
          <w:szCs w:val="24"/>
        </w:rPr>
        <w:t>和高速缓存未命中</w:t>
      </w:r>
      <w:r>
        <w:rPr>
          <w:spacing w:val="-3"/>
          <w:sz w:val="24"/>
          <w:szCs w:val="24"/>
        </w:rPr>
        <w:t>（</w:t>
      </w:r>
      <w:r>
        <w:rPr>
          <w:rFonts w:ascii="Times New Roman" w:eastAsia="Times New Roman"/>
          <w:spacing w:val="-3"/>
          <w:sz w:val="24"/>
          <w:szCs w:val="24"/>
        </w:rPr>
        <w:t>cache</w:t>
      </w:r>
      <w:r>
        <w:rPr>
          <w:rFonts w:ascii="Times New Roman" w:eastAsia="Times New Roman"/>
          <w:spacing w:val="-3"/>
          <w:sz w:val="24"/>
          <w:szCs w:val="24"/>
        </w:rPr>
        <w:tab/>
      </w:r>
      <w:r>
        <w:rPr>
          <w:rFonts w:ascii="Times New Roman" w:eastAsia="Times New Roman"/>
          <w:sz w:val="24"/>
          <w:szCs w:val="24"/>
        </w:rPr>
        <w:t>misses</w:t>
      </w:r>
      <w:r>
        <w:rPr>
          <w:sz w:val="24"/>
          <w:szCs w:val="24"/>
        </w:rPr>
        <w:t>）的</w:t>
      </w:r>
      <w:r>
        <w:rPr>
          <w:spacing w:val="-13"/>
          <w:sz w:val="24"/>
          <w:szCs w:val="24"/>
        </w:rPr>
        <w:t>数</w:t>
      </w:r>
      <w:r>
        <w:rPr>
          <w:sz w:val="24"/>
          <w:szCs w:val="24"/>
        </w:rPr>
        <w:t>量，并基于这些数据优化全球的服务架构。</w:t>
      </w:r>
    </w:p>
    <w:p>
      <w:pPr>
        <w:pStyle w:val="6"/>
        <w:spacing w:line="379" w:lineRule="exact"/>
        <w:ind w:left="699"/>
        <w:rPr>
          <w:sz w:val="24"/>
          <w:szCs w:val="24"/>
        </w:rPr>
      </w:pPr>
      <w:r>
        <w:rPr>
          <w:sz w:val="24"/>
          <w:szCs w:val="24"/>
        </w:rPr>
        <w:t>我们有视频质量级别的单元测</w:t>
      </w:r>
    </w:p>
    <w:p>
      <w:pPr>
        <w:spacing w:after="0" w:line="379"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97"/>
        <w:rPr>
          <w:rFonts w:ascii="Times New Roman" w:eastAsia="Times New Roman"/>
          <w:sz w:val="24"/>
          <w:szCs w:val="24"/>
        </w:rPr>
      </w:pPr>
      <w:r>
        <w:rPr>
          <w:sz w:val="24"/>
          <w:szCs w:val="24"/>
        </w:rPr>
        <w:t>试，以确保达到适当的质量。有一个团队实现了一个对此进行更为深入测试的工具，且已经开源（</w:t>
      </w:r>
      <w:r>
        <w:rPr>
          <w:rFonts w:ascii="Times New Roman" w:eastAsia="Times New Roman"/>
          <w:sz w:val="24"/>
          <w:szCs w:val="24"/>
        </w:rPr>
        <w:t xml:space="preserve">AS3 </w:t>
      </w:r>
      <w:r>
        <w:rPr>
          <w:sz w:val="24"/>
          <w:szCs w:val="24"/>
        </w:rPr>
        <w:t>播放器助手的源代码见</w:t>
      </w:r>
      <w:r>
        <w:rPr>
          <w:sz w:val="24"/>
          <w:szCs w:val="24"/>
        </w:rPr>
        <w:fldChar w:fldCharType="begin"/>
      </w:r>
      <w:r>
        <w:rPr>
          <w:sz w:val="24"/>
          <w:szCs w:val="24"/>
        </w:rPr>
        <w:instrText xml:space="preserve"> HYPERLINK "http://code.google.com/p/youtube-as3-" \h </w:instrText>
      </w:r>
      <w:r>
        <w:rPr>
          <w:sz w:val="24"/>
          <w:szCs w:val="24"/>
        </w:rPr>
        <w:fldChar w:fldCharType="separate"/>
      </w:r>
      <w:r>
        <w:rPr>
          <w:rFonts w:ascii="Times New Roman" w:eastAsia="Times New Roman"/>
          <w:sz w:val="24"/>
          <w:szCs w:val="24"/>
        </w:rPr>
        <w:t>http://code.google.com/p/youtube-as3-</w:t>
      </w:r>
      <w:r>
        <w:rPr>
          <w:rFonts w:ascii="Times New Roman" w:eastAsia="Times New Roman"/>
          <w:sz w:val="24"/>
          <w:szCs w:val="24"/>
        </w:rPr>
        <w:fldChar w:fldCharType="end"/>
      </w:r>
    </w:p>
    <w:p>
      <w:pPr>
        <w:pStyle w:val="6"/>
        <w:spacing w:before="46" w:line="300" w:lineRule="auto"/>
        <w:ind w:right="142"/>
        <w:rPr>
          <w:sz w:val="24"/>
          <w:szCs w:val="24"/>
        </w:rPr>
      </w:pPr>
      <w:r>
        <w:rPr>
          <w:rFonts w:ascii="Times New Roman" w:eastAsia="Times New Roman"/>
          <w:w w:val="95"/>
          <w:sz w:val="24"/>
          <w:szCs w:val="24"/>
        </w:rPr>
        <w:t>player-helper/source/checkout</w:t>
      </w:r>
      <w:r>
        <w:rPr>
          <w:w w:val="95"/>
          <w:sz w:val="24"/>
          <w:szCs w:val="24"/>
        </w:rPr>
        <w:t>）。它的</w:t>
      </w:r>
      <w:r>
        <w:rPr>
          <w:sz w:val="24"/>
          <w:szCs w:val="24"/>
        </w:rPr>
        <w:t>原理是使用</w:t>
      </w:r>
      <w:r>
        <w:rPr>
          <w:rFonts w:ascii="Times New Roman" w:eastAsia="Times New Roman"/>
          <w:sz w:val="24"/>
          <w:szCs w:val="24"/>
        </w:rPr>
        <w:t>FlexUnit</w:t>
      </w:r>
      <w:r>
        <w:rPr>
          <w:sz w:val="24"/>
          <w:szCs w:val="24"/>
        </w:rPr>
        <w:t>测试用例（基于内置的</w:t>
      </w:r>
      <w:r>
        <w:rPr>
          <w:rFonts w:ascii="Times New Roman" w:eastAsia="Times New Roman"/>
          <w:sz w:val="24"/>
          <w:szCs w:val="24"/>
        </w:rPr>
        <w:t>YouTube</w:t>
      </w:r>
      <w:r>
        <w:rPr>
          <w:sz w:val="24"/>
          <w:szCs w:val="24"/>
        </w:rPr>
        <w:t>播放器）播放各种测试视频并检查播放器状态和属性。这些测试视频具有大型的条码来标记帧和时间轴，使之在压缩失真和质量损失的情况下仍可以很容易识别。度量</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状态还包括抓取和分析视频帧的快 照。我们会检查正确的长宽比或裁 剪、变形、色偏、空帧、白屏、同步等，还加入了对</w:t>
      </w:r>
      <w:r>
        <w:rPr>
          <w:rFonts w:ascii="Times New Roman" w:eastAsia="Times New Roman"/>
          <w:spacing w:val="-11"/>
          <w:sz w:val="24"/>
          <w:szCs w:val="24"/>
        </w:rPr>
        <w:t>bug</w:t>
      </w:r>
      <w:r>
        <w:rPr>
          <w:sz w:val="24"/>
          <w:szCs w:val="24"/>
        </w:rPr>
        <w:t>报告发现的问题的检查。</w:t>
      </w:r>
    </w:p>
    <w:p>
      <w:pPr>
        <w:pStyle w:val="6"/>
        <w:spacing w:line="300" w:lineRule="auto"/>
        <w:ind w:right="232" w:firstLine="599"/>
        <w:jc w:val="both"/>
        <w:rPr>
          <w:sz w:val="24"/>
          <w:szCs w:val="24"/>
        </w:rPr>
      </w:pPr>
      <w:r>
        <w:rPr>
          <w:rFonts w:ascii="Times New Roman" w:eastAsia="Times New Roman"/>
          <w:sz w:val="24"/>
          <w:szCs w:val="24"/>
        </w:rPr>
        <w:t>HGTS</w:t>
      </w:r>
      <w:r>
        <w:rPr>
          <w:sz w:val="24"/>
          <w:szCs w:val="24"/>
        </w:rPr>
        <w:t>：关于</w:t>
      </w:r>
      <w:r>
        <w:rPr>
          <w:rFonts w:ascii="Times New Roman" w:eastAsia="Times New Roman"/>
          <w:sz w:val="24"/>
          <w:szCs w:val="24"/>
        </w:rPr>
        <w:t>web</w:t>
      </w:r>
      <w:r>
        <w:rPr>
          <w:sz w:val="24"/>
          <w:szCs w:val="24"/>
        </w:rPr>
        <w:t>、</w:t>
      </w:r>
      <w:r>
        <w:rPr>
          <w:rFonts w:ascii="Times New Roman" w:eastAsia="Times New Roman"/>
          <w:sz w:val="24"/>
          <w:szCs w:val="24"/>
        </w:rPr>
        <w:t>Flash</w:t>
      </w:r>
      <w:r>
        <w:rPr>
          <w:sz w:val="24"/>
          <w:szCs w:val="24"/>
        </w:rPr>
        <w:t>以及数据驱动的</w:t>
      </w:r>
      <w:r>
        <w:rPr>
          <w:rFonts w:ascii="Times New Roman" w:eastAsia="Times New Roman"/>
          <w:sz w:val="24"/>
          <w:szCs w:val="24"/>
        </w:rPr>
        <w:t>web</w:t>
      </w:r>
      <w:r>
        <w:rPr>
          <w:sz w:val="24"/>
          <w:szCs w:val="24"/>
        </w:rPr>
        <w:t>服务，你对其他测试人员有哪些建议？</w:t>
      </w:r>
    </w:p>
    <w:p>
      <w:pPr>
        <w:pStyle w:val="6"/>
        <w:spacing w:line="300" w:lineRule="auto"/>
        <w:ind w:right="142" w:firstLine="599"/>
        <w:rPr>
          <w:sz w:val="24"/>
          <w:szCs w:val="24"/>
        </w:rPr>
      </w:pPr>
      <w:r>
        <w:rPr>
          <w:rFonts w:ascii="Times New Roman" w:eastAsia="Times New Roman"/>
          <w:sz w:val="24"/>
          <w:szCs w:val="24"/>
        </w:rPr>
        <w:t>Apple</w:t>
      </w:r>
      <w:r>
        <w:rPr>
          <w:sz w:val="24"/>
          <w:szCs w:val="24"/>
        </w:rPr>
        <w:t>：不管是测试框架还是测试用例都以简单为要，随着项目的开展再迭代的设计。不要试图事先解决所有问题。要敢于扔掉过时的东西。</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z w:val="24"/>
          <w:szCs w:val="24"/>
        </w:rPr>
        <w:t>如果测试或者自动化过于难以维护， 不如放弃它并试着去实现更有韧性、更好的东西。密切关注一段时间维护和排错的成本。遵守</w:t>
      </w:r>
      <w:r>
        <w:rPr>
          <w:rFonts w:ascii="Times New Roman" w:eastAsia="Times New Roman"/>
          <w:sz w:val="24"/>
          <w:szCs w:val="24"/>
        </w:rPr>
        <w:t>70-20-10</w:t>
      </w:r>
      <w:r>
        <w:rPr>
          <w:sz w:val="24"/>
          <w:szCs w:val="24"/>
        </w:rPr>
        <w:t>法则： 小型的用来验证单个类或功能的单元测试占</w:t>
      </w:r>
      <w:r>
        <w:rPr>
          <w:rFonts w:ascii="Times New Roman" w:eastAsia="Times New Roman"/>
          <w:sz w:val="24"/>
          <w:szCs w:val="24"/>
        </w:rPr>
        <w:t>70%</w:t>
      </w:r>
      <w:r>
        <w:rPr>
          <w:sz w:val="24"/>
          <w:szCs w:val="24"/>
        </w:rPr>
        <w:t>，中型的用来验证一个或多个应用模块之间集成的测试占</w:t>
      </w:r>
      <w:r>
        <w:rPr>
          <w:rFonts w:ascii="Times New Roman" w:eastAsia="Times New Roman"/>
          <w:sz w:val="24"/>
          <w:szCs w:val="24"/>
        </w:rPr>
        <w:t>20%</w:t>
      </w:r>
      <w:r>
        <w:rPr>
          <w:sz w:val="24"/>
          <w:szCs w:val="24"/>
        </w:rPr>
        <w:t>，大型的高级别的用来验证完整应用的测试（一般称为系统测试和端到端测试）占</w:t>
      </w:r>
      <w:r>
        <w:rPr>
          <w:rFonts w:ascii="Times New Roman" w:eastAsia="Times New Roman"/>
          <w:sz w:val="24"/>
          <w:szCs w:val="24"/>
        </w:rPr>
        <w:t>10%</w:t>
      </w:r>
      <w:r>
        <w:rPr>
          <w:sz w:val="24"/>
          <w:szCs w:val="24"/>
        </w:rPr>
        <w:t>。</w:t>
      </w:r>
    </w:p>
    <w:p>
      <w:pPr>
        <w:pStyle w:val="6"/>
        <w:spacing w:line="300" w:lineRule="auto"/>
        <w:ind w:right="142" w:firstLine="599"/>
        <w:rPr>
          <w:sz w:val="24"/>
          <w:szCs w:val="24"/>
        </w:rPr>
      </w:pPr>
      <w:r>
        <w:rPr>
          <w:sz w:val="24"/>
          <w:szCs w:val="24"/>
        </w:rPr>
        <w:t>除此之外，安排好优先级，寻找小成本大回报的自动化项目。一定要</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记住自动化并不能解决所有问题，尤其是前端项目和设备测试。你总会需要聪明的、探索式的测试并跟踪测试数据。</w:t>
      </w:r>
    </w:p>
    <w:p>
      <w:pPr>
        <w:pStyle w:val="6"/>
        <w:spacing w:line="300" w:lineRule="auto"/>
        <w:ind w:right="97" w:firstLine="599"/>
        <w:rPr>
          <w:sz w:val="24"/>
          <w:szCs w:val="24"/>
        </w:rPr>
      </w:pPr>
      <w:r>
        <w:rPr>
          <w:rFonts w:ascii="Times New Roman" w:eastAsia="Times New Roman"/>
          <w:sz w:val="24"/>
          <w:szCs w:val="24"/>
        </w:rPr>
        <w:t>HGTS</w:t>
      </w:r>
      <w:r>
        <w:rPr>
          <w:sz w:val="24"/>
          <w:szCs w:val="24"/>
        </w:rPr>
        <w:t>：那么告诉我们真相吧。</w:t>
      </w:r>
      <w:r>
        <w:rPr>
          <w:rFonts w:ascii="Times New Roman" w:eastAsia="Times New Roman"/>
          <w:sz w:val="24"/>
          <w:szCs w:val="24"/>
        </w:rPr>
        <w:t xml:space="preserve">YouTube </w:t>
      </w:r>
      <w:r>
        <w:rPr>
          <w:sz w:val="24"/>
          <w:szCs w:val="24"/>
        </w:rPr>
        <w:t>测试一定很热闹吧？比如看一整天搞笑的猫咪视频。</w:t>
      </w:r>
    </w:p>
    <w:p>
      <w:pPr>
        <w:pStyle w:val="6"/>
        <w:spacing w:line="300" w:lineRule="auto"/>
        <w:ind w:right="142" w:firstLine="599"/>
        <w:rPr>
          <w:sz w:val="24"/>
          <w:szCs w:val="24"/>
        </w:rPr>
      </w:pPr>
      <w:r>
        <w:rPr>
          <w:rFonts w:ascii="Times New Roman" w:eastAsia="Times New Roman"/>
          <w:sz w:val="24"/>
          <w:szCs w:val="24"/>
        </w:rPr>
        <w:t>Apple</w:t>
      </w:r>
      <w:r>
        <w:rPr>
          <w:sz w:val="24"/>
          <w:szCs w:val="24"/>
        </w:rPr>
        <w:t>：好吧，有一个愚人节我们颠倒了所有视频的标题。我不说 谎，是的，测试</w:t>
      </w:r>
      <w:r>
        <w:rPr>
          <w:rFonts w:ascii="Times New Roman" w:eastAsia="Times New Roman"/>
          <w:spacing w:val="-13"/>
          <w:sz w:val="24"/>
          <w:szCs w:val="24"/>
        </w:rPr>
        <w:t>YouTube</w:t>
      </w:r>
      <w:r>
        <w:rPr>
          <w:sz w:val="24"/>
          <w:szCs w:val="24"/>
        </w:rPr>
        <w:t>很好玩。我发现了很多有趣的内容，这不正是我的工作嘛！即使这样，我还是会在看</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猫咪视频时大笑不止。</w:t>
      </w:r>
    </w:p>
    <w:p>
      <w:pPr>
        <w:spacing w:after="0"/>
        <w:rPr>
          <w:sz w:val="21"/>
          <w:szCs w:val="21"/>
        </w:rPr>
        <w:sectPr>
          <w:pgSz w:w="5050" w:h="6630"/>
          <w:pgMar w:top="80" w:right="0" w:bottom="360" w:left="0" w:header="0" w:footer="80" w:gutter="0"/>
          <w:pgNumType w:fmt="decimal"/>
          <w:cols w:space="720" w:num="1"/>
        </w:sectPr>
      </w:pPr>
    </w:p>
    <w:p>
      <w:pPr>
        <w:pStyle w:val="2"/>
        <w:spacing w:before="19" w:line="336" w:lineRule="auto"/>
        <w:ind w:left="2214" w:right="157" w:hanging="2070"/>
        <w:rPr>
          <w:sz w:val="52"/>
          <w:szCs w:val="52"/>
          <w:u w:val="none"/>
        </w:rPr>
      </w:pPr>
      <w:bookmarkStart w:id="338" w:name="_bookmark173"/>
      <w:bookmarkEnd w:id="338"/>
      <w:r>
        <w:rPr>
          <w:sz w:val="52"/>
          <w:szCs w:val="52"/>
        </w:rPr>
        <w:fldChar w:fldCharType="begin"/>
      </w:r>
      <w:r>
        <w:rPr>
          <w:sz w:val="52"/>
          <w:szCs w:val="52"/>
        </w:rPr>
        <w:instrText xml:space="preserve"> HYPERLINK \l "_bookmark56" </w:instrText>
      </w:r>
      <w:r>
        <w:rPr>
          <w:sz w:val="52"/>
          <w:szCs w:val="52"/>
        </w:rPr>
        <w:fldChar w:fldCharType="separate"/>
      </w:r>
      <w:r>
        <w:rPr>
          <w:color w:val="0000ED"/>
          <w:spacing w:val="15"/>
          <w:sz w:val="52"/>
          <w:szCs w:val="52"/>
          <w:u w:val="single" w:color="0000ED"/>
        </w:rPr>
        <w:t>第</w:t>
      </w:r>
      <w:r>
        <w:rPr>
          <w:rFonts w:ascii="Times New Roman" w:eastAsia="Times New Roman"/>
          <w:b/>
          <w:color w:val="0000ED"/>
          <w:sz w:val="52"/>
          <w:szCs w:val="52"/>
          <w:u w:val="single" w:color="0000ED"/>
        </w:rPr>
        <w:t>4</w:t>
      </w:r>
      <w:r>
        <w:rPr>
          <w:color w:val="0000ED"/>
          <w:spacing w:val="-15"/>
          <w:sz w:val="52"/>
          <w:szCs w:val="52"/>
          <w:u w:val="single" w:color="0000ED"/>
        </w:rPr>
        <w:t>章 测试工程经</w:t>
      </w:r>
      <w:r>
        <w:rPr>
          <w:color w:val="0000ED"/>
          <w:spacing w:val="-580"/>
          <w:sz w:val="52"/>
          <w:szCs w:val="52"/>
          <w:u w:val="single" w:color="0000ED"/>
        </w:rPr>
        <w:t>理</w:t>
      </w:r>
      <w:r>
        <w:rPr>
          <w:color w:val="0000ED"/>
          <w:spacing w:val="-580"/>
          <w:sz w:val="52"/>
          <w:szCs w:val="52"/>
          <w:u w:val="single" w:color="0000ED"/>
        </w:rPr>
        <w:fldChar w:fldCharType="end"/>
      </w:r>
    </w:p>
    <w:p>
      <w:pPr>
        <w:pStyle w:val="6"/>
        <w:ind w:left="0"/>
        <w:rPr>
          <w:sz w:val="18"/>
          <w:szCs w:val="24"/>
        </w:rPr>
      </w:pPr>
    </w:p>
    <w:p>
      <w:pPr>
        <w:pStyle w:val="6"/>
        <w:tabs>
          <w:tab w:val="left" w:pos="3234"/>
        </w:tabs>
        <w:spacing w:before="245" w:line="300" w:lineRule="auto"/>
        <w:ind w:right="82" w:firstLine="599"/>
        <w:rPr>
          <w:sz w:val="24"/>
          <w:szCs w:val="24"/>
        </w:rPr>
      </w:pPr>
      <w:r>
        <w:rPr>
          <w:sz w:val="24"/>
          <w:szCs w:val="24"/>
        </w:rPr>
        <w:t>测试工程师（</w:t>
      </w:r>
      <w:r>
        <w:rPr>
          <w:rFonts w:ascii="Times New Roman" w:eastAsia="Times New Roman"/>
          <w:sz w:val="24"/>
          <w:szCs w:val="24"/>
        </w:rPr>
        <w:t>TE</w:t>
      </w:r>
      <w:r>
        <w:rPr>
          <w:sz w:val="24"/>
          <w:szCs w:val="24"/>
        </w:rPr>
        <w:t>）和测试开发</w:t>
      </w:r>
      <w:r>
        <w:rPr>
          <w:spacing w:val="-15"/>
          <w:sz w:val="24"/>
          <w:szCs w:val="24"/>
        </w:rPr>
        <w:t>工</w:t>
      </w:r>
      <w:r>
        <w:rPr>
          <w:sz w:val="24"/>
          <w:szCs w:val="24"/>
        </w:rPr>
        <w:t>程师</w:t>
      </w:r>
      <w:r>
        <w:rPr>
          <w:spacing w:val="-3"/>
          <w:sz w:val="24"/>
          <w:szCs w:val="24"/>
        </w:rPr>
        <w:t>（</w:t>
      </w:r>
      <w:r>
        <w:rPr>
          <w:rFonts w:ascii="Times New Roman" w:eastAsia="Times New Roman"/>
          <w:spacing w:val="-3"/>
          <w:sz w:val="24"/>
          <w:szCs w:val="24"/>
        </w:rPr>
        <w:t>SET</w:t>
      </w:r>
      <w:r>
        <w:rPr>
          <w:spacing w:val="-3"/>
          <w:sz w:val="24"/>
          <w:szCs w:val="24"/>
        </w:rPr>
        <w:t>）</w:t>
      </w:r>
      <w:r>
        <w:rPr>
          <w:sz w:val="24"/>
          <w:szCs w:val="24"/>
        </w:rPr>
        <w:t>分别致力于支持用户和开发工程师。另外还有一个角可以把这两者联系起来，那就是测试工程经理</w:t>
      </w:r>
      <w:r>
        <w:rPr>
          <w:spacing w:val="-7"/>
          <w:sz w:val="24"/>
          <w:szCs w:val="24"/>
        </w:rPr>
        <w:t>（</w:t>
      </w:r>
      <w:r>
        <w:rPr>
          <w:rFonts w:ascii="Times New Roman" w:eastAsia="Times New Roman"/>
          <w:spacing w:val="-7"/>
          <w:sz w:val="24"/>
          <w:szCs w:val="24"/>
        </w:rPr>
        <w:t>Test</w:t>
      </w:r>
      <w:r>
        <w:rPr>
          <w:rFonts w:ascii="Times New Roman" w:eastAsia="Times New Roman"/>
          <w:spacing w:val="-7"/>
          <w:sz w:val="24"/>
          <w:szCs w:val="24"/>
        </w:rPr>
        <w:tab/>
      </w:r>
      <w:r>
        <w:rPr>
          <w:rFonts w:ascii="Times New Roman" w:eastAsia="Times New Roman"/>
          <w:spacing w:val="-5"/>
          <w:sz w:val="24"/>
          <w:szCs w:val="24"/>
        </w:rPr>
        <w:t xml:space="preserve">Engineering </w:t>
      </w:r>
      <w:r>
        <w:rPr>
          <w:rFonts w:ascii="Times New Roman" w:eastAsia="Times New Roman"/>
          <w:spacing w:val="-6"/>
          <w:sz w:val="24"/>
          <w:szCs w:val="24"/>
        </w:rPr>
        <w:t>Manager,TEM</w:t>
      </w:r>
      <w:r>
        <w:rPr>
          <w:spacing w:val="-6"/>
          <w:sz w:val="24"/>
          <w:szCs w:val="24"/>
        </w:rPr>
        <w:t>）</w:t>
      </w:r>
      <w:r>
        <w:rPr>
          <w:sz w:val="24"/>
          <w:szCs w:val="24"/>
        </w:rPr>
        <w:t>。测试工程经理是作为独立贡献者的一个技术岗位，负责</w:t>
      </w:r>
    </w:p>
    <w:p>
      <w:pPr>
        <w:spacing w:after="0" w:line="300" w:lineRule="auto"/>
        <w:rPr>
          <w:sz w:val="21"/>
          <w:szCs w:val="21"/>
        </w:rPr>
        <w:sectPr>
          <w:pgSz w:w="5050" w:h="6630"/>
          <w:pgMar w:top="20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所有的支持团队（开发、产品管理、产品发布、文档等）之间的联络。这可能是在</w:t>
      </w:r>
      <w:r>
        <w:rPr>
          <w:rFonts w:ascii="Times New Roman" w:eastAsia="Times New Roman"/>
          <w:sz w:val="24"/>
          <w:szCs w:val="24"/>
        </w:rPr>
        <w:t>Google</w:t>
      </w:r>
      <w:r>
        <w:rPr>
          <w:sz w:val="24"/>
          <w:szCs w:val="24"/>
        </w:rPr>
        <w:t>最具挑战性的一个职位，不仅需要同时具备</w:t>
      </w:r>
      <w:r>
        <w:rPr>
          <w:rFonts w:ascii="Times New Roman" w:eastAsia="Times New Roman"/>
          <w:sz w:val="24"/>
          <w:szCs w:val="24"/>
        </w:rPr>
        <w:t>TE</w:t>
      </w:r>
      <w:r>
        <w:rPr>
          <w:sz w:val="24"/>
          <w:szCs w:val="24"/>
        </w:rPr>
        <w:t>和</w:t>
      </w:r>
      <w:r>
        <w:rPr>
          <w:rFonts w:ascii="Times New Roman" w:eastAsia="Times New Roman"/>
          <w:sz w:val="24"/>
          <w:szCs w:val="24"/>
        </w:rPr>
        <w:t>SET</w:t>
      </w:r>
      <w:r>
        <w:rPr>
          <w:sz w:val="24"/>
          <w:szCs w:val="24"/>
        </w:rPr>
        <w:t>的技能，还需要拥有足够的管理技能来负责直接下属的职业发展。</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3"/>
        <w:numPr>
          <w:ilvl w:val="1"/>
          <w:numId w:val="29"/>
        </w:numPr>
        <w:tabs>
          <w:tab w:val="left" w:pos="858"/>
        </w:tabs>
        <w:spacing w:before="24" w:after="0" w:line="304" w:lineRule="auto"/>
        <w:ind w:left="2266" w:right="120" w:hanging="2160"/>
        <w:jc w:val="left"/>
        <w:rPr>
          <w:sz w:val="44"/>
          <w:szCs w:val="44"/>
          <w:u w:val="none"/>
        </w:rPr>
      </w:pPr>
      <w:bookmarkStart w:id="339" w:name="4.1 测试工程经理的工作"/>
      <w:bookmarkEnd w:id="339"/>
      <w:bookmarkStart w:id="340" w:name="_bookmark174"/>
      <w:bookmarkEnd w:id="340"/>
      <w:r>
        <w:rPr>
          <w:sz w:val="44"/>
          <w:szCs w:val="44"/>
        </w:rPr>
        <w:fldChar w:fldCharType="begin"/>
      </w:r>
      <w:r>
        <w:rPr>
          <w:sz w:val="44"/>
          <w:szCs w:val="44"/>
        </w:rPr>
        <w:instrText xml:space="preserve"> HYPERLINK \l "_bookmark57" </w:instrText>
      </w:r>
      <w:r>
        <w:rPr>
          <w:sz w:val="44"/>
          <w:szCs w:val="44"/>
        </w:rPr>
        <w:fldChar w:fldCharType="separate"/>
      </w:r>
      <w:bookmarkStart w:id="341" w:name="_bookmark174"/>
      <w:bookmarkEnd w:id="341"/>
      <w:r>
        <w:rPr>
          <w:color w:val="0000ED"/>
          <w:spacing w:val="11"/>
          <w:sz w:val="44"/>
          <w:szCs w:val="44"/>
          <w:u w:val="single" w:color="0000ED"/>
        </w:rPr>
        <w:t>测试工程经理的工</w:t>
      </w:r>
      <w:r>
        <w:rPr>
          <w:color w:val="0000ED"/>
          <w:sz w:val="44"/>
          <w:szCs w:val="44"/>
          <w:u w:val="single" w:color="0000ED"/>
        </w:rPr>
        <w:t>作</w:t>
      </w:r>
      <w:r>
        <w:rPr>
          <w:color w:val="0000ED"/>
          <w:sz w:val="44"/>
          <w:szCs w:val="44"/>
          <w:u w:val="single" w:color="0000ED"/>
        </w:rPr>
        <w:fldChar w:fldCharType="end"/>
      </w:r>
    </w:p>
    <w:p>
      <w:pPr>
        <w:pStyle w:val="6"/>
        <w:ind w:left="0"/>
        <w:rPr>
          <w:sz w:val="24"/>
          <w:szCs w:val="24"/>
        </w:rPr>
      </w:pPr>
    </w:p>
    <w:p>
      <w:pPr>
        <w:pStyle w:val="6"/>
        <w:spacing w:before="68" w:line="300" w:lineRule="auto"/>
        <w:ind w:right="103" w:firstLine="599"/>
        <w:rPr>
          <w:sz w:val="24"/>
          <w:szCs w:val="24"/>
        </w:rPr>
      </w:pPr>
      <w:r>
        <w:rPr>
          <w:rFonts w:ascii="Times New Roman" w:eastAsia="Times New Roman"/>
          <w:sz w:val="24"/>
          <w:szCs w:val="24"/>
        </w:rPr>
        <w:t>Google</w:t>
      </w:r>
      <w:r>
        <w:rPr>
          <w:sz w:val="24"/>
          <w:szCs w:val="24"/>
        </w:rPr>
        <w:t>的测试项目不仅仅依赖于本书前面已经提到过的测试工程师</w:t>
      </w:r>
      <w:r>
        <w:rPr>
          <w:rFonts w:ascii="Times New Roman" w:eastAsia="Times New Roman"/>
          <w:sz w:val="24"/>
          <w:szCs w:val="24"/>
        </w:rPr>
        <w:t>TE</w:t>
      </w:r>
      <w:r>
        <w:rPr>
          <w:sz w:val="24"/>
          <w:szCs w:val="24"/>
        </w:rPr>
        <w:t>和测试开发工程师</w:t>
      </w:r>
      <w:r>
        <w:rPr>
          <w:rFonts w:ascii="Times New Roman" w:eastAsia="Times New Roman"/>
          <w:sz w:val="24"/>
          <w:szCs w:val="24"/>
        </w:rPr>
        <w:t>SET</w:t>
      </w:r>
      <w:r>
        <w:rPr>
          <w:sz w:val="24"/>
          <w:szCs w:val="24"/>
        </w:rPr>
        <w:t>完成他们的工作，还依赖于测试工程经理</w:t>
      </w:r>
      <w:r>
        <w:rPr>
          <w:rFonts w:ascii="Times New Roman" w:eastAsia="Times New Roman"/>
          <w:sz w:val="24"/>
          <w:szCs w:val="24"/>
        </w:rPr>
        <w:t>TEM</w:t>
      </w:r>
      <w:r>
        <w:rPr>
          <w:sz w:val="24"/>
          <w:szCs w:val="24"/>
        </w:rPr>
        <w:t>这个角色的领导力和协调能力。测试工程师和测试开发工程师都汇报给测试工程经理。测试工程经理通常直接汇报给测试总监（译注：写作本书时，</w:t>
      </w:r>
    </w:p>
    <w:p>
      <w:pPr>
        <w:spacing w:after="0" w:line="300" w:lineRule="auto"/>
        <w:rPr>
          <w:sz w:val="21"/>
          <w:szCs w:val="21"/>
        </w:rPr>
        <w:sectPr>
          <w:pgSz w:w="5050" w:h="6630"/>
          <w:pgMar w:top="140" w:right="0" w:bottom="360" w:left="0" w:header="0" w:footer="80" w:gutter="0"/>
          <w:pgNumType w:fmt="decimal"/>
          <w:cols w:space="720" w:num="1"/>
        </w:sectPr>
      </w:pPr>
    </w:p>
    <w:p>
      <w:pPr>
        <w:pStyle w:val="6"/>
        <w:spacing w:before="49" w:line="300" w:lineRule="auto"/>
        <w:ind w:right="142"/>
        <w:jc w:val="right"/>
        <w:rPr>
          <w:sz w:val="24"/>
          <w:szCs w:val="24"/>
        </w:rPr>
      </w:pPr>
      <w:r>
        <w:rPr>
          <w:rFonts w:ascii="Times New Roman" w:eastAsia="Times New Roman"/>
          <w:spacing w:val="-2"/>
          <w:sz w:val="24"/>
          <w:szCs w:val="24"/>
        </w:rPr>
        <w:t>Google</w:t>
      </w:r>
      <w:r>
        <w:rPr>
          <w:spacing w:val="-1"/>
          <w:sz w:val="24"/>
          <w:szCs w:val="24"/>
        </w:rPr>
        <w:t>拥有六位测试总监。向每位总</w:t>
      </w:r>
      <w:r>
        <w:rPr>
          <w:spacing w:val="-2"/>
          <w:w w:val="95"/>
          <w:sz w:val="24"/>
          <w:szCs w:val="24"/>
        </w:rPr>
        <w:t>监直接汇报的测试工程经理用一只手就能数过来。独立贡献者一般向测试工程经理汇报，而资深工程师和技术负责人一般直接汇报给他们的总监。这种扁平的结构是为了能更好地协同工作，并降低沉重的管理负担。绝大多数总监也都会分出一部分时间，让</w:t>
      </w:r>
      <w:r>
        <w:rPr>
          <w:w w:val="95"/>
          <w:sz w:val="24"/>
          <w:szCs w:val="24"/>
        </w:rPr>
        <w:t>自己作为独立贡献者工作）</w:t>
      </w:r>
      <w:r>
        <w:rPr>
          <w:spacing w:val="-5"/>
          <w:w w:val="95"/>
          <w:sz w:val="24"/>
          <w:szCs w:val="24"/>
        </w:rPr>
        <w:t>。所有的</w:t>
      </w:r>
      <w:r>
        <w:rPr>
          <w:sz w:val="24"/>
          <w:szCs w:val="24"/>
        </w:rPr>
        <w:t>测试总监都汇报给</w:t>
      </w:r>
      <w:r>
        <w:rPr>
          <w:rFonts w:ascii="Times New Roman" w:eastAsia="Times New Roman"/>
          <w:sz w:val="24"/>
          <w:szCs w:val="24"/>
        </w:rPr>
        <w:t>Patrick</w:t>
      </w:r>
      <w:r>
        <w:rPr>
          <w:rFonts w:ascii="Times New Roman" w:eastAsia="Times New Roman"/>
          <w:spacing w:val="-31"/>
          <w:sz w:val="24"/>
          <w:szCs w:val="24"/>
        </w:rPr>
        <w:t xml:space="preserve"> </w:t>
      </w:r>
      <w:r>
        <w:rPr>
          <w:rFonts w:ascii="Times New Roman" w:eastAsia="Times New Roman"/>
          <w:sz w:val="24"/>
          <w:szCs w:val="24"/>
        </w:rPr>
        <w:t>Copeland</w:t>
      </w:r>
      <w:r>
        <w:rPr>
          <w:sz w:val="24"/>
          <w:szCs w:val="24"/>
        </w:rPr>
        <w:t>。</w:t>
      </w:r>
      <w:r>
        <w:rPr>
          <w:spacing w:val="21"/>
          <w:w w:val="95"/>
          <w:sz w:val="24"/>
          <w:szCs w:val="24"/>
        </w:rPr>
        <w:t>测试工程经理需要拥有技术能</w:t>
      </w:r>
    </w:p>
    <w:p>
      <w:pPr>
        <w:pStyle w:val="6"/>
        <w:spacing w:line="380" w:lineRule="exact"/>
        <w:ind w:left="0" w:right="142"/>
        <w:jc w:val="right"/>
        <w:rPr>
          <w:sz w:val="24"/>
          <w:szCs w:val="24"/>
        </w:rPr>
      </w:pPr>
      <w:r>
        <w:rPr>
          <w:w w:val="95"/>
          <w:sz w:val="24"/>
          <w:szCs w:val="24"/>
        </w:rPr>
        <w:t>力、领导能力和协调能力。他们通常</w:t>
      </w:r>
    </w:p>
    <w:p>
      <w:pPr>
        <w:spacing w:after="0" w:line="380" w:lineRule="exact"/>
        <w:jc w:val="right"/>
        <w:rPr>
          <w:sz w:val="21"/>
          <w:szCs w:val="21"/>
        </w:rPr>
        <w:sectPr>
          <w:pgSz w:w="5050" w:h="6630"/>
          <w:pgMar w:top="60" w:right="0" w:bottom="360" w:left="0" w:header="0" w:footer="80" w:gutter="0"/>
          <w:pgNumType w:fmt="decimal"/>
          <w:cols w:space="720" w:num="1"/>
        </w:sectPr>
      </w:pPr>
    </w:p>
    <w:p>
      <w:pPr>
        <w:pStyle w:val="6"/>
        <w:spacing w:before="54" w:line="307" w:lineRule="auto"/>
        <w:ind w:right="129"/>
        <w:rPr>
          <w:sz w:val="24"/>
          <w:szCs w:val="24"/>
        </w:rPr>
      </w:pPr>
      <w:r>
        <w:rPr>
          <w:sz w:val="24"/>
          <w:szCs w:val="24"/>
        </w:rPr>
        <w:t>都是成长于</w:t>
      </w:r>
      <w:r>
        <w:rPr>
          <w:rFonts w:ascii="Times New Roman" w:eastAsia="Times New Roman"/>
          <w:sz w:val="24"/>
          <w:szCs w:val="24"/>
        </w:rPr>
        <w:t>Google</w:t>
      </w:r>
      <w:r>
        <w:rPr>
          <w:sz w:val="24"/>
          <w:szCs w:val="24"/>
        </w:rPr>
        <w:t>的内部团队，而不是从外部空降的。空降的员工通常</w:t>
      </w:r>
    </w:p>
    <w:p>
      <w:pPr>
        <w:pStyle w:val="6"/>
        <w:spacing w:line="360" w:lineRule="exact"/>
        <w:rPr>
          <w:sz w:val="24"/>
          <w:szCs w:val="24"/>
        </w:rPr>
      </w:pPr>
      <w:r>
        <w:rPr>
          <w:sz w:val="24"/>
          <w:szCs w:val="24"/>
        </w:rPr>
        <w:t>（但不是全部）都作为独立贡献者。</w:t>
      </w:r>
    </w:p>
    <w:p>
      <w:pPr>
        <w:pStyle w:val="6"/>
        <w:spacing w:before="94" w:line="300" w:lineRule="auto"/>
        <w:ind w:right="97"/>
        <w:jc w:val="both"/>
        <w:rPr>
          <w:sz w:val="24"/>
          <w:szCs w:val="24"/>
        </w:rPr>
      </w:pPr>
      <w:r>
        <w:rPr>
          <w:sz w:val="24"/>
          <w:szCs w:val="24"/>
        </w:rPr>
        <w:t>即便是</w:t>
      </w:r>
      <w:r>
        <w:rPr>
          <w:rFonts w:ascii="Times New Roman" w:eastAsia="Times New Roman"/>
          <w:spacing w:val="-4"/>
          <w:sz w:val="24"/>
          <w:szCs w:val="24"/>
        </w:rPr>
        <w:t>James</w:t>
      </w:r>
      <w:r>
        <w:rPr>
          <w:rFonts w:ascii="Times New Roman" w:eastAsia="Times New Roman"/>
          <w:spacing w:val="59"/>
          <w:sz w:val="24"/>
          <w:szCs w:val="24"/>
        </w:rPr>
        <w:t xml:space="preserve"> </w:t>
      </w:r>
      <w:r>
        <w:rPr>
          <w:rFonts w:ascii="Times New Roman" w:eastAsia="Times New Roman"/>
          <w:spacing w:val="-6"/>
          <w:sz w:val="24"/>
          <w:szCs w:val="24"/>
        </w:rPr>
        <w:t>Whittaker</w:t>
      </w:r>
      <w:r>
        <w:rPr>
          <w:sz w:val="24"/>
          <w:szCs w:val="24"/>
        </w:rPr>
        <w:t>受聘为测试总监，也有将近三个月的时间完全没有任何员工直接向他汇报。</w:t>
      </w:r>
    </w:p>
    <w:p>
      <w:pPr>
        <w:pStyle w:val="6"/>
        <w:spacing w:line="300" w:lineRule="auto"/>
        <w:ind w:right="142" w:firstLine="599"/>
        <w:rPr>
          <w:sz w:val="24"/>
          <w:szCs w:val="24"/>
        </w:rPr>
      </w:pPr>
      <w:r>
        <w:rPr>
          <w:sz w:val="24"/>
          <w:szCs w:val="24"/>
        </w:rPr>
        <w:t>目前的测试工程经理中，有超过半数之前都曾做过</w:t>
      </w:r>
      <w:r>
        <w:rPr>
          <w:rFonts w:ascii="Times New Roman" w:eastAsia="Times New Roman"/>
          <w:sz w:val="24"/>
          <w:szCs w:val="24"/>
        </w:rPr>
        <w:t>TE</w:t>
      </w:r>
      <w:r>
        <w:rPr>
          <w:sz w:val="24"/>
          <w:szCs w:val="24"/>
        </w:rPr>
        <w:t>的角色。这并不奇怪，因为</w:t>
      </w:r>
      <w:r>
        <w:rPr>
          <w:rFonts w:ascii="Times New Roman" w:eastAsia="Times New Roman"/>
          <w:sz w:val="24"/>
          <w:szCs w:val="24"/>
        </w:rPr>
        <w:t>TE</w:t>
      </w:r>
      <w:r>
        <w:rPr>
          <w:sz w:val="24"/>
          <w:szCs w:val="24"/>
        </w:rPr>
        <w:t>本来就关注测试项目的各个方面，进而管理整个项目的人员也只是向前迈进了一步。</w:t>
      </w:r>
      <w:r>
        <w:rPr>
          <w:rFonts w:ascii="Times New Roman" w:eastAsia="Times New Roman"/>
          <w:sz w:val="24"/>
          <w:szCs w:val="24"/>
        </w:rPr>
        <w:t>TE</w:t>
      </w:r>
      <w:r>
        <w:rPr>
          <w:sz w:val="24"/>
          <w:szCs w:val="24"/>
        </w:rPr>
        <w:t>对于其测试的应用程序的功能特性了解</w:t>
      </w:r>
    </w:p>
    <w:p>
      <w:pPr>
        <w:spacing w:after="0" w:line="300" w:lineRule="auto"/>
        <w:rPr>
          <w:sz w:val="21"/>
          <w:szCs w:val="21"/>
        </w:rPr>
        <w:sectPr>
          <w:pgSz w:w="5050" w:h="6630"/>
          <w:pgMar w:top="60" w:right="0" w:bottom="360" w:left="0" w:header="0" w:footer="80" w:gutter="0"/>
          <w:pgNumType w:fmt="decimal"/>
          <w:cols w:space="720" w:num="1"/>
        </w:sectPr>
      </w:pPr>
    </w:p>
    <w:p>
      <w:pPr>
        <w:pStyle w:val="6"/>
        <w:spacing w:before="34" w:line="300" w:lineRule="auto"/>
        <w:ind w:right="142"/>
        <w:jc w:val="both"/>
        <w:rPr>
          <w:sz w:val="24"/>
          <w:szCs w:val="24"/>
        </w:rPr>
      </w:pPr>
      <w:r>
        <w:rPr>
          <w:sz w:val="24"/>
          <w:szCs w:val="24"/>
        </w:rPr>
        <w:t>得非常全面，而且在项目中与一般的</w:t>
      </w:r>
      <w:r>
        <w:rPr>
          <w:rFonts w:ascii="Times New Roman" w:eastAsia="Times New Roman"/>
          <w:sz w:val="24"/>
          <w:szCs w:val="24"/>
        </w:rPr>
        <w:t>SET</w:t>
      </w:r>
      <w:r>
        <w:rPr>
          <w:sz w:val="24"/>
          <w:szCs w:val="24"/>
        </w:rPr>
        <w:t>相比会更多地接触各种工程师。然而，成功的</w:t>
      </w:r>
      <w:r>
        <w:rPr>
          <w:rFonts w:ascii="Times New Roman" w:eastAsia="Times New Roman"/>
          <w:sz w:val="24"/>
          <w:szCs w:val="24"/>
        </w:rPr>
        <w:t>TE</w:t>
      </w:r>
      <w:r>
        <w:rPr>
          <w:sz w:val="24"/>
          <w:szCs w:val="24"/>
        </w:rPr>
        <w:t>或</w:t>
      </w:r>
      <w:r>
        <w:rPr>
          <w:rFonts w:ascii="Times New Roman" w:eastAsia="Times New Roman"/>
          <w:sz w:val="24"/>
          <w:szCs w:val="24"/>
        </w:rPr>
        <w:t>SET</w:t>
      </w:r>
      <w:r>
        <w:rPr>
          <w:sz w:val="24"/>
          <w:szCs w:val="24"/>
        </w:rPr>
        <w:t>并不一定就是成功的测试工程经理。在</w:t>
      </w:r>
      <w:r>
        <w:rPr>
          <w:rFonts w:ascii="Times New Roman" w:eastAsia="Times New Roman"/>
          <w:sz w:val="24"/>
          <w:szCs w:val="24"/>
        </w:rPr>
        <w:t>Google</w:t>
      </w:r>
      <w:r>
        <w:rPr>
          <w:sz w:val="24"/>
          <w:szCs w:val="24"/>
        </w:rPr>
        <w:t>，成功需要多方面的因素，我们努力选择合适的经理人选，并努力帮助他们成功。</w:t>
      </w:r>
    </w:p>
    <w:p>
      <w:pPr>
        <w:pStyle w:val="6"/>
        <w:spacing w:line="300" w:lineRule="auto"/>
        <w:ind w:right="97" w:firstLine="599"/>
        <w:jc w:val="both"/>
        <w:rPr>
          <w:sz w:val="24"/>
          <w:szCs w:val="24"/>
        </w:rPr>
      </w:pPr>
      <w:r>
        <w:rPr>
          <w:sz w:val="24"/>
          <w:szCs w:val="24"/>
        </w:rPr>
        <w:t>想成为优秀的测试工程经理，第</w:t>
      </w:r>
      <w:r>
        <w:rPr>
          <w:spacing w:val="8"/>
          <w:sz w:val="24"/>
          <w:szCs w:val="24"/>
        </w:rPr>
        <w:t>一条建议就是去了解你的产品 。对</w:t>
      </w:r>
      <w:r>
        <w:rPr>
          <w:sz w:val="24"/>
          <w:szCs w:val="24"/>
        </w:rPr>
        <w:t>于与被测产品相关的任何使用问题， 测试工程经理都应该是专家。假如你是</w:t>
      </w:r>
      <w:r>
        <w:rPr>
          <w:rFonts w:ascii="Times New Roman" w:eastAsia="Times New Roman"/>
          <w:spacing w:val="-7"/>
          <w:sz w:val="24"/>
          <w:szCs w:val="24"/>
        </w:rPr>
        <w:t>Chrome</w:t>
      </w:r>
      <w:r>
        <w:rPr>
          <w:sz w:val="24"/>
          <w:szCs w:val="24"/>
        </w:rPr>
        <w:t>浏览器的测试工程经理，你</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6"/>
        <w:spacing w:before="34" w:line="300" w:lineRule="auto"/>
        <w:ind w:right="97"/>
        <w:jc w:val="both"/>
        <w:rPr>
          <w:sz w:val="24"/>
          <w:szCs w:val="24"/>
        </w:rPr>
      </w:pPr>
      <w:r>
        <w:rPr>
          <w:spacing w:val="1"/>
          <w:sz w:val="24"/>
          <w:szCs w:val="24"/>
        </w:rPr>
        <w:t>应该知道如何安装扩展程序、更换浏览器的外观、设置同步关系、更改代</w:t>
      </w:r>
      <w:r>
        <w:rPr>
          <w:spacing w:val="11"/>
          <w:sz w:val="24"/>
          <w:szCs w:val="24"/>
        </w:rPr>
        <w:t xml:space="preserve">理服务器设置、查看 </w:t>
      </w:r>
      <w:r>
        <w:rPr>
          <w:rFonts w:ascii="Times New Roman" w:eastAsia="Times New Roman"/>
          <w:spacing w:val="-9"/>
          <w:sz w:val="24"/>
          <w:szCs w:val="24"/>
        </w:rPr>
        <w:t>DOM</w:t>
      </w:r>
      <w:r>
        <w:rPr>
          <w:spacing w:val="-6"/>
          <w:sz w:val="24"/>
          <w:szCs w:val="24"/>
        </w:rPr>
        <w:t>、查找</w:t>
      </w:r>
      <w:r>
        <w:rPr>
          <w:rFonts w:ascii="Times New Roman" w:eastAsia="Times New Roman"/>
          <w:sz w:val="24"/>
          <w:szCs w:val="24"/>
        </w:rPr>
        <w:t>cookie</w:t>
      </w:r>
      <w:r>
        <w:rPr>
          <w:rFonts w:ascii="Times New Roman" w:eastAsia="Times New Roman"/>
          <w:spacing w:val="68"/>
          <w:sz w:val="24"/>
          <w:szCs w:val="24"/>
        </w:rPr>
        <w:t xml:space="preserve"> </w:t>
      </w:r>
      <w:r>
        <w:rPr>
          <w:spacing w:val="-2"/>
          <w:sz w:val="24"/>
          <w:szCs w:val="24"/>
        </w:rPr>
        <w:t>的存放位置、如何以及何时进</w:t>
      </w:r>
      <w:r>
        <w:rPr>
          <w:spacing w:val="1"/>
          <w:sz w:val="24"/>
          <w:szCs w:val="24"/>
        </w:rPr>
        <w:t>行版本更新等。这些问题的答案，测试工程经理都应该能脱口而出。从用</w:t>
      </w:r>
      <w:r>
        <w:rPr>
          <w:sz w:val="24"/>
          <w:szCs w:val="24"/>
        </w:rPr>
        <w:t>户界面到后台数据中心实现，测试工程经理都应该对自己负责的产品做到了如指掌。</w:t>
      </w:r>
    </w:p>
    <w:p>
      <w:pPr>
        <w:pStyle w:val="6"/>
        <w:spacing w:line="300" w:lineRule="auto"/>
        <w:ind w:right="142" w:firstLine="599"/>
        <w:rPr>
          <w:sz w:val="24"/>
          <w:szCs w:val="24"/>
        </w:rPr>
      </w:pPr>
      <w:r>
        <w:rPr>
          <w:sz w:val="24"/>
          <w:szCs w:val="24"/>
        </w:rPr>
        <w:t>我记得我曾经问</w:t>
      </w:r>
      <w:r>
        <w:rPr>
          <w:rFonts w:ascii="Times New Roman" w:eastAsia="Times New Roman"/>
          <w:sz w:val="24"/>
          <w:szCs w:val="24"/>
        </w:rPr>
        <w:t>Gmail</w:t>
      </w:r>
      <w:r>
        <w:rPr>
          <w:sz w:val="24"/>
          <w:szCs w:val="24"/>
        </w:rPr>
        <w:t>的测试工程经理，为什么我的邮件的读取速度很慢。他向我解释了</w:t>
      </w:r>
      <w:r>
        <w:rPr>
          <w:rFonts w:ascii="Times New Roman" w:eastAsia="Times New Roman"/>
          <w:sz w:val="24"/>
          <w:szCs w:val="24"/>
        </w:rPr>
        <w:t>Gmail</w:t>
      </w:r>
      <w:r>
        <w:rPr>
          <w:sz w:val="24"/>
          <w:szCs w:val="24"/>
        </w:rPr>
        <w:t>服务器是</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如何工作的，以及远程数据中心在那</w:t>
      </w:r>
      <w:r>
        <w:rPr>
          <w:sz w:val="24"/>
          <w:szCs w:val="24"/>
        </w:rPr>
        <w:t xml:space="preserve">个周末发生的一个问题所带来的后 </w:t>
      </w:r>
      <w:r>
        <w:rPr>
          <w:spacing w:val="-2"/>
          <w:sz w:val="24"/>
          <w:szCs w:val="24"/>
        </w:rPr>
        <w:t>果。我本来没想要了解这么多细节。</w:t>
      </w:r>
      <w:r>
        <w:rPr>
          <w:sz w:val="24"/>
          <w:szCs w:val="24"/>
        </w:rPr>
        <w:t>但是很明显那家伙知道</w:t>
      </w:r>
      <w:r>
        <w:rPr>
          <w:rFonts w:ascii="Times New Roman" w:eastAsia="Times New Roman"/>
          <w:spacing w:val="-4"/>
          <w:sz w:val="24"/>
          <w:szCs w:val="24"/>
        </w:rPr>
        <w:t>Gmail</w:t>
      </w:r>
      <w:r>
        <w:rPr>
          <w:sz w:val="24"/>
          <w:szCs w:val="24"/>
        </w:rPr>
        <w:t>是如何</w:t>
      </w:r>
      <w:r>
        <w:rPr>
          <w:spacing w:val="-2"/>
          <w:sz w:val="24"/>
          <w:szCs w:val="24"/>
        </w:rPr>
        <w:t>工作的，而且了解影响其性能的最新</w:t>
      </w:r>
      <w:r>
        <w:rPr>
          <w:sz w:val="24"/>
          <w:szCs w:val="24"/>
        </w:rPr>
        <w:t>信息。在</w:t>
      </w:r>
      <w:r>
        <w:rPr>
          <w:rFonts w:ascii="Times New Roman" w:eastAsia="Times New Roman"/>
          <w:spacing w:val="-3"/>
          <w:sz w:val="24"/>
          <w:szCs w:val="24"/>
        </w:rPr>
        <w:t>Google</w:t>
      </w:r>
      <w:r>
        <w:rPr>
          <w:spacing w:val="-2"/>
          <w:sz w:val="24"/>
          <w:szCs w:val="24"/>
        </w:rPr>
        <w:t>，这就是我们对测试</w:t>
      </w:r>
      <w:r>
        <w:rPr>
          <w:spacing w:val="-3"/>
          <w:sz w:val="24"/>
          <w:szCs w:val="24"/>
        </w:rPr>
        <w:t>工程经理的期望：相关项目中最强的</w:t>
      </w:r>
      <w:r>
        <w:rPr>
          <w:sz w:val="24"/>
          <w:szCs w:val="24"/>
        </w:rPr>
        <w:t>产品专家。</w:t>
      </w:r>
    </w:p>
    <w:p>
      <w:pPr>
        <w:pStyle w:val="6"/>
        <w:spacing w:line="300" w:lineRule="auto"/>
        <w:ind w:right="97" w:firstLine="599"/>
        <w:rPr>
          <w:sz w:val="24"/>
          <w:szCs w:val="24"/>
        </w:rPr>
      </w:pPr>
      <w:r>
        <w:rPr>
          <w:spacing w:val="1"/>
          <w:sz w:val="24"/>
          <w:szCs w:val="24"/>
        </w:rPr>
        <w:t>与之相关的第二条建议是知人善</w:t>
      </w:r>
      <w:r>
        <w:rPr>
          <w:spacing w:val="15"/>
          <w:sz w:val="24"/>
          <w:szCs w:val="24"/>
        </w:rPr>
        <w:t xml:space="preserve">用 。在 </w:t>
      </w:r>
      <w:r>
        <w:rPr>
          <w:rFonts w:ascii="Times New Roman" w:eastAsia="Times New Roman"/>
          <w:spacing w:val="-3"/>
          <w:sz w:val="24"/>
          <w:szCs w:val="24"/>
        </w:rPr>
        <w:t>Google</w:t>
      </w:r>
      <w:r>
        <w:rPr>
          <w:spacing w:val="-4"/>
          <w:sz w:val="24"/>
          <w:szCs w:val="24"/>
        </w:rPr>
        <w:t>，测试工程经理是产</w:t>
      </w:r>
      <w:r>
        <w:rPr>
          <w:sz w:val="24"/>
          <w:szCs w:val="24"/>
        </w:rPr>
        <w:t>品专家并理解要有哪些工作需要完 成，不过他作为经理，在实际完成这</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些工作的过程中仅起到少量的作用。</w:t>
      </w:r>
      <w:r>
        <w:rPr>
          <w:sz w:val="24"/>
          <w:szCs w:val="24"/>
        </w:rPr>
        <w:t>真正完成工作的人是向他汇报的</w:t>
      </w:r>
      <w:r>
        <w:rPr>
          <w:rFonts w:ascii="Times New Roman" w:eastAsia="Times New Roman"/>
          <w:sz w:val="24"/>
          <w:szCs w:val="24"/>
        </w:rPr>
        <w:t xml:space="preserve">TE </w:t>
      </w:r>
      <w:r>
        <w:rPr>
          <w:sz w:val="24"/>
          <w:szCs w:val="24"/>
        </w:rPr>
        <w:t>和</w:t>
      </w:r>
      <w:r>
        <w:rPr>
          <w:rFonts w:ascii="Times New Roman" w:eastAsia="Times New Roman"/>
          <w:spacing w:val="-4"/>
          <w:sz w:val="24"/>
          <w:szCs w:val="24"/>
        </w:rPr>
        <w:t>SET</w:t>
      </w:r>
      <w:r>
        <w:rPr>
          <w:sz w:val="24"/>
          <w:szCs w:val="24"/>
        </w:rPr>
        <w:t xml:space="preserve">。了解这些人以及他们的能 </w:t>
      </w:r>
      <w:r>
        <w:rPr>
          <w:spacing w:val="-2"/>
          <w:sz w:val="24"/>
          <w:szCs w:val="24"/>
        </w:rPr>
        <w:t>力，这对能否快速高效地完成工作至</w:t>
      </w:r>
      <w:r>
        <w:rPr>
          <w:sz w:val="24"/>
          <w:szCs w:val="24"/>
        </w:rPr>
        <w:t>关重要。</w:t>
      </w:r>
    </w:p>
    <w:p>
      <w:pPr>
        <w:pStyle w:val="6"/>
        <w:spacing w:line="300" w:lineRule="auto"/>
        <w:ind w:right="142" w:firstLine="599"/>
        <w:rPr>
          <w:sz w:val="24"/>
          <w:szCs w:val="24"/>
        </w:rPr>
      </w:pPr>
      <w:r>
        <w:rPr>
          <w:rFonts w:ascii="Times New Roman" w:eastAsia="Times New Roman"/>
          <w:spacing w:val="-3"/>
          <w:sz w:val="24"/>
          <w:szCs w:val="24"/>
        </w:rPr>
        <w:t>Google</w:t>
      </w:r>
      <w:r>
        <w:rPr>
          <w:sz w:val="24"/>
          <w:szCs w:val="24"/>
        </w:rPr>
        <w:t>的工程师都很聪明，但是数量上并不充裕。我们从</w:t>
      </w:r>
      <w:r>
        <w:rPr>
          <w:rFonts w:ascii="Times New Roman" w:eastAsia="Times New Roman"/>
          <w:spacing w:val="-3"/>
          <w:sz w:val="24"/>
          <w:szCs w:val="24"/>
        </w:rPr>
        <w:t>Google</w:t>
      </w:r>
      <w:r>
        <w:rPr>
          <w:sz w:val="24"/>
          <w:szCs w:val="24"/>
        </w:rPr>
        <w:t>之外</w:t>
      </w:r>
      <w:r>
        <w:rPr>
          <w:spacing w:val="-2"/>
          <w:sz w:val="24"/>
          <w:szCs w:val="24"/>
        </w:rPr>
        <w:t>招来的测试工程经理都反映他们项目</w:t>
      </w:r>
      <w:r>
        <w:rPr>
          <w:sz w:val="24"/>
          <w:szCs w:val="24"/>
        </w:rPr>
        <w:t xml:space="preserve">缺少人手。我们的回应只是报以微 </w:t>
      </w:r>
      <w:r>
        <w:rPr>
          <w:spacing w:val="-2"/>
          <w:sz w:val="24"/>
          <w:szCs w:val="24"/>
        </w:rPr>
        <w:t>笑。我们知道这不是问题。如果能够知人善用，经理可以让一个小团队发</w:t>
      </w:r>
      <w:r>
        <w:rPr>
          <w:sz w:val="24"/>
          <w:szCs w:val="24"/>
        </w:rPr>
        <w:t>挥出像大团队一样的作用。</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firstLine="599"/>
        <w:rPr>
          <w:sz w:val="24"/>
          <w:szCs w:val="24"/>
        </w:rPr>
      </w:pPr>
      <w:r>
        <w:rPr>
          <w:spacing w:val="-2"/>
          <w:sz w:val="24"/>
          <w:szCs w:val="24"/>
        </w:rPr>
        <w:t>资源紧缺能够促使项目的参与者职责明确。想象一下一大群人带小孩</w:t>
      </w:r>
      <w:r>
        <w:rPr>
          <w:sz w:val="24"/>
          <w:szCs w:val="24"/>
        </w:rPr>
        <w:t xml:space="preserve">的情形：一个人喂奶，一个人换尿 </w:t>
      </w:r>
      <w:r>
        <w:rPr>
          <w:spacing w:val="-2"/>
          <w:sz w:val="24"/>
          <w:szCs w:val="24"/>
        </w:rPr>
        <w:t>布，一个人逗孩子乐，等等。这些人中没有一个能和操劳的单亲家长相比更投入地照顾孩子。正是由于孩子的养育资源的不足，这才使得照看孩子</w:t>
      </w:r>
      <w:r>
        <w:rPr>
          <w:sz w:val="24"/>
          <w:szCs w:val="24"/>
        </w:rPr>
        <w:t xml:space="preserve">的过程更明确有效。资源不足的时 </w:t>
      </w:r>
      <w:r>
        <w:rPr>
          <w:spacing w:val="-2"/>
          <w:sz w:val="24"/>
          <w:szCs w:val="24"/>
        </w:rPr>
        <w:t>候，你只能被迫做得更好。你能更快地发现流程中的缺陷从而避免重复犯错。你会制定一个喂奶时间表并按时执行，你会把纸尿裤放在各种随手可</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rPr>
          <w:sz w:val="24"/>
          <w:szCs w:val="24"/>
        </w:rPr>
      </w:pPr>
      <w:r>
        <w:rPr>
          <w:sz w:val="24"/>
          <w:szCs w:val="24"/>
        </w:rPr>
        <w:t>得的地方。</w:t>
      </w:r>
    </w:p>
    <w:p>
      <w:pPr>
        <w:pStyle w:val="6"/>
        <w:spacing w:before="96" w:line="300" w:lineRule="auto"/>
        <w:ind w:right="142" w:firstLine="599"/>
        <w:jc w:val="both"/>
        <w:rPr>
          <w:sz w:val="24"/>
          <w:szCs w:val="24"/>
        </w:rPr>
      </w:pPr>
      <w:r>
        <w:rPr>
          <w:sz w:val="24"/>
          <w:szCs w:val="24"/>
        </w:rPr>
        <w:t>这种方式也会用在</w:t>
      </w:r>
      <w:r>
        <w:rPr>
          <w:rFonts w:ascii="Times New Roman" w:eastAsia="Times New Roman"/>
          <w:sz w:val="24"/>
          <w:szCs w:val="24"/>
        </w:rPr>
        <w:t>Google</w:t>
      </w:r>
      <w:r>
        <w:rPr>
          <w:sz w:val="24"/>
          <w:szCs w:val="24"/>
        </w:rPr>
        <w:t>的软件测试项目中。问题不能简单地通过增加人手来解决，就需要使用工具并使其流水线化。没用的自动化测试会被弃用。不能发现回归问题的测试根本不会被编写。如果是开发人员要求测试人员做这样的事，他们自己也必须要参与其中。不允许不必要的工作存在，也不需要不产生价值的改进。</w:t>
      </w:r>
    </w:p>
    <w:p>
      <w:pPr>
        <w:pStyle w:val="6"/>
        <w:spacing w:line="300" w:lineRule="auto"/>
        <w:ind w:right="142" w:firstLine="599"/>
        <w:rPr>
          <w:sz w:val="24"/>
          <w:szCs w:val="24"/>
        </w:rPr>
      </w:pPr>
      <w:r>
        <w:rPr>
          <w:sz w:val="24"/>
          <w:szCs w:val="24"/>
        </w:rPr>
        <w:t>测试工程经理有职责优化整个过程。测试工程经理如果对产品有深入</w:t>
      </w:r>
    </w:p>
    <w:p>
      <w:pPr>
        <w:spacing w:after="0" w:line="300" w:lineRule="auto"/>
        <w:rPr>
          <w:sz w:val="21"/>
          <w:szCs w:val="21"/>
        </w:rPr>
        <w:sectPr>
          <w:pgSz w:w="5050" w:h="6630"/>
          <w:pgMar w:top="80" w:right="0" w:bottom="360" w:left="0" w:header="0" w:footer="80" w:gutter="0"/>
          <w:pgNumType w:fmt="decimal"/>
          <w:cols w:space="720" w:num="1"/>
        </w:sectPr>
      </w:pPr>
    </w:p>
    <w:p>
      <w:pPr>
        <w:pStyle w:val="6"/>
        <w:spacing w:before="34" w:line="300" w:lineRule="auto"/>
        <w:ind w:right="142"/>
        <w:rPr>
          <w:sz w:val="24"/>
          <w:szCs w:val="24"/>
        </w:rPr>
      </w:pPr>
      <w:r>
        <w:rPr>
          <w:spacing w:val="-2"/>
          <w:sz w:val="24"/>
          <w:szCs w:val="24"/>
        </w:rPr>
        <w:t>的理解，就能清楚地找到最高优先级</w:t>
      </w:r>
      <w:r>
        <w:rPr>
          <w:sz w:val="24"/>
          <w:szCs w:val="24"/>
        </w:rPr>
        <w:t xml:space="preserve">的工作，对相关模块进行合理的覆 </w:t>
      </w:r>
      <w:r>
        <w:rPr>
          <w:spacing w:val="-2"/>
          <w:sz w:val="24"/>
          <w:szCs w:val="24"/>
        </w:rPr>
        <w:t>盖。测试工程经理如果对他的团队成员足够了解，就能根据具体的测试问题安排具有最适合测试技能的员工。很显然，有些工作可能由于资源问题而无法完成。但是，如果测试工程经理处理得当，这些工作会是那那些最低优先级的部分，或者可以直接外包出去或交给众包用户和内部试用用户</w:t>
      </w:r>
      <w:r>
        <w:rPr>
          <w:sz w:val="24"/>
          <w:szCs w:val="24"/>
        </w:rPr>
        <w:t>完成。</w:t>
      </w:r>
    </w:p>
    <w:p>
      <w:pPr>
        <w:pStyle w:val="6"/>
        <w:spacing w:line="375" w:lineRule="exact"/>
        <w:ind w:left="699"/>
        <w:rPr>
          <w:sz w:val="24"/>
          <w:szCs w:val="24"/>
        </w:rPr>
      </w:pPr>
      <w:r>
        <w:rPr>
          <w:sz w:val="24"/>
          <w:szCs w:val="24"/>
        </w:rPr>
        <w:t>当然，测试工程经理很可能犯错</w:t>
      </w:r>
    </w:p>
    <w:p>
      <w:pPr>
        <w:spacing w:after="0" w:line="375" w:lineRule="exact"/>
        <w:rPr>
          <w:sz w:val="21"/>
          <w:szCs w:val="21"/>
        </w:rPr>
        <w:sectPr>
          <w:pgSz w:w="5050" w:h="6630"/>
          <w:pgMar w:top="80" w:right="0" w:bottom="360" w:left="0" w:header="0" w:footer="80" w:gutter="0"/>
          <w:pgNumType w:fmt="decimal"/>
          <w:cols w:space="720" w:num="1"/>
        </w:sectPr>
      </w:pPr>
    </w:p>
    <w:p>
      <w:pPr>
        <w:pStyle w:val="6"/>
        <w:spacing w:before="34" w:line="300" w:lineRule="auto"/>
        <w:ind w:right="144"/>
        <w:jc w:val="both"/>
        <w:rPr>
          <w:sz w:val="24"/>
          <w:szCs w:val="24"/>
        </w:rPr>
      </w:pPr>
      <w:r>
        <w:rPr>
          <w:sz w:val="24"/>
          <w:szCs w:val="24"/>
        </w:rPr>
        <w:t>误，但是由于他的角色太重要了，这些错误可能代价很大。好在测试工程经理一般都相互认识而且关系密切</w:t>
      </w:r>
    </w:p>
    <w:p>
      <w:pPr>
        <w:pStyle w:val="6"/>
        <w:spacing w:line="300" w:lineRule="auto"/>
        <w:ind w:right="144"/>
        <w:jc w:val="both"/>
        <w:rPr>
          <w:sz w:val="24"/>
          <w:szCs w:val="24"/>
        </w:rPr>
      </w:pPr>
      <w:r>
        <w:rPr>
          <w:sz w:val="24"/>
          <w:szCs w:val="24"/>
        </w:rPr>
        <w:t>（资源紧缺的另一个好处，就是人数少到他们不但能相互认识，还可以定期交流一下），经常相互交流经验共同提高。</w:t>
      </w:r>
    </w:p>
    <w:p>
      <w:pPr>
        <w:spacing w:after="0" w:line="300" w:lineRule="auto"/>
        <w:jc w:val="both"/>
        <w:rPr>
          <w:sz w:val="21"/>
          <w:szCs w:val="21"/>
        </w:rPr>
        <w:sectPr>
          <w:pgSz w:w="5050" w:h="6630"/>
          <w:pgMar w:top="80" w:right="0" w:bottom="360" w:left="0" w:header="0" w:footer="80" w:gutter="0"/>
          <w:pgNumType w:fmt="decimal"/>
          <w:cols w:space="720" w:num="1"/>
        </w:sectPr>
      </w:pPr>
    </w:p>
    <w:p>
      <w:pPr>
        <w:pStyle w:val="3"/>
        <w:numPr>
          <w:ilvl w:val="1"/>
          <w:numId w:val="29"/>
        </w:numPr>
        <w:tabs>
          <w:tab w:val="left" w:pos="1113"/>
        </w:tabs>
        <w:spacing w:before="24" w:after="0" w:line="240" w:lineRule="auto"/>
        <w:ind w:left="1112" w:right="0" w:hanging="751"/>
        <w:jc w:val="left"/>
        <w:rPr>
          <w:sz w:val="44"/>
          <w:szCs w:val="44"/>
          <w:u w:val="none"/>
        </w:rPr>
      </w:pPr>
      <w:bookmarkStart w:id="342" w:name="4.2 获得项目和人员"/>
      <w:bookmarkEnd w:id="342"/>
      <w:bookmarkStart w:id="343" w:name="_bookmark175"/>
      <w:bookmarkEnd w:id="343"/>
      <w:r>
        <w:rPr>
          <w:sz w:val="44"/>
          <w:szCs w:val="44"/>
        </w:rPr>
        <w:fldChar w:fldCharType="begin"/>
      </w:r>
      <w:r>
        <w:rPr>
          <w:sz w:val="44"/>
          <w:szCs w:val="44"/>
        </w:rPr>
        <w:instrText xml:space="preserve"> HYPERLINK \l "_bookmark58" </w:instrText>
      </w:r>
      <w:r>
        <w:rPr>
          <w:sz w:val="44"/>
          <w:szCs w:val="44"/>
        </w:rPr>
        <w:fldChar w:fldCharType="separate"/>
      </w:r>
      <w:bookmarkStart w:id="344" w:name="_bookmark175"/>
      <w:bookmarkEnd w:id="344"/>
      <w:r>
        <w:rPr>
          <w:color w:val="0000ED"/>
          <w:spacing w:val="12"/>
          <w:sz w:val="44"/>
          <w:szCs w:val="44"/>
          <w:u w:val="single" w:color="0000ED"/>
        </w:rPr>
        <w:t>获得项目和人员</w:t>
      </w:r>
      <w:r>
        <w:rPr>
          <w:color w:val="0000ED"/>
          <w:spacing w:val="12"/>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297" w:lineRule="auto"/>
        <w:ind w:right="142" w:firstLine="599"/>
        <w:rPr>
          <w:sz w:val="24"/>
          <w:szCs w:val="24"/>
        </w:rPr>
      </w:pPr>
      <w:r>
        <w:rPr>
          <w:rFonts w:ascii="Times New Roman" w:eastAsia="Times New Roman"/>
          <w:sz w:val="24"/>
          <w:szCs w:val="24"/>
        </w:rPr>
        <w:t>Google</w:t>
      </w:r>
      <w:r>
        <w:rPr>
          <w:sz w:val="24"/>
          <w:szCs w:val="24"/>
        </w:rPr>
        <w:t xml:space="preserve">的工程师有一个特点，其所负责的项目是流动的。一般来说， </w:t>
      </w:r>
      <w:r>
        <w:rPr>
          <w:rFonts w:ascii="Times New Roman" w:eastAsia="Times New Roman"/>
          <w:sz w:val="24"/>
          <w:szCs w:val="24"/>
        </w:rPr>
        <w:t>Google</w:t>
      </w:r>
      <w:r>
        <w:rPr>
          <w:sz w:val="24"/>
          <w:szCs w:val="24"/>
        </w:rPr>
        <w:t>员工每隔</w:t>
      </w:r>
      <w:r>
        <w:rPr>
          <w:rFonts w:ascii="Times New Roman" w:eastAsia="Times New Roman"/>
          <w:sz w:val="24"/>
          <w:szCs w:val="24"/>
        </w:rPr>
        <w:t>18</w:t>
      </w:r>
      <w:r>
        <w:rPr>
          <w:sz w:val="24"/>
          <w:szCs w:val="24"/>
        </w:rPr>
        <w:t>个月就可以自由选择一个不同的项目。当然，这不是必须的。让一位热爱移动操作系统的工程师去做</w:t>
      </w:r>
      <w:r>
        <w:rPr>
          <w:rFonts w:ascii="Times New Roman" w:eastAsia="Times New Roman"/>
          <w:sz w:val="24"/>
          <w:szCs w:val="24"/>
        </w:rPr>
        <w:t>YouTube</w:t>
      </w:r>
      <w:r>
        <w:rPr>
          <w:sz w:val="24"/>
          <w:szCs w:val="24"/>
        </w:rPr>
        <w:t>也是不明智的。项目的流动性，给员工提供了体验各种不同项目的机会。很多人选择多年从事一个项目甚至整个职业生涯都致力于此，但也有不少人热衷于对</w:t>
      </w:r>
    </w:p>
    <w:p>
      <w:pPr>
        <w:spacing w:after="0" w:line="297" w:lineRule="auto"/>
        <w:rPr>
          <w:sz w:val="21"/>
          <w:szCs w:val="21"/>
        </w:rPr>
        <w:sectPr>
          <w:footerReference r:id="rId33" w:type="default"/>
          <w:pgSz w:w="5050" w:h="6630"/>
          <w:pgMar w:top="140" w:right="0" w:bottom="400" w:left="0" w:header="0" w:footer="204" w:gutter="0"/>
          <w:pgNumType w:fmt="decimal"/>
          <w:cols w:space="720" w:num="1"/>
        </w:sectPr>
      </w:pPr>
    </w:p>
    <w:p>
      <w:pPr>
        <w:pStyle w:val="6"/>
        <w:spacing w:before="29"/>
        <w:rPr>
          <w:sz w:val="24"/>
          <w:szCs w:val="24"/>
        </w:rPr>
      </w:pPr>
      <w:r>
        <w:rPr>
          <w:sz w:val="24"/>
          <w:szCs w:val="24"/>
        </w:rPr>
        <w:t>做的各种事情都能有所了解。</w:t>
      </w:r>
    </w:p>
    <w:p>
      <w:pPr>
        <w:pStyle w:val="6"/>
        <w:spacing w:before="101" w:line="300" w:lineRule="auto"/>
        <w:ind w:right="127" w:firstLine="599"/>
        <w:rPr>
          <w:sz w:val="24"/>
          <w:szCs w:val="24"/>
        </w:rPr>
      </w:pPr>
      <w:r>
        <w:rPr>
          <w:sz w:val="24"/>
          <w:szCs w:val="24"/>
        </w:rPr>
        <w:t>测试工程经理可以从这种氛围里获得很多机会，如随时都可以找到具有各种经验的</w:t>
      </w:r>
      <w:r>
        <w:rPr>
          <w:rFonts w:ascii="Times New Roman" w:eastAsia="Times New Roman"/>
          <w:spacing w:val="-3"/>
          <w:sz w:val="24"/>
          <w:szCs w:val="24"/>
        </w:rPr>
        <w:t>Google</w:t>
      </w:r>
      <w:r>
        <w:rPr>
          <w:sz w:val="24"/>
          <w:szCs w:val="24"/>
        </w:rPr>
        <w:t>员工。想象一 下，作为</w:t>
      </w:r>
      <w:r>
        <w:rPr>
          <w:rFonts w:ascii="Times New Roman" w:eastAsia="Times New Roman"/>
          <w:spacing w:val="-3"/>
          <w:sz w:val="24"/>
          <w:szCs w:val="24"/>
        </w:rPr>
        <w:t>Google</w:t>
      </w:r>
      <w:r>
        <w:rPr>
          <w:sz w:val="24"/>
          <w:szCs w:val="24"/>
        </w:rPr>
        <w:t>地图的测试工程经 理，你可以选择</w:t>
      </w:r>
      <w:r>
        <w:rPr>
          <w:rFonts w:ascii="Times New Roman" w:eastAsia="Times New Roman"/>
          <w:spacing w:val="-7"/>
          <w:sz w:val="24"/>
          <w:szCs w:val="24"/>
        </w:rPr>
        <w:t>Chrome</w:t>
      </w:r>
      <w:r>
        <w:rPr>
          <w:sz w:val="24"/>
          <w:szCs w:val="24"/>
        </w:rPr>
        <w:t>和</w:t>
      </w:r>
      <w:r>
        <w:rPr>
          <w:rFonts w:ascii="Times New Roman" w:eastAsia="Times New Roman"/>
          <w:spacing w:val="-3"/>
          <w:sz w:val="24"/>
          <w:szCs w:val="24"/>
        </w:rPr>
        <w:t xml:space="preserve">Google </w:t>
      </w:r>
      <w:r>
        <w:rPr>
          <w:rFonts w:ascii="Times New Roman" w:eastAsia="Times New Roman"/>
          <w:sz w:val="24"/>
          <w:szCs w:val="24"/>
        </w:rPr>
        <w:t>Docs</w:t>
      </w:r>
      <w:r>
        <w:rPr>
          <w:spacing w:val="-2"/>
          <w:sz w:val="24"/>
          <w:szCs w:val="24"/>
        </w:rPr>
        <w:t>的工程师资源。你的团队可以随</w:t>
      </w:r>
      <w:r>
        <w:rPr>
          <w:sz w:val="24"/>
          <w:szCs w:val="24"/>
        </w:rPr>
        <w:t>时补充大量具有相关经验或者全新视野的工程师。</w:t>
      </w:r>
    </w:p>
    <w:p>
      <w:pPr>
        <w:pStyle w:val="6"/>
        <w:spacing w:line="300" w:lineRule="auto"/>
        <w:ind w:right="142" w:firstLine="599"/>
        <w:jc w:val="both"/>
        <w:rPr>
          <w:sz w:val="24"/>
          <w:szCs w:val="24"/>
        </w:rPr>
      </w:pPr>
      <w:r>
        <w:rPr>
          <w:sz w:val="24"/>
          <w:szCs w:val="24"/>
        </w:rPr>
        <w:t>当然，负面因素是有经验的员工也可能转到其他团队。这对测试工程经理提出的要求是不能过于依赖于某</w:t>
      </w:r>
    </w:p>
    <w:p>
      <w:pPr>
        <w:spacing w:after="0" w:line="300" w:lineRule="auto"/>
        <w:jc w:val="both"/>
        <w:rPr>
          <w:sz w:val="21"/>
          <w:szCs w:val="21"/>
        </w:rPr>
        <w:sectPr>
          <w:footerReference r:id="rId34" w:type="default"/>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些成员。不能仅仅依赖于某位明星测试人员。那些促成这位测试人员成为明星的东西，必须要沉淀成可用的工具，或者总结成一套方法，这样可以帮助其他人也能走上这条成为明星的道路。</w:t>
      </w:r>
    </w:p>
    <w:p>
      <w:pPr>
        <w:pStyle w:val="6"/>
        <w:spacing w:line="300" w:lineRule="auto"/>
        <w:ind w:right="97" w:firstLine="599"/>
        <w:jc w:val="both"/>
        <w:rPr>
          <w:sz w:val="24"/>
          <w:szCs w:val="24"/>
        </w:rPr>
      </w:pPr>
      <w:r>
        <w:rPr>
          <w:spacing w:val="-36"/>
          <w:sz w:val="24"/>
          <w:szCs w:val="24"/>
        </w:rPr>
        <w:t xml:space="preserve">在 </w:t>
      </w:r>
      <w:r>
        <w:rPr>
          <w:rFonts w:ascii="Times New Roman" w:eastAsia="Times New Roman"/>
          <w:spacing w:val="-3"/>
          <w:sz w:val="24"/>
          <w:szCs w:val="24"/>
        </w:rPr>
        <w:t>Google</w:t>
      </w:r>
      <w:r>
        <w:rPr>
          <w:spacing w:val="-4"/>
          <w:sz w:val="24"/>
          <w:szCs w:val="24"/>
        </w:rPr>
        <w:t>，测试工程经理管理着</w:t>
      </w:r>
      <w:r>
        <w:rPr>
          <w:spacing w:val="1"/>
          <w:sz w:val="24"/>
          <w:szCs w:val="24"/>
        </w:rPr>
        <w:t>一套称为资源配置的流程。资源配置</w:t>
      </w:r>
      <w:r>
        <w:rPr>
          <w:spacing w:val="-7"/>
          <w:sz w:val="24"/>
          <w:szCs w:val="24"/>
        </w:rPr>
        <w:t xml:space="preserve">通过一个 </w:t>
      </w:r>
      <w:r>
        <w:rPr>
          <w:rFonts w:ascii="Times New Roman" w:eastAsia="Times New Roman"/>
          <w:spacing w:val="-15"/>
          <w:sz w:val="24"/>
          <w:szCs w:val="24"/>
        </w:rPr>
        <w:t>Web</w:t>
      </w:r>
      <w:r>
        <w:rPr>
          <w:spacing w:val="-2"/>
          <w:sz w:val="24"/>
          <w:szCs w:val="24"/>
        </w:rPr>
        <w:t>应用支持，测试工程经</w:t>
      </w:r>
      <w:r>
        <w:rPr>
          <w:spacing w:val="1"/>
          <w:sz w:val="24"/>
          <w:szCs w:val="24"/>
        </w:rPr>
        <w:t>理可以在上面发布职位空缺消息，而</w:t>
      </w:r>
      <w:r>
        <w:rPr>
          <w:rFonts w:ascii="Times New Roman" w:eastAsia="Times New Roman"/>
          <w:sz w:val="24"/>
          <w:szCs w:val="24"/>
        </w:rPr>
        <w:t>TE</w:t>
      </w:r>
      <w:r>
        <w:rPr>
          <w:spacing w:val="4"/>
          <w:sz w:val="24"/>
          <w:szCs w:val="24"/>
        </w:rPr>
        <w:t>和</w:t>
      </w:r>
      <w:r>
        <w:rPr>
          <w:rFonts w:ascii="Times New Roman" w:eastAsia="Times New Roman"/>
          <w:sz w:val="24"/>
          <w:szCs w:val="24"/>
        </w:rPr>
        <w:t>SET</w:t>
      </w:r>
      <w:r>
        <w:rPr>
          <w:spacing w:val="2"/>
          <w:sz w:val="24"/>
          <w:szCs w:val="24"/>
        </w:rPr>
        <w:t>可以在上面寻找新的工作机</w:t>
      </w:r>
      <w:r>
        <w:rPr>
          <w:sz w:val="24"/>
          <w:szCs w:val="24"/>
        </w:rPr>
        <w:t>会。工程师只要在当前的项目工作了</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54" w:line="300" w:lineRule="auto"/>
        <w:ind w:right="142"/>
        <w:rPr>
          <w:sz w:val="24"/>
          <w:szCs w:val="24"/>
        </w:rPr>
      </w:pPr>
      <w:r>
        <w:rPr>
          <w:rFonts w:ascii="Times New Roman" w:eastAsia="Times New Roman"/>
          <w:sz w:val="24"/>
          <w:szCs w:val="24"/>
        </w:rPr>
        <w:t>18</w:t>
      </w:r>
      <w:r>
        <w:rPr>
          <w:sz w:val="24"/>
          <w:szCs w:val="24"/>
        </w:rPr>
        <w:t>个月以上就可以自由离开，而不需要事先获得现在的经理或者未来的经理的许可。当然，这种转岗应该保证产品发布日期或者项目的重要里程碑不受影响，但实际中我们从未看到有什么争议（注：我们之前解释过的</w:t>
      </w:r>
      <w:r>
        <w:rPr>
          <w:rFonts w:ascii="Times New Roman" w:eastAsia="Times New Roman"/>
          <w:sz w:val="24"/>
          <w:szCs w:val="24"/>
        </w:rPr>
        <w:t>20%</w:t>
      </w:r>
      <w:r>
        <w:rPr>
          <w:sz w:val="24"/>
          <w:szCs w:val="24"/>
        </w:rPr>
        <w:t>自由时间在这里也有贡献。工程师从项目</w:t>
      </w:r>
      <w:r>
        <w:rPr>
          <w:rFonts w:ascii="Times New Roman" w:eastAsia="Times New Roman"/>
          <w:sz w:val="24"/>
          <w:szCs w:val="24"/>
        </w:rPr>
        <w:t>A</w:t>
      </w:r>
      <w:r>
        <w:rPr>
          <w:sz w:val="24"/>
          <w:szCs w:val="24"/>
        </w:rPr>
        <w:t>转岗到项目</w:t>
      </w:r>
      <w:r>
        <w:rPr>
          <w:rFonts w:ascii="Times New Roman" w:eastAsia="Times New Roman"/>
          <w:sz w:val="24"/>
          <w:szCs w:val="24"/>
        </w:rPr>
        <w:t>B</w:t>
      </w:r>
      <w:r>
        <w:rPr>
          <w:sz w:val="24"/>
          <w:szCs w:val="24"/>
        </w:rPr>
        <w:t>，他通常会在开始的一个季度里用</w:t>
      </w:r>
      <w:r>
        <w:rPr>
          <w:rFonts w:ascii="Times New Roman" w:eastAsia="Times New Roman"/>
          <w:sz w:val="24"/>
          <w:szCs w:val="24"/>
        </w:rPr>
        <w:t>20%</w:t>
      </w:r>
      <w:r>
        <w:rPr>
          <w:sz w:val="24"/>
          <w:szCs w:val="24"/>
        </w:rPr>
        <w:t>的时间为新项目</w:t>
      </w:r>
      <w:r>
        <w:rPr>
          <w:rFonts w:ascii="Times New Roman" w:eastAsia="Times New Roman"/>
          <w:sz w:val="24"/>
          <w:szCs w:val="24"/>
        </w:rPr>
        <w:t>B</w:t>
      </w:r>
      <w:r>
        <w:rPr>
          <w:sz w:val="24"/>
          <w:szCs w:val="24"/>
        </w:rPr>
        <w:t>工作，而在下个季度时翻转这个比例，花</w:t>
      </w:r>
      <w:r>
        <w:rPr>
          <w:rFonts w:ascii="Times New Roman" w:eastAsia="Times New Roman"/>
          <w:sz w:val="24"/>
          <w:szCs w:val="24"/>
        </w:rPr>
        <w:t>80%</w:t>
      </w:r>
      <w:r>
        <w:rPr>
          <w:sz w:val="24"/>
          <w:szCs w:val="24"/>
        </w:rPr>
        <w:t>的时间在项目</w:t>
      </w:r>
      <w:r>
        <w:rPr>
          <w:rFonts w:ascii="Times New Roman" w:eastAsia="Times New Roman"/>
          <w:sz w:val="24"/>
          <w:szCs w:val="24"/>
        </w:rPr>
        <w:t>B</w:t>
      </w:r>
      <w:r>
        <w:rPr>
          <w:sz w:val="24"/>
          <w:szCs w:val="24"/>
        </w:rPr>
        <w:t xml:space="preserve">， </w:t>
      </w:r>
      <w:r>
        <w:rPr>
          <w:rFonts w:ascii="Times New Roman" w:eastAsia="Times New Roman"/>
          <w:sz w:val="24"/>
          <w:szCs w:val="24"/>
        </w:rPr>
        <w:t>20%</w:t>
      </w:r>
      <w:r>
        <w:rPr>
          <w:sz w:val="24"/>
          <w:szCs w:val="24"/>
        </w:rPr>
        <w:t>的时间在原来的项目</w:t>
      </w:r>
      <w:r>
        <w:rPr>
          <w:rFonts w:ascii="Times New Roman" w:eastAsia="Times New Roman"/>
          <w:sz w:val="24"/>
          <w:szCs w:val="24"/>
        </w:rPr>
        <w:t>A</w:t>
      </w:r>
      <w:r>
        <w:rPr>
          <w:sz w:val="24"/>
          <w:szCs w:val="24"/>
        </w:rPr>
        <w:t>）。</w:t>
      </w:r>
    </w:p>
    <w:p>
      <w:pPr>
        <w:spacing w:after="0" w:line="300" w:lineRule="auto"/>
        <w:rPr>
          <w:sz w:val="21"/>
          <w:szCs w:val="21"/>
        </w:rPr>
        <w:sectPr>
          <w:pgSz w:w="5050" w:h="6630"/>
          <w:pgMar w:top="60" w:right="0" w:bottom="360" w:left="0" w:header="0" w:footer="172" w:gutter="0"/>
          <w:pgNumType w:fmt="decimal"/>
          <w:cols w:space="720" w:num="1"/>
        </w:sectPr>
      </w:pPr>
    </w:p>
    <w:p>
      <w:pPr>
        <w:pStyle w:val="6"/>
        <w:tabs>
          <w:tab w:val="left" w:pos="3144"/>
        </w:tabs>
        <w:spacing w:before="54" w:line="300" w:lineRule="auto"/>
        <w:ind w:right="97" w:firstLine="599"/>
        <w:rPr>
          <w:sz w:val="24"/>
          <w:szCs w:val="24"/>
        </w:rPr>
      </w:pPr>
      <w:r>
        <w:rPr>
          <w:rFonts w:ascii="Times New Roman" w:hAnsi="Times New Roman" w:eastAsia="Times New Roman"/>
          <w:sz w:val="24"/>
          <w:szCs w:val="24"/>
        </w:rPr>
        <w:t>Noogler</w:t>
      </w:r>
      <w:r>
        <w:rPr>
          <w:sz w:val="24"/>
          <w:szCs w:val="24"/>
        </w:rPr>
        <w:t>（</w:t>
      </w:r>
      <w:r>
        <w:rPr>
          <w:rFonts w:ascii="Times New Roman" w:hAnsi="Times New Roman" w:eastAsia="Times New Roman"/>
          <w:sz w:val="24"/>
          <w:szCs w:val="24"/>
        </w:rPr>
        <w:t>Google</w:t>
      </w:r>
      <w:r>
        <w:rPr>
          <w:rFonts w:ascii="Times New Roman" w:hAnsi="Times New Roman" w:eastAsia="Times New Roman"/>
          <w:sz w:val="24"/>
          <w:szCs w:val="24"/>
        </w:rPr>
        <w:tab/>
      </w:r>
      <w:r>
        <w:rPr>
          <w:sz w:val="24"/>
          <w:szCs w:val="24"/>
        </w:rPr>
        <w:t>的新员工）</w:t>
      </w:r>
      <w:r>
        <w:rPr>
          <w:spacing w:val="-17"/>
          <w:sz w:val="24"/>
          <w:szCs w:val="24"/>
        </w:rPr>
        <w:t>也</w:t>
      </w:r>
      <w:r>
        <w:rPr>
          <w:sz w:val="24"/>
          <w:szCs w:val="24"/>
        </w:rPr>
        <w:t>在同样的</w:t>
      </w:r>
      <w:r>
        <w:rPr>
          <w:rFonts w:ascii="Times New Roman" w:hAnsi="Times New Roman" w:eastAsia="Times New Roman"/>
          <w:spacing w:val="-15"/>
          <w:sz w:val="24"/>
          <w:szCs w:val="24"/>
        </w:rPr>
        <w:t>Web</w:t>
      </w:r>
      <w:r>
        <w:rPr>
          <w:rFonts w:ascii="Times New Roman" w:hAnsi="Times New Roman" w:eastAsia="Times New Roman"/>
          <w:spacing w:val="44"/>
          <w:sz w:val="24"/>
          <w:szCs w:val="24"/>
        </w:rPr>
        <w:t xml:space="preserve"> </w:t>
      </w:r>
      <w:r>
        <w:rPr>
          <w:spacing w:val="-2"/>
          <w:sz w:val="24"/>
          <w:szCs w:val="24"/>
        </w:rPr>
        <w:t>应用上被分配。测试工</w:t>
      </w:r>
      <w:r>
        <w:rPr>
          <w:sz w:val="24"/>
          <w:szCs w:val="24"/>
        </w:rPr>
        <w:t>程经理审阅新员工的简历和面试得 分，并在系统里给一个</w:t>
      </w:r>
      <w:r>
        <w:rPr>
          <w:rFonts w:ascii="Times New Roman" w:hAnsi="Times New Roman" w:eastAsia="Times New Roman"/>
          <w:sz w:val="24"/>
          <w:szCs w:val="24"/>
        </w:rPr>
        <w:t>“</w:t>
      </w:r>
      <w:r>
        <w:rPr>
          <w:sz w:val="24"/>
          <w:szCs w:val="24"/>
        </w:rPr>
        <w:t>出价</w:t>
      </w:r>
      <w:r>
        <w:rPr>
          <w:rFonts w:ascii="Times New Roman" w:hAnsi="Times New Roman" w:eastAsia="Times New Roman"/>
          <w:sz w:val="24"/>
          <w:szCs w:val="24"/>
        </w:rPr>
        <w:t>”</w:t>
      </w:r>
      <w:r>
        <w:rPr>
          <w:sz w:val="24"/>
          <w:szCs w:val="24"/>
        </w:rPr>
        <w:t>。在入职高峰期间，每个项目都有多名候选人，而每名候选人也可能被提名到多个项目。竞争是常态，测试工程经理经常需要在资源配置会议上，针对项目或人员进行争辩，最终由测试总监组成的仲裁委员会和</w:t>
      </w:r>
      <w:r>
        <w:rPr>
          <w:rFonts w:ascii="Times New Roman" w:hAnsi="Times New Roman" w:eastAsia="Times New Roman"/>
          <w:sz w:val="24"/>
          <w:szCs w:val="24"/>
        </w:rPr>
        <w:t>Patrick Copeland</w:t>
      </w:r>
      <w:r>
        <w:rPr>
          <w:sz w:val="24"/>
          <w:szCs w:val="24"/>
        </w:rPr>
        <w:t>，或者由他任命的某人做出最终的决定。分配一般会遵照以下优</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rPr>
          <w:sz w:val="24"/>
          <w:szCs w:val="24"/>
        </w:rPr>
      </w:pPr>
      <w:r>
        <w:rPr>
          <w:sz w:val="24"/>
          <w:szCs w:val="24"/>
        </w:rPr>
        <w:t>先级进行。</w:t>
      </w:r>
    </w:p>
    <w:p>
      <w:pPr>
        <w:pStyle w:val="6"/>
        <w:spacing w:before="96" w:line="300" w:lineRule="auto"/>
        <w:ind w:right="142" w:firstLine="599"/>
        <w:jc w:val="both"/>
        <w:rPr>
          <w:sz w:val="24"/>
          <w:szCs w:val="24"/>
        </w:rPr>
      </w:pPr>
      <w:r>
        <w:rPr>
          <w:spacing w:val="-2"/>
          <w:sz w:val="24"/>
          <w:szCs w:val="24"/>
        </w:rPr>
        <w:t>新员工的技能与项目所需技能的匹配程度。我们希望为员工创造通向</w:t>
      </w:r>
      <w:r>
        <w:rPr>
          <w:sz w:val="24"/>
          <w:szCs w:val="24"/>
        </w:rPr>
        <w:t>成功的环境。</w:t>
      </w:r>
    </w:p>
    <w:p>
      <w:pPr>
        <w:pStyle w:val="6"/>
        <w:spacing w:line="300" w:lineRule="auto"/>
        <w:ind w:right="142" w:firstLine="599"/>
        <w:jc w:val="both"/>
        <w:rPr>
          <w:sz w:val="24"/>
          <w:szCs w:val="24"/>
        </w:rPr>
      </w:pPr>
      <w:r>
        <w:rPr>
          <w:spacing w:val="-2"/>
          <w:sz w:val="24"/>
          <w:szCs w:val="24"/>
        </w:rPr>
        <w:t>新员工的个人意愿。如果工程师能得到他所期待的工作，他才可能更</w:t>
      </w:r>
      <w:r>
        <w:rPr>
          <w:sz w:val="24"/>
          <w:szCs w:val="24"/>
        </w:rPr>
        <w:t>快乐地工作。</w:t>
      </w:r>
    </w:p>
    <w:p>
      <w:pPr>
        <w:pStyle w:val="6"/>
        <w:spacing w:line="300" w:lineRule="auto"/>
        <w:ind w:right="142" w:firstLine="599"/>
        <w:rPr>
          <w:sz w:val="24"/>
          <w:szCs w:val="24"/>
        </w:rPr>
      </w:pPr>
      <w:r>
        <w:rPr>
          <w:sz w:val="24"/>
          <w:szCs w:val="24"/>
        </w:rPr>
        <w:t>项目需要。战略性的或盈利性的项目有时候会被优先考虑。</w:t>
      </w:r>
    </w:p>
    <w:p>
      <w:pPr>
        <w:pStyle w:val="6"/>
        <w:spacing w:line="300" w:lineRule="auto"/>
        <w:ind w:right="142" w:firstLine="599"/>
        <w:jc w:val="both"/>
        <w:rPr>
          <w:sz w:val="24"/>
          <w:szCs w:val="24"/>
        </w:rPr>
      </w:pPr>
      <w:r>
        <w:rPr>
          <w:sz w:val="24"/>
          <w:szCs w:val="24"/>
        </w:rPr>
        <w:t>过往的分配记录。如果一个项目一直没能获得所需的人手，那它就会过期。项目分配其实不是一件烦人的</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事情。测试经理如果某一次没能获得所需的新员工，他下一次还有机会。另一方面，新员工万一被分配到不适合的项目中，这也不是什么大不了的事，因为转岗也很容易。</w:t>
      </w:r>
    </w:p>
    <w:p>
      <w:pPr>
        <w:pStyle w:val="6"/>
        <w:spacing w:line="300" w:lineRule="auto"/>
        <w:ind w:right="142" w:firstLine="599"/>
        <w:rPr>
          <w:sz w:val="24"/>
          <w:szCs w:val="24"/>
        </w:rPr>
      </w:pPr>
      <w:r>
        <w:rPr>
          <w:spacing w:val="-2"/>
          <w:sz w:val="24"/>
          <w:szCs w:val="24"/>
        </w:rPr>
        <w:t>获取新项目也是测试工程经理必须要做的事情。随着测试工程经理的经验和声望不断提升，他可以管理更</w:t>
      </w:r>
      <w:r>
        <w:rPr>
          <w:sz w:val="24"/>
          <w:szCs w:val="24"/>
        </w:rPr>
        <w:t xml:space="preserve">多更大规模的项目。除了工程师以 </w:t>
      </w:r>
      <w:r>
        <w:rPr>
          <w:spacing w:val="-2"/>
          <w:sz w:val="24"/>
          <w:szCs w:val="24"/>
        </w:rPr>
        <w:t>外，其他一些资历尚浅的测试经理也</w:t>
      </w:r>
      <w:r>
        <w:rPr>
          <w:sz w:val="24"/>
          <w:szCs w:val="24"/>
        </w:rPr>
        <w:t>可以直接向他汇报。</w:t>
      </w:r>
    </w:p>
    <w:p>
      <w:pPr>
        <w:pStyle w:val="6"/>
        <w:spacing w:line="379" w:lineRule="exact"/>
        <w:ind w:left="699"/>
        <w:rPr>
          <w:sz w:val="24"/>
          <w:szCs w:val="24"/>
        </w:rPr>
      </w:pPr>
      <w:r>
        <w:rPr>
          <w:sz w:val="24"/>
          <w:szCs w:val="24"/>
        </w:rPr>
        <w:t>这个过程通常是：开发团队组织</w:t>
      </w:r>
    </w:p>
    <w:p>
      <w:pPr>
        <w:spacing w:after="0" w:line="379" w:lineRule="exact"/>
        <w:rPr>
          <w:sz w:val="21"/>
          <w:szCs w:val="21"/>
        </w:rPr>
        <w:sectPr>
          <w:pgSz w:w="5050" w:h="6630"/>
          <w:pgMar w:top="80" w:right="0" w:bottom="360" w:left="0" w:header="0" w:footer="172" w:gutter="0"/>
          <w:pgNumType w:fmt="decimal"/>
          <w:cols w:space="720" w:num="1"/>
        </w:sectPr>
      </w:pPr>
    </w:p>
    <w:p>
      <w:pPr>
        <w:pStyle w:val="6"/>
        <w:spacing w:before="34" w:line="300" w:lineRule="auto"/>
        <w:ind w:right="97"/>
        <w:jc w:val="both"/>
        <w:rPr>
          <w:sz w:val="24"/>
          <w:szCs w:val="24"/>
        </w:rPr>
      </w:pPr>
      <w:r>
        <w:rPr>
          <w:spacing w:val="1"/>
          <w:sz w:val="24"/>
          <w:szCs w:val="24"/>
        </w:rPr>
        <w:t>一个会议邀请一位可以信赖的测试工程经理，向他介绍自己的项目，希望他能够为这个项目而组建一支测试团</w:t>
      </w:r>
      <w:r>
        <w:rPr>
          <w:sz w:val="24"/>
          <w:szCs w:val="24"/>
        </w:rPr>
        <w:t>队。当然，</w:t>
      </w:r>
      <w:r>
        <w:rPr>
          <w:rFonts w:ascii="Times New Roman" w:eastAsia="Times New Roman"/>
          <w:sz w:val="24"/>
          <w:szCs w:val="24"/>
        </w:rPr>
        <w:t>Patrick</w:t>
      </w:r>
      <w:r>
        <w:rPr>
          <w:rFonts w:ascii="Times New Roman" w:eastAsia="Times New Roman"/>
          <w:spacing w:val="52"/>
          <w:sz w:val="24"/>
          <w:szCs w:val="24"/>
        </w:rPr>
        <w:t xml:space="preserve"> </w:t>
      </w:r>
      <w:r>
        <w:rPr>
          <w:rFonts w:ascii="Times New Roman" w:eastAsia="Times New Roman"/>
          <w:sz w:val="24"/>
          <w:szCs w:val="24"/>
        </w:rPr>
        <w:t>Copland</w:t>
      </w:r>
      <w:r>
        <w:rPr>
          <w:rFonts w:ascii="Times New Roman" w:eastAsia="Times New Roman"/>
          <w:spacing w:val="67"/>
          <w:sz w:val="24"/>
          <w:szCs w:val="24"/>
        </w:rPr>
        <w:t xml:space="preserve"> </w:t>
      </w:r>
      <w:r>
        <w:rPr>
          <w:sz w:val="24"/>
          <w:szCs w:val="24"/>
        </w:rPr>
        <w:t>作为最高</w:t>
      </w:r>
      <w:r>
        <w:rPr>
          <w:spacing w:val="1"/>
          <w:sz w:val="24"/>
          <w:szCs w:val="24"/>
        </w:rPr>
        <w:t>的测试总监，可以直接指派某些极为</w:t>
      </w:r>
      <w:r>
        <w:rPr>
          <w:sz w:val="24"/>
          <w:szCs w:val="24"/>
        </w:rPr>
        <w:t>重要的项目。</w:t>
      </w:r>
    </w:p>
    <w:p>
      <w:pPr>
        <w:pStyle w:val="6"/>
        <w:spacing w:line="300" w:lineRule="auto"/>
        <w:ind w:right="142" w:firstLine="599"/>
        <w:jc w:val="both"/>
        <w:rPr>
          <w:sz w:val="24"/>
          <w:szCs w:val="24"/>
        </w:rPr>
      </w:pPr>
      <w:r>
        <w:rPr>
          <w:sz w:val="24"/>
          <w:szCs w:val="24"/>
        </w:rPr>
        <w:t>这种让测试工程经理来选择项目的办法，主要是为了避免产生糟糕的项目。那些不重视质量的团队，只能自己完成测试工作。那些不愿意编写小型测试用例、不进行良好单元测试覆盖的团队将会不被理睬，自生自</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ind w:left="36" w:right="4277"/>
        <w:jc w:val="center"/>
        <w:rPr>
          <w:sz w:val="24"/>
          <w:szCs w:val="24"/>
        </w:rPr>
      </w:pPr>
      <w:r>
        <w:rPr>
          <w:sz w:val="24"/>
          <w:szCs w:val="24"/>
        </w:rPr>
        <w:t>灭。</w:t>
      </w:r>
    </w:p>
    <w:p>
      <w:pPr>
        <w:pStyle w:val="6"/>
        <w:spacing w:before="96"/>
        <w:ind w:left="524"/>
        <w:jc w:val="center"/>
        <w:rPr>
          <w:sz w:val="24"/>
          <w:szCs w:val="24"/>
        </w:rPr>
      </w:pPr>
      <w:r>
        <w:rPr>
          <w:sz w:val="24"/>
          <w:szCs w:val="24"/>
        </w:rPr>
        <w:t>那些</w:t>
      </w:r>
      <w:r>
        <w:rPr>
          <w:rFonts w:ascii="Times New Roman" w:hAnsi="Times New Roman" w:eastAsia="Times New Roman"/>
          <w:sz w:val="24"/>
          <w:szCs w:val="24"/>
        </w:rPr>
        <w:t>“</w:t>
      </w:r>
      <w:r>
        <w:rPr>
          <w:sz w:val="24"/>
          <w:szCs w:val="24"/>
        </w:rPr>
        <w:t>宠物</w:t>
      </w:r>
      <w:r>
        <w:rPr>
          <w:rFonts w:ascii="Times New Roman" w:hAnsi="Times New Roman" w:eastAsia="Times New Roman"/>
          <w:sz w:val="24"/>
          <w:szCs w:val="24"/>
        </w:rPr>
        <w:t>”</w:t>
      </w:r>
      <w:r>
        <w:rPr>
          <w:sz w:val="24"/>
          <w:szCs w:val="24"/>
        </w:rPr>
        <w:t>项目（就是那些不太</w:t>
      </w:r>
    </w:p>
    <w:p>
      <w:pPr>
        <w:pStyle w:val="6"/>
        <w:spacing w:before="95" w:line="300" w:lineRule="auto"/>
        <w:ind w:right="142"/>
        <w:jc w:val="both"/>
        <w:rPr>
          <w:sz w:val="24"/>
          <w:szCs w:val="24"/>
        </w:rPr>
      </w:pPr>
      <w:r>
        <w:rPr>
          <w:sz w:val="24"/>
          <w:szCs w:val="24"/>
        </w:rPr>
        <w:t>可能成功或开发可以自己测试的简单项目）都会被测试经理弃之不理。无论从</w:t>
      </w:r>
      <w:r>
        <w:rPr>
          <w:rFonts w:ascii="Times New Roman" w:eastAsia="Times New Roman"/>
          <w:sz w:val="24"/>
          <w:szCs w:val="24"/>
        </w:rPr>
        <w:t>Google</w:t>
      </w:r>
      <w:r>
        <w:rPr>
          <w:sz w:val="24"/>
          <w:szCs w:val="24"/>
        </w:rPr>
        <w:t>的角度、用户的角度，还是测试经理职业发展的角度，都不值得为这样的项目安排人力。</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3"/>
        <w:numPr>
          <w:ilvl w:val="1"/>
          <w:numId w:val="29"/>
        </w:numPr>
        <w:tabs>
          <w:tab w:val="left" w:pos="2132"/>
        </w:tabs>
        <w:spacing w:before="24" w:after="0" w:line="240" w:lineRule="auto"/>
        <w:ind w:left="2131" w:right="0" w:hanging="750"/>
        <w:jc w:val="left"/>
        <w:rPr>
          <w:sz w:val="44"/>
          <w:szCs w:val="44"/>
          <w:u w:val="none"/>
        </w:rPr>
      </w:pPr>
      <w:bookmarkStart w:id="345" w:name="_bookmark176"/>
      <w:bookmarkEnd w:id="345"/>
      <w:bookmarkStart w:id="346" w:name="4.3 影响力"/>
      <w:bookmarkEnd w:id="346"/>
      <w:r>
        <w:rPr>
          <w:sz w:val="44"/>
          <w:szCs w:val="44"/>
        </w:rPr>
        <w:fldChar w:fldCharType="begin"/>
      </w:r>
      <w:r>
        <w:rPr>
          <w:sz w:val="44"/>
          <w:szCs w:val="44"/>
        </w:rPr>
        <w:instrText xml:space="preserve"> HYPERLINK \l "_bookmark59" </w:instrText>
      </w:r>
      <w:r>
        <w:rPr>
          <w:sz w:val="44"/>
          <w:szCs w:val="44"/>
        </w:rPr>
        <w:fldChar w:fldCharType="separate"/>
      </w:r>
      <w:bookmarkStart w:id="347" w:name="_bookmark176"/>
      <w:bookmarkEnd w:id="347"/>
      <w:r>
        <w:rPr>
          <w:color w:val="0000ED"/>
          <w:spacing w:val="10"/>
          <w:sz w:val="44"/>
          <w:szCs w:val="44"/>
          <w:u w:val="single" w:color="0000ED"/>
        </w:rPr>
        <w:t>影响力</w:t>
      </w:r>
      <w:r>
        <w:rPr>
          <w:color w:val="0000ED"/>
          <w:spacing w:val="10"/>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142" w:firstLine="599"/>
        <w:jc w:val="both"/>
        <w:rPr>
          <w:sz w:val="24"/>
          <w:szCs w:val="24"/>
        </w:rPr>
      </w:pPr>
      <w:r>
        <w:rPr>
          <w:rFonts w:ascii="Times New Roman" w:hAnsi="Times New Roman" w:eastAsia="Times New Roman"/>
          <w:sz w:val="24"/>
          <w:szCs w:val="24"/>
        </w:rPr>
        <w:t>Google</w:t>
      </w:r>
      <w:r>
        <w:rPr>
          <w:sz w:val="24"/>
          <w:szCs w:val="24"/>
        </w:rPr>
        <w:t>与其他软件公司不同的一点就是特别强调影响力。在</w:t>
      </w:r>
      <w:r>
        <w:rPr>
          <w:rFonts w:ascii="Times New Roman" w:hAnsi="Times New Roman" w:eastAsia="Times New Roman"/>
          <w:sz w:val="24"/>
          <w:szCs w:val="24"/>
        </w:rPr>
        <w:t>Google</w:t>
      </w:r>
      <w:r>
        <w:rPr>
          <w:sz w:val="24"/>
          <w:szCs w:val="24"/>
        </w:rPr>
        <w:t>， 你随时可以听到</w:t>
      </w:r>
      <w:r>
        <w:rPr>
          <w:rFonts w:ascii="Times New Roman" w:hAnsi="Times New Roman" w:eastAsia="Times New Roman"/>
          <w:sz w:val="24"/>
          <w:szCs w:val="24"/>
        </w:rPr>
        <w:t>“</w:t>
      </w:r>
      <w:r>
        <w:rPr>
          <w:sz w:val="24"/>
          <w:szCs w:val="24"/>
        </w:rPr>
        <w:t>影响力</w:t>
      </w:r>
      <w:r>
        <w:rPr>
          <w:rFonts w:ascii="Times New Roman" w:hAnsi="Times New Roman" w:eastAsia="Times New Roman"/>
          <w:sz w:val="24"/>
          <w:szCs w:val="24"/>
        </w:rPr>
        <w:t>”</w:t>
      </w:r>
      <w:r>
        <w:rPr>
          <w:sz w:val="24"/>
          <w:szCs w:val="24"/>
        </w:rPr>
        <w:t>这个词。工程师需要在团队里发挥影响力，他的工作需要能够影响到整个产品。测试团队整体上也要有影响力。团队的整体贡献应该非常出众，而且整个团队和产品都应该持续不断地提高。</w:t>
      </w:r>
    </w:p>
    <w:p>
      <w:pPr>
        <w:pStyle w:val="6"/>
        <w:spacing w:line="300" w:lineRule="auto"/>
        <w:ind w:right="142" w:firstLine="599"/>
        <w:rPr>
          <w:sz w:val="24"/>
          <w:szCs w:val="24"/>
        </w:rPr>
      </w:pPr>
      <w:r>
        <w:rPr>
          <w:sz w:val="24"/>
          <w:szCs w:val="24"/>
        </w:rPr>
        <w:t>每位工程师的个人目标都应该是建立影响力。测试团队的目标也应该</w:t>
      </w:r>
    </w:p>
    <w:p>
      <w:pPr>
        <w:spacing w:after="0" w:line="300" w:lineRule="auto"/>
        <w:rPr>
          <w:sz w:val="21"/>
          <w:szCs w:val="21"/>
        </w:rPr>
        <w:sectPr>
          <w:pgSz w:w="5050" w:h="6630"/>
          <w:pgMar w:top="140" w:right="0" w:bottom="360" w:left="0" w:header="0" w:footer="172" w:gutter="0"/>
          <w:pgNumType w:fmt="decimal"/>
          <w:cols w:space="720" w:num="1"/>
        </w:sectPr>
      </w:pPr>
    </w:p>
    <w:p>
      <w:pPr>
        <w:pStyle w:val="6"/>
        <w:spacing w:before="29" w:line="300" w:lineRule="auto"/>
        <w:ind w:right="142"/>
        <w:jc w:val="right"/>
        <w:rPr>
          <w:sz w:val="24"/>
          <w:szCs w:val="24"/>
        </w:rPr>
      </w:pPr>
      <w:r>
        <w:rPr>
          <w:w w:val="95"/>
          <w:sz w:val="24"/>
          <w:szCs w:val="24"/>
        </w:rPr>
        <w:t>是建立影响力。有责任确保测试团队影响力的那个人就是测试工程经理。晋升取决于员工对项目产生的影</w:t>
      </w:r>
    </w:p>
    <w:p>
      <w:pPr>
        <w:pStyle w:val="6"/>
        <w:spacing w:before="3" w:line="300" w:lineRule="auto"/>
        <w:ind w:right="142"/>
        <w:rPr>
          <w:sz w:val="24"/>
          <w:szCs w:val="24"/>
        </w:rPr>
      </w:pPr>
      <w:r>
        <w:rPr>
          <w:spacing w:val="-2"/>
          <w:sz w:val="24"/>
          <w:szCs w:val="24"/>
        </w:rPr>
        <w:t>响力。年度评审时，经理需要通过员工对项目产生的总体影响来描述他的贡献。工程师的级别越高，对他产生的影响力的期望也就越高。测试工程</w:t>
      </w:r>
      <w:r>
        <w:rPr>
          <w:sz w:val="24"/>
          <w:szCs w:val="24"/>
        </w:rPr>
        <w:t xml:space="preserve">经理管理团队，负责团队成员的成 </w:t>
      </w:r>
      <w:r>
        <w:rPr>
          <w:spacing w:val="-2"/>
          <w:sz w:val="24"/>
          <w:szCs w:val="24"/>
        </w:rPr>
        <w:t>长，也就是让他们可以衡量自己发挥</w:t>
      </w:r>
      <w:r>
        <w:rPr>
          <w:sz w:val="24"/>
          <w:szCs w:val="24"/>
        </w:rPr>
        <w:t>的影响力。</w:t>
      </w:r>
    </w:p>
    <w:p>
      <w:pPr>
        <w:pStyle w:val="6"/>
        <w:spacing w:line="300" w:lineRule="auto"/>
        <w:ind w:right="142" w:firstLine="599"/>
        <w:rPr>
          <w:sz w:val="24"/>
          <w:szCs w:val="24"/>
        </w:rPr>
      </w:pPr>
      <w:r>
        <w:rPr>
          <w:sz w:val="24"/>
          <w:szCs w:val="24"/>
        </w:rPr>
        <w:t>测试工程经理需要管理团队中测试工程师和测试开发工程师所发挥的</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影响。</w:t>
      </w:r>
    </w:p>
    <w:p>
      <w:pPr>
        <w:pStyle w:val="6"/>
        <w:spacing w:before="96" w:line="300" w:lineRule="auto"/>
        <w:ind w:right="142" w:firstLine="599"/>
        <w:rPr>
          <w:sz w:val="24"/>
          <w:szCs w:val="24"/>
        </w:rPr>
      </w:pPr>
      <w:r>
        <w:rPr>
          <w:sz w:val="24"/>
          <w:szCs w:val="24"/>
        </w:rPr>
        <w:t>我们组建测试团队的目的就是让他们发挥影响力。我们没有要求测试工程经理和他的团队来保证产品的质量。我们没有要求他们保证产品的按时发布。我们不会由于产品不成功或用户不喜欢而怪罪测试团队。在</w:t>
      </w:r>
      <w:r>
        <w:rPr>
          <w:rFonts w:ascii="Times New Roman" w:eastAsia="Times New Roman"/>
          <w:sz w:val="24"/>
          <w:szCs w:val="24"/>
        </w:rPr>
        <w:t>Google</w:t>
      </w:r>
      <w:r>
        <w:rPr>
          <w:sz w:val="24"/>
          <w:szCs w:val="24"/>
        </w:rPr>
        <w:t>，根本没有任何一个团队会为这些事情负责。但是，每个团队都有责任理解项目的目标和计划，并保证团队成员各司其职来正面影响这些事情。在</w:t>
      </w:r>
      <w:r>
        <w:rPr>
          <w:rFonts w:ascii="Times New Roman" w:eastAsia="Times New Roman"/>
          <w:sz w:val="24"/>
          <w:szCs w:val="24"/>
        </w:rPr>
        <w:t>Google</w:t>
      </w:r>
      <w:r>
        <w:rPr>
          <w:sz w:val="24"/>
          <w:szCs w:val="24"/>
        </w:rPr>
        <w:t>，对工程师最好的褒奖</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就是称赞他的影响力。而对于测试工程经理来说，就是建立一支有影响力的团队。</w:t>
      </w:r>
    </w:p>
    <w:p>
      <w:pPr>
        <w:pStyle w:val="6"/>
        <w:spacing w:line="300" w:lineRule="auto"/>
        <w:ind w:right="142" w:firstLine="599"/>
        <w:jc w:val="both"/>
        <w:rPr>
          <w:sz w:val="24"/>
          <w:szCs w:val="24"/>
        </w:rPr>
      </w:pPr>
      <w:r>
        <w:rPr>
          <w:sz w:val="24"/>
          <w:szCs w:val="24"/>
        </w:rPr>
        <w:t>年度评审和晋升决议中，影响力是一个非常重要的因素。年轻的工程师需要完成他自己的工作，而高级工程师需要在团队层面和产品层面体现影响力，到了更高级别以后，还需要在整个</w:t>
      </w:r>
      <w:r>
        <w:rPr>
          <w:rFonts w:ascii="Times New Roman" w:eastAsia="Times New Roman"/>
          <w:sz w:val="24"/>
          <w:szCs w:val="24"/>
        </w:rPr>
        <w:t>Google</w:t>
      </w:r>
      <w:r>
        <w:rPr>
          <w:sz w:val="24"/>
          <w:szCs w:val="24"/>
        </w:rPr>
        <w:t>都能发挥影响力（这点后面还会讲到）。</w:t>
      </w:r>
    </w:p>
    <w:p>
      <w:pPr>
        <w:pStyle w:val="6"/>
        <w:spacing w:line="300" w:lineRule="auto"/>
        <w:ind w:right="142" w:firstLine="599"/>
        <w:rPr>
          <w:sz w:val="24"/>
          <w:szCs w:val="24"/>
        </w:rPr>
      </w:pPr>
      <w:r>
        <w:rPr>
          <w:sz w:val="24"/>
          <w:szCs w:val="24"/>
        </w:rPr>
        <w:t>测试工程经理要让团队具有这样的影响力，并根据每位工程师的职位</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97"/>
        <w:jc w:val="both"/>
        <w:rPr>
          <w:sz w:val="24"/>
          <w:szCs w:val="24"/>
        </w:rPr>
      </w:pPr>
      <w:r>
        <w:rPr>
          <w:spacing w:val="1"/>
          <w:sz w:val="24"/>
          <w:szCs w:val="24"/>
        </w:rPr>
        <w:t>级别和具备的能力帮助他们发挥相应</w:t>
      </w:r>
      <w:r>
        <w:rPr>
          <w:sz w:val="24"/>
          <w:szCs w:val="24"/>
        </w:rPr>
        <w:t>的影响力。</w:t>
      </w:r>
      <w:r>
        <w:rPr>
          <w:rFonts w:ascii="Times New Roman" w:eastAsia="Times New Roman"/>
          <w:spacing w:val="-3"/>
          <w:sz w:val="24"/>
          <w:szCs w:val="24"/>
        </w:rPr>
        <w:t xml:space="preserve">Google </w:t>
      </w:r>
      <w:r>
        <w:rPr>
          <w:spacing w:val="-2"/>
          <w:sz w:val="24"/>
          <w:szCs w:val="24"/>
        </w:rPr>
        <w:t>的经理不会对测试</w:t>
      </w:r>
      <w:r>
        <w:rPr>
          <w:spacing w:val="1"/>
          <w:sz w:val="24"/>
          <w:szCs w:val="24"/>
        </w:rPr>
        <w:t>过程的每个细节一一过问。他们不会</w:t>
      </w:r>
      <w:r>
        <w:rPr>
          <w:spacing w:val="3"/>
          <w:sz w:val="24"/>
          <w:szCs w:val="24"/>
        </w:rPr>
        <w:t>全程参与项目</w:t>
      </w:r>
      <w:r>
        <w:rPr>
          <w:rFonts w:ascii="Times New Roman" w:eastAsia="Times New Roman"/>
          <w:spacing w:val="-5"/>
          <w:sz w:val="24"/>
          <w:szCs w:val="24"/>
        </w:rPr>
        <w:t>ACC</w:t>
      </w:r>
      <w:r>
        <w:rPr>
          <w:spacing w:val="1"/>
          <w:sz w:val="24"/>
          <w:szCs w:val="24"/>
        </w:rPr>
        <w:t>模型的制定。他们不会逐行审查测试架构代码。他们会确保这些测试模型、代码、工具都交由确实通晓这些的工程师完成，并得到正确地使用，开发团队可以理解它们的目的并认真对待其结果。测试工程经理组建团队，并把工作分配给他认为合适的人，然后就退居二线不再</w:t>
      </w:r>
      <w:r>
        <w:rPr>
          <w:sz w:val="24"/>
          <w:szCs w:val="24"/>
        </w:rPr>
        <w:t>干扰工程师完成他们的工作。测试工</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程经理应该保证每项工作都具有一定的影响力。</w:t>
      </w:r>
    </w:p>
    <w:p>
      <w:pPr>
        <w:pStyle w:val="6"/>
        <w:spacing w:line="297" w:lineRule="auto"/>
        <w:ind w:right="142" w:firstLine="599"/>
        <w:jc w:val="both"/>
        <w:rPr>
          <w:sz w:val="24"/>
          <w:szCs w:val="24"/>
        </w:rPr>
      </w:pPr>
      <w:r>
        <w:rPr>
          <w:sz w:val="24"/>
          <w:szCs w:val="24"/>
        </w:rPr>
        <w:t>想象一个测试团队中每位工程师都有能力完成极具影响力的工作，测试过程中的每个单元都有明确的目的和明显的效果。开发团队非常理解测试工作并一起参与，直到最终完成目标。这就是测试工程经理要做的事</w:t>
      </w:r>
    </w:p>
    <w:p>
      <w:pPr>
        <w:pStyle w:val="6"/>
        <w:spacing w:before="17"/>
        <w:rPr>
          <w:sz w:val="24"/>
          <w:szCs w:val="24"/>
        </w:rPr>
      </w:pPr>
      <w:r>
        <w:rPr>
          <w:rFonts w:ascii="Times New Roman" w:hAnsi="Times New Roman" w:eastAsia="Times New Roman"/>
          <w:sz w:val="24"/>
          <w:szCs w:val="24"/>
        </w:rPr>
        <w:t>——</w:t>
      </w:r>
      <w:r>
        <w:rPr>
          <w:sz w:val="24"/>
          <w:szCs w:val="24"/>
        </w:rPr>
        <w:t>把这个设想变为现实。</w:t>
      </w:r>
    </w:p>
    <w:p>
      <w:pPr>
        <w:pStyle w:val="6"/>
        <w:spacing w:before="95" w:line="300" w:lineRule="auto"/>
        <w:ind w:right="142" w:firstLine="599"/>
        <w:jc w:val="both"/>
        <w:rPr>
          <w:sz w:val="24"/>
          <w:szCs w:val="24"/>
        </w:rPr>
      </w:pPr>
      <w:r>
        <w:rPr>
          <w:sz w:val="24"/>
          <w:szCs w:val="24"/>
        </w:rPr>
        <w:t>测试工程经理还有一项工作就是处理跨团队的沟通。优秀的测试工程经理，特别是那些经验丰富的人，绝</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97"/>
        <w:jc w:val="both"/>
        <w:rPr>
          <w:sz w:val="24"/>
          <w:szCs w:val="24"/>
        </w:rPr>
      </w:pPr>
      <w:r>
        <w:rPr>
          <w:spacing w:val="1"/>
          <w:sz w:val="24"/>
          <w:szCs w:val="24"/>
        </w:rPr>
        <w:t>不会把自己限制在自己的产品范围之</w:t>
      </w:r>
      <w:r>
        <w:rPr>
          <w:sz w:val="24"/>
          <w:szCs w:val="24"/>
        </w:rPr>
        <w:t>内。</w:t>
      </w:r>
      <w:r>
        <w:rPr>
          <w:rFonts w:ascii="Times New Roman" w:eastAsia="Times New Roman"/>
          <w:spacing w:val="-3"/>
          <w:sz w:val="24"/>
          <w:szCs w:val="24"/>
        </w:rPr>
        <w:t xml:space="preserve">Google </w:t>
      </w:r>
      <w:r>
        <w:rPr>
          <w:spacing w:val="-2"/>
          <w:sz w:val="24"/>
          <w:szCs w:val="24"/>
        </w:rPr>
        <w:t>有着几十个同时开发、测</w:t>
      </w:r>
      <w:r>
        <w:rPr>
          <w:spacing w:val="1"/>
          <w:sz w:val="24"/>
          <w:szCs w:val="24"/>
        </w:rPr>
        <w:t>试、使用的产品。每个产品都有一个</w:t>
      </w:r>
      <w:r>
        <w:rPr>
          <w:spacing w:val="3"/>
          <w:sz w:val="24"/>
          <w:szCs w:val="24"/>
        </w:rPr>
        <w:t>或多个测试工程经理（</w:t>
      </w:r>
      <w:r>
        <w:rPr>
          <w:spacing w:val="-1"/>
          <w:sz w:val="24"/>
          <w:szCs w:val="24"/>
        </w:rPr>
        <w:t>取决于产品的</w:t>
      </w:r>
      <w:r>
        <w:rPr>
          <w:spacing w:val="3"/>
          <w:sz w:val="24"/>
          <w:szCs w:val="24"/>
        </w:rPr>
        <w:t>大小和复杂度</w:t>
      </w:r>
      <w:r>
        <w:rPr>
          <w:sz w:val="24"/>
          <w:szCs w:val="24"/>
        </w:rPr>
        <w:t>）</w:t>
      </w:r>
      <w:r>
        <w:rPr>
          <w:spacing w:val="-1"/>
          <w:sz w:val="24"/>
          <w:szCs w:val="24"/>
        </w:rPr>
        <w:t>，每个经理都尽力让</w:t>
      </w:r>
      <w:r>
        <w:rPr>
          <w:spacing w:val="1"/>
          <w:sz w:val="24"/>
          <w:szCs w:val="24"/>
        </w:rPr>
        <w:t>自己的团队具有影响力。作为自己团队的代表，测试工程经理必须努力发现团队里的好方法、好工具，并分享给其他团队。好的方法和工具，只有在更多的产品中成功应用，才能体现</w:t>
      </w:r>
      <w:r>
        <w:rPr>
          <w:sz w:val="24"/>
          <w:szCs w:val="24"/>
        </w:rPr>
        <w:t>出更大的影响力。</w:t>
      </w:r>
    </w:p>
    <w:p>
      <w:pPr>
        <w:pStyle w:val="6"/>
        <w:spacing w:line="375" w:lineRule="exact"/>
        <w:ind w:left="524"/>
        <w:jc w:val="center"/>
        <w:rPr>
          <w:sz w:val="24"/>
          <w:szCs w:val="24"/>
        </w:rPr>
      </w:pPr>
      <w:r>
        <w:rPr>
          <w:rFonts w:ascii="Times New Roman" w:eastAsia="Times New Roman"/>
          <w:sz w:val="24"/>
          <w:szCs w:val="24"/>
        </w:rPr>
        <w:t>Google</w:t>
      </w:r>
      <w:r>
        <w:rPr>
          <w:sz w:val="24"/>
          <w:szCs w:val="24"/>
        </w:rPr>
        <w:t>以创新而闻名，它的测试</w:t>
      </w:r>
    </w:p>
    <w:p>
      <w:pPr>
        <w:spacing w:after="0" w:line="375" w:lineRule="exact"/>
        <w:jc w:val="center"/>
        <w:rPr>
          <w:sz w:val="21"/>
          <w:szCs w:val="21"/>
        </w:rPr>
        <w:sectPr>
          <w:pgSz w:w="5050" w:h="6630"/>
          <w:pgMar w:top="80" w:right="0" w:bottom="360" w:left="0" w:header="0" w:footer="172" w:gutter="0"/>
          <w:pgNumType w:fmt="decimal"/>
          <w:cols w:space="720" w:num="1"/>
        </w:sectPr>
      </w:pPr>
    </w:p>
    <w:p>
      <w:pPr>
        <w:pStyle w:val="6"/>
        <w:spacing w:before="54" w:line="300" w:lineRule="auto"/>
        <w:ind w:right="142"/>
        <w:rPr>
          <w:sz w:val="24"/>
          <w:szCs w:val="24"/>
        </w:rPr>
      </w:pPr>
      <w:r>
        <w:rPr>
          <w:sz w:val="24"/>
          <w:szCs w:val="24"/>
        </w:rPr>
        <w:t>团队也不例外。大量在</w:t>
      </w:r>
      <w:r>
        <w:rPr>
          <w:rFonts w:ascii="Times New Roman" w:eastAsia="Times New Roman"/>
          <w:sz w:val="24"/>
          <w:szCs w:val="24"/>
        </w:rPr>
        <w:t>Google</w:t>
      </w:r>
      <w:r>
        <w:rPr>
          <w:sz w:val="24"/>
          <w:szCs w:val="24"/>
        </w:rPr>
        <w:t>内部创造和使用的测试工具和方法（其中很多也已经对外发布）体现了这种创新精神，也支持了我们的测试团队。</w:t>
      </w:r>
      <w:r>
        <w:rPr>
          <w:rFonts w:ascii="Times New Roman" w:eastAsia="Times New Roman"/>
          <w:sz w:val="24"/>
          <w:szCs w:val="24"/>
        </w:rPr>
        <w:t>Google</w:t>
      </w:r>
      <w:r>
        <w:rPr>
          <w:sz w:val="24"/>
          <w:szCs w:val="24"/>
        </w:rPr>
        <w:t>并没有强迫测试工程经理在沟通方面做些什么，他们的日程表上也没有每月一次的定期交流会。他们不断地交流，是因为不想错过使用其他团队那些了不起的创新工具和方法的机会。谁不愿意用这些具有影响力的新工具呢？谁不愿意把工作完成得更漂亮呢？</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firstLine="599"/>
        <w:jc w:val="both"/>
        <w:rPr>
          <w:sz w:val="24"/>
          <w:szCs w:val="24"/>
        </w:rPr>
      </w:pPr>
      <w:r>
        <w:rPr>
          <w:sz w:val="24"/>
          <w:szCs w:val="24"/>
        </w:rPr>
        <w:t>当然，交流对于创新的输出同样有价值。当你发现某些创新在你的团队和产品上效果很好，能让它们在其他团队也用起来会感觉更好，尤其是当越来越多的团队使用甚至成为公司里测试的必备要素的时候，那真是棒极了。跨团队的交流必须建立在创新的基础之上，否则就是浪费时间。</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12"/>
        <w:numPr>
          <w:ilvl w:val="1"/>
          <w:numId w:val="29"/>
        </w:numPr>
        <w:tabs>
          <w:tab w:val="left" w:pos="978"/>
        </w:tabs>
        <w:spacing w:before="24" w:after="0" w:line="304" w:lineRule="auto"/>
        <w:ind w:left="166" w:right="180" w:firstLine="60"/>
        <w:jc w:val="left"/>
        <w:rPr>
          <w:sz w:val="44"/>
          <w:szCs w:val="21"/>
        </w:rPr>
      </w:pPr>
      <w:bookmarkStart w:id="348" w:name="4.4 Gmail测试工程经理Ankit Mehta的访谈"/>
      <w:bookmarkEnd w:id="348"/>
      <w:bookmarkStart w:id="349" w:name="_bookmark177"/>
      <w:bookmarkEnd w:id="349"/>
      <w:r>
        <w:rPr>
          <w:sz w:val="21"/>
          <w:szCs w:val="21"/>
        </w:rPr>
        <w:fldChar w:fldCharType="begin"/>
      </w:r>
      <w:r>
        <w:rPr>
          <w:sz w:val="21"/>
          <w:szCs w:val="21"/>
        </w:rPr>
        <w:instrText xml:space="preserve"> HYPERLINK \l "_bookmark60" </w:instrText>
      </w:r>
      <w:r>
        <w:rPr>
          <w:sz w:val="21"/>
          <w:szCs w:val="21"/>
        </w:rPr>
        <w:fldChar w:fldCharType="separate"/>
      </w:r>
      <w:bookmarkStart w:id="350" w:name="_bookmark177"/>
      <w:bookmarkEnd w:id="350"/>
      <w:r>
        <w:rPr>
          <w:rFonts w:ascii="Times New Roman" w:eastAsia="Times New Roman"/>
          <w:b/>
          <w:color w:val="0000ED"/>
          <w:spacing w:val="-7"/>
          <w:sz w:val="44"/>
          <w:szCs w:val="21"/>
          <w:u w:val="single" w:color="0000ED"/>
        </w:rPr>
        <w:t>Gmail</w:t>
      </w:r>
      <w:r>
        <w:rPr>
          <w:color w:val="0000ED"/>
          <w:spacing w:val="12"/>
          <w:sz w:val="44"/>
          <w:szCs w:val="21"/>
          <w:u w:val="single" w:color="0000ED"/>
        </w:rPr>
        <w:t>测试工程经</w:t>
      </w:r>
      <w:r>
        <w:rPr>
          <w:color w:val="0000ED"/>
          <w:spacing w:val="-447"/>
          <w:sz w:val="44"/>
          <w:szCs w:val="21"/>
          <w:u w:val="single" w:color="0000ED"/>
        </w:rPr>
        <w:t>理</w:t>
      </w:r>
      <w:r>
        <w:rPr>
          <w:rFonts w:ascii="Times New Roman" w:eastAsia="Times New Roman"/>
          <w:b/>
          <w:color w:val="0000ED"/>
          <w:spacing w:val="-9"/>
          <w:sz w:val="44"/>
          <w:szCs w:val="21"/>
          <w:u w:val="single" w:color="0000ED"/>
        </w:rPr>
        <w:t>Ankit</w:t>
      </w:r>
      <w:r>
        <w:rPr>
          <w:rFonts w:ascii="Times New Roman" w:eastAsia="Times New Roman"/>
          <w:b/>
          <w:color w:val="0000ED"/>
          <w:spacing w:val="5"/>
          <w:sz w:val="44"/>
          <w:szCs w:val="21"/>
          <w:u w:val="single" w:color="0000ED"/>
        </w:rPr>
        <w:t xml:space="preserve"> </w:t>
      </w:r>
      <w:r>
        <w:rPr>
          <w:rFonts w:ascii="Times New Roman" w:eastAsia="Times New Roman"/>
          <w:b/>
          <w:color w:val="0000ED"/>
          <w:sz w:val="44"/>
          <w:szCs w:val="21"/>
          <w:u w:val="single" w:color="0000ED"/>
        </w:rPr>
        <w:t>Mehta</w:t>
      </w:r>
      <w:r>
        <w:rPr>
          <w:color w:val="0000ED"/>
          <w:spacing w:val="10"/>
          <w:sz w:val="44"/>
          <w:szCs w:val="21"/>
          <w:u w:val="single" w:color="0000ED"/>
        </w:rPr>
        <w:t>的访谈</w:t>
      </w:r>
      <w:r>
        <w:rPr>
          <w:color w:val="0000ED"/>
          <w:spacing w:val="10"/>
          <w:sz w:val="44"/>
          <w:szCs w:val="21"/>
          <w:u w:val="single" w:color="0000ED"/>
        </w:rPr>
        <w:fldChar w:fldCharType="end"/>
      </w:r>
    </w:p>
    <w:p>
      <w:pPr>
        <w:pStyle w:val="6"/>
        <w:ind w:left="0"/>
        <w:rPr>
          <w:sz w:val="24"/>
          <w:szCs w:val="24"/>
        </w:rPr>
      </w:pPr>
    </w:p>
    <w:p>
      <w:pPr>
        <w:pStyle w:val="6"/>
        <w:spacing w:before="68" w:line="300" w:lineRule="auto"/>
        <w:ind w:right="97" w:firstLine="599"/>
        <w:rPr>
          <w:sz w:val="24"/>
          <w:szCs w:val="24"/>
        </w:rPr>
      </w:pPr>
      <w:r>
        <w:rPr>
          <w:rFonts w:ascii="Times New Roman" w:eastAsia="Times New Roman"/>
          <w:sz w:val="24"/>
          <w:szCs w:val="24"/>
        </w:rPr>
        <w:t>Ankit Mehta</w:t>
      </w:r>
      <w:r>
        <w:rPr>
          <w:sz w:val="24"/>
          <w:szCs w:val="24"/>
        </w:rPr>
        <w:t>在成为测试工程经理之前是一名测试工程师（</w:t>
      </w:r>
      <w:r>
        <w:rPr>
          <w:rFonts w:ascii="Times New Roman" w:eastAsia="Times New Roman"/>
          <w:sz w:val="24"/>
          <w:szCs w:val="24"/>
        </w:rPr>
        <w:t>TE</w:t>
      </w:r>
      <w:r>
        <w:rPr>
          <w:sz w:val="24"/>
          <w:szCs w:val="24"/>
        </w:rPr>
        <w:t>）。在最初的几年，</w:t>
      </w:r>
      <w:r>
        <w:rPr>
          <w:rFonts w:ascii="Times New Roman" w:eastAsia="Times New Roman"/>
          <w:sz w:val="24"/>
          <w:szCs w:val="24"/>
        </w:rPr>
        <w:t>Ankit Mehta</w:t>
      </w:r>
      <w:r>
        <w:rPr>
          <w:sz w:val="24"/>
          <w:szCs w:val="24"/>
        </w:rPr>
        <w:t>一直在和测试自动化代码打交道。他作为技术经理的第一个大项目正是</w:t>
      </w:r>
      <w:r>
        <w:rPr>
          <w:rFonts w:ascii="Times New Roman" w:eastAsia="Times New Roman"/>
          <w:sz w:val="24"/>
          <w:szCs w:val="24"/>
        </w:rPr>
        <w:t>Gmail</w:t>
      </w:r>
      <w:r>
        <w:rPr>
          <w:sz w:val="24"/>
          <w:szCs w:val="24"/>
        </w:rPr>
        <w:t>。</w:t>
      </w:r>
    </w:p>
    <w:p>
      <w:pPr>
        <w:pStyle w:val="6"/>
        <w:spacing w:line="300" w:lineRule="auto"/>
        <w:ind w:right="264" w:firstLine="599"/>
        <w:rPr>
          <w:sz w:val="24"/>
          <w:szCs w:val="24"/>
        </w:rPr>
      </w:pPr>
      <w:r>
        <w:rPr>
          <w:rFonts w:ascii="Times New Roman" w:eastAsia="Times New Roman"/>
          <w:sz w:val="24"/>
          <w:szCs w:val="24"/>
        </w:rPr>
        <w:t>Gmail</w:t>
      </w:r>
      <w:r>
        <w:rPr>
          <w:sz w:val="24"/>
          <w:szCs w:val="24"/>
        </w:rPr>
        <w:t>是个巨大挑战。它非常庞大，涉及很多快速发展的部分。</w:t>
      </w:r>
      <w:r>
        <w:rPr>
          <w:rFonts w:ascii="Times New Roman" w:eastAsia="Times New Roman"/>
          <w:sz w:val="24"/>
          <w:szCs w:val="24"/>
        </w:rPr>
        <w:t>Gmail</w:t>
      </w:r>
      <w:r>
        <w:rPr>
          <w:sz w:val="24"/>
          <w:szCs w:val="24"/>
        </w:rPr>
        <w:t>整合了很多</w:t>
      </w:r>
      <w:r>
        <w:rPr>
          <w:rFonts w:ascii="Times New Roman" w:eastAsia="Times New Roman"/>
          <w:sz w:val="24"/>
          <w:szCs w:val="24"/>
        </w:rPr>
        <w:t>Google</w:t>
      </w:r>
      <w:r>
        <w:rPr>
          <w:sz w:val="24"/>
          <w:szCs w:val="24"/>
        </w:rPr>
        <w:t>的产品，如</w:t>
      </w:r>
    </w:p>
    <w:p>
      <w:pPr>
        <w:spacing w:after="0" w:line="300" w:lineRule="auto"/>
        <w:rPr>
          <w:sz w:val="21"/>
          <w:szCs w:val="21"/>
        </w:rPr>
        <w:sectPr>
          <w:pgSz w:w="5050" w:h="6630"/>
          <w:pgMar w:top="140" w:right="0" w:bottom="360" w:left="0" w:header="0" w:footer="172" w:gutter="0"/>
          <w:pgNumType w:fmt="decimal"/>
          <w:cols w:space="720" w:num="1"/>
        </w:sectPr>
      </w:pPr>
    </w:p>
    <w:p>
      <w:pPr>
        <w:pStyle w:val="6"/>
        <w:tabs>
          <w:tab w:val="left" w:pos="3144"/>
        </w:tabs>
        <w:spacing w:before="49" w:line="300" w:lineRule="auto"/>
        <w:ind w:right="97"/>
        <w:rPr>
          <w:sz w:val="24"/>
          <w:szCs w:val="24"/>
        </w:rPr>
      </w:pPr>
      <w:r>
        <w:rPr>
          <w:rFonts w:ascii="Times New Roman" w:eastAsia="Times New Roman"/>
          <w:spacing w:val="-13"/>
          <w:sz w:val="24"/>
          <w:szCs w:val="24"/>
        </w:rPr>
        <w:t>Buzz</w:t>
      </w:r>
      <w:r>
        <w:rPr>
          <w:sz w:val="24"/>
          <w:szCs w:val="24"/>
        </w:rPr>
        <w:t>、</w:t>
      </w:r>
      <w:r>
        <w:rPr>
          <w:rFonts w:ascii="Times New Roman" w:eastAsia="Times New Roman"/>
          <w:sz w:val="24"/>
          <w:szCs w:val="24"/>
        </w:rPr>
        <w:t>Docs</w:t>
      </w:r>
      <w:r>
        <w:rPr>
          <w:sz w:val="24"/>
          <w:szCs w:val="24"/>
        </w:rPr>
        <w:t>、</w:t>
      </w:r>
      <w:r>
        <w:rPr>
          <w:rFonts w:ascii="Times New Roman" w:eastAsia="Times New Roman"/>
          <w:sz w:val="24"/>
          <w:szCs w:val="24"/>
        </w:rPr>
        <w:t>Calendar</w:t>
      </w:r>
      <w:r>
        <w:rPr>
          <w:sz w:val="24"/>
          <w:szCs w:val="24"/>
        </w:rPr>
        <w:t>等。它需要处理那些已经站稳脚跟的竞争对手所支持的邮件格式。</w:t>
      </w:r>
      <w:r>
        <w:rPr>
          <w:rFonts w:ascii="Times New Roman" w:eastAsia="Times New Roman"/>
          <w:spacing w:val="-5"/>
          <w:sz w:val="24"/>
          <w:szCs w:val="24"/>
        </w:rPr>
        <w:t>Gmail</w:t>
      </w:r>
      <w:r>
        <w:rPr>
          <w:rFonts w:ascii="Times New Roman" w:eastAsia="Times New Roman"/>
          <w:spacing w:val="-5"/>
          <w:sz w:val="24"/>
          <w:szCs w:val="24"/>
        </w:rPr>
        <w:tab/>
      </w:r>
      <w:r>
        <w:rPr>
          <w:sz w:val="24"/>
          <w:szCs w:val="24"/>
        </w:rPr>
        <w:t>有非常庞大</w:t>
      </w:r>
      <w:r>
        <w:rPr>
          <w:spacing w:val="-17"/>
          <w:sz w:val="24"/>
          <w:szCs w:val="24"/>
        </w:rPr>
        <w:t>的</w:t>
      </w:r>
      <w:r>
        <w:rPr>
          <w:sz w:val="24"/>
          <w:szCs w:val="24"/>
        </w:rPr>
        <w:t>后台系统。要知道</w:t>
      </w:r>
      <w:r>
        <w:rPr>
          <w:spacing w:val="-47"/>
          <w:sz w:val="24"/>
          <w:szCs w:val="24"/>
        </w:rPr>
        <w:t xml:space="preserve"> </w:t>
      </w:r>
      <w:r>
        <w:rPr>
          <w:rFonts w:ascii="Times New Roman" w:eastAsia="Times New Roman"/>
          <w:spacing w:val="-5"/>
          <w:sz w:val="24"/>
          <w:szCs w:val="24"/>
        </w:rPr>
        <w:t>Gmail</w:t>
      </w:r>
      <w:r>
        <w:rPr>
          <w:rFonts w:ascii="Times New Roman" w:eastAsia="Times New Roman"/>
          <w:spacing w:val="36"/>
          <w:sz w:val="24"/>
          <w:szCs w:val="24"/>
        </w:rPr>
        <w:t xml:space="preserve"> </w:t>
      </w:r>
      <w:r>
        <w:rPr>
          <w:sz w:val="24"/>
          <w:szCs w:val="24"/>
        </w:rPr>
        <w:t>是一个云</w:t>
      </w:r>
      <w:r>
        <w:rPr>
          <w:spacing w:val="-13"/>
          <w:sz w:val="24"/>
          <w:szCs w:val="24"/>
        </w:rPr>
        <w:t>服</w:t>
      </w:r>
      <w:r>
        <w:rPr>
          <w:sz w:val="24"/>
          <w:szCs w:val="24"/>
        </w:rPr>
        <w:t>务，用户可以通过任意一种主流浏览器进行访问。有数亿用户在使用</w:t>
      </w:r>
      <w:r>
        <w:rPr>
          <w:rFonts w:ascii="Times New Roman" w:eastAsia="Times New Roman"/>
          <w:spacing w:val="-3"/>
          <w:sz w:val="24"/>
          <w:szCs w:val="24"/>
        </w:rPr>
        <w:t>Gmail</w:t>
      </w:r>
      <w:r>
        <w:rPr>
          <w:spacing w:val="-3"/>
          <w:sz w:val="24"/>
          <w:szCs w:val="24"/>
        </w:rPr>
        <w:t>，</w:t>
      </w:r>
      <w:r>
        <w:rPr>
          <w:sz w:val="24"/>
          <w:szCs w:val="24"/>
        </w:rPr>
        <w:t>他们希望打开浏览器后</w:t>
      </w:r>
      <w:r>
        <w:rPr>
          <w:spacing w:val="-77"/>
          <w:sz w:val="24"/>
          <w:szCs w:val="24"/>
        </w:rPr>
        <w:t xml:space="preserve"> </w:t>
      </w:r>
      <w:r>
        <w:rPr>
          <w:rFonts w:ascii="Times New Roman" w:eastAsia="Times New Roman"/>
          <w:spacing w:val="-5"/>
          <w:sz w:val="24"/>
          <w:szCs w:val="24"/>
        </w:rPr>
        <w:t xml:space="preserve">Gmail </w:t>
      </w:r>
      <w:r>
        <w:rPr>
          <w:sz w:val="24"/>
          <w:szCs w:val="24"/>
        </w:rPr>
        <w:t>就能工作，这从某种意义上也增加了复杂性。用户需要快速、可靠、安全的服务，并且还能包括自动处理垃圾邮件。增加新特性必须保证之前的功能持续可用，这使得测试任务变得非</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142"/>
        <w:rPr>
          <w:sz w:val="24"/>
          <w:szCs w:val="24"/>
        </w:rPr>
      </w:pPr>
      <w:r>
        <w:rPr>
          <w:sz w:val="24"/>
          <w:szCs w:val="24"/>
        </w:rPr>
        <w:t>常复杂。一旦</w:t>
      </w:r>
      <w:r>
        <w:rPr>
          <w:rFonts w:ascii="Times New Roman" w:eastAsia="Times New Roman"/>
          <w:sz w:val="24"/>
          <w:szCs w:val="24"/>
        </w:rPr>
        <w:t>Gmail</w:t>
      </w:r>
      <w:r>
        <w:rPr>
          <w:sz w:val="24"/>
          <w:szCs w:val="24"/>
        </w:rPr>
        <w:t>出现问题，全世界的人就会在第一时间发现。因此， 测试工程经理责任重大。</w:t>
      </w:r>
    </w:p>
    <w:p>
      <w:pPr>
        <w:pStyle w:val="6"/>
        <w:spacing w:line="382" w:lineRule="exact"/>
        <w:ind w:left="699"/>
        <w:rPr>
          <w:sz w:val="24"/>
          <w:szCs w:val="24"/>
        </w:rPr>
      </w:pPr>
      <w:r>
        <w:rPr>
          <w:sz w:val="24"/>
          <w:szCs w:val="24"/>
        </w:rPr>
        <w:t>我们对</w:t>
      </w:r>
      <w:r>
        <w:rPr>
          <w:rFonts w:ascii="Times New Roman" w:eastAsia="Times New Roman"/>
          <w:sz w:val="24"/>
          <w:szCs w:val="24"/>
        </w:rPr>
        <w:t>Ankit</w:t>
      </w:r>
      <w:r>
        <w:rPr>
          <w:sz w:val="24"/>
          <w:szCs w:val="24"/>
        </w:rPr>
        <w:t>进行了采访，了解</w:t>
      </w:r>
    </w:p>
    <w:p>
      <w:pPr>
        <w:pStyle w:val="6"/>
        <w:spacing w:before="96"/>
        <w:rPr>
          <w:sz w:val="24"/>
          <w:szCs w:val="24"/>
        </w:rPr>
      </w:pPr>
      <w:r>
        <w:rPr>
          <w:rFonts w:ascii="Times New Roman" w:eastAsia="Times New Roman"/>
          <w:sz w:val="24"/>
          <w:szCs w:val="24"/>
        </w:rPr>
        <w:t>Gmail</w:t>
      </w:r>
      <w:r>
        <w:rPr>
          <w:sz w:val="24"/>
          <w:szCs w:val="24"/>
        </w:rPr>
        <w:t>是如何测试的。</w:t>
      </w:r>
    </w:p>
    <w:p>
      <w:pPr>
        <w:pStyle w:val="6"/>
        <w:spacing w:before="95"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告诉我们你是怎么接手</w:t>
      </w:r>
      <w:r>
        <w:rPr>
          <w:sz w:val="24"/>
          <w:szCs w:val="24"/>
        </w:rPr>
        <w:t>一个新测试项目的吧。你首先会做什么事，问哪些问题？</w:t>
      </w:r>
    </w:p>
    <w:p>
      <w:pPr>
        <w:pStyle w:val="6"/>
        <w:spacing w:line="300" w:lineRule="auto"/>
        <w:ind w:right="97" w:firstLine="599"/>
        <w:jc w:val="both"/>
        <w:rPr>
          <w:sz w:val="24"/>
          <w:szCs w:val="24"/>
        </w:rPr>
      </w:pPr>
      <w:r>
        <w:rPr>
          <w:rFonts w:ascii="Times New Roman" w:eastAsia="Times New Roman"/>
          <w:b/>
          <w:sz w:val="24"/>
          <w:szCs w:val="24"/>
        </w:rPr>
        <w:t>Ankit</w:t>
      </w:r>
      <w:r>
        <w:rPr>
          <w:sz w:val="24"/>
          <w:szCs w:val="24"/>
        </w:rPr>
        <w:t>： 加入一个新项目的头几个星期，我主要用来倾听而不是发表意见。深入理解团队非常重要，要学习产品的架构，了解团队的最新动</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left="699" w:right="142" w:hanging="600"/>
        <w:rPr>
          <w:sz w:val="24"/>
          <w:szCs w:val="24"/>
        </w:rPr>
      </w:pPr>
      <w:r>
        <w:rPr>
          <w:sz w:val="24"/>
          <w:szCs w:val="24"/>
        </w:rPr>
        <w:t>态。我不能接受一位医生在观察我不到五分钟的时间就给我开具抗生</w:t>
      </w:r>
    </w:p>
    <w:p>
      <w:pPr>
        <w:pStyle w:val="6"/>
        <w:spacing w:line="300" w:lineRule="auto"/>
        <w:ind w:right="142"/>
        <w:jc w:val="both"/>
        <w:rPr>
          <w:sz w:val="24"/>
          <w:szCs w:val="24"/>
        </w:rPr>
      </w:pPr>
      <w:r>
        <w:rPr>
          <w:sz w:val="24"/>
          <w:szCs w:val="24"/>
        </w:rPr>
        <w:t>素类的药品。同样地，我也不期望一个测试团队可以接受我一开始就提出的什么解决方案。在进行诊断之前你必须先要学习。</w:t>
      </w:r>
    </w:p>
    <w:p>
      <w:pPr>
        <w:pStyle w:val="6"/>
        <w:spacing w:line="300" w:lineRule="auto"/>
        <w:ind w:right="97" w:firstLine="599"/>
        <w:jc w:val="both"/>
        <w:rPr>
          <w:rFonts w:ascii="Times New Roman" w:eastAsia="Times New Roman"/>
          <w:sz w:val="24"/>
          <w:szCs w:val="24"/>
        </w:rPr>
      </w:pPr>
      <w:r>
        <w:rPr>
          <w:rFonts w:ascii="Times New Roman" w:eastAsia="Times New Roman"/>
          <w:b/>
          <w:spacing w:val="-3"/>
          <w:sz w:val="24"/>
          <w:szCs w:val="24"/>
        </w:rPr>
        <w:t>HGTS</w:t>
      </w:r>
      <w:r>
        <w:rPr>
          <w:spacing w:val="-6"/>
          <w:sz w:val="24"/>
          <w:szCs w:val="24"/>
        </w:rPr>
        <w:t>： 我们和你一起工作过， 你可不是那种安静的类型啊。我估计你是不开口则已，一开口就会滔滔不绝，如黄河泛滥般一发而不可收拾</w:t>
      </w:r>
      <w:r>
        <w:rPr>
          <w:rFonts w:ascii="Times New Roman" w:eastAsia="Times New Roman"/>
          <w:spacing w:val="-6"/>
          <w:sz w:val="24"/>
          <w:szCs w:val="24"/>
        </w:rPr>
        <w:t>!</w:t>
      </w:r>
    </w:p>
    <w:p>
      <w:pPr>
        <w:pStyle w:val="6"/>
        <w:spacing w:line="300" w:lineRule="auto"/>
        <w:ind w:right="97" w:firstLine="599"/>
        <w:jc w:val="both"/>
        <w:rPr>
          <w:sz w:val="24"/>
          <w:szCs w:val="24"/>
        </w:rPr>
      </w:pPr>
      <w:r>
        <w:rPr>
          <w:rFonts w:ascii="Times New Roman" w:eastAsia="Times New Roman"/>
          <w:b/>
          <w:sz w:val="24"/>
          <w:szCs w:val="24"/>
        </w:rPr>
        <w:t>Ankit</w:t>
      </w:r>
      <w:r>
        <w:rPr>
          <w:sz w:val="24"/>
          <w:szCs w:val="24"/>
        </w:rPr>
        <w:t>： 噢，是的！不过我也不会什么都说。多年来，通过不断地聆</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54" w:line="300" w:lineRule="auto"/>
        <w:ind w:right="142"/>
        <w:rPr>
          <w:sz w:val="24"/>
          <w:szCs w:val="24"/>
        </w:rPr>
      </w:pPr>
      <w:r>
        <w:rPr>
          <w:sz w:val="24"/>
          <w:szCs w:val="24"/>
        </w:rPr>
        <w:t>听，我发现最有力的问题就是</w:t>
      </w:r>
      <w:r>
        <w:rPr>
          <w:rFonts w:ascii="Times New Roman" w:hAnsi="Times New Roman" w:eastAsia="Times New Roman"/>
          <w:sz w:val="24"/>
          <w:szCs w:val="24"/>
        </w:rPr>
        <w:t>“</w:t>
      </w:r>
      <w:r>
        <w:rPr>
          <w:sz w:val="24"/>
          <w:szCs w:val="24"/>
        </w:rPr>
        <w:t>为什么</w:t>
      </w:r>
      <w:r>
        <w:rPr>
          <w:rFonts w:ascii="Times New Roman" w:hAnsi="Times New Roman" w:eastAsia="Times New Roman"/>
          <w:sz w:val="24"/>
          <w:szCs w:val="24"/>
        </w:rPr>
        <w:t>”</w:t>
      </w:r>
      <w:r>
        <w:rPr>
          <w:sz w:val="24"/>
          <w:szCs w:val="24"/>
        </w:rPr>
        <w:t>。为什么你会进行这些测试？为</w:t>
      </w:r>
      <w:r>
        <w:rPr>
          <w:spacing w:val="-1"/>
          <w:sz w:val="24"/>
          <w:szCs w:val="24"/>
        </w:rPr>
        <w:t>什么你会想到这个用例？为什么你选</w:t>
      </w:r>
      <w:r>
        <w:rPr>
          <w:sz w:val="24"/>
          <w:szCs w:val="24"/>
        </w:rPr>
        <w:t xml:space="preserve">择把这个任务自动化而不是那个任 </w:t>
      </w:r>
      <w:r>
        <w:rPr>
          <w:spacing w:val="-2"/>
          <w:w w:val="95"/>
          <w:sz w:val="24"/>
          <w:szCs w:val="24"/>
        </w:rPr>
        <w:t>务？为什么我们要投入做这个工具？</w:t>
      </w:r>
    </w:p>
    <w:p>
      <w:pPr>
        <w:pStyle w:val="6"/>
        <w:spacing w:line="300" w:lineRule="auto"/>
        <w:ind w:right="97" w:firstLine="599"/>
        <w:jc w:val="right"/>
        <w:rPr>
          <w:sz w:val="24"/>
          <w:szCs w:val="24"/>
        </w:rPr>
      </w:pPr>
      <w:r>
        <w:rPr>
          <w:spacing w:val="-1"/>
          <w:w w:val="95"/>
          <w:sz w:val="24"/>
          <w:szCs w:val="24"/>
        </w:rPr>
        <w:t>我感觉人们有时候做事只是因为看到别人这么做，或者他们测试某个特性的时候只是做那些他们知道怎么做的东西。如果你不问他们为什么， 他们自己也不会费心思考这事儿，因为他们已经把那些作为了一种习惯。</w:t>
      </w:r>
      <w:r>
        <w:rPr>
          <w:rFonts w:ascii="Times New Roman" w:eastAsia="Times New Roman"/>
          <w:b/>
          <w:spacing w:val="-3"/>
          <w:sz w:val="24"/>
          <w:szCs w:val="24"/>
        </w:rPr>
        <w:t>HGTS</w:t>
      </w:r>
      <w:r>
        <w:rPr>
          <w:spacing w:val="-3"/>
          <w:sz w:val="24"/>
          <w:szCs w:val="24"/>
        </w:rPr>
        <w:t>：</w:t>
      </w:r>
      <w:r>
        <w:rPr>
          <w:spacing w:val="-33"/>
          <w:sz w:val="24"/>
          <w:szCs w:val="24"/>
        </w:rPr>
        <w:t xml:space="preserve"> </w:t>
      </w:r>
      <w:r>
        <w:rPr>
          <w:sz w:val="24"/>
          <w:szCs w:val="24"/>
        </w:rPr>
        <w:t>那什么样的答案算好答</w:t>
      </w:r>
    </w:p>
    <w:p>
      <w:pPr>
        <w:spacing w:after="0" w:line="300" w:lineRule="auto"/>
        <w:jc w:val="right"/>
        <w:rPr>
          <w:sz w:val="21"/>
          <w:szCs w:val="21"/>
        </w:rPr>
        <w:sectPr>
          <w:pgSz w:w="5050" w:h="6630"/>
          <w:pgMar w:top="60" w:right="0" w:bottom="360" w:left="0" w:header="0" w:footer="172" w:gutter="0"/>
          <w:pgNumType w:fmt="decimal"/>
          <w:cols w:space="720" w:num="1"/>
        </w:sectPr>
      </w:pPr>
    </w:p>
    <w:p>
      <w:pPr>
        <w:pStyle w:val="6"/>
        <w:spacing w:before="34"/>
        <w:rPr>
          <w:sz w:val="24"/>
          <w:szCs w:val="24"/>
        </w:rPr>
      </w:pPr>
      <w:r>
        <w:rPr>
          <w:sz w:val="24"/>
          <w:szCs w:val="24"/>
        </w:rPr>
        <w:t>案呢？</w:t>
      </w:r>
    </w:p>
    <w:p>
      <w:pPr>
        <w:pStyle w:val="6"/>
        <w:spacing w:before="96" w:line="300" w:lineRule="auto"/>
        <w:ind w:right="97" w:firstLine="599"/>
        <w:jc w:val="both"/>
        <w:rPr>
          <w:sz w:val="24"/>
          <w:szCs w:val="24"/>
        </w:rPr>
      </w:pPr>
      <w:r>
        <w:rPr>
          <w:rFonts w:ascii="Times New Roman" w:eastAsia="Times New Roman"/>
          <w:b/>
          <w:sz w:val="24"/>
          <w:szCs w:val="24"/>
        </w:rPr>
        <w:t>Ankit</w:t>
      </w:r>
      <w:r>
        <w:rPr>
          <w:sz w:val="24"/>
          <w:szCs w:val="24"/>
        </w:rPr>
        <w:t>： 第一，因为它能够提高产品的质量；第二，因为它能提高工程师开发产品的效率。其他答案都没这些重要。</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6"/>
          <w:sz w:val="24"/>
          <w:szCs w:val="24"/>
        </w:rPr>
        <w:t xml:space="preserve">： </w:t>
      </w:r>
      <w:r>
        <w:rPr>
          <w:rFonts w:ascii="Times New Roman" w:eastAsia="Times New Roman"/>
          <w:spacing w:val="-4"/>
          <w:sz w:val="24"/>
          <w:szCs w:val="24"/>
        </w:rPr>
        <w:t>Gmail</w:t>
      </w:r>
      <w:r>
        <w:rPr>
          <w:sz w:val="24"/>
          <w:szCs w:val="24"/>
        </w:rPr>
        <w:t>团队注重生产效率是出了名的，所以我理解你会这么说。不过除了质量和效率之外，你对测试工程经理还有什么建议来建立一个健康的工作氛围呢？</w:t>
      </w:r>
    </w:p>
    <w:p>
      <w:pPr>
        <w:pStyle w:val="6"/>
        <w:spacing w:line="300" w:lineRule="auto"/>
        <w:ind w:right="97" w:firstLine="599"/>
        <w:jc w:val="both"/>
        <w:rPr>
          <w:sz w:val="24"/>
          <w:szCs w:val="24"/>
        </w:rPr>
      </w:pPr>
      <w:r>
        <w:rPr>
          <w:rFonts w:ascii="Times New Roman" w:eastAsia="Times New Roman"/>
          <w:b/>
          <w:sz w:val="24"/>
          <w:szCs w:val="24"/>
        </w:rPr>
        <w:t>Ankit</w:t>
      </w:r>
      <w:r>
        <w:rPr>
          <w:sz w:val="24"/>
          <w:szCs w:val="24"/>
        </w:rPr>
        <w:t>： 团队的气氛非常重要。我深信优秀的产品和优秀的测试团队</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紧密相关。你必须要有拥有合适技能的人，正确的工作态度，并做正确的事情。特别是团队中资深的人，因为团队的文化和氛围很大程度上来源于这些人。拿</w:t>
      </w:r>
      <w:r>
        <w:rPr>
          <w:rFonts w:ascii="Times New Roman" w:eastAsia="Times New Roman"/>
          <w:sz w:val="24"/>
          <w:szCs w:val="24"/>
        </w:rPr>
        <w:t>Gmail</w:t>
      </w:r>
      <w:r>
        <w:rPr>
          <w:sz w:val="24"/>
          <w:szCs w:val="24"/>
        </w:rPr>
        <w:t>来说，我花了三到六个月来建立团队，让团队具有凝聚力，每个人都能理解其他人的角色。当你有了一个好团队，就不会由于一两个人的不适应而出现问题。测试团队和开发团队的关系也是一种非常重要的气氛。当我刚加入的时候，这种气氛并不好。测试团队自顾自的工</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作，而开发团队也不认可测试团队， 这是非常不好的。</w:t>
      </w:r>
    </w:p>
    <w:p>
      <w:pPr>
        <w:pStyle w:val="6"/>
        <w:spacing w:line="300" w:lineRule="auto"/>
        <w:ind w:left="45" w:right="97" w:firstLine="599"/>
        <w:jc w:val="right"/>
        <w:rPr>
          <w:sz w:val="24"/>
          <w:szCs w:val="24"/>
        </w:rPr>
      </w:pPr>
      <w:r>
        <w:rPr>
          <w:rFonts w:ascii="Times New Roman" w:eastAsia="Times New Roman"/>
          <w:b/>
          <w:sz w:val="24"/>
          <w:szCs w:val="24"/>
        </w:rPr>
        <w:t>HGTS</w:t>
      </w:r>
      <w:r>
        <w:rPr>
          <w:sz w:val="24"/>
          <w:szCs w:val="24"/>
        </w:rPr>
        <w:t>： 你肯定把这个问题解决</w:t>
      </w:r>
      <w:r>
        <w:rPr>
          <w:w w:val="95"/>
          <w:sz w:val="24"/>
          <w:szCs w:val="24"/>
        </w:rPr>
        <w:t xml:space="preserve">了，能具体谈谈你是怎么处理的吗？ </w:t>
      </w:r>
      <w:r>
        <w:rPr>
          <w:rFonts w:ascii="Times New Roman" w:eastAsia="Times New Roman"/>
          <w:b/>
          <w:sz w:val="24"/>
          <w:szCs w:val="24"/>
        </w:rPr>
        <w:t>Ankit</w:t>
      </w:r>
      <w:r>
        <w:rPr>
          <w:sz w:val="24"/>
          <w:szCs w:val="24"/>
        </w:rPr>
        <w:t>： 我刚加入</w:t>
      </w:r>
      <w:r>
        <w:rPr>
          <w:rFonts w:ascii="Times New Roman" w:eastAsia="Times New Roman"/>
          <w:sz w:val="24"/>
          <w:szCs w:val="24"/>
        </w:rPr>
        <w:t>Gmail</w:t>
      </w:r>
      <w:r>
        <w:rPr>
          <w:sz w:val="24"/>
          <w:szCs w:val="24"/>
        </w:rPr>
        <w:t>的时候，</w:t>
      </w:r>
    </w:p>
    <w:p>
      <w:pPr>
        <w:pStyle w:val="6"/>
        <w:spacing w:before="11" w:line="297" w:lineRule="auto"/>
        <w:ind w:right="142"/>
        <w:rPr>
          <w:sz w:val="24"/>
          <w:szCs w:val="24"/>
        </w:rPr>
      </w:pPr>
      <w:r>
        <w:rPr>
          <w:sz w:val="24"/>
          <w:szCs w:val="24"/>
        </w:rPr>
        <w:t>测试团队只是专注于执行一系列</w:t>
      </w:r>
      <w:r>
        <w:rPr>
          <w:rFonts w:ascii="Times New Roman" w:eastAsia="Times New Roman"/>
          <w:sz w:val="24"/>
          <w:szCs w:val="24"/>
        </w:rPr>
        <w:t>WebDriver</w:t>
      </w:r>
      <w:r>
        <w:rPr>
          <w:sz w:val="24"/>
          <w:szCs w:val="24"/>
        </w:rPr>
        <w:t>的测试，每个版本执行一次。每次执行测试结果都会由绿（成功）变红（失败），然后再花大力气修复这些测试，让他们能够再变绿。开发团队没有过多质疑这种做法，由于这些测试通常还是能发现一些重要</w:t>
      </w:r>
    </w:p>
    <w:p>
      <w:pPr>
        <w:spacing w:after="0" w:line="297"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问题的，因此这种做法就一直延续下来了。但是曾经有好几回代码变化很大，测试代码根本来不及修改。整个过程非常脆弱，不能适应</w:t>
      </w:r>
      <w:r>
        <w:rPr>
          <w:rFonts w:ascii="Times New Roman" w:eastAsia="Times New Roman"/>
          <w:sz w:val="24"/>
          <w:szCs w:val="24"/>
        </w:rPr>
        <w:t>Gmail</w:t>
      </w:r>
      <w:r>
        <w:rPr>
          <w:sz w:val="24"/>
          <w:szCs w:val="24"/>
        </w:rPr>
        <w:t>的变化。这是一种过度投入，因为要让它最终发挥作用所需的工作太多了。</w:t>
      </w:r>
    </w:p>
    <w:p>
      <w:pPr>
        <w:pStyle w:val="6"/>
        <w:spacing w:line="300" w:lineRule="auto"/>
        <w:ind w:right="142" w:firstLine="599"/>
        <w:rPr>
          <w:sz w:val="24"/>
          <w:szCs w:val="24"/>
        </w:rPr>
      </w:pPr>
      <w:r>
        <w:rPr>
          <w:sz w:val="24"/>
          <w:szCs w:val="24"/>
        </w:rPr>
        <w:t xml:space="preserve">可能是因为我新加入的这个项 </w:t>
      </w:r>
      <w:r>
        <w:rPr>
          <w:spacing w:val="-1"/>
          <w:sz w:val="24"/>
          <w:szCs w:val="24"/>
        </w:rPr>
        <w:t>目，所以能发现一些其他人不能发现</w:t>
      </w:r>
      <w:r>
        <w:rPr>
          <w:sz w:val="24"/>
          <w:szCs w:val="24"/>
        </w:rPr>
        <w:t>的事情。在我看来处理延迟是</w:t>
      </w:r>
      <w:r>
        <w:rPr>
          <w:rFonts w:ascii="Times New Roman" w:eastAsia="Times New Roman"/>
          <w:spacing w:val="-5"/>
          <w:sz w:val="24"/>
          <w:szCs w:val="24"/>
        </w:rPr>
        <w:t xml:space="preserve">Gmail </w:t>
      </w:r>
      <w:r>
        <w:rPr>
          <w:spacing w:val="-1"/>
          <w:sz w:val="24"/>
          <w:szCs w:val="24"/>
        </w:rPr>
        <w:t>最大的问题。严格来说，从用户的角度来说，</w:t>
      </w:r>
      <w:r>
        <w:rPr>
          <w:rFonts w:ascii="Times New Roman" w:eastAsia="Times New Roman"/>
          <w:spacing w:val="-3"/>
          <w:sz w:val="24"/>
          <w:szCs w:val="24"/>
        </w:rPr>
        <w:t>Gmail</w:t>
      </w:r>
      <w:r>
        <w:rPr>
          <w:sz w:val="24"/>
          <w:szCs w:val="24"/>
        </w:rPr>
        <w:t>最大的特性就是它的</w:t>
      </w:r>
      <w:r>
        <w:rPr>
          <w:spacing w:val="-1"/>
          <w:sz w:val="24"/>
          <w:szCs w:val="24"/>
        </w:rPr>
        <w:t>速度。我料想如果我们为开发团队解</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决了这个问题，我们就能赢得他们的尊重并开始建立平等的关系。</w:t>
      </w:r>
    </w:p>
    <w:p>
      <w:pPr>
        <w:pStyle w:val="6"/>
        <w:spacing w:line="307" w:lineRule="auto"/>
        <w:ind w:right="442" w:firstLine="599"/>
        <w:rPr>
          <w:sz w:val="24"/>
          <w:szCs w:val="24"/>
        </w:rPr>
      </w:pPr>
      <w:r>
        <w:rPr>
          <w:sz w:val="24"/>
          <w:szCs w:val="24"/>
        </w:rPr>
        <w:t>这是个难题。我们必须测试</w:t>
      </w:r>
      <w:r>
        <w:rPr>
          <w:rFonts w:ascii="Times New Roman" w:eastAsia="Times New Roman"/>
          <w:sz w:val="24"/>
          <w:szCs w:val="24"/>
        </w:rPr>
        <w:t>Gmail</w:t>
      </w:r>
      <w:r>
        <w:rPr>
          <w:sz w:val="24"/>
          <w:szCs w:val="24"/>
        </w:rPr>
        <w:t>老版本和新版本速度上的差异，当新版本的速度下降时及时发</w:t>
      </w:r>
    </w:p>
    <w:p>
      <w:pPr>
        <w:pStyle w:val="6"/>
        <w:spacing w:line="366" w:lineRule="exact"/>
        <w:rPr>
          <w:sz w:val="24"/>
          <w:szCs w:val="24"/>
        </w:rPr>
      </w:pPr>
      <w:r>
        <w:rPr>
          <w:sz w:val="24"/>
          <w:szCs w:val="24"/>
        </w:rPr>
        <w:t>现。然后我们需要检查所有新版本里</w:t>
      </w:r>
    </w:p>
    <w:p>
      <w:pPr>
        <w:pStyle w:val="6"/>
        <w:spacing w:before="89" w:line="297" w:lineRule="auto"/>
        <w:ind w:right="142"/>
        <w:rPr>
          <w:sz w:val="24"/>
          <w:szCs w:val="24"/>
        </w:rPr>
      </w:pPr>
      <w:r>
        <w:rPr>
          <w:sz w:val="24"/>
          <w:szCs w:val="24"/>
        </w:rPr>
        <w:t xml:space="preserve">改动的代码，并找到速度变慢的原 </w:t>
      </w:r>
      <w:r>
        <w:rPr>
          <w:spacing w:val="-1"/>
          <w:sz w:val="24"/>
          <w:szCs w:val="24"/>
        </w:rPr>
        <w:t>因，从而修复这个问题。这是一个痛苦的过程，非常耗时，并伴随大量的</w:t>
      </w:r>
      <w:r>
        <w:rPr>
          <w:sz w:val="24"/>
          <w:szCs w:val="24"/>
        </w:rPr>
        <w:t>尝试和失败。</w:t>
      </w:r>
    </w:p>
    <w:p>
      <w:pPr>
        <w:pStyle w:val="6"/>
        <w:spacing w:line="300" w:lineRule="auto"/>
        <w:ind w:right="142" w:firstLine="599"/>
        <w:rPr>
          <w:sz w:val="24"/>
          <w:szCs w:val="24"/>
        </w:rPr>
      </w:pPr>
      <w:r>
        <w:rPr>
          <w:sz w:val="24"/>
          <w:szCs w:val="24"/>
        </w:rPr>
        <w:t>我曾经和一位测试开发工程师一起想办法，想让</w:t>
      </w:r>
      <w:r>
        <w:rPr>
          <w:rFonts w:ascii="Times New Roman" w:eastAsia="Times New Roman"/>
          <w:sz w:val="24"/>
          <w:szCs w:val="24"/>
        </w:rPr>
        <w:t>Gmail</w:t>
      </w:r>
      <w:r>
        <w:rPr>
          <w:sz w:val="24"/>
          <w:szCs w:val="24"/>
        </w:rPr>
        <w:t>的速度变慢，</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以便于我们能更好地观察前端和后台数据中心的通讯，从而发现造成性能下降的原因。我们最后到处找了些旧机器，弄了一大堆</w:t>
      </w:r>
      <w:r>
        <w:rPr>
          <w:rFonts w:ascii="Times New Roman" w:eastAsia="Times New Roman"/>
          <w:sz w:val="24"/>
          <w:szCs w:val="24"/>
        </w:rPr>
        <w:t>512M</w:t>
      </w:r>
      <w:r>
        <w:rPr>
          <w:sz w:val="24"/>
          <w:szCs w:val="24"/>
        </w:rPr>
        <w:t>内存、</w:t>
      </w:r>
      <w:r>
        <w:rPr>
          <w:rFonts w:ascii="Times New Roman" w:eastAsia="Times New Roman"/>
          <w:sz w:val="24"/>
          <w:szCs w:val="24"/>
        </w:rPr>
        <w:t xml:space="preserve">40GB </w:t>
      </w:r>
      <w:r>
        <w:rPr>
          <w:sz w:val="24"/>
          <w:szCs w:val="24"/>
        </w:rPr>
        <w:t>硬盘和低速</w:t>
      </w:r>
      <w:r>
        <w:rPr>
          <w:rFonts w:ascii="Times New Roman" w:eastAsia="Times New Roman"/>
          <w:sz w:val="24"/>
          <w:szCs w:val="24"/>
        </w:rPr>
        <w:t>CPU</w:t>
      </w:r>
      <w:r>
        <w:rPr>
          <w:sz w:val="24"/>
          <w:szCs w:val="24"/>
        </w:rPr>
        <w:t>的机器。</w:t>
      </w:r>
      <w:r>
        <w:rPr>
          <w:rFonts w:ascii="Times New Roman" w:eastAsia="Times New Roman"/>
          <w:sz w:val="24"/>
          <w:szCs w:val="24"/>
        </w:rPr>
        <w:t>Gmail</w:t>
      </w:r>
      <w:r>
        <w:rPr>
          <w:sz w:val="24"/>
          <w:szCs w:val="24"/>
        </w:rPr>
        <w:t>在这些机器上运行速度慢了很多，我们可以把所需的信号分辨出来，然后开始运行长时间的压力测试。头几个月特别艰苦，我们有几次误报。我们花费了大量的精力搭建基础设施，可没有什么产出。但是后来，回归测试的需求滚滚而来。我们可以测量到毫秒级</w:t>
      </w:r>
    </w:p>
    <w:p>
      <w:pPr>
        <w:spacing w:after="0" w:line="300" w:lineRule="auto"/>
        <w:rPr>
          <w:sz w:val="21"/>
          <w:szCs w:val="21"/>
        </w:rPr>
        <w:sectPr>
          <w:pgSz w:w="5050" w:h="6630"/>
          <w:pgMar w:top="80" w:right="0" w:bottom="360" w:left="0" w:header="0" w:footer="172" w:gutter="0"/>
          <w:pgNumType w:fmt="decimal"/>
          <w:cols w:space="720" w:num="1"/>
        </w:sectPr>
      </w:pPr>
    </w:p>
    <w:p>
      <w:pPr>
        <w:pStyle w:val="6"/>
        <w:tabs>
          <w:tab w:val="left" w:pos="1644"/>
        </w:tabs>
        <w:spacing w:before="34" w:line="300" w:lineRule="auto"/>
        <w:ind w:right="97"/>
        <w:rPr>
          <w:sz w:val="24"/>
          <w:szCs w:val="24"/>
        </w:rPr>
      </w:pPr>
      <w:r>
        <w:rPr>
          <w:sz w:val="24"/>
          <w:szCs w:val="24"/>
        </w:rPr>
        <w:t>的性能损耗并把数据记录下来。开发工程师能在几小时内就发现产生延迟的问题，而不是以前的几个星期。这样就可以趁问题刚出现的时候就开始调试，而不像以前得在几个星期以后才能开始。这件事立即为测试团队赢得了尊重，以至于在我们着手开展接下来的重要任务（修复端到端的测试和搭建高效的负载测试平台）时，开发工程师实际上还自发地帮助我们。整个团队发现了高效测试带来的价 值。</w:t>
      </w:r>
      <w:r>
        <w:rPr>
          <w:rFonts w:ascii="Times New Roman" w:eastAsia="Times New Roman"/>
          <w:spacing w:val="-5"/>
          <w:sz w:val="24"/>
          <w:szCs w:val="24"/>
        </w:rPr>
        <w:t>Gmail</w:t>
      </w:r>
      <w:r>
        <w:rPr>
          <w:rFonts w:ascii="Times New Roman" w:eastAsia="Times New Roman"/>
          <w:spacing w:val="-5"/>
          <w:sz w:val="24"/>
          <w:szCs w:val="24"/>
        </w:rPr>
        <w:tab/>
      </w:r>
      <w:r>
        <w:rPr>
          <w:sz w:val="24"/>
          <w:szCs w:val="24"/>
        </w:rPr>
        <w:t>的发布周期从每三个月</w:t>
      </w:r>
      <w:r>
        <w:rPr>
          <w:spacing w:val="-12"/>
          <w:sz w:val="24"/>
          <w:szCs w:val="24"/>
        </w:rPr>
        <w:t>缩</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短到每周，再到每天都能向我们的部分用户发布新的版本。</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所以经验就是解决掉一些难题来赢得尊重。我喜欢这点。不过做完这些之后你还做了什么？</w:t>
      </w:r>
    </w:p>
    <w:p>
      <w:pPr>
        <w:pStyle w:val="6"/>
        <w:tabs>
          <w:tab w:val="left" w:pos="1944"/>
        </w:tabs>
        <w:spacing w:line="300" w:lineRule="auto"/>
        <w:ind w:right="97" w:firstLine="599"/>
        <w:rPr>
          <w:sz w:val="24"/>
          <w:szCs w:val="24"/>
        </w:rPr>
      </w:pPr>
      <w:r>
        <w:rPr>
          <w:rFonts w:ascii="Times New Roman" w:eastAsia="Times New Roman"/>
          <w:b/>
          <w:spacing w:val="-5"/>
          <w:sz w:val="24"/>
          <w:szCs w:val="24"/>
        </w:rPr>
        <w:t>Ankit</w:t>
      </w:r>
      <w:r>
        <w:rPr>
          <w:spacing w:val="-5"/>
          <w:sz w:val="24"/>
          <w:szCs w:val="24"/>
        </w:rPr>
        <w:t>：</w:t>
      </w:r>
      <w:r>
        <w:rPr>
          <w:spacing w:val="-5"/>
          <w:sz w:val="24"/>
          <w:szCs w:val="24"/>
        </w:rPr>
        <w:tab/>
      </w:r>
      <w:r>
        <w:rPr>
          <w:spacing w:val="-2"/>
          <w:sz w:val="24"/>
          <w:szCs w:val="24"/>
        </w:rPr>
        <w:t>其实，难题永远也解决</w:t>
      </w:r>
      <w:r>
        <w:rPr>
          <w:sz w:val="24"/>
          <w:szCs w:val="24"/>
        </w:rPr>
        <w:t>不完！不过你说的对，基本思路就是关注最重要的事。我们确定</w:t>
      </w:r>
      <w:r>
        <w:rPr>
          <w:rFonts w:ascii="Times New Roman" w:eastAsia="Times New Roman"/>
          <w:spacing w:val="-4"/>
          <w:sz w:val="24"/>
          <w:szCs w:val="24"/>
        </w:rPr>
        <w:t>Gmail</w:t>
      </w:r>
      <w:r>
        <w:rPr>
          <w:sz w:val="24"/>
          <w:szCs w:val="24"/>
        </w:rPr>
        <w:t>最紧要的问题，然后一起解决它们。通过团队配合，你会发现这些问题并不那么困难。当然，我还是坚信只应该关注最重要的事情。每当我发现团队</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50"/>
        <w:rPr>
          <w:sz w:val="24"/>
          <w:szCs w:val="24"/>
        </w:rPr>
      </w:pPr>
      <w:r>
        <w:rPr>
          <w:sz w:val="24"/>
          <w:szCs w:val="24"/>
        </w:rPr>
        <w:t xml:space="preserve">打算做太多的东西的时候，就好像你要同时做五件事情，但是每件只能完成 </w:t>
      </w:r>
      <w:r>
        <w:rPr>
          <w:rFonts w:ascii="Times New Roman" w:eastAsia="Times New Roman"/>
          <w:sz w:val="24"/>
          <w:szCs w:val="24"/>
        </w:rPr>
        <w:t>80%</w:t>
      </w:r>
      <w:r>
        <w:rPr>
          <w:sz w:val="24"/>
          <w:szCs w:val="24"/>
        </w:rPr>
        <w:t>的时候，我就会要求他们退回来重新安排优先级。把你需要做的事情减少到两到三件，但都能完成到</w:t>
      </w:r>
      <w:r>
        <w:rPr>
          <w:rFonts w:ascii="Times New Roman" w:eastAsia="Times New Roman"/>
          <w:sz w:val="24"/>
          <w:szCs w:val="24"/>
        </w:rPr>
        <w:t>100%</w:t>
      </w:r>
      <w:r>
        <w:rPr>
          <w:sz w:val="24"/>
          <w:szCs w:val="24"/>
        </w:rPr>
        <w:t>。这样团队才能获得真正的成就感，而不是好多事情在他们手里没有完成。如果这些工作最后都能积极地影响到产品质量，那么我也会感到特别高兴。</w:t>
      </w:r>
    </w:p>
    <w:p>
      <w:pPr>
        <w:pStyle w:val="6"/>
        <w:spacing w:line="300" w:lineRule="auto"/>
        <w:ind w:right="50" w:firstLine="599"/>
        <w:rPr>
          <w:sz w:val="24"/>
          <w:szCs w:val="24"/>
        </w:rPr>
      </w:pPr>
      <w:r>
        <w:rPr>
          <w:rFonts w:ascii="Times New Roman" w:eastAsia="Times New Roman"/>
          <w:b/>
          <w:sz w:val="24"/>
          <w:szCs w:val="24"/>
        </w:rPr>
        <w:t>HGTS</w:t>
      </w:r>
      <w:r>
        <w:rPr>
          <w:sz w:val="24"/>
          <w:szCs w:val="24"/>
        </w:rPr>
        <w:t>： 大家都知道</w:t>
      </w:r>
      <w:r>
        <w:rPr>
          <w:rFonts w:ascii="Times New Roman" w:eastAsia="Times New Roman"/>
          <w:sz w:val="24"/>
          <w:szCs w:val="24"/>
        </w:rPr>
        <w:t>Google</w:t>
      </w:r>
      <w:r>
        <w:rPr>
          <w:sz w:val="24"/>
          <w:szCs w:val="24"/>
        </w:rPr>
        <w:t>的每个经理都有很多直接下属，而且经理</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自己还需要从技术上有所贡献。你怎么平衡这些事情？能告诉我们你自己是怎么完成那些技术工作的吗？</w:t>
      </w:r>
    </w:p>
    <w:p>
      <w:pPr>
        <w:pStyle w:val="6"/>
        <w:spacing w:line="300" w:lineRule="auto"/>
        <w:ind w:right="97" w:firstLine="599"/>
        <w:jc w:val="both"/>
        <w:rPr>
          <w:sz w:val="24"/>
          <w:szCs w:val="24"/>
        </w:rPr>
      </w:pPr>
      <w:r>
        <w:rPr>
          <w:rFonts w:ascii="Times New Roman" w:eastAsia="Times New Roman"/>
          <w:b/>
          <w:sz w:val="24"/>
          <w:szCs w:val="24"/>
        </w:rPr>
        <w:t>Ankit</w:t>
      </w:r>
      <w:r>
        <w:rPr>
          <w:sz w:val="24"/>
          <w:szCs w:val="24"/>
        </w:rPr>
        <w:t>： 管理下属和与其他人沟通确实是一种干扰。我其实总结了两个办法来让自己能保持技术敏锐度并像工程师一样参与其中。</w:t>
      </w:r>
    </w:p>
    <w:p>
      <w:pPr>
        <w:pStyle w:val="6"/>
        <w:spacing w:line="300" w:lineRule="auto"/>
        <w:ind w:right="142" w:firstLine="599"/>
        <w:jc w:val="both"/>
        <w:rPr>
          <w:sz w:val="24"/>
          <w:szCs w:val="24"/>
        </w:rPr>
      </w:pPr>
      <w:r>
        <w:rPr>
          <w:sz w:val="24"/>
          <w:szCs w:val="24"/>
        </w:rPr>
        <w:t>第一，在与开发工程师和测试开发工程师团队沟通的过程中，有好多事情可以做，我可以选择留下一部分自己来完成。我在设计阶段会积极地参与，持续地跟进项目并且自己也编</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写测试。</w:t>
      </w:r>
    </w:p>
    <w:p>
      <w:pPr>
        <w:pStyle w:val="6"/>
        <w:spacing w:before="96" w:line="300" w:lineRule="auto"/>
        <w:ind w:right="142" w:firstLine="599"/>
        <w:rPr>
          <w:sz w:val="24"/>
          <w:szCs w:val="24"/>
        </w:rPr>
      </w:pPr>
      <w:r>
        <w:rPr>
          <w:spacing w:val="-1"/>
          <w:sz w:val="24"/>
          <w:szCs w:val="24"/>
        </w:rPr>
        <w:t>第二，其实这才是关键的部分。如果你想做一些技术工作，就必须尽量排除管理方面带来的干扰。起先， 我每周都花一两天的时间做我自己的</w:t>
      </w:r>
      <w:r>
        <w:rPr>
          <w:sz w:val="24"/>
          <w:szCs w:val="24"/>
        </w:rPr>
        <w:t>工作。我有一个项目是把</w:t>
      </w:r>
      <w:r>
        <w:rPr>
          <w:rFonts w:ascii="Times New Roman" w:eastAsia="Times New Roman"/>
          <w:spacing w:val="-3"/>
          <w:sz w:val="24"/>
          <w:szCs w:val="24"/>
        </w:rPr>
        <w:t xml:space="preserve">Google </w:t>
      </w:r>
      <w:r>
        <w:rPr>
          <w:rFonts w:ascii="Times New Roman" w:eastAsia="Times New Roman"/>
          <w:sz w:val="24"/>
          <w:szCs w:val="24"/>
        </w:rPr>
        <w:t>Feedback</w:t>
      </w:r>
      <w:r>
        <w:rPr>
          <w:sz w:val="24"/>
          <w:szCs w:val="24"/>
        </w:rPr>
        <w:t>整合到</w:t>
      </w:r>
      <w:r>
        <w:rPr>
          <w:rFonts w:ascii="Times New Roman" w:eastAsia="Times New Roman"/>
          <w:spacing w:val="-4"/>
          <w:sz w:val="24"/>
          <w:szCs w:val="24"/>
        </w:rPr>
        <w:t>Gmail</w:t>
      </w:r>
      <w:r>
        <w:rPr>
          <w:sz w:val="24"/>
          <w:szCs w:val="24"/>
        </w:rPr>
        <w:t>里，这个工作</w:t>
      </w:r>
      <w:r>
        <w:rPr>
          <w:spacing w:val="-1"/>
          <w:sz w:val="24"/>
          <w:szCs w:val="24"/>
        </w:rPr>
        <w:t>让我能从开发的角度来看待测试。当我碰到一个脆弱的测试，或者测试架</w:t>
      </w:r>
      <w:r>
        <w:rPr>
          <w:sz w:val="24"/>
          <w:szCs w:val="24"/>
        </w:rPr>
        <w:t xml:space="preserve">构的某些部分拖慢了我的测试进度 </w:t>
      </w:r>
      <w:r>
        <w:rPr>
          <w:spacing w:val="-1"/>
          <w:sz w:val="24"/>
          <w:szCs w:val="24"/>
        </w:rPr>
        <w:t>时，我就能够理解那些全职的开发工程师怎么看待我们的测试工作了。尽</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4" w:lineRule="auto"/>
        <w:ind w:right="142"/>
        <w:jc w:val="both"/>
        <w:rPr>
          <w:sz w:val="24"/>
          <w:szCs w:val="24"/>
        </w:rPr>
      </w:pPr>
      <w:r>
        <w:rPr>
          <w:sz w:val="24"/>
          <w:szCs w:val="24"/>
        </w:rPr>
        <w:t>管如此，只要我在</w:t>
      </w:r>
      <w:r>
        <w:rPr>
          <w:rFonts w:ascii="Times New Roman" w:eastAsia="Times New Roman"/>
          <w:sz w:val="24"/>
          <w:szCs w:val="24"/>
        </w:rPr>
        <w:t>Google</w:t>
      </w:r>
      <w:r>
        <w:rPr>
          <w:sz w:val="24"/>
          <w:szCs w:val="24"/>
        </w:rPr>
        <w:t>总部的办公室，人们总能想办法找到我，所以我就跑到苏黎世</w:t>
      </w:r>
      <w:r>
        <w:rPr>
          <w:rFonts w:ascii="Times New Roman" w:eastAsia="Times New Roman"/>
          <w:sz w:val="24"/>
          <w:szCs w:val="24"/>
        </w:rPr>
        <w:t>Gmail</w:t>
      </w:r>
      <w:r>
        <w:rPr>
          <w:sz w:val="24"/>
          <w:szCs w:val="24"/>
        </w:rPr>
        <w:t>团队的办公室</w:t>
      </w:r>
    </w:p>
    <w:p>
      <w:pPr>
        <w:pStyle w:val="6"/>
        <w:spacing w:before="6" w:line="295" w:lineRule="auto"/>
        <w:ind w:right="142"/>
        <w:jc w:val="both"/>
        <w:rPr>
          <w:sz w:val="24"/>
          <w:szCs w:val="24"/>
        </w:rPr>
      </w:pPr>
      <w:r>
        <w:rPr>
          <w:sz w:val="24"/>
          <w:szCs w:val="24"/>
        </w:rPr>
        <w:t>去。虽然在那儿有九个小时的时差， 但是环境就安静多了，我在那里也不是谁的经理。我可以混进一个技术团队而不怎么引人注目。我在苏黎世干了好多活儿！</w:t>
      </w:r>
    </w:p>
    <w:p>
      <w:pPr>
        <w:pStyle w:val="6"/>
        <w:spacing w:before="3"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你对测试项目的人员配备有什么建议吗？开发测试比是多少会比较好？</w:t>
      </w:r>
      <w:r>
        <w:rPr>
          <w:rFonts w:ascii="Times New Roman" w:eastAsia="Times New Roman"/>
          <w:spacing w:val="-3"/>
          <w:sz w:val="24"/>
          <w:szCs w:val="24"/>
        </w:rPr>
        <w:t>SET</w:t>
      </w:r>
      <w:r>
        <w:rPr>
          <w:sz w:val="24"/>
          <w:szCs w:val="24"/>
        </w:rPr>
        <w:t>和</w:t>
      </w:r>
      <w:r>
        <w:rPr>
          <w:rFonts w:ascii="Times New Roman" w:eastAsia="Times New Roman"/>
          <w:spacing w:val="-4"/>
          <w:sz w:val="24"/>
          <w:szCs w:val="24"/>
        </w:rPr>
        <w:t>TE</w:t>
      </w:r>
      <w:r>
        <w:rPr>
          <w:sz w:val="24"/>
          <w:szCs w:val="24"/>
        </w:rPr>
        <w:t>的比例呢？</w:t>
      </w:r>
    </w:p>
    <w:p>
      <w:pPr>
        <w:tabs>
          <w:tab w:val="left" w:pos="2144"/>
        </w:tabs>
        <w:spacing w:before="0" w:line="382" w:lineRule="exact"/>
        <w:ind w:left="599" w:right="0" w:firstLine="0"/>
        <w:jc w:val="center"/>
        <w:rPr>
          <w:sz w:val="24"/>
          <w:szCs w:val="21"/>
        </w:rPr>
      </w:pPr>
      <w:r>
        <w:rPr>
          <w:rFonts w:ascii="Times New Roman" w:eastAsia="Times New Roman"/>
          <w:b/>
          <w:spacing w:val="-5"/>
          <w:sz w:val="24"/>
          <w:szCs w:val="21"/>
        </w:rPr>
        <w:t>Ankit</w:t>
      </w:r>
      <w:r>
        <w:rPr>
          <w:spacing w:val="-5"/>
          <w:sz w:val="24"/>
          <w:szCs w:val="21"/>
        </w:rPr>
        <w:t>：</w:t>
      </w:r>
      <w:r>
        <w:rPr>
          <w:spacing w:val="-5"/>
          <w:sz w:val="24"/>
          <w:szCs w:val="21"/>
        </w:rPr>
        <w:tab/>
      </w:r>
      <w:r>
        <w:rPr>
          <w:sz w:val="24"/>
          <w:szCs w:val="21"/>
        </w:rPr>
        <w:t>人员的问题其实很简</w:t>
      </w:r>
    </w:p>
    <w:p>
      <w:pPr>
        <w:spacing w:after="0" w:line="382" w:lineRule="exact"/>
        <w:jc w:val="center"/>
        <w:rPr>
          <w:sz w:val="24"/>
          <w:szCs w:val="21"/>
        </w:rPr>
        <w:sectPr>
          <w:pgSz w:w="5050" w:h="6630"/>
          <w:pgMar w:top="60" w:right="0" w:bottom="360" w:left="0" w:header="0" w:footer="172" w:gutter="0"/>
          <w:pgNumType w:fmt="decimal"/>
          <w:cols w:space="720" w:num="1"/>
        </w:sectPr>
      </w:pPr>
    </w:p>
    <w:p>
      <w:pPr>
        <w:pStyle w:val="6"/>
        <w:spacing w:before="34" w:line="300" w:lineRule="auto"/>
        <w:ind w:right="54"/>
        <w:rPr>
          <w:sz w:val="24"/>
          <w:szCs w:val="24"/>
        </w:rPr>
      </w:pPr>
      <w:r>
        <w:rPr>
          <w:sz w:val="24"/>
          <w:szCs w:val="24"/>
        </w:rPr>
        <w:t>单，那就是绝不妥协。选用不合适的人来填充名额永远要比等待合适的人员要糟糕。只选用最好的人，不能动摇。</w:t>
      </w:r>
      <w:r>
        <w:rPr>
          <w:rFonts w:ascii="Times New Roman" w:eastAsia="Times New Roman"/>
          <w:sz w:val="24"/>
          <w:szCs w:val="24"/>
        </w:rPr>
        <w:t>Google</w:t>
      </w:r>
      <w:r>
        <w:rPr>
          <w:sz w:val="24"/>
          <w:szCs w:val="24"/>
        </w:rPr>
        <w:t>不让公布人员比例数据， 不过以前我们团队中测试人员的比例比正常水平高很多。自从我们解决了很多最初的问题，并得到开发工程师的支持以后，我们的比例就降到和</w:t>
      </w:r>
      <w:r>
        <w:rPr>
          <w:rFonts w:ascii="Times New Roman" w:eastAsia="Times New Roman"/>
          <w:sz w:val="24"/>
          <w:szCs w:val="24"/>
        </w:rPr>
        <w:t xml:space="preserve">Google </w:t>
      </w:r>
      <w:r>
        <w:rPr>
          <w:sz w:val="24"/>
          <w:szCs w:val="24"/>
        </w:rPr>
        <w:t>的标准水平差不多了。从技能分配的角度来说，</w:t>
      </w:r>
      <w:r>
        <w:rPr>
          <w:rFonts w:ascii="Times New Roman" w:eastAsia="Times New Roman"/>
          <w:sz w:val="24"/>
          <w:szCs w:val="24"/>
        </w:rPr>
        <w:t>Gmail</w:t>
      </w:r>
      <w:r>
        <w:rPr>
          <w:sz w:val="24"/>
          <w:szCs w:val="24"/>
        </w:rPr>
        <w:t>的经验是用</w:t>
      </w:r>
      <w:r>
        <w:rPr>
          <w:rFonts w:ascii="Times New Roman" w:eastAsia="Times New Roman"/>
          <w:sz w:val="24"/>
          <w:szCs w:val="24"/>
        </w:rPr>
        <w:t>20%</w:t>
      </w:r>
      <w:r>
        <w:rPr>
          <w:sz w:val="24"/>
          <w:szCs w:val="24"/>
        </w:rPr>
        <w:t>的测试人员进行探索式测试。任何关注用户体验的产品都需要探索式</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97"/>
        <w:jc w:val="both"/>
        <w:rPr>
          <w:sz w:val="24"/>
          <w:szCs w:val="24"/>
        </w:rPr>
      </w:pPr>
      <w:r>
        <w:rPr>
          <w:spacing w:val="-11"/>
          <w:sz w:val="24"/>
          <w:szCs w:val="24"/>
        </w:rPr>
        <w:t xml:space="preserve">测试。还有 </w:t>
      </w:r>
      <w:r>
        <w:rPr>
          <w:rFonts w:ascii="Times New Roman" w:eastAsia="Times New Roman"/>
          <w:sz w:val="24"/>
          <w:szCs w:val="24"/>
        </w:rPr>
        <w:t>30%</w:t>
      </w:r>
      <w:r>
        <w:rPr>
          <w:spacing w:val="-2"/>
          <w:sz w:val="24"/>
          <w:szCs w:val="24"/>
        </w:rPr>
        <w:t>的测试工程师关注于</w:t>
      </w:r>
      <w:r>
        <w:rPr>
          <w:sz w:val="24"/>
          <w:szCs w:val="24"/>
        </w:rPr>
        <w:t>产品的整体性测试，他们和测试开发工程师一起来保证测试的效果。另外</w:t>
      </w:r>
      <w:r>
        <w:rPr>
          <w:rFonts w:ascii="Times New Roman" w:eastAsia="Times New Roman"/>
          <w:sz w:val="24"/>
          <w:szCs w:val="24"/>
        </w:rPr>
        <w:t>50%</w:t>
      </w:r>
      <w:r>
        <w:rPr>
          <w:sz w:val="24"/>
          <w:szCs w:val="24"/>
        </w:rPr>
        <w:t>的工作，是测试开发工程师开发相关的自动化测试和工具，以保持代码库的健壮和提高开发人员的工作效率。我不敢说我在下一个项目还会按照这样的比例分配，但是这个比例对</w:t>
      </w:r>
      <w:r>
        <w:rPr>
          <w:rFonts w:ascii="Times New Roman" w:eastAsia="Times New Roman"/>
          <w:spacing w:val="-4"/>
          <w:sz w:val="24"/>
          <w:szCs w:val="24"/>
        </w:rPr>
        <w:t>Gmail</w:t>
      </w:r>
      <w:r>
        <w:rPr>
          <w:sz w:val="24"/>
          <w:szCs w:val="24"/>
        </w:rPr>
        <w:t>来说是有效的。</w:t>
      </w:r>
    </w:p>
    <w:p>
      <w:pPr>
        <w:pStyle w:val="6"/>
        <w:tabs>
          <w:tab w:val="left" w:pos="1809"/>
        </w:tabs>
        <w:spacing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2"/>
          <w:sz w:val="24"/>
          <w:szCs w:val="24"/>
        </w:rPr>
        <w:t xml:space="preserve"> </w:t>
      </w:r>
      <w:r>
        <w:rPr>
          <w:sz w:val="24"/>
          <w:szCs w:val="24"/>
        </w:rPr>
        <w:t>我知道你现在开始负责</w:t>
      </w:r>
      <w:r>
        <w:rPr>
          <w:rFonts w:ascii="Times New Roman" w:eastAsia="Times New Roman"/>
          <w:spacing w:val="-3"/>
          <w:sz w:val="24"/>
          <w:szCs w:val="24"/>
        </w:rPr>
        <w:t>Google+</w:t>
      </w:r>
      <w:r>
        <w:rPr>
          <w:sz w:val="24"/>
          <w:szCs w:val="24"/>
        </w:rPr>
        <w:t>的测试了。在新项目中你发现哪些在</w:t>
      </w:r>
      <w:r>
        <w:rPr>
          <w:sz w:val="24"/>
          <w:szCs w:val="24"/>
        </w:rPr>
        <w:tab/>
      </w:r>
      <w:r>
        <w:rPr>
          <w:rFonts w:ascii="Times New Roman" w:eastAsia="Times New Roman"/>
          <w:spacing w:val="-4"/>
          <w:sz w:val="24"/>
          <w:szCs w:val="24"/>
        </w:rPr>
        <w:t>Gmail</w:t>
      </w:r>
      <w:r>
        <w:rPr>
          <w:sz w:val="24"/>
          <w:szCs w:val="24"/>
        </w:rPr>
        <w:t>的经验是最有价</w:t>
      </w:r>
      <w:r>
        <w:rPr>
          <w:spacing w:val="-11"/>
          <w:sz w:val="24"/>
          <w:szCs w:val="24"/>
        </w:rPr>
        <w:t>值</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rPr>
          <w:sz w:val="24"/>
          <w:szCs w:val="24"/>
        </w:rPr>
      </w:pPr>
      <w:r>
        <w:rPr>
          <w:sz w:val="24"/>
          <w:szCs w:val="24"/>
        </w:rPr>
        <w:t>的？</w:t>
      </w:r>
    </w:p>
    <w:p>
      <w:pPr>
        <w:pStyle w:val="6"/>
        <w:tabs>
          <w:tab w:val="left" w:pos="1944"/>
        </w:tabs>
        <w:spacing w:before="96" w:line="300" w:lineRule="auto"/>
        <w:ind w:right="97" w:firstLine="599"/>
        <w:rPr>
          <w:sz w:val="24"/>
          <w:szCs w:val="24"/>
        </w:rPr>
      </w:pPr>
      <w:r>
        <w:rPr>
          <w:rFonts w:ascii="Times New Roman" w:eastAsia="Times New Roman"/>
          <w:b/>
          <w:spacing w:val="-5"/>
          <w:sz w:val="24"/>
          <w:szCs w:val="24"/>
        </w:rPr>
        <w:t>Ankit</w:t>
      </w:r>
      <w:r>
        <w:rPr>
          <w:spacing w:val="-5"/>
          <w:sz w:val="24"/>
          <w:szCs w:val="24"/>
        </w:rPr>
        <w:t>：</w:t>
      </w:r>
      <w:r>
        <w:rPr>
          <w:spacing w:val="-5"/>
          <w:sz w:val="24"/>
          <w:szCs w:val="24"/>
        </w:rPr>
        <w:tab/>
      </w:r>
      <w:r>
        <w:rPr>
          <w:spacing w:val="-2"/>
          <w:sz w:val="24"/>
          <w:szCs w:val="24"/>
        </w:rPr>
        <w:t>首先，不要把你所有的</w:t>
      </w:r>
      <w:r>
        <w:rPr>
          <w:sz w:val="24"/>
          <w:szCs w:val="24"/>
        </w:rPr>
        <w:t>精力都放到前端。</w:t>
      </w:r>
      <w:r>
        <w:rPr>
          <w:rFonts w:ascii="Times New Roman" w:eastAsia="Times New Roman"/>
          <w:spacing w:val="-4"/>
          <w:sz w:val="24"/>
          <w:szCs w:val="24"/>
        </w:rPr>
        <w:t>Gmail</w:t>
      </w:r>
      <w:r>
        <w:rPr>
          <w:sz w:val="24"/>
          <w:szCs w:val="24"/>
        </w:rPr>
        <w:t>拥有最庞大的分布式后台系统，那里还有很多的测试问题我们尚未解决。除此之外， 还有很多经验教训值得吸取。</w:t>
      </w:r>
    </w:p>
    <w:p>
      <w:pPr>
        <w:pStyle w:val="6"/>
        <w:spacing w:line="300" w:lineRule="auto"/>
        <w:ind w:right="142" w:firstLine="599"/>
        <w:rPr>
          <w:sz w:val="24"/>
          <w:szCs w:val="24"/>
        </w:rPr>
      </w:pPr>
      <w:r>
        <w:rPr>
          <w:sz w:val="24"/>
          <w:szCs w:val="24"/>
        </w:rPr>
        <w:t>使用与应用程序开发语言相同的编程语言来编写测试。</w:t>
      </w:r>
    </w:p>
    <w:p>
      <w:pPr>
        <w:pStyle w:val="6"/>
        <w:spacing w:line="300" w:lineRule="auto"/>
        <w:ind w:right="142" w:firstLine="599"/>
        <w:jc w:val="both"/>
        <w:rPr>
          <w:sz w:val="24"/>
          <w:szCs w:val="24"/>
        </w:rPr>
      </w:pPr>
      <w:r>
        <w:rPr>
          <w:sz w:val="24"/>
          <w:szCs w:val="24"/>
        </w:rPr>
        <w:t>让负责开发新特性的人同时负责相应测试的执行，他需要对漏掉的测试负责。</w:t>
      </w:r>
    </w:p>
    <w:p>
      <w:pPr>
        <w:pStyle w:val="6"/>
        <w:spacing w:line="382" w:lineRule="exact"/>
        <w:ind w:left="554"/>
        <w:jc w:val="center"/>
        <w:rPr>
          <w:sz w:val="24"/>
          <w:szCs w:val="24"/>
        </w:rPr>
      </w:pPr>
      <w:r>
        <w:rPr>
          <w:sz w:val="24"/>
          <w:szCs w:val="24"/>
        </w:rPr>
        <w:t>关注测试基础设施的建设，让测</w:t>
      </w:r>
    </w:p>
    <w:p>
      <w:pPr>
        <w:spacing w:after="0" w:line="382" w:lineRule="exact"/>
        <w:jc w:val="center"/>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试的编写和执行非常容易，甚至比忽略它们还要容易。</w:t>
      </w:r>
    </w:p>
    <w:p>
      <w:pPr>
        <w:pStyle w:val="6"/>
        <w:spacing w:line="300" w:lineRule="auto"/>
        <w:ind w:right="142" w:firstLine="599"/>
        <w:jc w:val="both"/>
        <w:rPr>
          <w:sz w:val="24"/>
          <w:szCs w:val="24"/>
        </w:rPr>
      </w:pPr>
      <w:r>
        <w:rPr>
          <w:rFonts w:ascii="Times New Roman" w:eastAsia="Times New Roman"/>
          <w:sz w:val="24"/>
          <w:szCs w:val="24"/>
        </w:rPr>
        <w:t>20%</w:t>
      </w:r>
      <w:r>
        <w:rPr>
          <w:sz w:val="24"/>
          <w:szCs w:val="24"/>
        </w:rPr>
        <w:t>的用例覆盖了</w:t>
      </w:r>
      <w:r>
        <w:rPr>
          <w:rFonts w:ascii="Times New Roman" w:eastAsia="Times New Roman"/>
          <w:sz w:val="24"/>
          <w:szCs w:val="24"/>
        </w:rPr>
        <w:t>80%</w:t>
      </w:r>
      <w:r>
        <w:rPr>
          <w:sz w:val="24"/>
          <w:szCs w:val="24"/>
        </w:rPr>
        <w:t>的使用场景（可能会有些出入）。把这</w:t>
      </w:r>
      <w:r>
        <w:rPr>
          <w:rFonts w:ascii="Times New Roman" w:eastAsia="Times New Roman"/>
          <w:sz w:val="24"/>
          <w:szCs w:val="24"/>
        </w:rPr>
        <w:t>20%</w:t>
      </w:r>
      <w:r>
        <w:rPr>
          <w:sz w:val="24"/>
          <w:szCs w:val="24"/>
        </w:rPr>
        <w:t>自动化而别管剩下的。把那些测试通过手工完成。</w:t>
      </w:r>
    </w:p>
    <w:p>
      <w:pPr>
        <w:pStyle w:val="6"/>
        <w:spacing w:line="300" w:lineRule="auto"/>
        <w:ind w:right="142" w:firstLine="599"/>
        <w:rPr>
          <w:sz w:val="24"/>
          <w:szCs w:val="24"/>
        </w:rPr>
      </w:pPr>
      <w:r>
        <w:rPr>
          <w:sz w:val="24"/>
          <w:szCs w:val="24"/>
        </w:rPr>
        <w:t>这里是</w:t>
      </w:r>
      <w:r>
        <w:rPr>
          <w:rFonts w:ascii="Times New Roman" w:eastAsia="Times New Roman"/>
          <w:spacing w:val="-3"/>
          <w:sz w:val="24"/>
          <w:szCs w:val="24"/>
        </w:rPr>
        <w:t>Google</w:t>
      </w:r>
      <w:r>
        <w:rPr>
          <w:spacing w:val="-2"/>
          <w:sz w:val="24"/>
          <w:szCs w:val="24"/>
        </w:rPr>
        <w:t xml:space="preserve">，速度才是王道。如果用户只在乎一件事，那就是速 </w:t>
      </w:r>
      <w:r>
        <w:rPr>
          <w:spacing w:val="-3"/>
          <w:sz w:val="24"/>
          <w:szCs w:val="24"/>
        </w:rPr>
        <w:t>度。确保我们的产品足够快。进行性</w:t>
      </w:r>
      <w:r>
        <w:rPr>
          <w:spacing w:val="-2"/>
          <w:w w:val="95"/>
          <w:sz w:val="24"/>
          <w:szCs w:val="24"/>
        </w:rPr>
        <w:t>能分析以便于可以证明给所有人看。</w:t>
      </w:r>
    </w:p>
    <w:p>
      <w:pPr>
        <w:pStyle w:val="6"/>
        <w:spacing w:line="300" w:lineRule="auto"/>
        <w:ind w:right="142" w:firstLine="599"/>
        <w:rPr>
          <w:sz w:val="24"/>
          <w:szCs w:val="24"/>
        </w:rPr>
      </w:pPr>
      <w:r>
        <w:rPr>
          <w:spacing w:val="-1"/>
          <w:sz w:val="24"/>
          <w:szCs w:val="24"/>
        </w:rPr>
        <w:t>与开发团队的沟通至关重要。如</w:t>
      </w:r>
      <w:r>
        <w:rPr>
          <w:spacing w:val="-2"/>
          <w:w w:val="95"/>
          <w:sz w:val="24"/>
          <w:szCs w:val="24"/>
        </w:rPr>
        <w:t>果这点做的不好，你就会疲于应付，</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那可不是什么好事。</w:t>
      </w:r>
    </w:p>
    <w:p>
      <w:pPr>
        <w:pStyle w:val="6"/>
        <w:spacing w:before="96" w:line="300" w:lineRule="auto"/>
        <w:ind w:right="142" w:firstLine="599"/>
        <w:rPr>
          <w:sz w:val="24"/>
          <w:szCs w:val="24"/>
        </w:rPr>
      </w:pPr>
      <w:r>
        <w:rPr>
          <w:rFonts w:ascii="Times New Roman" w:eastAsia="Times New Roman"/>
          <w:spacing w:val="-3"/>
          <w:sz w:val="24"/>
          <w:szCs w:val="24"/>
        </w:rPr>
        <w:t>Google</w:t>
      </w:r>
      <w:r>
        <w:rPr>
          <w:sz w:val="24"/>
          <w:szCs w:val="24"/>
        </w:rPr>
        <w:t>的</w:t>
      </w:r>
      <w:r>
        <w:rPr>
          <w:rFonts w:ascii="Times New Roman" w:eastAsia="Times New Roman"/>
          <w:spacing w:val="-7"/>
          <w:sz w:val="24"/>
          <w:szCs w:val="24"/>
        </w:rPr>
        <w:t>DNA</w:t>
      </w:r>
      <w:r>
        <w:rPr>
          <w:sz w:val="24"/>
          <w:szCs w:val="24"/>
        </w:rPr>
        <w:t xml:space="preserve">里富含着创新精 </w:t>
      </w:r>
      <w:r>
        <w:rPr>
          <w:spacing w:val="-1"/>
          <w:sz w:val="24"/>
          <w:szCs w:val="24"/>
        </w:rPr>
        <w:t>神。测试团队也应该被看做创新者。发现重要的问题并能创造性地提出解</w:t>
      </w:r>
      <w:r>
        <w:rPr>
          <w:sz w:val="24"/>
          <w:szCs w:val="24"/>
        </w:rPr>
        <w:t>决方案。</w:t>
      </w:r>
    </w:p>
    <w:p>
      <w:pPr>
        <w:pStyle w:val="6"/>
        <w:spacing w:line="300" w:lineRule="auto"/>
        <w:ind w:right="42" w:firstLine="599"/>
        <w:rPr>
          <w:sz w:val="24"/>
          <w:szCs w:val="24"/>
        </w:rPr>
      </w:pPr>
      <w:r>
        <w:rPr>
          <w:rFonts w:ascii="Times New Roman" w:eastAsia="Times New Roman"/>
          <w:b/>
          <w:sz w:val="24"/>
          <w:szCs w:val="24"/>
        </w:rPr>
        <w:t>HGTS</w:t>
      </w:r>
      <w:r>
        <w:rPr>
          <w:sz w:val="24"/>
          <w:szCs w:val="24"/>
        </w:rPr>
        <w:t>： 你有发现技术团队可能遇到哪些陷阱吗？</w:t>
      </w:r>
    </w:p>
    <w:p>
      <w:pPr>
        <w:pStyle w:val="6"/>
        <w:spacing w:line="300" w:lineRule="auto"/>
        <w:ind w:right="97" w:firstLine="599"/>
        <w:jc w:val="both"/>
        <w:rPr>
          <w:sz w:val="24"/>
          <w:szCs w:val="24"/>
        </w:rPr>
      </w:pPr>
      <w:r>
        <w:rPr>
          <w:rFonts w:ascii="Times New Roman" w:eastAsia="Times New Roman"/>
          <w:b/>
          <w:sz w:val="24"/>
          <w:szCs w:val="24"/>
        </w:rPr>
        <w:t>Ankit</w:t>
      </w:r>
      <w:r>
        <w:rPr>
          <w:sz w:val="24"/>
          <w:szCs w:val="24"/>
        </w:rPr>
        <w:t>： 有的。假设我们知道用户的需求，然后进行了大规模的改动或编写了大量的代码提供新特性，却没有进行小规模的试验。如果用户不喜欢这些改动，麻烦就大了，而针对</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这些特性构造的测试框架再好也是浪费。因此，要先为少量用户放出一个版本，获得必要的反馈，然后再为大量的自动化测试进行投资。</w:t>
      </w:r>
    </w:p>
    <w:p>
      <w:pPr>
        <w:pStyle w:val="6"/>
        <w:spacing w:line="300" w:lineRule="auto"/>
        <w:ind w:right="142" w:firstLine="599"/>
        <w:jc w:val="both"/>
        <w:rPr>
          <w:sz w:val="24"/>
          <w:szCs w:val="24"/>
        </w:rPr>
      </w:pPr>
      <w:r>
        <w:rPr>
          <w:sz w:val="24"/>
          <w:szCs w:val="24"/>
        </w:rPr>
        <w:t>另外，试图构造完美的解决方案可能花费太长的时间，到时候市场的发展早已超出你的想象了。应该快速迭代，展现阶段性成果。</w:t>
      </w:r>
    </w:p>
    <w:p>
      <w:pPr>
        <w:pStyle w:val="6"/>
        <w:spacing w:line="300" w:lineRule="auto"/>
        <w:ind w:right="142" w:firstLine="599"/>
        <w:jc w:val="both"/>
        <w:rPr>
          <w:sz w:val="24"/>
          <w:szCs w:val="24"/>
        </w:rPr>
      </w:pPr>
      <w:r>
        <w:rPr>
          <w:sz w:val="24"/>
          <w:szCs w:val="24"/>
        </w:rPr>
        <w:t>最后，就像开车一样，你必须找到测试的离合点。过早编写测试，有可能由于架构的变化导致全部工作作废。若等待太久，则又可能错失测试</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良机而导致没有充分测试。测试驱动开发是不错的方法。</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对于个人来说有什么陷阱吗？年轻的测试工程师和测试开发工程师在新项目里会犯哪些错误？</w:t>
      </w:r>
    </w:p>
    <w:p>
      <w:pPr>
        <w:pStyle w:val="6"/>
        <w:tabs>
          <w:tab w:val="left" w:pos="1944"/>
        </w:tabs>
        <w:spacing w:line="300" w:lineRule="auto"/>
        <w:ind w:right="97" w:firstLine="599"/>
        <w:rPr>
          <w:sz w:val="24"/>
          <w:szCs w:val="24"/>
        </w:rPr>
      </w:pPr>
      <w:r>
        <w:rPr>
          <w:rFonts w:ascii="Times New Roman" w:eastAsia="Times New Roman"/>
          <w:b/>
          <w:spacing w:val="-5"/>
          <w:sz w:val="24"/>
          <w:szCs w:val="24"/>
        </w:rPr>
        <w:t>Ankit</w:t>
      </w:r>
      <w:r>
        <w:rPr>
          <w:spacing w:val="-5"/>
          <w:sz w:val="24"/>
          <w:szCs w:val="24"/>
        </w:rPr>
        <w:t>：</w:t>
      </w:r>
      <w:r>
        <w:rPr>
          <w:spacing w:val="-5"/>
          <w:sz w:val="24"/>
          <w:szCs w:val="24"/>
        </w:rPr>
        <w:tab/>
      </w:r>
      <w:r>
        <w:rPr>
          <w:spacing w:val="-2"/>
          <w:sz w:val="24"/>
          <w:szCs w:val="24"/>
        </w:rPr>
        <w:t>是的。他们可能一上来</w:t>
      </w:r>
      <w:r>
        <w:rPr>
          <w:sz w:val="24"/>
          <w:szCs w:val="24"/>
        </w:rPr>
        <w:t>就开始干，不明所以。他们写了很多测试，但忘记思考为什么要写这些测试，怎么让这些测试为整体目标服 务。编写测试的时候，他们往往没有意识到他们还要负责维护这些测试。测试开发工程师应该牢记测试应该是</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开发人员的工作而他们自己应该专心让测试成为开发人员工作中的一环。我们通过编写工具帮助开发人员做到这点，而且应该让开发人员在维护开发代码的同时也负责维护测试代码。这样一来，测试开发工程师才能集中</w:t>
      </w:r>
      <w:r>
        <w:rPr>
          <w:sz w:val="24"/>
          <w:szCs w:val="24"/>
        </w:rPr>
        <w:t>精力让测试执行得更快，更容易分 析。</w:t>
      </w:r>
    </w:p>
    <w:p>
      <w:pPr>
        <w:pStyle w:val="6"/>
        <w:spacing w:line="300" w:lineRule="auto"/>
        <w:ind w:right="142" w:firstLine="599"/>
        <w:rPr>
          <w:sz w:val="24"/>
          <w:szCs w:val="24"/>
        </w:rPr>
      </w:pPr>
      <w:r>
        <w:rPr>
          <w:spacing w:val="-1"/>
          <w:sz w:val="24"/>
          <w:szCs w:val="24"/>
        </w:rPr>
        <w:t>测试工程师有时候会迷失方向， 做起测试开发工程师的工作。我们希</w:t>
      </w:r>
      <w:r>
        <w:rPr>
          <w:sz w:val="24"/>
          <w:szCs w:val="24"/>
        </w:rPr>
        <w:t xml:space="preserve">望测试工程师更全局地看待整个系 </w:t>
      </w:r>
      <w:r>
        <w:rPr>
          <w:spacing w:val="-1"/>
          <w:sz w:val="24"/>
          <w:szCs w:val="24"/>
        </w:rPr>
        <w:t>统，全面地掌控整个产品。他们的重</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 xml:space="preserve">点应该是从最终用户角度考虑的测 </w:t>
      </w:r>
      <w:r>
        <w:rPr>
          <w:spacing w:val="-1"/>
          <w:sz w:val="24"/>
          <w:szCs w:val="24"/>
        </w:rPr>
        <w:t>试，帮助测试开发工程师和开发工程师确保所有的测试和底层测试框架都被正确有效地使用。测试工程师编写的工具和对问题的诊断应该能够影响</w:t>
      </w:r>
      <w:r>
        <w:rPr>
          <w:sz w:val="24"/>
          <w:szCs w:val="24"/>
        </w:rPr>
        <w:t>整个产品。</w:t>
      </w:r>
    </w:p>
    <w:p>
      <w:pPr>
        <w:pStyle w:val="6"/>
        <w:spacing w:line="300" w:lineRule="auto"/>
        <w:ind w:right="64" w:firstLine="599"/>
        <w:rPr>
          <w:sz w:val="24"/>
          <w:szCs w:val="24"/>
        </w:rPr>
      </w:pPr>
      <w:r>
        <w:rPr>
          <w:rFonts w:ascii="Times New Roman" w:eastAsia="Times New Roman"/>
          <w:b/>
          <w:sz w:val="24"/>
          <w:szCs w:val="24"/>
        </w:rPr>
        <w:t>HGTS</w:t>
      </w:r>
      <w:r>
        <w:rPr>
          <w:sz w:val="24"/>
          <w:szCs w:val="24"/>
        </w:rPr>
        <w:t>： 除了你前面提到的性能方面的自动化测试以外，还有什么测试方面的工作让</w:t>
      </w:r>
      <w:r>
        <w:rPr>
          <w:rFonts w:ascii="Times New Roman" w:eastAsia="Times New Roman"/>
          <w:sz w:val="24"/>
          <w:szCs w:val="24"/>
        </w:rPr>
        <w:t>Gmail</w:t>
      </w:r>
      <w:r>
        <w:rPr>
          <w:sz w:val="24"/>
          <w:szCs w:val="24"/>
        </w:rPr>
        <w:t>获得了巨大的收益吗？</w:t>
      </w:r>
    </w:p>
    <w:p>
      <w:pPr>
        <w:pStyle w:val="6"/>
        <w:spacing w:line="300" w:lineRule="auto"/>
        <w:ind w:right="97" w:firstLine="599"/>
        <w:rPr>
          <w:sz w:val="24"/>
          <w:szCs w:val="24"/>
        </w:rPr>
      </w:pPr>
      <w:r>
        <w:rPr>
          <w:rFonts w:ascii="Times New Roman" w:eastAsia="Times New Roman"/>
          <w:b/>
          <w:sz w:val="24"/>
          <w:szCs w:val="24"/>
        </w:rPr>
        <w:t>Ankit</w:t>
      </w:r>
      <w:r>
        <w:rPr>
          <w:sz w:val="24"/>
          <w:szCs w:val="24"/>
        </w:rPr>
        <w:t xml:space="preserve">： </w:t>
      </w:r>
      <w:r>
        <w:rPr>
          <w:rFonts w:ascii="Times New Roman" w:eastAsia="Times New Roman"/>
          <w:sz w:val="24"/>
          <w:szCs w:val="24"/>
        </w:rPr>
        <w:t>JavaScript</w:t>
      </w:r>
      <w:r>
        <w:rPr>
          <w:sz w:val="24"/>
          <w:szCs w:val="24"/>
        </w:rPr>
        <w:t>自动化测试。我们为</w:t>
      </w:r>
      <w:r>
        <w:rPr>
          <w:rFonts w:ascii="Times New Roman" w:eastAsia="Times New Roman"/>
          <w:sz w:val="24"/>
          <w:szCs w:val="24"/>
        </w:rPr>
        <w:t>Gmail</w:t>
      </w:r>
      <w:r>
        <w:rPr>
          <w:sz w:val="24"/>
          <w:szCs w:val="24"/>
        </w:rPr>
        <w:t>本身加入了一个用于自</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142"/>
        <w:rPr>
          <w:sz w:val="24"/>
          <w:szCs w:val="24"/>
        </w:rPr>
      </w:pPr>
      <w:r>
        <w:rPr>
          <w:sz w:val="24"/>
          <w:szCs w:val="24"/>
        </w:rPr>
        <w:t>动化测试的</w:t>
      </w:r>
      <w:r>
        <w:rPr>
          <w:rFonts w:ascii="Times New Roman" w:eastAsia="Times New Roman"/>
          <w:sz w:val="24"/>
          <w:szCs w:val="24"/>
        </w:rPr>
        <w:t>servlet</w:t>
      </w:r>
      <w:r>
        <w:rPr>
          <w:sz w:val="24"/>
          <w:szCs w:val="24"/>
        </w:rPr>
        <w:t>。通过它，开发人</w:t>
      </w:r>
      <w:r>
        <w:rPr>
          <w:spacing w:val="-1"/>
          <w:sz w:val="24"/>
          <w:szCs w:val="24"/>
        </w:rPr>
        <w:t>员就可以使用与前端开发一致的编程</w:t>
      </w:r>
      <w:r>
        <w:rPr>
          <w:sz w:val="24"/>
          <w:szCs w:val="24"/>
        </w:rPr>
        <w:t>语言编写端到端的测试（</w:t>
      </w:r>
      <w:r>
        <w:rPr>
          <w:spacing w:val="-3"/>
          <w:sz w:val="24"/>
          <w:szCs w:val="24"/>
        </w:rPr>
        <w:t>译注：端到</w:t>
      </w:r>
      <w:r>
        <w:rPr>
          <w:sz w:val="24"/>
          <w:szCs w:val="24"/>
        </w:rPr>
        <w:t xml:space="preserve">端的测试是指涉及整个应用系统环 </w:t>
      </w:r>
      <w:r>
        <w:rPr>
          <w:spacing w:val="-1"/>
          <w:sz w:val="24"/>
          <w:szCs w:val="24"/>
        </w:rPr>
        <w:t>境，在现实世界使用时的情形模拟的</w:t>
      </w:r>
      <w:r>
        <w:rPr>
          <w:sz w:val="24"/>
          <w:szCs w:val="24"/>
        </w:rPr>
        <w:t>测试。）</w:t>
      </w:r>
      <w:r>
        <w:rPr>
          <w:spacing w:val="-1"/>
          <w:sz w:val="24"/>
          <w:szCs w:val="24"/>
        </w:rPr>
        <w:t>。因为它使用很多相同的函数和程序库，开发人员对于如何编写测试代码很熟悉，没有学习曲线。他们可以很容易地写出一些测试，来检</w:t>
      </w:r>
      <w:r>
        <w:rPr>
          <w:sz w:val="24"/>
          <w:szCs w:val="24"/>
        </w:rPr>
        <w:t>验他们的新代码是否影响了</w:t>
      </w:r>
      <w:r>
        <w:rPr>
          <w:rFonts w:ascii="Times New Roman" w:eastAsia="Times New Roman"/>
          <w:spacing w:val="-4"/>
          <w:sz w:val="24"/>
          <w:szCs w:val="24"/>
        </w:rPr>
        <w:t>Gmail</w:t>
      </w:r>
      <w:r>
        <w:rPr>
          <w:sz w:val="24"/>
          <w:szCs w:val="24"/>
        </w:rPr>
        <w:t>的</w:t>
      </w:r>
      <w:r>
        <w:rPr>
          <w:spacing w:val="-1"/>
          <w:sz w:val="24"/>
          <w:szCs w:val="24"/>
        </w:rPr>
        <w:t>正常功能，也能够更好地保护他们开发的特性不被其他开发人员破坏。现</w:t>
      </w:r>
    </w:p>
    <w:p>
      <w:pPr>
        <w:spacing w:after="0" w:line="300" w:lineRule="auto"/>
        <w:rPr>
          <w:sz w:val="21"/>
          <w:szCs w:val="21"/>
        </w:rPr>
        <w:sectPr>
          <w:pgSz w:w="5050" w:h="6630"/>
          <w:pgMar w:top="60" w:right="0" w:bottom="360" w:left="0" w:header="0" w:footer="172" w:gutter="0"/>
          <w:pgNumType w:fmt="decimal"/>
          <w:cols w:space="720" w:num="1"/>
        </w:sectPr>
      </w:pPr>
    </w:p>
    <w:p>
      <w:pPr>
        <w:pStyle w:val="6"/>
        <w:tabs>
          <w:tab w:val="left" w:pos="1644"/>
        </w:tabs>
        <w:spacing w:before="54" w:line="300" w:lineRule="auto"/>
        <w:ind w:right="97"/>
        <w:rPr>
          <w:sz w:val="24"/>
          <w:szCs w:val="24"/>
        </w:rPr>
      </w:pPr>
      <w:r>
        <w:rPr>
          <w:sz w:val="24"/>
          <w:szCs w:val="24"/>
        </w:rPr>
        <w:t>在</w:t>
      </w:r>
      <w:r>
        <w:rPr>
          <w:spacing w:val="-5"/>
          <w:sz w:val="24"/>
          <w:szCs w:val="24"/>
        </w:rPr>
        <w:t>，</w:t>
      </w:r>
      <w:r>
        <w:rPr>
          <w:rFonts w:ascii="Times New Roman" w:eastAsia="Times New Roman"/>
          <w:spacing w:val="-5"/>
          <w:sz w:val="24"/>
          <w:szCs w:val="24"/>
        </w:rPr>
        <w:t>Gmail</w:t>
      </w:r>
      <w:r>
        <w:rPr>
          <w:rFonts w:ascii="Times New Roman" w:eastAsia="Times New Roman"/>
          <w:spacing w:val="-5"/>
          <w:sz w:val="24"/>
          <w:szCs w:val="24"/>
        </w:rPr>
        <w:tab/>
      </w:r>
      <w:r>
        <w:rPr>
          <w:sz w:val="24"/>
          <w:szCs w:val="24"/>
        </w:rPr>
        <w:t>的每个新特性都至少会</w:t>
      </w:r>
      <w:r>
        <w:rPr>
          <w:spacing w:val="-13"/>
          <w:sz w:val="24"/>
          <w:szCs w:val="24"/>
        </w:rPr>
        <w:t>有</w:t>
      </w:r>
      <w:r>
        <w:rPr>
          <w:sz w:val="24"/>
          <w:szCs w:val="24"/>
        </w:rPr>
        <w:t>一个通过这个</w:t>
      </w:r>
      <w:r>
        <w:rPr>
          <w:rFonts w:ascii="Times New Roman" w:eastAsia="Times New Roman"/>
          <w:sz w:val="24"/>
          <w:szCs w:val="24"/>
        </w:rPr>
        <w:t>servlet</w:t>
      </w:r>
      <w:r>
        <w:rPr>
          <w:sz w:val="24"/>
          <w:szCs w:val="24"/>
        </w:rPr>
        <w:t>编写的测试。最棒的是，在我现在负责的社交产品里面我也在用这个方法。我们已经有了大约两万个自动化测试！</w:t>
      </w:r>
    </w:p>
    <w:p>
      <w:pPr>
        <w:pStyle w:val="6"/>
        <w:spacing w:line="300" w:lineRule="auto"/>
        <w:ind w:right="142" w:firstLine="599"/>
        <w:jc w:val="both"/>
        <w:rPr>
          <w:sz w:val="24"/>
          <w:szCs w:val="24"/>
        </w:rPr>
      </w:pPr>
      <w:r>
        <w:rPr>
          <w:sz w:val="24"/>
          <w:szCs w:val="24"/>
        </w:rPr>
        <w:t>还有压力测试。在</w:t>
      </w:r>
      <w:r>
        <w:rPr>
          <w:rFonts w:ascii="Times New Roman" w:eastAsia="Times New Roman"/>
          <w:sz w:val="24"/>
          <w:szCs w:val="24"/>
        </w:rPr>
        <w:t>Google</w:t>
      </w:r>
      <w:r>
        <w:rPr>
          <w:sz w:val="24"/>
          <w:szCs w:val="24"/>
        </w:rPr>
        <w:t>你不做压力测试不可能蒙混过关，因为我们的所有应用都有大量的用户，后台数据中心的负载会非常大。我们基本上必须复制一份线上环境并引入真实用户流量。我们花费了几个月的时间分析线上系统的使用情况，构建了一个</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代表用户的使用模型。接下来，为了</w:t>
      </w:r>
      <w:r>
        <w:rPr>
          <w:sz w:val="24"/>
          <w:szCs w:val="24"/>
        </w:rPr>
        <w:t>数据更为真实，我们使用和真实的</w:t>
      </w:r>
      <w:r>
        <w:rPr>
          <w:rFonts w:ascii="Times New Roman" w:eastAsia="Times New Roman"/>
          <w:spacing w:val="-4"/>
          <w:sz w:val="24"/>
          <w:szCs w:val="24"/>
        </w:rPr>
        <w:t>Gmail</w:t>
      </w:r>
      <w:r>
        <w:rPr>
          <w:sz w:val="24"/>
          <w:szCs w:val="24"/>
        </w:rPr>
        <w:t>数据中心一样的机器来运行我</w:t>
      </w:r>
      <w:r>
        <w:rPr>
          <w:spacing w:val="-1"/>
          <w:sz w:val="24"/>
          <w:szCs w:val="24"/>
        </w:rPr>
        <w:t>们的压力测试。然后，我们观察测试环境和被监控的真实环境上的结果差</w:t>
      </w:r>
      <w:r>
        <w:rPr>
          <w:sz w:val="24"/>
          <w:szCs w:val="24"/>
        </w:rPr>
        <w:t xml:space="preserve">异。我们发现了很多性能退化的问 </w:t>
      </w:r>
      <w:r>
        <w:rPr>
          <w:spacing w:val="-1"/>
          <w:sz w:val="24"/>
          <w:szCs w:val="24"/>
        </w:rPr>
        <w:t>题，并帮助开发人员细化和定位了这</w:t>
      </w:r>
      <w:r>
        <w:rPr>
          <w:sz w:val="24"/>
          <w:szCs w:val="24"/>
        </w:rPr>
        <w:t>些问题。</w:t>
      </w:r>
    </w:p>
    <w:p>
      <w:pPr>
        <w:pStyle w:val="6"/>
        <w:spacing w:line="300" w:lineRule="auto"/>
        <w:ind w:right="97" w:firstLine="599"/>
        <w:jc w:val="both"/>
        <w:rPr>
          <w:sz w:val="24"/>
          <w:szCs w:val="24"/>
        </w:rPr>
      </w:pPr>
      <w:r>
        <w:rPr>
          <w:spacing w:val="-4"/>
          <w:sz w:val="24"/>
          <w:szCs w:val="24"/>
        </w:rPr>
        <w:t xml:space="preserve">最后，我们更专注于预防 </w:t>
      </w:r>
      <w:r>
        <w:rPr>
          <w:rFonts w:ascii="Times New Roman" w:eastAsia="Times New Roman"/>
          <w:spacing w:val="-6"/>
          <w:sz w:val="24"/>
          <w:szCs w:val="24"/>
        </w:rPr>
        <w:t xml:space="preserve">bug </w:t>
      </w:r>
      <w:r>
        <w:rPr>
          <w:spacing w:val="-11"/>
          <w:sz w:val="24"/>
          <w:szCs w:val="24"/>
        </w:rPr>
        <w:t>而</w:t>
      </w:r>
      <w:r>
        <w:rPr>
          <w:spacing w:val="13"/>
          <w:sz w:val="24"/>
          <w:szCs w:val="24"/>
        </w:rPr>
        <w:t xml:space="preserve">不是检测 </w:t>
      </w:r>
      <w:r>
        <w:rPr>
          <w:rFonts w:ascii="Times New Roman" w:eastAsia="Times New Roman"/>
          <w:spacing w:val="-8"/>
          <w:sz w:val="24"/>
          <w:szCs w:val="24"/>
        </w:rPr>
        <w:t>bug</w:t>
      </w:r>
      <w:r>
        <w:rPr>
          <w:spacing w:val="-3"/>
          <w:sz w:val="24"/>
          <w:szCs w:val="24"/>
        </w:rPr>
        <w:t>，这为我们带来了巨大收益。我们推动自动化测试在代码提交之前更早地执行，避免了大量质量</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不佳的代码污染项目。这让测试团队随时保持在最前沿，支持项目产出高质量的版本。这也给我们的探索式测试人员提出了更大的挑战。</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在选用人才方面你已经</w:t>
      </w:r>
      <w:r>
        <w:rPr>
          <w:spacing w:val="-1"/>
          <w:sz w:val="24"/>
          <w:szCs w:val="24"/>
        </w:rPr>
        <w:t>很有经验了。你现在转到社交产品项目上，你的测试团队需要找什么样的</w:t>
      </w:r>
      <w:r>
        <w:rPr>
          <w:sz w:val="24"/>
          <w:szCs w:val="24"/>
        </w:rPr>
        <w:t>人呢？</w:t>
      </w:r>
    </w:p>
    <w:p>
      <w:pPr>
        <w:pStyle w:val="6"/>
        <w:spacing w:line="300" w:lineRule="auto"/>
        <w:ind w:right="97" w:firstLine="599"/>
        <w:jc w:val="both"/>
        <w:rPr>
          <w:sz w:val="24"/>
          <w:szCs w:val="24"/>
        </w:rPr>
      </w:pPr>
      <w:r>
        <w:rPr>
          <w:rFonts w:ascii="Times New Roman" w:eastAsia="Times New Roman"/>
          <w:b/>
          <w:sz w:val="24"/>
          <w:szCs w:val="24"/>
        </w:rPr>
        <w:t>Ankit</w:t>
      </w:r>
      <w:r>
        <w:rPr>
          <w:sz w:val="24"/>
          <w:szCs w:val="24"/>
        </w:rPr>
        <w:t>： 我需要寻找那些不会沉迷于系统的复杂性、遇到困难的问题时能够分解为可执行的步骤并能最终解决的人。我需要有执行力的人，他</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们会被紧迫感激发而不是吓跑。我需</w:t>
      </w:r>
      <w:r>
        <w:rPr>
          <w:sz w:val="24"/>
          <w:szCs w:val="24"/>
        </w:rPr>
        <w:t xml:space="preserve">要能够在创新和质量中掌握平衡的 </w:t>
      </w:r>
      <w:r>
        <w:rPr>
          <w:spacing w:val="-1"/>
          <w:sz w:val="24"/>
          <w:szCs w:val="24"/>
        </w:rPr>
        <w:t>人，他们不应该只满足于发现更多的</w:t>
      </w:r>
      <w:r>
        <w:rPr>
          <w:rFonts w:ascii="Times New Roman" w:eastAsia="Times New Roman"/>
          <w:spacing w:val="-10"/>
          <w:sz w:val="24"/>
          <w:szCs w:val="24"/>
        </w:rPr>
        <w:t>bug</w:t>
      </w:r>
      <w:r>
        <w:rPr>
          <w:sz w:val="24"/>
          <w:szCs w:val="24"/>
        </w:rPr>
        <w:t>。但最重要的是，我需要能看到</w:t>
      </w:r>
      <w:r>
        <w:rPr>
          <w:spacing w:val="-1"/>
          <w:sz w:val="24"/>
          <w:szCs w:val="24"/>
        </w:rPr>
        <w:t>他们的激情。我需要那些真正想做测</w:t>
      </w:r>
      <w:r>
        <w:rPr>
          <w:sz w:val="24"/>
          <w:szCs w:val="24"/>
        </w:rPr>
        <w:t>试的人。</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这也是我们最后一个问题。在测试领域什么东西会引发你的激情呢？</w:t>
      </w:r>
    </w:p>
    <w:p>
      <w:pPr>
        <w:pStyle w:val="6"/>
        <w:spacing w:line="300" w:lineRule="auto"/>
        <w:ind w:right="97" w:firstLine="599"/>
        <w:jc w:val="both"/>
        <w:rPr>
          <w:sz w:val="24"/>
          <w:szCs w:val="24"/>
        </w:rPr>
      </w:pPr>
      <w:r>
        <w:rPr>
          <w:rFonts w:ascii="Times New Roman" w:eastAsia="Times New Roman"/>
          <w:b/>
          <w:sz w:val="24"/>
          <w:szCs w:val="24"/>
        </w:rPr>
        <w:t>Ankit</w:t>
      </w:r>
      <w:r>
        <w:rPr>
          <w:sz w:val="24"/>
          <w:szCs w:val="24"/>
        </w:rPr>
        <w:t>： 我喜欢由快速迭代和高质量带来的挑战。这两者相互矛盾但又都很重要。这个经典的矛盾迫使我</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为这两个目标不断优化，而又不会伤害我自己或我的团队。创建一个产品不难，但要快速创建一个高质量的产品会有相当大的难度，而这正是使我的工作</w:t>
      </w:r>
      <w:r>
        <w:rPr>
          <w:rFonts w:ascii="Times New Roman" w:hAnsi="Times New Roman" w:eastAsia="Times New Roman"/>
          <w:sz w:val="24"/>
          <w:szCs w:val="24"/>
        </w:rPr>
        <w:t>——</w:t>
      </w:r>
      <w:r>
        <w:rPr>
          <w:sz w:val="24"/>
          <w:szCs w:val="24"/>
        </w:rPr>
        <w:t>富于挑战又充满乐趣。</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12"/>
        <w:numPr>
          <w:ilvl w:val="1"/>
          <w:numId w:val="29"/>
        </w:numPr>
        <w:tabs>
          <w:tab w:val="left" w:pos="1000"/>
        </w:tabs>
        <w:spacing w:before="24" w:after="0" w:line="304" w:lineRule="auto"/>
        <w:ind w:left="249" w:right="262" w:firstLine="0"/>
        <w:jc w:val="left"/>
        <w:rPr>
          <w:sz w:val="44"/>
          <w:szCs w:val="21"/>
        </w:rPr>
      </w:pPr>
      <w:bookmarkStart w:id="351" w:name="_bookmark178"/>
      <w:bookmarkEnd w:id="351"/>
      <w:bookmarkStart w:id="352" w:name="4.5 Android测试工程经理Hung Dang的访谈"/>
      <w:bookmarkEnd w:id="352"/>
      <w:r>
        <w:rPr>
          <w:sz w:val="21"/>
          <w:szCs w:val="21"/>
        </w:rPr>
        <w:fldChar w:fldCharType="begin"/>
      </w:r>
      <w:r>
        <w:rPr>
          <w:sz w:val="21"/>
          <w:szCs w:val="21"/>
        </w:rPr>
        <w:instrText xml:space="preserve"> HYPERLINK \l "_bookmark61" </w:instrText>
      </w:r>
      <w:r>
        <w:rPr>
          <w:sz w:val="21"/>
          <w:szCs w:val="21"/>
        </w:rPr>
        <w:fldChar w:fldCharType="separate"/>
      </w:r>
      <w:bookmarkStart w:id="353" w:name="_bookmark178"/>
      <w:bookmarkEnd w:id="353"/>
      <w:r>
        <w:rPr>
          <w:rFonts w:ascii="Times New Roman" w:eastAsia="Times New Roman"/>
          <w:b/>
          <w:color w:val="0000ED"/>
          <w:spacing w:val="-6"/>
          <w:sz w:val="44"/>
          <w:szCs w:val="21"/>
          <w:u w:val="single" w:color="0000ED"/>
        </w:rPr>
        <w:t>Android</w:t>
      </w:r>
      <w:r>
        <w:rPr>
          <w:color w:val="0000ED"/>
          <w:spacing w:val="10"/>
          <w:sz w:val="44"/>
          <w:szCs w:val="21"/>
          <w:u w:val="single" w:color="0000ED"/>
        </w:rPr>
        <w:t>测试工程</w:t>
      </w:r>
      <w:r>
        <w:rPr>
          <w:color w:val="0000ED"/>
          <w:spacing w:val="14"/>
          <w:sz w:val="44"/>
          <w:szCs w:val="21"/>
          <w:u w:val="single" w:color="0000ED"/>
        </w:rPr>
        <w:t>经理</w:t>
      </w:r>
      <w:r>
        <w:rPr>
          <w:rFonts w:ascii="Times New Roman" w:eastAsia="Times New Roman"/>
          <w:b/>
          <w:color w:val="0000ED"/>
          <w:sz w:val="44"/>
          <w:szCs w:val="21"/>
          <w:u w:val="single" w:color="0000ED"/>
        </w:rPr>
        <w:t>Hung</w:t>
      </w:r>
      <w:r>
        <w:rPr>
          <w:rFonts w:ascii="Times New Roman" w:eastAsia="Times New Roman"/>
          <w:b/>
          <w:color w:val="0000ED"/>
          <w:spacing w:val="20"/>
          <w:sz w:val="44"/>
          <w:szCs w:val="21"/>
          <w:u w:val="single" w:color="0000ED"/>
        </w:rPr>
        <w:t xml:space="preserve"> </w:t>
      </w:r>
      <w:r>
        <w:rPr>
          <w:rFonts w:ascii="Times New Roman" w:eastAsia="Times New Roman"/>
          <w:b/>
          <w:color w:val="0000ED"/>
          <w:sz w:val="44"/>
          <w:szCs w:val="21"/>
          <w:u w:val="single" w:color="0000ED"/>
        </w:rPr>
        <w:t>Dang</w:t>
      </w:r>
      <w:r>
        <w:rPr>
          <w:color w:val="0000ED"/>
          <w:spacing w:val="7"/>
          <w:sz w:val="44"/>
          <w:szCs w:val="21"/>
          <w:u w:val="single" w:color="0000ED"/>
        </w:rPr>
        <w:t>的访谈</w:t>
      </w:r>
      <w:r>
        <w:rPr>
          <w:color w:val="0000ED"/>
          <w:spacing w:val="7"/>
          <w:sz w:val="44"/>
          <w:szCs w:val="21"/>
          <w:u w:val="single" w:color="0000ED"/>
        </w:rPr>
        <w:fldChar w:fldCharType="end"/>
      </w:r>
    </w:p>
    <w:p>
      <w:pPr>
        <w:pStyle w:val="6"/>
        <w:spacing w:before="10"/>
        <w:ind w:left="0"/>
        <w:rPr>
          <w:sz w:val="24"/>
          <w:szCs w:val="24"/>
        </w:rPr>
      </w:pPr>
    </w:p>
    <w:p>
      <w:pPr>
        <w:pStyle w:val="6"/>
        <w:tabs>
          <w:tab w:val="left" w:pos="1659"/>
        </w:tabs>
        <w:spacing w:before="67" w:line="300" w:lineRule="auto"/>
        <w:ind w:right="97" w:firstLine="599"/>
        <w:rPr>
          <w:sz w:val="24"/>
          <w:szCs w:val="24"/>
        </w:rPr>
      </w:pPr>
      <w:r>
        <w:rPr>
          <w:rFonts w:ascii="Times New Roman" w:eastAsia="Times New Roman"/>
          <w:spacing w:val="-10"/>
          <w:sz w:val="24"/>
          <w:szCs w:val="24"/>
        </w:rPr>
        <w:t>Hung</w:t>
      </w:r>
      <w:r>
        <w:rPr>
          <w:rFonts w:ascii="Times New Roman" w:eastAsia="Times New Roman"/>
          <w:spacing w:val="-10"/>
          <w:sz w:val="24"/>
          <w:szCs w:val="24"/>
        </w:rPr>
        <w:tab/>
      </w:r>
      <w:r>
        <w:rPr>
          <w:rFonts w:ascii="Times New Roman" w:eastAsia="Times New Roman"/>
          <w:spacing w:val="-9"/>
          <w:sz w:val="24"/>
          <w:szCs w:val="24"/>
        </w:rPr>
        <w:t>Dang</w:t>
      </w:r>
      <w:r>
        <w:rPr>
          <w:sz w:val="24"/>
          <w:szCs w:val="24"/>
        </w:rPr>
        <w:t>是</w:t>
      </w:r>
      <w:r>
        <w:rPr>
          <w:rFonts w:ascii="Times New Roman" w:eastAsia="Times New Roman"/>
          <w:spacing w:val="-3"/>
          <w:sz w:val="24"/>
          <w:szCs w:val="24"/>
        </w:rPr>
        <w:t>Google</w:t>
      </w:r>
      <w:r>
        <w:rPr>
          <w:spacing w:val="-3"/>
          <w:sz w:val="24"/>
          <w:szCs w:val="24"/>
        </w:rPr>
        <w:t>的一位技术</w:t>
      </w:r>
      <w:r>
        <w:rPr>
          <w:sz w:val="24"/>
          <w:szCs w:val="24"/>
        </w:rPr>
        <w:t>经理，专门领导</w:t>
      </w:r>
      <w:r>
        <w:rPr>
          <w:rFonts w:ascii="Times New Roman" w:eastAsia="Times New Roman"/>
          <w:sz w:val="24"/>
          <w:szCs w:val="24"/>
        </w:rPr>
        <w:t>Android</w:t>
      </w:r>
      <w:r>
        <w:rPr>
          <w:sz w:val="24"/>
          <w:szCs w:val="24"/>
        </w:rPr>
        <w:t>测试团队。在加入</w:t>
      </w:r>
      <w:r>
        <w:rPr>
          <w:rFonts w:ascii="Times New Roman" w:eastAsia="Times New Roman"/>
          <w:spacing w:val="-3"/>
          <w:sz w:val="24"/>
          <w:szCs w:val="24"/>
        </w:rPr>
        <w:t>Google</w:t>
      </w:r>
      <w:r>
        <w:rPr>
          <w:sz w:val="24"/>
          <w:szCs w:val="24"/>
        </w:rPr>
        <w:t>之前，他曾在</w:t>
      </w:r>
      <w:r>
        <w:rPr>
          <w:rFonts w:ascii="Times New Roman" w:eastAsia="Times New Roman"/>
          <w:sz w:val="24"/>
          <w:szCs w:val="24"/>
        </w:rPr>
        <w:t>Apple</w:t>
      </w:r>
      <w:r>
        <w:rPr>
          <w:sz w:val="24"/>
          <w:szCs w:val="24"/>
        </w:rPr>
        <w:t>和</w:t>
      </w:r>
      <w:r>
        <w:rPr>
          <w:rFonts w:ascii="Times New Roman" w:eastAsia="Times New Roman"/>
          <w:spacing w:val="-4"/>
          <w:sz w:val="24"/>
          <w:szCs w:val="24"/>
        </w:rPr>
        <w:t>Tivo</w:t>
      </w:r>
      <w:r>
        <w:rPr>
          <w:sz w:val="24"/>
          <w:szCs w:val="24"/>
        </w:rPr>
        <w:t>公司做工程师。</w:t>
      </w:r>
    </w:p>
    <w:p>
      <w:pPr>
        <w:pStyle w:val="6"/>
        <w:spacing w:line="300" w:lineRule="auto"/>
        <w:ind w:right="142" w:firstLine="599"/>
        <w:rPr>
          <w:sz w:val="24"/>
          <w:szCs w:val="24"/>
        </w:rPr>
      </w:pPr>
      <w:r>
        <w:rPr>
          <w:rFonts w:ascii="Times New Roman" w:eastAsia="Times New Roman"/>
          <w:sz w:val="24"/>
          <w:szCs w:val="24"/>
        </w:rPr>
        <w:t>Android</w:t>
      </w:r>
      <w:r>
        <w:rPr>
          <w:sz w:val="24"/>
          <w:szCs w:val="24"/>
        </w:rPr>
        <w:t>的战略重要性不用多说了。从很多方面来说，它和我们的搜</w:t>
      </w:r>
    </w:p>
    <w:p>
      <w:pPr>
        <w:spacing w:after="0" w:line="300" w:lineRule="auto"/>
        <w:rPr>
          <w:sz w:val="21"/>
          <w:szCs w:val="21"/>
        </w:rPr>
        <w:sectPr>
          <w:pgSz w:w="5050" w:h="6630"/>
          <w:pgMar w:top="140" w:right="0" w:bottom="360" w:left="0" w:header="0" w:footer="172" w:gutter="0"/>
          <w:pgNumType w:fmt="decimal"/>
          <w:cols w:space="720" w:num="1"/>
        </w:sectPr>
      </w:pPr>
    </w:p>
    <w:p>
      <w:pPr>
        <w:pStyle w:val="6"/>
        <w:spacing w:before="49" w:line="300" w:lineRule="auto"/>
        <w:ind w:right="127"/>
        <w:rPr>
          <w:sz w:val="24"/>
          <w:szCs w:val="24"/>
        </w:rPr>
      </w:pPr>
      <w:r>
        <w:rPr>
          <w:sz w:val="24"/>
          <w:szCs w:val="24"/>
        </w:rPr>
        <w:t>索和广告业务一样巨大，是</w:t>
      </w:r>
      <w:r>
        <w:rPr>
          <w:rFonts w:ascii="Times New Roman" w:eastAsia="Times New Roman"/>
          <w:spacing w:val="-3"/>
          <w:sz w:val="24"/>
          <w:szCs w:val="24"/>
        </w:rPr>
        <w:t>Google</w:t>
      </w:r>
      <w:r>
        <w:rPr>
          <w:sz w:val="24"/>
          <w:szCs w:val="24"/>
        </w:rPr>
        <w:t>的另一项重要资产。因此，它特别受高层的关注，也吸引了一大批一流人 才。它的代码库增长非常快，每天的版本里新增数百项改进是很正常的 事。</w:t>
      </w:r>
      <w:r>
        <w:rPr>
          <w:rFonts w:ascii="Times New Roman" w:eastAsia="Times New Roman"/>
          <w:sz w:val="24"/>
          <w:szCs w:val="24"/>
        </w:rPr>
        <w:t>Android</w:t>
      </w:r>
      <w:r>
        <w:rPr>
          <w:sz w:val="24"/>
          <w:szCs w:val="24"/>
        </w:rPr>
        <w:t>是一个操作系统，一个平台，有数百万的应用运行其上，拥有一个蓬勃发展的开发者生态环境。运行</w:t>
      </w:r>
      <w:r>
        <w:rPr>
          <w:rFonts w:ascii="Times New Roman" w:eastAsia="Times New Roman"/>
          <w:sz w:val="24"/>
          <w:szCs w:val="24"/>
        </w:rPr>
        <w:t>Android</w:t>
      </w:r>
      <w:r>
        <w:rPr>
          <w:sz w:val="24"/>
          <w:szCs w:val="24"/>
        </w:rPr>
        <w:t>系统的设备增长迅速， 涵盖了众多厂商的手机和平板电脑。设备兼容性测试、电源管理测试、应用程序测试等的方方面面都由</w:t>
      </w:r>
      <w:r>
        <w:rPr>
          <w:rFonts w:ascii="Times New Roman" w:eastAsia="Times New Roman"/>
          <w:spacing w:val="-13"/>
          <w:sz w:val="24"/>
          <w:szCs w:val="24"/>
        </w:rPr>
        <w:t>Hung</w:t>
      </w:r>
      <w:r>
        <w:rPr>
          <w:sz w:val="24"/>
          <w:szCs w:val="24"/>
        </w:rPr>
        <w:t>和</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rPr>
          <w:sz w:val="24"/>
          <w:szCs w:val="24"/>
        </w:rPr>
      </w:pPr>
      <w:r>
        <w:rPr>
          <w:sz w:val="24"/>
          <w:szCs w:val="24"/>
        </w:rPr>
        <w:t>他的团队承担。</w:t>
      </w:r>
    </w:p>
    <w:p>
      <w:pPr>
        <w:pStyle w:val="6"/>
        <w:spacing w:before="96"/>
        <w:ind w:left="699"/>
        <w:rPr>
          <w:sz w:val="24"/>
          <w:szCs w:val="24"/>
        </w:rPr>
      </w:pPr>
      <w:r>
        <w:rPr>
          <w:sz w:val="24"/>
          <w:szCs w:val="24"/>
        </w:rPr>
        <w:t>本书作者</w:t>
      </w:r>
      <w:r>
        <w:rPr>
          <w:rFonts w:ascii="Times New Roman" w:eastAsia="Times New Roman"/>
          <w:sz w:val="24"/>
          <w:szCs w:val="24"/>
        </w:rPr>
        <w:t>Hung</w:t>
      </w:r>
      <w:r>
        <w:rPr>
          <w:sz w:val="24"/>
          <w:szCs w:val="24"/>
        </w:rPr>
        <w:t>坐在一起探讨</w:t>
      </w:r>
    </w:p>
    <w:p>
      <w:pPr>
        <w:pStyle w:val="6"/>
        <w:spacing w:before="95"/>
        <w:rPr>
          <w:sz w:val="24"/>
          <w:szCs w:val="24"/>
        </w:rPr>
      </w:pPr>
      <w:r>
        <w:rPr>
          <w:rFonts w:ascii="Times New Roman" w:eastAsia="Times New Roman"/>
          <w:sz w:val="24"/>
          <w:szCs w:val="24"/>
        </w:rPr>
        <w:t>Android</w:t>
      </w:r>
      <w:r>
        <w:rPr>
          <w:sz w:val="24"/>
          <w:szCs w:val="24"/>
        </w:rPr>
        <w:t>到底是如何测试的。</w:t>
      </w:r>
    </w:p>
    <w:p>
      <w:pPr>
        <w:pStyle w:val="6"/>
        <w:spacing w:before="95" w:line="300" w:lineRule="auto"/>
        <w:ind w:right="97" w:firstLine="599"/>
        <w:rPr>
          <w:sz w:val="24"/>
          <w:szCs w:val="24"/>
        </w:rPr>
      </w:pPr>
      <w:r>
        <w:rPr>
          <w:rFonts w:ascii="Times New Roman" w:eastAsia="Times New Roman"/>
          <w:b/>
          <w:sz w:val="24"/>
          <w:szCs w:val="24"/>
        </w:rPr>
        <w:t>HGTS</w:t>
      </w:r>
      <w:r>
        <w:rPr>
          <w:sz w:val="24"/>
          <w:szCs w:val="24"/>
        </w:rPr>
        <w:t xml:space="preserve">： 告诉我们一些 </w:t>
      </w:r>
      <w:r>
        <w:rPr>
          <w:rFonts w:ascii="Times New Roman" w:eastAsia="Times New Roman"/>
          <w:sz w:val="24"/>
          <w:szCs w:val="24"/>
        </w:rPr>
        <w:t xml:space="preserve">Android </w:t>
      </w:r>
      <w:r>
        <w:rPr>
          <w:sz w:val="24"/>
          <w:szCs w:val="24"/>
        </w:rPr>
        <w:t>测试最初的故事吧。那时候还没有那么多设备运行</w:t>
      </w:r>
      <w:r>
        <w:rPr>
          <w:rFonts w:ascii="Times New Roman" w:eastAsia="Times New Roman"/>
          <w:sz w:val="24"/>
          <w:szCs w:val="24"/>
        </w:rPr>
        <w:t>Android</w:t>
      </w:r>
      <w:r>
        <w:rPr>
          <w:sz w:val="24"/>
          <w:szCs w:val="24"/>
        </w:rPr>
        <w:t>系统，它的测试应该比现在要容易很多吧！</w:t>
      </w:r>
    </w:p>
    <w:p>
      <w:pPr>
        <w:pStyle w:val="6"/>
        <w:tabs>
          <w:tab w:val="left" w:pos="1944"/>
        </w:tabs>
        <w:spacing w:line="300" w:lineRule="auto"/>
        <w:ind w:right="97" w:firstLine="599"/>
        <w:rPr>
          <w:sz w:val="24"/>
          <w:szCs w:val="24"/>
        </w:rPr>
      </w:pPr>
      <w:r>
        <w:rPr>
          <w:rFonts w:ascii="Times New Roman" w:eastAsia="Times New Roman"/>
          <w:b/>
          <w:spacing w:val="-9"/>
          <w:sz w:val="24"/>
          <w:szCs w:val="24"/>
        </w:rPr>
        <w:t>Hung</w:t>
      </w:r>
      <w:r>
        <w:rPr>
          <w:spacing w:val="-9"/>
          <w:sz w:val="24"/>
          <w:szCs w:val="24"/>
        </w:rPr>
        <w:t>：</w:t>
      </w:r>
      <w:r>
        <w:rPr>
          <w:spacing w:val="-9"/>
          <w:sz w:val="24"/>
          <w:szCs w:val="24"/>
        </w:rPr>
        <w:tab/>
      </w:r>
      <w:r>
        <w:rPr>
          <w:spacing w:val="-2"/>
          <w:sz w:val="24"/>
          <w:szCs w:val="24"/>
        </w:rPr>
        <w:t>很不幸，事情真不是那</w:t>
      </w:r>
      <w:r>
        <w:rPr>
          <w:sz w:val="24"/>
          <w:szCs w:val="24"/>
        </w:rPr>
        <w:t>样。当我开始领导</w:t>
      </w:r>
      <w:r>
        <w:rPr>
          <w:rFonts w:ascii="Times New Roman" w:eastAsia="Times New Roman"/>
          <w:sz w:val="24"/>
          <w:szCs w:val="24"/>
        </w:rPr>
        <w:t>Android</w:t>
      </w:r>
      <w:r>
        <w:rPr>
          <w:sz w:val="24"/>
          <w:szCs w:val="24"/>
        </w:rPr>
        <w:t>的时候， 这个团队很新，而且很多成员没有测试过移动设备上的操作系统。我的第一件任务就是建设我们的团队和建立</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测试的基础框架。测试项目最初的一段时间是最困难的。而当你建立好了合适的团队，建设好正确的基础框架和测试流程，无论产品最终变得多么复杂和多样化，测试起来对你来说也不是什么难事。一切都没发生的时候才真正是最困难的阶段。</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那我们好好聊聊这件事</w:t>
      </w:r>
      <w:r>
        <w:rPr>
          <w:spacing w:val="-2"/>
          <w:sz w:val="24"/>
          <w:szCs w:val="24"/>
        </w:rPr>
        <w:t>吧，因为好多测试经理也正在与项目</w:t>
      </w:r>
      <w:r>
        <w:rPr>
          <w:spacing w:val="-1"/>
          <w:sz w:val="24"/>
          <w:szCs w:val="24"/>
        </w:rPr>
        <w:t>初始阶段的困难斗争。你能讲讲你在</w:t>
      </w:r>
      <w:r>
        <w:rPr>
          <w:rFonts w:ascii="Times New Roman" w:eastAsia="Times New Roman"/>
          <w:sz w:val="24"/>
          <w:szCs w:val="24"/>
        </w:rPr>
        <w:t>Android</w:t>
      </w:r>
      <w:r>
        <w:rPr>
          <w:sz w:val="24"/>
          <w:szCs w:val="24"/>
        </w:rPr>
        <w:t>初期的经历吗？</w:t>
      </w:r>
    </w:p>
    <w:p>
      <w:pPr>
        <w:spacing w:before="0" w:line="381" w:lineRule="exact"/>
        <w:ind w:left="699" w:right="0" w:firstLine="0"/>
        <w:jc w:val="both"/>
        <w:rPr>
          <w:sz w:val="24"/>
          <w:szCs w:val="21"/>
        </w:rPr>
      </w:pPr>
      <w:r>
        <w:rPr>
          <w:rFonts w:ascii="Times New Roman" w:eastAsia="Times New Roman"/>
          <w:b/>
          <w:sz w:val="24"/>
          <w:szCs w:val="21"/>
        </w:rPr>
        <w:t>Hung</w:t>
      </w:r>
      <w:r>
        <w:rPr>
          <w:sz w:val="24"/>
          <w:szCs w:val="21"/>
        </w:rPr>
        <w:t>： 那些日子是巨大的挑</w:t>
      </w:r>
    </w:p>
    <w:p>
      <w:pPr>
        <w:spacing w:after="0" w:line="381" w:lineRule="exact"/>
        <w:jc w:val="both"/>
        <w:rPr>
          <w:sz w:val="24"/>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战。我们做的第一件事就是让大家熟悉产品。我要求我的所有测试人员都成为产品专家。团队里的每个人都必须了解产品系列的每个方面，没有商量的余地。当你了解到了那种程度， 你就能了解测试中的困难是什么，然后你就可以根据这些需求来建设你的团队了。聘请那些能够理解这些测试难题的人（在</w:t>
      </w:r>
      <w:r>
        <w:rPr>
          <w:rFonts w:ascii="Times New Roman" w:eastAsia="Times New Roman"/>
          <w:sz w:val="24"/>
          <w:szCs w:val="24"/>
        </w:rPr>
        <w:t>Google</w:t>
      </w:r>
      <w:r>
        <w:rPr>
          <w:sz w:val="24"/>
          <w:szCs w:val="24"/>
        </w:rPr>
        <w:t>这也包括从其他团队拉人）。</w:t>
      </w:r>
      <w:r>
        <w:rPr>
          <w:rFonts w:ascii="Times New Roman" w:eastAsia="Times New Roman"/>
          <w:sz w:val="24"/>
          <w:szCs w:val="24"/>
        </w:rPr>
        <w:t>Android</w:t>
      </w:r>
      <w:r>
        <w:rPr>
          <w:sz w:val="24"/>
          <w:szCs w:val="24"/>
        </w:rPr>
        <w:t>的产品系列涉及很多层面，从硬件到操作系统，再到框架，再到应用模型，再到市场推</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广。很多部分需要专业的测试技能。我首先做的事情就是分析清楚，然后建设团队处理这些问题。</w:t>
      </w:r>
    </w:p>
    <w:p>
      <w:pPr>
        <w:pStyle w:val="6"/>
        <w:spacing w:line="300" w:lineRule="auto"/>
        <w:ind w:right="142" w:firstLine="599"/>
        <w:jc w:val="both"/>
        <w:rPr>
          <w:sz w:val="24"/>
          <w:szCs w:val="24"/>
        </w:rPr>
      </w:pPr>
      <w:r>
        <w:rPr>
          <w:sz w:val="24"/>
          <w:szCs w:val="24"/>
        </w:rPr>
        <w:t>团队建立好以后，我给他们定下了基调：创造价值！最好还能找到可复制的创造价值的方法。从开发到产品管理，测试都应该是一股推动的力量，否则你就是在阻碍发展。早期的日子里，创造价值就是帮助产品成功发布。那时候我们做的事情已经超出了测试的范围，但都是为能发布优秀的产品出力。我们促成了每日的构</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建，并让整个团队都同步使用同一个版本。大家都拧成一股绳，团队的工作模式也建立了起来。团队的每个成员都被培训使用统一的风格来报告、分析和管理</w:t>
      </w:r>
      <w:r>
        <w:rPr>
          <w:rFonts w:ascii="Times New Roman" w:eastAsia="Times New Roman"/>
          <w:sz w:val="24"/>
          <w:szCs w:val="24"/>
        </w:rPr>
        <w:t>bug</w:t>
      </w:r>
      <w:r>
        <w:rPr>
          <w:sz w:val="24"/>
          <w:szCs w:val="24"/>
        </w:rPr>
        <w:t>。这就是一群正确的人在一起合作做正确的事。</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好吧，这听起来很困难</w:t>
      </w:r>
      <w:r>
        <w:rPr>
          <w:sz w:val="24"/>
          <w:szCs w:val="24"/>
        </w:rPr>
        <w:t>啊，团队是怎么做到的？</w:t>
      </w:r>
    </w:p>
    <w:p>
      <w:pPr>
        <w:pStyle w:val="6"/>
        <w:spacing w:line="300" w:lineRule="auto"/>
        <w:ind w:right="97" w:firstLine="599"/>
        <w:jc w:val="both"/>
        <w:rPr>
          <w:sz w:val="24"/>
          <w:szCs w:val="24"/>
        </w:rPr>
      </w:pPr>
      <w:r>
        <w:rPr>
          <w:rFonts w:ascii="Times New Roman" w:eastAsia="Times New Roman"/>
          <w:b/>
          <w:sz w:val="24"/>
          <w:szCs w:val="24"/>
        </w:rPr>
        <w:t>Hung</w:t>
      </w:r>
      <w:r>
        <w:rPr>
          <w:sz w:val="24"/>
          <w:szCs w:val="24"/>
        </w:rPr>
        <w:t>： 其实，老团队里的很多人都离开了，大约有</w:t>
      </w:r>
      <w:r>
        <w:rPr>
          <w:rFonts w:ascii="Times New Roman" w:eastAsia="Times New Roman"/>
          <w:sz w:val="24"/>
          <w:szCs w:val="24"/>
        </w:rPr>
        <w:t>80%</w:t>
      </w:r>
      <w:r>
        <w:rPr>
          <w:sz w:val="24"/>
          <w:szCs w:val="24"/>
        </w:rPr>
        <w:t>的人都离开了。不过留下的人成了技术负责人， 带领新来的人。不是每个人都适合每</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54" w:line="300" w:lineRule="auto"/>
        <w:ind w:right="129"/>
        <w:rPr>
          <w:sz w:val="24"/>
          <w:szCs w:val="24"/>
        </w:rPr>
      </w:pPr>
      <w:r>
        <w:rPr>
          <w:sz w:val="24"/>
          <w:szCs w:val="24"/>
        </w:rPr>
        <w:t>个项目，在</w:t>
      </w:r>
      <w:r>
        <w:rPr>
          <w:rFonts w:ascii="Times New Roman" w:eastAsia="Times New Roman"/>
          <w:sz w:val="24"/>
          <w:szCs w:val="24"/>
        </w:rPr>
        <w:t>Google</w:t>
      </w:r>
      <w:r>
        <w:rPr>
          <w:sz w:val="24"/>
          <w:szCs w:val="24"/>
        </w:rPr>
        <w:t>这么大的公司，如果</w:t>
      </w:r>
      <w:r>
        <w:rPr>
          <w:rFonts w:ascii="Times New Roman" w:eastAsia="Times New Roman"/>
          <w:sz w:val="24"/>
          <w:szCs w:val="24"/>
        </w:rPr>
        <w:t>Android</w:t>
      </w:r>
      <w:r>
        <w:rPr>
          <w:sz w:val="24"/>
          <w:szCs w:val="24"/>
        </w:rPr>
        <w:t>项目不适合你，很可能在其他地方可以找到合适的项目。</w:t>
      </w:r>
      <w:r>
        <w:rPr>
          <w:rFonts w:ascii="Times New Roman" w:eastAsia="Times New Roman"/>
          <w:sz w:val="24"/>
          <w:szCs w:val="24"/>
        </w:rPr>
        <w:t>Google</w:t>
      </w:r>
      <w:r>
        <w:rPr>
          <w:sz w:val="24"/>
          <w:szCs w:val="24"/>
        </w:rPr>
        <w:t>把大量的项目组合成了一个非常健康的测试生态环境。</w:t>
      </w:r>
    </w:p>
    <w:p>
      <w:pPr>
        <w:spacing w:before="0" w:line="380" w:lineRule="exact"/>
        <w:ind w:left="699" w:right="0" w:firstLine="0"/>
        <w:jc w:val="left"/>
        <w:rPr>
          <w:sz w:val="24"/>
          <w:szCs w:val="21"/>
        </w:rPr>
      </w:pPr>
      <w:r>
        <w:rPr>
          <w:rFonts w:ascii="Times New Roman" w:eastAsia="Times New Roman"/>
          <w:b/>
          <w:sz w:val="24"/>
          <w:szCs w:val="21"/>
        </w:rPr>
        <w:t>HGTS</w:t>
      </w:r>
      <w:r>
        <w:rPr>
          <w:sz w:val="24"/>
          <w:szCs w:val="21"/>
        </w:rPr>
        <w:t>： 那好处是什么？</w:t>
      </w:r>
    </w:p>
    <w:p>
      <w:pPr>
        <w:pStyle w:val="6"/>
        <w:tabs>
          <w:tab w:val="left" w:pos="1944"/>
        </w:tabs>
        <w:spacing w:before="96" w:line="300" w:lineRule="auto"/>
        <w:ind w:right="97" w:firstLine="599"/>
        <w:rPr>
          <w:sz w:val="24"/>
          <w:szCs w:val="24"/>
        </w:rPr>
      </w:pPr>
      <w:r>
        <w:rPr>
          <w:rFonts w:ascii="Times New Roman" w:eastAsia="Times New Roman"/>
          <w:b/>
          <w:spacing w:val="-9"/>
          <w:sz w:val="24"/>
          <w:szCs w:val="24"/>
        </w:rPr>
        <w:t>Hung</w:t>
      </w:r>
      <w:r>
        <w:rPr>
          <w:spacing w:val="-9"/>
          <w:sz w:val="24"/>
          <w:szCs w:val="24"/>
        </w:rPr>
        <w:t>：</w:t>
      </w:r>
      <w:r>
        <w:rPr>
          <w:spacing w:val="-9"/>
          <w:sz w:val="24"/>
          <w:szCs w:val="24"/>
        </w:rPr>
        <w:tab/>
      </w:r>
      <w:r>
        <w:rPr>
          <w:spacing w:val="-2"/>
          <w:sz w:val="24"/>
          <w:szCs w:val="24"/>
        </w:rPr>
        <w:t>好处就是这样能够关注</w:t>
      </w:r>
      <w:r>
        <w:rPr>
          <w:sz w:val="24"/>
          <w:szCs w:val="24"/>
        </w:rPr>
        <w:t>价值。我们做的每件事都有明确的目的。我们质疑所有的事情：测试用 例、每项自动化测试。其实我们正在做的很多事情就通不过这种审视。如果自动化不能带来明确的价值，我们</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就废弃它。所有的事情都是价值驱动的，这才能成就团队。如果要我给新</w:t>
      </w:r>
      <w:r>
        <w:rPr>
          <w:sz w:val="24"/>
          <w:szCs w:val="24"/>
        </w:rPr>
        <w:t>晋测试经理什么建议，我会告诉他 们：你们做的每一件事都要创造价 值，并且能够持续地创造价值。</w:t>
      </w:r>
    </w:p>
    <w:p>
      <w:pPr>
        <w:pStyle w:val="6"/>
        <w:spacing w:line="300" w:lineRule="auto"/>
        <w:ind w:right="50" w:firstLine="599"/>
        <w:rPr>
          <w:sz w:val="24"/>
          <w:szCs w:val="24"/>
        </w:rPr>
      </w:pPr>
      <w:r>
        <w:rPr>
          <w:rFonts w:ascii="Times New Roman" w:eastAsia="Times New Roman"/>
          <w:b/>
          <w:sz w:val="24"/>
          <w:szCs w:val="24"/>
        </w:rPr>
        <w:t>HGTS</w:t>
      </w:r>
      <w:r>
        <w:rPr>
          <w:sz w:val="24"/>
          <w:szCs w:val="24"/>
        </w:rPr>
        <w:t>： 虽然你讲得轻松，但很明显这件事做起来并不容易！还是讲一下你所描述的团队的一些细节吧。我们有</w:t>
      </w:r>
      <w:r>
        <w:rPr>
          <w:rFonts w:ascii="Times New Roman" w:eastAsia="Times New Roman"/>
          <w:sz w:val="24"/>
          <w:szCs w:val="24"/>
        </w:rPr>
        <w:t>bug</w:t>
      </w:r>
      <w:r>
        <w:rPr>
          <w:sz w:val="24"/>
          <w:szCs w:val="24"/>
        </w:rPr>
        <w:t>的报告流程，但是很显然这其中还有很多其他的东西。你是怎么组织这些工作的？</w:t>
      </w:r>
    </w:p>
    <w:p>
      <w:pPr>
        <w:tabs>
          <w:tab w:val="left" w:pos="2054"/>
        </w:tabs>
        <w:spacing w:before="0" w:line="379" w:lineRule="exact"/>
        <w:ind w:left="599" w:right="0" w:firstLine="0"/>
        <w:jc w:val="center"/>
        <w:rPr>
          <w:sz w:val="24"/>
          <w:szCs w:val="21"/>
        </w:rPr>
      </w:pPr>
      <w:r>
        <w:rPr>
          <w:rFonts w:ascii="Times New Roman" w:eastAsia="Times New Roman"/>
          <w:b/>
          <w:spacing w:val="-9"/>
          <w:sz w:val="24"/>
          <w:szCs w:val="21"/>
        </w:rPr>
        <w:t>Hung</w:t>
      </w:r>
      <w:r>
        <w:rPr>
          <w:spacing w:val="-9"/>
          <w:sz w:val="24"/>
          <w:szCs w:val="21"/>
        </w:rPr>
        <w:t>：</w:t>
      </w:r>
      <w:r>
        <w:rPr>
          <w:spacing w:val="-9"/>
          <w:sz w:val="24"/>
          <w:szCs w:val="21"/>
        </w:rPr>
        <w:tab/>
      </w:r>
      <w:r>
        <w:rPr>
          <w:sz w:val="24"/>
          <w:szCs w:val="21"/>
        </w:rPr>
        <w:t>我喜欢把</w:t>
      </w:r>
      <w:r>
        <w:rPr>
          <w:rFonts w:ascii="Times New Roman" w:eastAsia="Times New Roman"/>
          <w:sz w:val="24"/>
          <w:szCs w:val="21"/>
        </w:rPr>
        <w:t>Android</w:t>
      </w:r>
      <w:r>
        <w:rPr>
          <w:sz w:val="24"/>
          <w:szCs w:val="21"/>
        </w:rPr>
        <w:t>用术</w:t>
      </w:r>
    </w:p>
    <w:p>
      <w:pPr>
        <w:spacing w:after="0" w:line="379" w:lineRule="exact"/>
        <w:jc w:val="center"/>
        <w:rPr>
          <w:sz w:val="24"/>
          <w:szCs w:val="21"/>
        </w:rPr>
        <w:sectPr>
          <w:pgSz w:w="5050" w:h="6630"/>
          <w:pgMar w:top="80" w:right="0" w:bottom="360" w:left="0" w:header="0" w:footer="172" w:gutter="0"/>
          <w:pgNumType w:fmt="decimal"/>
          <w:cols w:space="720" w:num="1"/>
        </w:sectPr>
      </w:pPr>
    </w:p>
    <w:p>
      <w:pPr>
        <w:pStyle w:val="6"/>
        <w:tabs>
          <w:tab w:val="left" w:pos="2169"/>
        </w:tabs>
        <w:spacing w:before="54" w:line="302" w:lineRule="auto"/>
        <w:ind w:right="97"/>
        <w:rPr>
          <w:sz w:val="24"/>
          <w:szCs w:val="24"/>
        </w:rPr>
      </w:pPr>
      <w:r>
        <w:rPr>
          <w:sz w:val="24"/>
          <w:szCs w:val="24"/>
        </w:rPr>
        <w:t>语</w:t>
      </w:r>
      <w:r>
        <w:rPr>
          <w:rFonts w:ascii="Times New Roman" w:hAnsi="Times New Roman" w:eastAsia="Times New Roman"/>
          <w:sz w:val="24"/>
          <w:szCs w:val="24"/>
        </w:rPr>
        <w:t>“</w:t>
      </w:r>
      <w:r>
        <w:rPr>
          <w:sz w:val="24"/>
          <w:szCs w:val="24"/>
        </w:rPr>
        <w:t>主线</w:t>
      </w:r>
      <w:r>
        <w:rPr>
          <w:spacing w:val="2"/>
          <w:sz w:val="24"/>
          <w:szCs w:val="24"/>
        </w:rPr>
        <w:t>（</w:t>
      </w:r>
      <w:r>
        <w:rPr>
          <w:rFonts w:ascii="Times New Roman" w:hAnsi="Times New Roman" w:eastAsia="Times New Roman"/>
          <w:spacing w:val="2"/>
          <w:sz w:val="24"/>
          <w:szCs w:val="24"/>
        </w:rPr>
        <w:t>pillar</w:t>
      </w:r>
      <w:r>
        <w:rPr>
          <w:spacing w:val="2"/>
          <w:sz w:val="24"/>
          <w:szCs w:val="24"/>
        </w:rPr>
        <w:t>）</w:t>
      </w:r>
      <w:r>
        <w:rPr>
          <w:rFonts w:ascii="Times New Roman" w:hAnsi="Times New Roman" w:eastAsia="Times New Roman"/>
          <w:spacing w:val="2"/>
          <w:sz w:val="24"/>
          <w:szCs w:val="24"/>
        </w:rPr>
        <w:t>”</w:t>
      </w:r>
      <w:r>
        <w:rPr>
          <w:sz w:val="24"/>
          <w:szCs w:val="24"/>
        </w:rPr>
        <w:t>来描述。我知道你们测试</w:t>
      </w:r>
      <w:r>
        <w:rPr>
          <w:rFonts w:ascii="Times New Roman" w:hAnsi="Times New Roman" w:eastAsia="Times New Roman"/>
          <w:spacing w:val="-7"/>
          <w:sz w:val="24"/>
          <w:szCs w:val="24"/>
        </w:rPr>
        <w:t>Chrome</w:t>
      </w:r>
      <w:r>
        <w:rPr>
          <w:rFonts w:ascii="Times New Roman" w:hAnsi="Times New Roman" w:eastAsia="Times New Roman"/>
          <w:spacing w:val="-7"/>
          <w:sz w:val="24"/>
          <w:szCs w:val="24"/>
        </w:rPr>
        <w:tab/>
      </w:r>
      <w:r>
        <w:rPr>
          <w:rFonts w:ascii="Times New Roman" w:hAnsi="Times New Roman" w:eastAsia="Times New Roman"/>
          <w:spacing w:val="-5"/>
          <w:sz w:val="24"/>
          <w:szCs w:val="24"/>
        </w:rPr>
        <w:t>OS</w:t>
      </w:r>
      <w:r>
        <w:rPr>
          <w:sz w:val="24"/>
          <w:szCs w:val="24"/>
        </w:rPr>
        <w:t>的时候用不同的</w:t>
      </w:r>
      <w:r>
        <w:rPr>
          <w:spacing w:val="-15"/>
          <w:sz w:val="24"/>
          <w:szCs w:val="24"/>
        </w:rPr>
        <w:t>术</w:t>
      </w:r>
      <w:r>
        <w:rPr>
          <w:sz w:val="24"/>
          <w:szCs w:val="24"/>
        </w:rPr>
        <w:t>语，不过我还是喜欢主线这个概念， 我们所有的测试人员都通过一个主线来明确。对</w:t>
      </w:r>
      <w:r>
        <w:rPr>
          <w:rFonts w:ascii="Times New Roman" w:hAnsi="Times New Roman" w:eastAsia="Times New Roman"/>
          <w:sz w:val="24"/>
          <w:szCs w:val="24"/>
        </w:rPr>
        <w:t>Android</w:t>
      </w:r>
      <w:r>
        <w:rPr>
          <w:sz w:val="24"/>
          <w:szCs w:val="24"/>
        </w:rPr>
        <w:t>来说，我们有四大主线：系统主线（内核、媒体</w:t>
      </w:r>
    </w:p>
    <w:p>
      <w:pPr>
        <w:pStyle w:val="6"/>
        <w:spacing w:line="292" w:lineRule="auto"/>
        <w:ind w:right="142"/>
        <w:jc w:val="both"/>
        <w:rPr>
          <w:sz w:val="24"/>
          <w:szCs w:val="24"/>
        </w:rPr>
      </w:pPr>
      <w:r>
        <w:rPr>
          <w:sz w:val="24"/>
          <w:szCs w:val="24"/>
        </w:rPr>
        <w:t>等）、框架主线、应用主线和市场主线。我们每个测试人员都对其中的一个主线进行测试。</w:t>
      </w:r>
    </w:p>
    <w:p>
      <w:pPr>
        <w:pStyle w:val="6"/>
        <w:spacing w:before="4"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这容易理解。我喜欢把</w:t>
      </w:r>
      <w:r>
        <w:rPr>
          <w:sz w:val="24"/>
          <w:szCs w:val="24"/>
        </w:rPr>
        <w:t>测试人员按照需要不同技能的主线来组织的方式。这样，你的团队既有人</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熟知底层的东西，也有人了解上层的</w:t>
      </w:r>
      <w:r>
        <w:rPr>
          <w:sz w:val="24"/>
          <w:szCs w:val="24"/>
        </w:rPr>
        <w:t xml:space="preserve">东西，而主线的划分突出了这些能 </w:t>
      </w:r>
      <w:r>
        <w:rPr>
          <w:spacing w:val="-1"/>
          <w:sz w:val="24"/>
          <w:szCs w:val="24"/>
        </w:rPr>
        <w:t>力，真不错！那么自动化测试呢？你</w:t>
      </w:r>
      <w:r>
        <w:rPr>
          <w:sz w:val="24"/>
          <w:szCs w:val="24"/>
        </w:rPr>
        <w:t>又是怎么利用它的？</w:t>
      </w:r>
    </w:p>
    <w:p>
      <w:pPr>
        <w:pStyle w:val="6"/>
        <w:spacing w:line="300" w:lineRule="auto"/>
        <w:ind w:right="97" w:firstLine="599"/>
        <w:jc w:val="both"/>
        <w:rPr>
          <w:sz w:val="24"/>
          <w:szCs w:val="24"/>
        </w:rPr>
      </w:pPr>
      <w:r>
        <w:rPr>
          <w:rFonts w:ascii="Times New Roman" w:eastAsia="Times New Roman"/>
          <w:b/>
          <w:sz w:val="24"/>
          <w:szCs w:val="24"/>
        </w:rPr>
        <w:t>Hung</w:t>
      </w:r>
      <w:r>
        <w:rPr>
          <w:sz w:val="24"/>
          <w:szCs w:val="24"/>
        </w:rPr>
        <w:t>： 我学会了对自动化测试保持怀疑的态度。测试人员可以对产品的自动化测试的一个远大目标投入巨大的热情，花费数个月的时间编写自动化测试，然而产品或平台的一次变化就可能让这些努力都付之一炬。投入人力编写那些不能经受时间检验的自动化测试是最大的一种浪费。我</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 xml:space="preserve">认为，自动化测试需要能够快速编 </w:t>
      </w:r>
      <w:r>
        <w:rPr>
          <w:spacing w:val="-1"/>
          <w:sz w:val="24"/>
          <w:szCs w:val="24"/>
        </w:rPr>
        <w:t>写、快速执行、解决特定的问题。如果你不能立即理解一个自动化测试用例的目的，那就说明这个用例太复杂了。你需要让自动化测试足够简单， 有确定的范围，最重要的是要产生价值。比如，我们有一系列自动化测试来检验一个构建版本，以确定它是不是足够可靠，可以从金丝雀发布版本</w:t>
      </w:r>
      <w:r>
        <w:rPr>
          <w:sz w:val="24"/>
          <w:szCs w:val="24"/>
        </w:rPr>
        <w:t>转向</w:t>
      </w:r>
      <w:r>
        <w:rPr>
          <w:rFonts w:ascii="Times New Roman" w:eastAsia="Times New Roman"/>
          <w:sz w:val="24"/>
          <w:szCs w:val="24"/>
        </w:rPr>
        <w:t>Droid</w:t>
      </w:r>
      <w:r>
        <w:rPr>
          <w:sz w:val="24"/>
          <w:szCs w:val="24"/>
        </w:rPr>
        <w:t>发布版本。</w:t>
      </w:r>
    </w:p>
    <w:p>
      <w:pPr>
        <w:pStyle w:val="6"/>
        <w:tabs>
          <w:tab w:val="left" w:pos="2139"/>
        </w:tabs>
        <w:spacing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z w:val="24"/>
          <w:szCs w:val="24"/>
        </w:rPr>
        <w:t>等一下！什么是</w:t>
      </w:r>
      <w:r>
        <w:rPr>
          <w:rFonts w:ascii="Times New Roman" w:eastAsia="Times New Roman"/>
          <w:spacing w:val="-3"/>
          <w:sz w:val="24"/>
          <w:szCs w:val="24"/>
        </w:rPr>
        <w:t xml:space="preserve">Droid </w:t>
      </w:r>
      <w:r>
        <w:rPr>
          <w:sz w:val="24"/>
          <w:szCs w:val="24"/>
        </w:rPr>
        <w:t>发布版本？</w:t>
      </w:r>
    </w:p>
    <w:p>
      <w:pPr>
        <w:spacing w:after="0" w:line="300" w:lineRule="auto"/>
        <w:rPr>
          <w:sz w:val="21"/>
          <w:szCs w:val="21"/>
        </w:rPr>
        <w:sectPr>
          <w:pgSz w:w="5050" w:h="6630"/>
          <w:pgMar w:top="80" w:right="0" w:bottom="360" w:left="0" w:header="0" w:footer="172" w:gutter="0"/>
          <w:pgNumType w:fmt="decimal"/>
          <w:cols w:space="720" w:num="1"/>
        </w:sectPr>
      </w:pPr>
    </w:p>
    <w:p>
      <w:pPr>
        <w:pStyle w:val="6"/>
        <w:tabs>
          <w:tab w:val="left" w:pos="1944"/>
        </w:tabs>
        <w:spacing w:before="54" w:line="300" w:lineRule="auto"/>
        <w:ind w:right="97" w:firstLine="599"/>
        <w:rPr>
          <w:sz w:val="24"/>
          <w:szCs w:val="24"/>
        </w:rPr>
      </w:pPr>
      <w:r>
        <w:rPr>
          <w:rFonts w:ascii="Times New Roman" w:eastAsia="Times New Roman"/>
          <w:b/>
          <w:spacing w:val="-9"/>
          <w:sz w:val="24"/>
          <w:szCs w:val="24"/>
        </w:rPr>
        <w:t>Hung</w:t>
      </w:r>
      <w:r>
        <w:rPr>
          <w:spacing w:val="-9"/>
          <w:sz w:val="24"/>
          <w:szCs w:val="24"/>
        </w:rPr>
        <w:t>：</w:t>
      </w:r>
      <w:r>
        <w:rPr>
          <w:spacing w:val="-9"/>
          <w:sz w:val="24"/>
          <w:szCs w:val="24"/>
        </w:rPr>
        <w:tab/>
      </w:r>
      <w:r>
        <w:rPr>
          <w:spacing w:val="-2"/>
          <w:sz w:val="24"/>
          <w:szCs w:val="24"/>
        </w:rPr>
        <w:t>喔，对不起。就像我刚</w:t>
      </w:r>
      <w:r>
        <w:rPr>
          <w:sz w:val="24"/>
          <w:szCs w:val="24"/>
        </w:rPr>
        <w:t>开始说的，我们</w:t>
      </w:r>
      <w:r>
        <w:rPr>
          <w:rFonts w:ascii="Times New Roman" w:eastAsia="Times New Roman"/>
          <w:sz w:val="24"/>
          <w:szCs w:val="24"/>
        </w:rPr>
        <w:t>Android</w:t>
      </w:r>
      <w:r>
        <w:rPr>
          <w:sz w:val="24"/>
          <w:szCs w:val="24"/>
        </w:rPr>
        <w:t>团队做事总有些特别。我们的发布版本和你们在</w:t>
      </w:r>
      <w:r>
        <w:rPr>
          <w:rFonts w:ascii="Times New Roman" w:eastAsia="Times New Roman"/>
          <w:spacing w:val="-7"/>
          <w:sz w:val="24"/>
          <w:szCs w:val="24"/>
        </w:rPr>
        <w:t>Chrome</w:t>
      </w:r>
      <w:r>
        <w:rPr>
          <w:sz w:val="24"/>
          <w:szCs w:val="24"/>
        </w:rPr>
        <w:t>中用的不一样。我们有金丝雀</w:t>
      </w:r>
    </w:p>
    <w:p>
      <w:pPr>
        <w:pStyle w:val="6"/>
        <w:spacing w:before="3"/>
        <w:rPr>
          <w:sz w:val="24"/>
          <w:szCs w:val="24"/>
        </w:rPr>
      </w:pPr>
      <w:r>
        <w:rPr>
          <w:sz w:val="24"/>
          <w:szCs w:val="24"/>
        </w:rPr>
        <w:t>（</w:t>
      </w:r>
      <w:r>
        <w:rPr>
          <w:rFonts w:ascii="Times New Roman" w:eastAsia="Times New Roman"/>
          <w:sz w:val="24"/>
          <w:szCs w:val="24"/>
        </w:rPr>
        <w:t>Canary</w:t>
      </w:r>
      <w:r>
        <w:rPr>
          <w:sz w:val="24"/>
          <w:szCs w:val="24"/>
        </w:rPr>
        <w:t>）、安卓货（</w:t>
      </w:r>
      <w:r>
        <w:rPr>
          <w:rFonts w:ascii="Times New Roman" w:eastAsia="Times New Roman"/>
          <w:sz w:val="24"/>
          <w:szCs w:val="24"/>
        </w:rPr>
        <w:t>Droid-food</w:t>
      </w:r>
      <w:r>
        <w:rPr>
          <w:sz w:val="24"/>
          <w:szCs w:val="24"/>
        </w:rPr>
        <w:t>）</w:t>
      </w:r>
    </w:p>
    <w:p>
      <w:pPr>
        <w:pStyle w:val="6"/>
        <w:spacing w:before="105" w:line="304" w:lineRule="auto"/>
        <w:ind w:right="277"/>
        <w:jc w:val="both"/>
        <w:rPr>
          <w:sz w:val="24"/>
          <w:szCs w:val="24"/>
        </w:rPr>
      </w:pPr>
      <w:r>
        <w:rPr>
          <w:sz w:val="24"/>
          <w:szCs w:val="24"/>
        </w:rPr>
        <w:t>（类似于</w:t>
      </w:r>
      <w:r>
        <w:rPr>
          <w:rFonts w:ascii="Times New Roman" w:eastAsia="Times New Roman"/>
          <w:spacing w:val="-4"/>
          <w:sz w:val="24"/>
          <w:szCs w:val="24"/>
        </w:rPr>
        <w:t>dogfood</w:t>
      </w:r>
      <w:r>
        <w:rPr>
          <w:spacing w:val="-2"/>
          <w:sz w:val="24"/>
          <w:szCs w:val="24"/>
        </w:rPr>
        <w:t>，但仅限于</w:t>
      </w:r>
      <w:r>
        <w:rPr>
          <w:rFonts w:ascii="Times New Roman" w:eastAsia="Times New Roman"/>
          <w:spacing w:val="-4"/>
          <w:sz w:val="24"/>
          <w:szCs w:val="24"/>
        </w:rPr>
        <w:t xml:space="preserve">Android </w:t>
      </w:r>
      <w:r>
        <w:rPr>
          <w:sz w:val="24"/>
          <w:szCs w:val="24"/>
        </w:rPr>
        <w:t>团队）、试验货</w:t>
      </w:r>
      <w:r>
        <w:rPr>
          <w:spacing w:val="-4"/>
          <w:sz w:val="24"/>
          <w:szCs w:val="24"/>
        </w:rPr>
        <w:t>（</w:t>
      </w:r>
      <w:r>
        <w:rPr>
          <w:rFonts w:ascii="Times New Roman" w:eastAsia="Times New Roman"/>
          <w:spacing w:val="-4"/>
          <w:sz w:val="24"/>
          <w:szCs w:val="24"/>
        </w:rPr>
        <w:t>Experimental</w:t>
      </w:r>
      <w:r>
        <w:rPr>
          <w:spacing w:val="-4"/>
          <w:sz w:val="24"/>
          <w:szCs w:val="24"/>
        </w:rPr>
        <w:t>）</w:t>
      </w:r>
      <w:r>
        <w:rPr>
          <w:sz w:val="24"/>
          <w:szCs w:val="24"/>
        </w:rPr>
        <w:t>、</w:t>
      </w:r>
      <w:r>
        <w:rPr>
          <w:rFonts w:ascii="Times New Roman" w:eastAsia="Times New Roman"/>
          <w:spacing w:val="-3"/>
          <w:sz w:val="24"/>
          <w:szCs w:val="24"/>
        </w:rPr>
        <w:t>Google</w:t>
      </w:r>
      <w:r>
        <w:rPr>
          <w:sz w:val="24"/>
          <w:szCs w:val="24"/>
        </w:rPr>
        <w:t>货（</w:t>
      </w:r>
      <w:r>
        <w:rPr>
          <w:rFonts w:ascii="Times New Roman" w:eastAsia="Times New Roman"/>
          <w:sz w:val="24"/>
          <w:szCs w:val="24"/>
        </w:rPr>
        <w:t>Google-food</w:t>
      </w:r>
      <w:r>
        <w:rPr>
          <w:sz w:val="24"/>
          <w:szCs w:val="24"/>
        </w:rPr>
        <w:t>），大街货</w:t>
      </w:r>
    </w:p>
    <w:p>
      <w:pPr>
        <w:pStyle w:val="6"/>
        <w:spacing w:before="4" w:line="290" w:lineRule="auto"/>
        <w:ind w:right="142"/>
        <w:rPr>
          <w:sz w:val="24"/>
          <w:szCs w:val="24"/>
        </w:rPr>
      </w:pPr>
      <w:r>
        <w:rPr>
          <w:sz w:val="24"/>
          <w:szCs w:val="24"/>
        </w:rPr>
        <w:t>（</w:t>
      </w:r>
      <w:r>
        <w:rPr>
          <w:rFonts w:ascii="Times New Roman" w:eastAsia="Times New Roman"/>
          <w:sz w:val="24"/>
          <w:szCs w:val="24"/>
        </w:rPr>
        <w:t>Street-food</w:t>
      </w:r>
      <w:r>
        <w:rPr>
          <w:sz w:val="24"/>
          <w:szCs w:val="24"/>
        </w:rPr>
        <w:t>）这几个发布版本。最后的大街货也就是对外发布的版本。其他团队也有类似的概念，只不过他们会用其他的名字。</w:t>
      </w:r>
    </w:p>
    <w:p>
      <w:pPr>
        <w:spacing w:after="0" w:line="290"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42" w:firstLine="599"/>
        <w:rPr>
          <w:sz w:val="24"/>
          <w:szCs w:val="24"/>
        </w:rPr>
      </w:pPr>
      <w:r>
        <w:rPr>
          <w:rFonts w:ascii="Times New Roman" w:eastAsia="Times New Roman"/>
          <w:b/>
          <w:sz w:val="24"/>
          <w:szCs w:val="24"/>
        </w:rPr>
        <w:t>HGTS</w:t>
      </w:r>
      <w:r>
        <w:rPr>
          <w:sz w:val="24"/>
          <w:szCs w:val="24"/>
        </w:rPr>
        <w:t>： 好吧，所以你们有一个自动化测试集来检验金丝雀版本的</w:t>
      </w:r>
      <w:r>
        <w:rPr>
          <w:rFonts w:ascii="Times New Roman" w:eastAsia="Times New Roman"/>
          <w:sz w:val="24"/>
          <w:szCs w:val="24"/>
        </w:rPr>
        <w:t>bug</w:t>
      </w:r>
      <w:r>
        <w:rPr>
          <w:sz w:val="24"/>
          <w:szCs w:val="24"/>
        </w:rPr>
        <w:t>，通过后才能变成</w:t>
      </w:r>
      <w:r>
        <w:rPr>
          <w:rFonts w:ascii="Times New Roman" w:eastAsia="Times New Roman"/>
          <w:sz w:val="24"/>
          <w:szCs w:val="24"/>
        </w:rPr>
        <w:t>Dev</w:t>
      </w:r>
      <w:r>
        <w:rPr>
          <w:sz w:val="24"/>
          <w:szCs w:val="24"/>
        </w:rPr>
        <w:t>版本。我了解了，小而灵。你们有专职的测试开发工程师负责这些自动化吗？</w:t>
      </w:r>
    </w:p>
    <w:p>
      <w:pPr>
        <w:pStyle w:val="6"/>
        <w:spacing w:line="300" w:lineRule="auto"/>
        <w:ind w:right="97" w:firstLine="599"/>
        <w:jc w:val="both"/>
        <w:rPr>
          <w:sz w:val="24"/>
          <w:szCs w:val="24"/>
        </w:rPr>
      </w:pPr>
      <w:r>
        <w:rPr>
          <w:rFonts w:ascii="Times New Roman" w:eastAsia="Times New Roman"/>
          <w:b/>
          <w:sz w:val="24"/>
          <w:szCs w:val="24"/>
        </w:rPr>
        <w:t>Hung</w:t>
      </w:r>
      <w:r>
        <w:rPr>
          <w:sz w:val="24"/>
          <w:szCs w:val="24"/>
        </w:rPr>
        <w:t>： 一辈子也不会有。我的测试人员全都是通才。具体来说，每个人都能做手工测试，真的是每个人都能。探索式测试是深入学习理解一个产品的最佳途径。我永远不会让一个测试开发工程师成为一个框架开发者。我希望他们深入产品并了解如何</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使用它。每个测试人员都必须强调用户。他们必须是专家级的用户，通晓整个产品的每个细节。在我的团队， 我们把如稳定性测试、电源管理、性能测试、压力测试和第三方应用程序的快速检查都留给自动化测试完成。举个例子，没有人能够手动发现相机的内存泄露或在各个平台上验证一个单一特性的功能</w:t>
      </w:r>
      <w:r>
        <w:rPr>
          <w:rFonts w:ascii="Times New Roman" w:hAnsi="Times New Roman" w:eastAsia="Times New Roman"/>
          <w:sz w:val="24"/>
          <w:szCs w:val="24"/>
        </w:rPr>
        <w:t>——</w:t>
      </w:r>
      <w:r>
        <w:rPr>
          <w:sz w:val="24"/>
          <w:szCs w:val="24"/>
        </w:rPr>
        <w:t>这些都需要自动化。大量重复性的工作不适合手工测试，或者一些需要机器才能达到的高精度测试就必须通过自动化测试来完</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成。</w:t>
      </w:r>
    </w:p>
    <w:p>
      <w:pPr>
        <w:pStyle w:val="6"/>
        <w:tabs>
          <w:tab w:val="left" w:pos="1344"/>
        </w:tabs>
        <w:spacing w:before="96" w:line="300" w:lineRule="auto"/>
        <w:ind w:right="97" w:firstLine="599"/>
        <w:jc w:val="right"/>
        <w:rPr>
          <w:sz w:val="24"/>
          <w:szCs w:val="24"/>
        </w:rPr>
      </w:pPr>
      <w:r>
        <w:rPr>
          <w:rFonts w:ascii="Times New Roman" w:eastAsia="Times New Roman"/>
          <w:b/>
          <w:spacing w:val="-3"/>
          <w:sz w:val="24"/>
          <w:szCs w:val="24"/>
        </w:rPr>
        <w:t>HGTS</w:t>
      </w:r>
      <w:r>
        <w:rPr>
          <w:spacing w:val="-3"/>
          <w:sz w:val="24"/>
          <w:szCs w:val="24"/>
        </w:rPr>
        <w:t>：</w:t>
      </w:r>
      <w:r>
        <w:rPr>
          <w:spacing w:val="-31"/>
          <w:sz w:val="24"/>
          <w:szCs w:val="24"/>
        </w:rPr>
        <w:t xml:space="preserve"> </w:t>
      </w:r>
      <w:r>
        <w:rPr>
          <w:sz w:val="24"/>
          <w:szCs w:val="24"/>
        </w:rPr>
        <w:t>所以你们的测试工程</w:t>
      </w:r>
      <w:r>
        <w:rPr>
          <w:spacing w:val="-11"/>
          <w:sz w:val="24"/>
          <w:szCs w:val="24"/>
        </w:rPr>
        <w:t>师</w:t>
      </w:r>
      <w:r>
        <w:rPr>
          <w:spacing w:val="-1"/>
          <w:w w:val="95"/>
          <w:sz w:val="24"/>
          <w:szCs w:val="24"/>
        </w:rPr>
        <w:t>的数量要</w:t>
      </w:r>
      <w:r>
        <w:rPr>
          <w:w w:val="95"/>
          <w:sz w:val="24"/>
          <w:szCs w:val="24"/>
        </w:rPr>
        <w:t xml:space="preserve">比测试开发工程师多不少？ </w:t>
      </w:r>
      <w:r>
        <w:rPr>
          <w:rFonts w:ascii="Times New Roman" w:eastAsia="Times New Roman"/>
          <w:b/>
          <w:spacing w:val="-9"/>
          <w:sz w:val="24"/>
          <w:szCs w:val="24"/>
        </w:rPr>
        <w:t>Hung</w:t>
      </w:r>
      <w:r>
        <w:rPr>
          <w:spacing w:val="-9"/>
          <w:sz w:val="24"/>
          <w:szCs w:val="24"/>
        </w:rPr>
        <w:t>：</w:t>
      </w:r>
      <w:r>
        <w:rPr>
          <w:spacing w:val="-9"/>
          <w:sz w:val="24"/>
          <w:szCs w:val="24"/>
        </w:rPr>
        <w:tab/>
      </w:r>
      <w:r>
        <w:rPr>
          <w:spacing w:val="-1"/>
          <w:w w:val="95"/>
          <w:sz w:val="24"/>
          <w:szCs w:val="24"/>
        </w:rPr>
        <w:t>不是</w:t>
      </w:r>
      <w:r>
        <w:rPr>
          <w:w w:val="95"/>
          <w:sz w:val="24"/>
          <w:szCs w:val="24"/>
        </w:rPr>
        <w:t>，恰恰相反。我们</w:t>
      </w:r>
    </w:p>
    <w:p>
      <w:pPr>
        <w:pStyle w:val="6"/>
        <w:spacing w:before="16" w:line="297" w:lineRule="auto"/>
        <w:ind w:right="142"/>
        <w:jc w:val="both"/>
        <w:rPr>
          <w:sz w:val="24"/>
          <w:szCs w:val="24"/>
        </w:rPr>
      </w:pPr>
      <w:r>
        <w:rPr>
          <w:sz w:val="24"/>
          <w:szCs w:val="24"/>
        </w:rPr>
        <w:t>团队的测试开发工程师大概是测试工程师的两倍。只不过测试开发工程师和测试工程师的界限并不那么明显， 有时候可能会从事对方的工作。我不太在意他们的职称，只要能创造价值就行。</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好的，咱们谈谈手工测</w:t>
      </w:r>
      <w:r>
        <w:rPr>
          <w:sz w:val="24"/>
          <w:szCs w:val="24"/>
        </w:rPr>
        <w:t>试吧。你显然很认真地对待对手工测</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试（我为此佩服你）。</w:t>
      </w:r>
    </w:p>
    <w:p>
      <w:pPr>
        <w:pStyle w:val="6"/>
        <w:spacing w:before="96" w:line="300" w:lineRule="auto"/>
        <w:ind w:right="97" w:firstLine="599"/>
        <w:jc w:val="both"/>
        <w:rPr>
          <w:sz w:val="24"/>
          <w:szCs w:val="24"/>
        </w:rPr>
      </w:pPr>
      <w:r>
        <w:rPr>
          <w:rFonts w:ascii="Times New Roman" w:eastAsia="Times New Roman"/>
          <w:b/>
          <w:sz w:val="24"/>
          <w:szCs w:val="24"/>
        </w:rPr>
        <w:t>Hung</w:t>
      </w:r>
      <w:r>
        <w:rPr>
          <w:sz w:val="24"/>
          <w:szCs w:val="24"/>
        </w:rPr>
        <w:t>： 我是手工测试坚定不移的支持者。坐下来自己钻研整个产品不是明智之举。我们需要仔细观察要进行测试的每日构建版本，分析里面有些什么。哪些是变化了的？有多少行新增或修改的代码？有多少新的或更改过的功能我们需要处理？提交代码更新的是哪些程序员？与昨天的版本相比，变化的代码分布有多广？这些问题都能帮助我们抓住重点，而不是自顾自地探索整个产品。针对每日</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构建的版本，我们可以把重点放在发生改变的地方，来让自己的工作更有效率。</w:t>
      </w:r>
    </w:p>
    <w:p>
      <w:pPr>
        <w:pStyle w:val="6"/>
        <w:spacing w:line="300" w:lineRule="auto"/>
        <w:ind w:right="142" w:firstLine="599"/>
        <w:jc w:val="both"/>
        <w:rPr>
          <w:sz w:val="24"/>
          <w:szCs w:val="24"/>
        </w:rPr>
      </w:pPr>
      <w:r>
        <w:rPr>
          <w:sz w:val="24"/>
          <w:szCs w:val="24"/>
        </w:rPr>
        <w:t>这也意味着团队之间的沟通非常重要。我要求每个人都要进行探索式的测试，因此减少大家的重复工作很重要。我们有每日沟通会，来确定哪些东西是重要的、需要测试的，保证大家可以一起来完成它们。手工测试对我来说就是抓重点和做沟通。有了这两点我就认可所付出的努力就是值得的、有价值的。</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54" w:line="300" w:lineRule="auto"/>
        <w:ind w:right="42" w:firstLine="599"/>
        <w:rPr>
          <w:sz w:val="24"/>
          <w:szCs w:val="24"/>
        </w:rPr>
      </w:pPr>
      <w:r>
        <w:rPr>
          <w:rFonts w:ascii="Times New Roman" w:eastAsia="Times New Roman"/>
          <w:b/>
          <w:sz w:val="24"/>
          <w:szCs w:val="24"/>
        </w:rPr>
        <w:t>HGTS</w:t>
      </w:r>
      <w:r>
        <w:rPr>
          <w:sz w:val="24"/>
          <w:szCs w:val="24"/>
        </w:rPr>
        <w:t>： 你会为手工测试创建文档吗？还是纯粹的探索式测试？</w:t>
      </w:r>
    </w:p>
    <w:p>
      <w:pPr>
        <w:pStyle w:val="6"/>
        <w:tabs>
          <w:tab w:val="left" w:pos="1944"/>
        </w:tabs>
        <w:spacing w:line="300" w:lineRule="auto"/>
        <w:ind w:right="97" w:firstLine="599"/>
        <w:rPr>
          <w:sz w:val="24"/>
          <w:szCs w:val="24"/>
        </w:rPr>
      </w:pPr>
      <w:r>
        <w:rPr>
          <w:rFonts w:ascii="Times New Roman" w:eastAsia="Times New Roman"/>
          <w:b/>
          <w:spacing w:val="-9"/>
          <w:sz w:val="24"/>
          <w:szCs w:val="24"/>
        </w:rPr>
        <w:t>Hung</w:t>
      </w:r>
      <w:r>
        <w:rPr>
          <w:spacing w:val="-9"/>
          <w:sz w:val="24"/>
          <w:szCs w:val="24"/>
        </w:rPr>
        <w:t>：</w:t>
      </w:r>
      <w:r>
        <w:rPr>
          <w:spacing w:val="-9"/>
          <w:sz w:val="24"/>
          <w:szCs w:val="24"/>
        </w:rPr>
        <w:tab/>
      </w:r>
      <w:r>
        <w:rPr>
          <w:spacing w:val="-2"/>
          <w:sz w:val="24"/>
          <w:szCs w:val="24"/>
        </w:rPr>
        <w:t>是探索式的，但也为它</w:t>
      </w:r>
      <w:r>
        <w:rPr>
          <w:sz w:val="24"/>
          <w:szCs w:val="24"/>
        </w:rPr>
        <w:t>创建文档。在两种情况下，我们会为手工测试创建文档。第一种情况是， 当我们有一个通用的用例，它可以被每次的构建版本使用而且也是主要的测试路径。我们把这些用例记录下来放到</w:t>
      </w:r>
      <w:r>
        <w:rPr>
          <w:rFonts w:ascii="Times New Roman" w:eastAsia="Times New Roman"/>
          <w:spacing w:val="-8"/>
          <w:sz w:val="24"/>
          <w:szCs w:val="24"/>
        </w:rPr>
        <w:t>GTCM</w:t>
      </w:r>
      <w:r>
        <w:rPr>
          <w:sz w:val="24"/>
          <w:szCs w:val="24"/>
        </w:rPr>
        <w:t>中，这样所有的测试人员或测试外包都能获取和使用这些文 档。第二种情况是，我们为每个功能点记录测试指导方案。每个功能点都</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有自己的特性。手工测试人员把这些特性作为一些指导原则记录下来，一般后来的测试人员能够在后续的版本里很快接手这个功能点的测试。总的来说，我们会花时间为系统级的用例</w:t>
      </w:r>
      <w:r>
        <w:rPr>
          <w:sz w:val="24"/>
          <w:szCs w:val="24"/>
        </w:rPr>
        <w:t>和特定于功能点的指导方针创建文 档。</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谈谈你们对开发人员的</w:t>
      </w:r>
      <w:r>
        <w:rPr>
          <w:sz w:val="24"/>
          <w:szCs w:val="24"/>
        </w:rPr>
        <w:t>要求吧。你会要求他们提供规格说明书吗？会要求他们使用测试驱动开发吗？单元测试呢？</w:t>
      </w:r>
    </w:p>
    <w:p>
      <w:pPr>
        <w:spacing w:before="0" w:line="381" w:lineRule="exact"/>
        <w:ind w:left="699" w:right="0" w:firstLine="0"/>
        <w:jc w:val="both"/>
        <w:rPr>
          <w:sz w:val="24"/>
          <w:szCs w:val="21"/>
        </w:rPr>
      </w:pPr>
      <w:r>
        <w:rPr>
          <w:rFonts w:ascii="Times New Roman" w:eastAsia="Times New Roman"/>
          <w:b/>
          <w:sz w:val="24"/>
          <w:szCs w:val="21"/>
        </w:rPr>
        <w:t>Hung</w:t>
      </w:r>
      <w:r>
        <w:rPr>
          <w:sz w:val="24"/>
          <w:szCs w:val="21"/>
        </w:rPr>
        <w:t>： 在理想世界里，我猜想</w:t>
      </w:r>
    </w:p>
    <w:p>
      <w:pPr>
        <w:spacing w:after="0" w:line="381" w:lineRule="exact"/>
        <w:jc w:val="both"/>
        <w:rPr>
          <w:sz w:val="24"/>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在写每行代码之前都能为之写好测试用例，而每个测试用例又来源于规格说明书。也许这样的理想世界真的存在。我不知道。不过在这个快速发展并充满革新的世界，你只会得到你能得到的东西。如果你写了规格说明那么非常感谢，我会好好利用它。但现实是，你必须遵循一些现有的东西。要求提供规格说明书并不会奏效。坚持要求单元测试也不会让那些单元测试更有价值。规格说明书或单元测试用例并不会（除了一些明显的回归错</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误）帮助我们更好地发现真实用户会遇到的问题。这就是我们的世界，测试人员的世界。你只有手上的这些东西，还要利用好这些东西为产品、为团队增加价值。</w:t>
      </w:r>
    </w:p>
    <w:p>
      <w:pPr>
        <w:pStyle w:val="6"/>
        <w:spacing w:line="300" w:lineRule="auto"/>
        <w:ind w:right="142" w:firstLine="599"/>
        <w:rPr>
          <w:sz w:val="24"/>
          <w:szCs w:val="24"/>
        </w:rPr>
      </w:pPr>
      <w:r>
        <w:rPr>
          <w:spacing w:val="-1"/>
          <w:sz w:val="24"/>
          <w:szCs w:val="24"/>
        </w:rPr>
        <w:t>我的经验是，所有的工程师出发点都是好的。没有谁想让产品错误不断。但是创新不可能被计划得那么恰到好处。时间计划和竞争压力也不会</w:t>
      </w:r>
      <w:r>
        <w:rPr>
          <w:sz w:val="24"/>
          <w:szCs w:val="24"/>
        </w:rPr>
        <w:t xml:space="preserve">因为我对产品质量的抱怨而发生改 </w:t>
      </w:r>
      <w:r>
        <w:rPr>
          <w:spacing w:val="-1"/>
          <w:sz w:val="24"/>
          <w:szCs w:val="24"/>
        </w:rPr>
        <w:t>变。我可以继续抱怨或者开始做点儿</w:t>
      </w:r>
      <w:r>
        <w:rPr>
          <w:sz w:val="24"/>
          <w:szCs w:val="24"/>
        </w:rPr>
        <w:t>什么产生价值，我选择了后者。</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firstLine="599"/>
        <w:jc w:val="both"/>
        <w:rPr>
          <w:sz w:val="24"/>
          <w:szCs w:val="24"/>
        </w:rPr>
      </w:pPr>
      <w:r>
        <w:rPr>
          <w:sz w:val="24"/>
          <w:szCs w:val="24"/>
        </w:rPr>
        <w:t>我的现实情况是每天都有成百上千行的代码更新，对，我是说每天。有杰出的、富于创造力的开发人员， 就应该有同样数量的杰出的、富于创造力的测试人员与之相配。没有时间抱怨，也不能要求别人去做什么，而是要自己努力创造价值。</w:t>
      </w:r>
    </w:p>
    <w:p>
      <w:pPr>
        <w:pStyle w:val="6"/>
        <w:spacing w:line="300" w:lineRule="auto"/>
        <w:ind w:right="97" w:firstLine="599"/>
        <w:rPr>
          <w:sz w:val="24"/>
          <w:szCs w:val="24"/>
        </w:rPr>
      </w:pPr>
      <w:r>
        <w:rPr>
          <w:rFonts w:ascii="Times New Roman" w:eastAsia="Times New Roman"/>
          <w:b/>
          <w:spacing w:val="-3"/>
          <w:sz w:val="24"/>
          <w:szCs w:val="24"/>
        </w:rPr>
        <w:t>HGTS</w:t>
      </w:r>
      <w:r>
        <w:rPr>
          <w:spacing w:val="-23"/>
          <w:sz w:val="24"/>
          <w:szCs w:val="24"/>
        </w:rPr>
        <w:t xml:space="preserve">： </w:t>
      </w:r>
      <w:r>
        <w:rPr>
          <w:rFonts w:ascii="Times New Roman" w:eastAsia="Times New Roman"/>
          <w:spacing w:val="-11"/>
          <w:sz w:val="24"/>
          <w:szCs w:val="24"/>
        </w:rPr>
        <w:t>Hung</w:t>
      </w:r>
      <w:r>
        <w:rPr>
          <w:spacing w:val="-4"/>
          <w:sz w:val="24"/>
          <w:szCs w:val="24"/>
        </w:rPr>
        <w:t>，真高兴你在我们</w:t>
      </w:r>
      <w:r>
        <w:rPr>
          <w:sz w:val="24"/>
          <w:szCs w:val="24"/>
        </w:rPr>
        <w:t>这边儿！好，现在我要问几个可以快速回答的问题，准备好了吗？如果你有多余的一天来测试</w:t>
      </w:r>
      <w:r>
        <w:rPr>
          <w:rFonts w:ascii="Times New Roman" w:eastAsia="Times New Roman"/>
          <w:sz w:val="24"/>
          <w:szCs w:val="24"/>
        </w:rPr>
        <w:t>Android</w:t>
      </w:r>
      <w:r>
        <w:rPr>
          <w:sz w:val="24"/>
          <w:szCs w:val="24"/>
        </w:rPr>
        <w:t>的发布版本，你会做什么？</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97" w:firstLine="599"/>
        <w:jc w:val="both"/>
        <w:rPr>
          <w:sz w:val="24"/>
          <w:szCs w:val="24"/>
        </w:rPr>
      </w:pPr>
      <w:r>
        <w:rPr>
          <w:rFonts w:ascii="Times New Roman" w:eastAsia="Times New Roman"/>
          <w:b/>
          <w:sz w:val="24"/>
          <w:szCs w:val="24"/>
        </w:rPr>
        <w:t>Hung</w:t>
      </w:r>
      <w:r>
        <w:rPr>
          <w:sz w:val="24"/>
          <w:szCs w:val="24"/>
        </w:rPr>
        <w:t>：   要是真有多出来的一天，就会再多出一个构建版本！但是不可能有多出来的一天，这种事不可能发生！</w:t>
      </w:r>
    </w:p>
    <w:p>
      <w:pPr>
        <w:pStyle w:val="6"/>
        <w:spacing w:line="300" w:lineRule="auto"/>
        <w:ind w:right="62" w:firstLine="599"/>
        <w:rPr>
          <w:sz w:val="24"/>
          <w:szCs w:val="24"/>
        </w:rPr>
      </w:pPr>
      <w:r>
        <w:rPr>
          <w:rFonts w:ascii="Times New Roman" w:eastAsia="Times New Roman"/>
          <w:b/>
          <w:sz w:val="24"/>
          <w:szCs w:val="24"/>
        </w:rPr>
        <w:t>HGTS</w:t>
      </w:r>
      <w:r>
        <w:rPr>
          <w:sz w:val="24"/>
          <w:szCs w:val="24"/>
        </w:rPr>
        <w:t>： 讲得好！好吧，有什么遗憾吗？你能讲一个在发布版本里没能发现的</w:t>
      </w:r>
      <w:r>
        <w:rPr>
          <w:rFonts w:ascii="Times New Roman" w:eastAsia="Times New Roman"/>
          <w:sz w:val="24"/>
          <w:szCs w:val="24"/>
        </w:rPr>
        <w:t>bug</w:t>
      </w:r>
      <w:r>
        <w:rPr>
          <w:sz w:val="24"/>
          <w:szCs w:val="24"/>
        </w:rPr>
        <w:t>，而导致了用户不快的事吗？</w:t>
      </w:r>
    </w:p>
    <w:p>
      <w:pPr>
        <w:pStyle w:val="6"/>
        <w:spacing w:line="297" w:lineRule="auto"/>
        <w:ind w:right="97" w:firstLine="599"/>
        <w:jc w:val="both"/>
        <w:rPr>
          <w:sz w:val="24"/>
          <w:szCs w:val="24"/>
        </w:rPr>
      </w:pPr>
      <w:r>
        <w:rPr>
          <w:rFonts w:ascii="Times New Roman" w:eastAsia="Times New Roman"/>
          <w:b/>
          <w:sz w:val="24"/>
          <w:szCs w:val="24"/>
        </w:rPr>
        <w:t>Hung</w:t>
      </w:r>
      <w:r>
        <w:rPr>
          <w:sz w:val="24"/>
          <w:szCs w:val="24"/>
        </w:rPr>
        <w:t>： 首先，地球上所有的测试人员都经历过这个。没有任何软件发布以后没有</w:t>
      </w:r>
      <w:r>
        <w:rPr>
          <w:rFonts w:ascii="Times New Roman" w:eastAsia="Times New Roman"/>
          <w:sz w:val="24"/>
          <w:szCs w:val="24"/>
        </w:rPr>
        <w:t>bug</w:t>
      </w:r>
      <w:r>
        <w:rPr>
          <w:sz w:val="24"/>
          <w:szCs w:val="24"/>
        </w:rPr>
        <w:t>。这是不可避免</w:t>
      </w:r>
    </w:p>
    <w:p>
      <w:pPr>
        <w:pStyle w:val="6"/>
        <w:spacing w:before="3"/>
        <w:rPr>
          <w:sz w:val="24"/>
          <w:szCs w:val="24"/>
        </w:rPr>
      </w:pPr>
      <w:r>
        <w:rPr>
          <w:sz w:val="24"/>
          <w:szCs w:val="24"/>
        </w:rPr>
        <w:t>的。对我自己来说，每当这事儿发生</w:t>
      </w:r>
    </w:p>
    <w:p>
      <w:pPr>
        <w:spacing w:after="0"/>
        <w:rPr>
          <w:sz w:val="21"/>
          <w:szCs w:val="21"/>
        </w:rPr>
        <w:sectPr>
          <w:pgSz w:w="5050" w:h="6630"/>
          <w:pgMar w:top="60" w:right="0" w:bottom="360" w:left="0" w:header="0" w:footer="172" w:gutter="0"/>
          <w:pgNumType w:fmt="decimal"/>
          <w:cols w:space="720" w:num="1"/>
        </w:sectPr>
      </w:pPr>
    </w:p>
    <w:p>
      <w:pPr>
        <w:pStyle w:val="6"/>
        <w:spacing w:before="34"/>
        <w:rPr>
          <w:sz w:val="24"/>
          <w:szCs w:val="24"/>
        </w:rPr>
      </w:pPr>
      <w:r>
        <w:rPr>
          <w:spacing w:val="-1"/>
          <w:w w:val="95"/>
          <w:sz w:val="24"/>
          <w:szCs w:val="24"/>
        </w:rPr>
        <w:t>都令我痛苦。</w:t>
      </w:r>
    </w:p>
    <w:p>
      <w:pPr>
        <w:pStyle w:val="6"/>
        <w:tabs>
          <w:tab w:val="left" w:pos="2244"/>
        </w:tabs>
        <w:spacing w:before="96"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pacing w:val="-2"/>
          <w:sz w:val="24"/>
          <w:szCs w:val="24"/>
        </w:rPr>
        <w:t>好了，没这么容易过</w:t>
      </w:r>
      <w:r>
        <w:rPr>
          <w:sz w:val="24"/>
          <w:szCs w:val="24"/>
        </w:rPr>
        <w:t>关！说一个！</w:t>
      </w:r>
    </w:p>
    <w:p>
      <w:pPr>
        <w:pStyle w:val="6"/>
        <w:tabs>
          <w:tab w:val="left" w:pos="1944"/>
        </w:tabs>
        <w:spacing w:line="300" w:lineRule="auto"/>
        <w:ind w:right="97" w:firstLine="599"/>
        <w:rPr>
          <w:sz w:val="24"/>
          <w:szCs w:val="24"/>
        </w:rPr>
      </w:pPr>
      <w:r>
        <w:rPr>
          <w:rFonts w:ascii="Times New Roman" w:eastAsia="Times New Roman"/>
          <w:b/>
          <w:spacing w:val="-9"/>
          <w:sz w:val="24"/>
          <w:szCs w:val="24"/>
        </w:rPr>
        <w:t>Hung</w:t>
      </w:r>
      <w:r>
        <w:rPr>
          <w:spacing w:val="-9"/>
          <w:sz w:val="24"/>
          <w:szCs w:val="24"/>
        </w:rPr>
        <w:t>：</w:t>
      </w:r>
      <w:r>
        <w:rPr>
          <w:spacing w:val="-9"/>
          <w:sz w:val="24"/>
          <w:szCs w:val="24"/>
        </w:rPr>
        <w:tab/>
      </w:r>
      <w:r>
        <w:rPr>
          <w:spacing w:val="-2"/>
          <w:sz w:val="24"/>
          <w:szCs w:val="24"/>
        </w:rPr>
        <w:t xml:space="preserve">好吧。几个版本以前， </w:t>
      </w:r>
      <w:r>
        <w:rPr>
          <w:sz w:val="24"/>
          <w:szCs w:val="24"/>
        </w:rPr>
        <w:t>有一个动态壁纸的</w:t>
      </w:r>
      <w:r>
        <w:rPr>
          <w:rFonts w:ascii="Times New Roman" w:eastAsia="Times New Roman"/>
          <w:spacing w:val="-10"/>
          <w:sz w:val="24"/>
          <w:szCs w:val="24"/>
        </w:rPr>
        <w:t>bug</w:t>
      </w:r>
      <w:r>
        <w:rPr>
          <w:sz w:val="24"/>
          <w:szCs w:val="24"/>
        </w:rPr>
        <w:t>。在某种情况下，壁纸在启动时就会崩溃。这个问题很好修复，我们很快就改了，没什么用户受到影响。不过这还是不应该发生的。当时我们是做了测试的，相信我，当时我们已经做了测试的！</w:t>
      </w:r>
    </w:p>
    <w:p>
      <w:pPr>
        <w:spacing w:after="0" w:line="300" w:lineRule="auto"/>
        <w:rPr>
          <w:sz w:val="21"/>
          <w:szCs w:val="21"/>
        </w:rPr>
        <w:sectPr>
          <w:pgSz w:w="5050" w:h="6630"/>
          <w:pgMar w:top="80" w:right="0" w:bottom="360" w:left="0" w:header="0" w:footer="172" w:gutter="0"/>
          <w:pgNumType w:fmt="decimal"/>
          <w:cols w:space="720" w:num="1"/>
        </w:sectPr>
      </w:pPr>
    </w:p>
    <w:p>
      <w:pPr>
        <w:pStyle w:val="12"/>
        <w:numPr>
          <w:ilvl w:val="1"/>
          <w:numId w:val="29"/>
        </w:numPr>
        <w:tabs>
          <w:tab w:val="left" w:pos="1015"/>
        </w:tabs>
        <w:spacing w:before="24" w:after="0" w:line="304" w:lineRule="auto"/>
        <w:ind w:left="136" w:right="151" w:firstLine="2"/>
        <w:jc w:val="left"/>
        <w:rPr>
          <w:sz w:val="44"/>
          <w:szCs w:val="21"/>
        </w:rPr>
      </w:pPr>
      <w:bookmarkStart w:id="354" w:name="_bookmark179"/>
      <w:bookmarkEnd w:id="354"/>
      <w:bookmarkStart w:id="355" w:name="4.6 Chrome测试工程经理Joel Hynoski的访谈"/>
      <w:bookmarkEnd w:id="355"/>
      <w:r>
        <w:rPr>
          <w:sz w:val="21"/>
          <w:szCs w:val="21"/>
        </w:rPr>
        <w:fldChar w:fldCharType="begin"/>
      </w:r>
      <w:r>
        <w:rPr>
          <w:sz w:val="21"/>
          <w:szCs w:val="21"/>
        </w:rPr>
        <w:instrText xml:space="preserve"> HYPERLINK \l "_bookmark62" </w:instrText>
      </w:r>
      <w:r>
        <w:rPr>
          <w:sz w:val="21"/>
          <w:szCs w:val="21"/>
        </w:rPr>
        <w:fldChar w:fldCharType="separate"/>
      </w:r>
      <w:bookmarkStart w:id="356" w:name="_bookmark179"/>
      <w:bookmarkEnd w:id="356"/>
      <w:r>
        <w:rPr>
          <w:rFonts w:ascii="Times New Roman" w:eastAsia="Times New Roman"/>
          <w:b/>
          <w:color w:val="0000ED"/>
          <w:sz w:val="44"/>
          <w:szCs w:val="21"/>
          <w:u w:val="single" w:color="0000ED"/>
        </w:rPr>
        <w:t>Chrome</w:t>
      </w:r>
      <w:r>
        <w:rPr>
          <w:color w:val="0000ED"/>
          <w:spacing w:val="10"/>
          <w:sz w:val="44"/>
          <w:szCs w:val="21"/>
          <w:u w:val="single" w:color="0000ED"/>
        </w:rPr>
        <w:t>测试工程</w:t>
      </w:r>
      <w:r>
        <w:rPr>
          <w:color w:val="0000ED"/>
          <w:spacing w:val="15"/>
          <w:sz w:val="44"/>
          <w:szCs w:val="21"/>
          <w:u w:val="single" w:color="0000ED"/>
        </w:rPr>
        <w:t>经理</w:t>
      </w:r>
      <w:r>
        <w:rPr>
          <w:rFonts w:ascii="Times New Roman" w:eastAsia="Times New Roman"/>
          <w:b/>
          <w:color w:val="0000ED"/>
          <w:spacing w:val="4"/>
          <w:sz w:val="44"/>
          <w:szCs w:val="21"/>
          <w:u w:val="single" w:color="0000ED"/>
        </w:rPr>
        <w:t>Joel</w:t>
      </w:r>
      <w:r>
        <w:rPr>
          <w:rFonts w:ascii="Times New Roman" w:eastAsia="Times New Roman"/>
          <w:b/>
          <w:color w:val="0000ED"/>
          <w:spacing w:val="43"/>
          <w:sz w:val="44"/>
          <w:szCs w:val="21"/>
          <w:u w:val="single" w:color="0000ED"/>
        </w:rPr>
        <w:t xml:space="preserve"> </w:t>
      </w:r>
      <w:r>
        <w:rPr>
          <w:rFonts w:ascii="Times New Roman" w:eastAsia="Times New Roman"/>
          <w:b/>
          <w:color w:val="0000ED"/>
          <w:spacing w:val="-4"/>
          <w:sz w:val="44"/>
          <w:szCs w:val="21"/>
          <w:u w:val="single" w:color="0000ED"/>
        </w:rPr>
        <w:t>Hynoski</w:t>
      </w:r>
      <w:r>
        <w:rPr>
          <w:color w:val="0000ED"/>
          <w:spacing w:val="7"/>
          <w:sz w:val="44"/>
          <w:szCs w:val="21"/>
          <w:u w:val="single" w:color="0000ED"/>
        </w:rPr>
        <w:t>的访</w:t>
      </w:r>
      <w:r>
        <w:rPr>
          <w:color w:val="0000ED"/>
          <w:spacing w:val="-495"/>
          <w:sz w:val="44"/>
          <w:szCs w:val="21"/>
          <w:u w:val="single" w:color="0000ED"/>
        </w:rPr>
        <w:t>谈</w:t>
      </w:r>
      <w:r>
        <w:rPr>
          <w:color w:val="0000ED"/>
          <w:spacing w:val="-495"/>
          <w:sz w:val="44"/>
          <w:szCs w:val="21"/>
          <w:u w:val="single" w:color="0000ED"/>
        </w:rPr>
        <w:fldChar w:fldCharType="end"/>
      </w:r>
    </w:p>
    <w:p>
      <w:pPr>
        <w:pStyle w:val="6"/>
        <w:spacing w:before="10"/>
        <w:ind w:left="0"/>
        <w:rPr>
          <w:sz w:val="24"/>
          <w:szCs w:val="24"/>
        </w:rPr>
      </w:pPr>
    </w:p>
    <w:p>
      <w:pPr>
        <w:pStyle w:val="6"/>
        <w:spacing w:before="67" w:line="300" w:lineRule="auto"/>
        <w:ind w:right="97" w:firstLine="599"/>
        <w:jc w:val="both"/>
        <w:rPr>
          <w:sz w:val="24"/>
          <w:szCs w:val="24"/>
        </w:rPr>
      </w:pPr>
      <w:r>
        <w:rPr>
          <w:rFonts w:ascii="Times New Roman" w:hAnsi="Times New Roman" w:eastAsia="Times New Roman"/>
          <w:sz w:val="24"/>
          <w:szCs w:val="24"/>
        </w:rPr>
        <w:t xml:space="preserve">Joel </w:t>
      </w:r>
      <w:r>
        <w:rPr>
          <w:rFonts w:ascii="Times New Roman" w:hAnsi="Times New Roman" w:eastAsia="Times New Roman"/>
          <w:spacing w:val="-7"/>
          <w:sz w:val="24"/>
          <w:szCs w:val="24"/>
        </w:rPr>
        <w:t>Hynoski</w:t>
      </w:r>
      <w:r>
        <w:rPr>
          <w:spacing w:val="-2"/>
          <w:sz w:val="24"/>
          <w:szCs w:val="24"/>
        </w:rPr>
        <w:t>是一名资深的测试工</w:t>
      </w:r>
      <w:r>
        <w:rPr>
          <w:sz w:val="24"/>
          <w:szCs w:val="24"/>
        </w:rPr>
        <w:t>程经理，在</w:t>
      </w:r>
      <w:r>
        <w:rPr>
          <w:rFonts w:ascii="Times New Roman" w:hAnsi="Times New Roman" w:eastAsia="Times New Roman"/>
          <w:spacing w:val="-3"/>
          <w:sz w:val="24"/>
          <w:szCs w:val="24"/>
        </w:rPr>
        <w:t>Google</w:t>
      </w:r>
      <w:r>
        <w:rPr>
          <w:sz w:val="24"/>
          <w:szCs w:val="24"/>
        </w:rPr>
        <w:t>成立之初就在西雅图</w:t>
      </w:r>
      <w:r>
        <w:rPr>
          <w:rFonts w:ascii="Times New Roman" w:hAnsi="Times New Roman" w:eastAsia="Times New Roman"/>
          <w:sz w:val="24"/>
          <w:szCs w:val="24"/>
        </w:rPr>
        <w:t>—</w:t>
      </w:r>
      <w:r>
        <w:rPr>
          <w:sz w:val="24"/>
          <w:szCs w:val="24"/>
        </w:rPr>
        <w:t>柯特兰的办公室工作，多年来他负责了各种各样的项目。他现在负责包括</w:t>
      </w:r>
      <w:r>
        <w:rPr>
          <w:rFonts w:ascii="Times New Roman" w:hAnsi="Times New Roman" w:eastAsia="Times New Roman"/>
          <w:spacing w:val="-7"/>
          <w:sz w:val="24"/>
          <w:szCs w:val="24"/>
        </w:rPr>
        <w:t>Chrome</w:t>
      </w:r>
      <w:r>
        <w:rPr>
          <w:sz w:val="24"/>
          <w:szCs w:val="24"/>
        </w:rPr>
        <w:t>和</w:t>
      </w:r>
      <w:r>
        <w:rPr>
          <w:rFonts w:ascii="Times New Roman" w:hAnsi="Times New Roman" w:eastAsia="Times New Roman"/>
          <w:spacing w:val="-7"/>
          <w:sz w:val="24"/>
          <w:szCs w:val="24"/>
        </w:rPr>
        <w:t xml:space="preserve">Chrome </w:t>
      </w:r>
      <w:r>
        <w:rPr>
          <w:rFonts w:ascii="Times New Roman" w:hAnsi="Times New Roman" w:eastAsia="Times New Roman"/>
          <w:spacing w:val="-5"/>
          <w:sz w:val="24"/>
          <w:szCs w:val="24"/>
        </w:rPr>
        <w:t>OS</w:t>
      </w:r>
      <w:r>
        <w:rPr>
          <w:spacing w:val="-3"/>
          <w:sz w:val="24"/>
          <w:szCs w:val="24"/>
        </w:rPr>
        <w:t>在内的所有</w:t>
      </w:r>
      <w:r>
        <w:rPr>
          <w:sz w:val="24"/>
          <w:szCs w:val="24"/>
        </w:rPr>
        <w:t>的客户端产品。在办公室大家都知道</w:t>
      </w:r>
    </w:p>
    <w:p>
      <w:pPr>
        <w:spacing w:after="0" w:line="300" w:lineRule="auto"/>
        <w:jc w:val="both"/>
        <w:rPr>
          <w:sz w:val="21"/>
          <w:szCs w:val="21"/>
        </w:rPr>
        <w:sectPr>
          <w:pgSz w:w="5050" w:h="6630"/>
          <w:pgMar w:top="140" w:right="0" w:bottom="360" w:left="0" w:header="0" w:footer="172" w:gutter="0"/>
          <w:pgNumType w:fmt="decimal"/>
          <w:cols w:space="720" w:num="1"/>
        </w:sectPr>
      </w:pPr>
    </w:p>
    <w:p>
      <w:pPr>
        <w:pStyle w:val="6"/>
        <w:spacing w:before="49" w:line="300" w:lineRule="auto"/>
        <w:ind w:right="142"/>
        <w:jc w:val="both"/>
        <w:rPr>
          <w:sz w:val="24"/>
          <w:szCs w:val="24"/>
        </w:rPr>
      </w:pPr>
      <w:r>
        <w:rPr>
          <w:sz w:val="24"/>
          <w:szCs w:val="24"/>
        </w:rPr>
        <w:t>他的外号是</w:t>
      </w:r>
      <w:r>
        <w:rPr>
          <w:rFonts w:ascii="Times New Roman" w:hAnsi="Times New Roman" w:eastAsia="Times New Roman"/>
          <w:sz w:val="24"/>
          <w:szCs w:val="24"/>
        </w:rPr>
        <w:t>“</w:t>
      </w:r>
      <w:r>
        <w:rPr>
          <w:sz w:val="24"/>
          <w:szCs w:val="24"/>
        </w:rPr>
        <w:t>古怪的澳洲人</w:t>
      </w:r>
      <w:r>
        <w:rPr>
          <w:rFonts w:ascii="Times New Roman" w:hAnsi="Times New Roman" w:eastAsia="Times New Roman"/>
          <w:sz w:val="24"/>
          <w:szCs w:val="24"/>
        </w:rPr>
        <w:t>”</w:t>
      </w:r>
      <w:r>
        <w:rPr>
          <w:sz w:val="24"/>
          <w:szCs w:val="24"/>
        </w:rPr>
        <w:t>，平静的时候表现出测试人员的特质，争吵起来又像个愤怒的经理。</w:t>
      </w:r>
    </w:p>
    <w:p>
      <w:pPr>
        <w:pStyle w:val="6"/>
        <w:tabs>
          <w:tab w:val="left" w:pos="4568"/>
        </w:tabs>
        <w:spacing w:before="3" w:line="300" w:lineRule="auto"/>
        <w:ind w:right="96" w:firstLine="599"/>
        <w:rPr>
          <w:sz w:val="24"/>
          <w:szCs w:val="24"/>
        </w:rPr>
      </w:pPr>
      <w:r>
        <w:rPr>
          <w:sz w:val="24"/>
          <w:szCs w:val="24"/>
        </w:rPr>
        <w:t>本书作者最近和</w:t>
      </w:r>
      <w:r>
        <w:rPr>
          <w:rFonts w:ascii="Times New Roman" w:eastAsia="Times New Roman"/>
          <w:spacing w:val="2"/>
          <w:sz w:val="24"/>
          <w:szCs w:val="24"/>
        </w:rPr>
        <w:t>Joel</w:t>
      </w:r>
      <w:r>
        <w:rPr>
          <w:sz w:val="24"/>
          <w:szCs w:val="24"/>
        </w:rPr>
        <w:t>一起座谈他的测试理念和在</w:t>
      </w:r>
      <w:r>
        <w:rPr>
          <w:rFonts w:ascii="Times New Roman" w:eastAsia="Times New Roman"/>
          <w:spacing w:val="-7"/>
          <w:sz w:val="24"/>
          <w:szCs w:val="24"/>
        </w:rPr>
        <w:t>Chrome</w:t>
      </w:r>
      <w:r>
        <w:rPr>
          <w:sz w:val="24"/>
          <w:szCs w:val="24"/>
        </w:rPr>
        <w:t>和</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13"/>
          <w:sz w:val="24"/>
          <w:szCs w:val="24"/>
        </w:rPr>
        <w:t xml:space="preserve">OS </w:t>
      </w:r>
      <w:r>
        <w:rPr>
          <w:sz w:val="24"/>
          <w:szCs w:val="24"/>
        </w:rPr>
        <w:t>中的经验。</w:t>
      </w:r>
    </w:p>
    <w:p>
      <w:pPr>
        <w:pStyle w:val="6"/>
        <w:spacing w:line="300" w:lineRule="auto"/>
        <w:ind w:right="42" w:firstLine="599"/>
        <w:rPr>
          <w:sz w:val="24"/>
          <w:szCs w:val="24"/>
        </w:rPr>
      </w:pPr>
      <w:r>
        <w:rPr>
          <w:rFonts w:ascii="Times New Roman" w:eastAsia="Times New Roman"/>
          <w:b/>
          <w:sz w:val="24"/>
          <w:szCs w:val="24"/>
        </w:rPr>
        <w:t>HGTS</w:t>
      </w:r>
      <w:r>
        <w:rPr>
          <w:sz w:val="24"/>
          <w:szCs w:val="24"/>
        </w:rPr>
        <w:t>： 快点儿，告诉我们你用是的什么电脑！</w:t>
      </w:r>
    </w:p>
    <w:p>
      <w:pPr>
        <w:spacing w:before="0" w:line="383" w:lineRule="exact"/>
        <w:ind w:left="699" w:right="0" w:firstLine="0"/>
        <w:jc w:val="left"/>
        <w:rPr>
          <w:sz w:val="24"/>
          <w:szCs w:val="21"/>
        </w:rPr>
      </w:pPr>
      <w:r>
        <w:rPr>
          <w:rFonts w:ascii="Times New Roman" w:eastAsia="Times New Roman"/>
          <w:b/>
          <w:sz w:val="24"/>
          <w:szCs w:val="21"/>
        </w:rPr>
        <w:t>Joel</w:t>
      </w:r>
      <w:r>
        <w:rPr>
          <w:sz w:val="24"/>
          <w:szCs w:val="21"/>
        </w:rPr>
        <w:t>： （举起他的笔记本电脑）</w:t>
      </w:r>
    </w:p>
    <w:p>
      <w:pPr>
        <w:pStyle w:val="6"/>
        <w:spacing w:before="93"/>
        <w:rPr>
          <w:sz w:val="24"/>
          <w:szCs w:val="24"/>
        </w:rPr>
      </w:pPr>
      <w:r>
        <w:rPr>
          <w:rFonts w:ascii="Times New Roman" w:eastAsia="Times New Roman"/>
          <w:sz w:val="24"/>
          <w:szCs w:val="24"/>
        </w:rPr>
        <w:t>Chromebook</w:t>
      </w:r>
      <w:r>
        <w:rPr>
          <w:sz w:val="24"/>
          <w:szCs w:val="24"/>
        </w:rPr>
        <w:t>宝贝儿！</w:t>
      </w:r>
    </w:p>
    <w:p>
      <w:pPr>
        <w:pStyle w:val="6"/>
        <w:spacing w:before="95" w:line="300" w:lineRule="auto"/>
        <w:ind w:right="42" w:firstLine="599"/>
        <w:rPr>
          <w:sz w:val="24"/>
          <w:szCs w:val="24"/>
        </w:rPr>
      </w:pPr>
      <w:r>
        <w:rPr>
          <w:rFonts w:ascii="Times New Roman" w:eastAsia="Times New Roman"/>
          <w:b/>
          <w:sz w:val="24"/>
          <w:szCs w:val="24"/>
        </w:rPr>
        <w:t>HGTS</w:t>
      </w:r>
      <w:r>
        <w:rPr>
          <w:sz w:val="24"/>
          <w:szCs w:val="24"/>
        </w:rPr>
        <w:t>： 能让我们看看你背包里面还有什么好玩意儿吗？</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50" w:firstLine="599"/>
        <w:rPr>
          <w:sz w:val="24"/>
          <w:szCs w:val="24"/>
        </w:rPr>
      </w:pPr>
      <w:r>
        <w:rPr>
          <w:rFonts w:ascii="Times New Roman" w:eastAsia="Times New Roman"/>
          <w:b/>
          <w:sz w:val="24"/>
          <w:szCs w:val="24"/>
        </w:rPr>
        <w:t>Joel</w:t>
      </w:r>
      <w:r>
        <w:rPr>
          <w:sz w:val="24"/>
          <w:szCs w:val="24"/>
        </w:rPr>
        <w:t>： 哈！我兜里有个手机，附近还有个平板电脑，不过我自己一直在用我正在测试的东西。我用这台</w:t>
      </w:r>
      <w:r>
        <w:rPr>
          <w:rFonts w:ascii="Times New Roman" w:eastAsia="Times New Roman"/>
          <w:sz w:val="24"/>
          <w:szCs w:val="24"/>
        </w:rPr>
        <w:t>Chromebook</w:t>
      </w:r>
      <w:r>
        <w:rPr>
          <w:sz w:val="24"/>
          <w:szCs w:val="24"/>
        </w:rPr>
        <w:t>做所有的事情，当我发现有什么干不了的时候，我就报个</w:t>
      </w:r>
    </w:p>
    <w:p>
      <w:pPr>
        <w:pStyle w:val="6"/>
        <w:spacing w:line="380" w:lineRule="exact"/>
        <w:rPr>
          <w:sz w:val="24"/>
          <w:szCs w:val="24"/>
        </w:rPr>
      </w:pPr>
      <w:r>
        <w:rPr>
          <w:rFonts w:ascii="Times New Roman" w:eastAsia="Times New Roman"/>
          <w:sz w:val="24"/>
          <w:szCs w:val="24"/>
        </w:rPr>
        <w:t>bug</w:t>
      </w:r>
      <w:r>
        <w:rPr>
          <w:sz w:val="24"/>
          <w:szCs w:val="24"/>
        </w:rPr>
        <w:t>。</w:t>
      </w:r>
    </w:p>
    <w:p>
      <w:pPr>
        <w:pStyle w:val="6"/>
        <w:tabs>
          <w:tab w:val="left" w:pos="1869"/>
        </w:tabs>
        <w:spacing w:before="96"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1"/>
          <w:sz w:val="24"/>
          <w:szCs w:val="24"/>
        </w:rPr>
        <w:t xml:space="preserve"> </w:t>
      </w:r>
      <w:r>
        <w:rPr>
          <w:sz w:val="24"/>
          <w:szCs w:val="24"/>
        </w:rPr>
        <w:t>作为测试工程经理，</w:t>
      </w:r>
      <w:r>
        <w:rPr>
          <w:spacing w:val="-11"/>
          <w:sz w:val="24"/>
          <w:szCs w:val="24"/>
        </w:rPr>
        <w:t>你</w:t>
      </w:r>
      <w:r>
        <w:rPr>
          <w:sz w:val="24"/>
          <w:szCs w:val="24"/>
        </w:rPr>
        <w:t>管理着工具条、安装器、</w:t>
      </w:r>
      <w:r>
        <w:rPr>
          <w:rFonts w:ascii="Times New Roman" w:eastAsia="Times New Roman"/>
          <w:spacing w:val="-7"/>
          <w:sz w:val="24"/>
          <w:szCs w:val="24"/>
        </w:rPr>
        <w:t>Chrome</w:t>
      </w:r>
      <w:r>
        <w:rPr>
          <w:sz w:val="24"/>
          <w:szCs w:val="24"/>
        </w:rPr>
        <w:t>浏览器、</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3"/>
          <w:sz w:val="24"/>
          <w:szCs w:val="24"/>
        </w:rPr>
        <w:t>OS</w:t>
      </w:r>
      <w:r>
        <w:rPr>
          <w:spacing w:val="-3"/>
          <w:sz w:val="24"/>
          <w:szCs w:val="24"/>
        </w:rPr>
        <w:t>，</w:t>
      </w:r>
      <w:r>
        <w:rPr>
          <w:sz w:val="24"/>
          <w:szCs w:val="24"/>
        </w:rPr>
        <w:t>以及所有其他我</w:t>
      </w:r>
      <w:r>
        <w:rPr>
          <w:spacing w:val="-15"/>
          <w:sz w:val="24"/>
          <w:szCs w:val="24"/>
        </w:rPr>
        <w:t>们</w:t>
      </w:r>
      <w:r>
        <w:rPr>
          <w:sz w:val="24"/>
          <w:szCs w:val="24"/>
        </w:rPr>
        <w:t>开发的客户端操作系统和上面运行的应用。这真会涉及一大堆开发团队 啊。你是怎么平衡这么多事情的？</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97" w:firstLine="599"/>
        <w:rPr>
          <w:sz w:val="24"/>
          <w:szCs w:val="24"/>
        </w:rPr>
      </w:pPr>
      <w:r>
        <w:rPr>
          <w:rFonts w:ascii="Times New Roman" w:hAnsi="Times New Roman" w:eastAsia="Times New Roman"/>
          <w:b/>
          <w:sz w:val="24"/>
          <w:szCs w:val="24"/>
        </w:rPr>
        <w:t>Joel</w:t>
      </w:r>
      <w:r>
        <w:rPr>
          <w:spacing w:val="-7"/>
          <w:sz w:val="24"/>
          <w:szCs w:val="24"/>
        </w:rPr>
        <w:t>： 其实测试本身就是一种平</w:t>
      </w:r>
      <w:r>
        <w:rPr>
          <w:spacing w:val="-1"/>
          <w:sz w:val="24"/>
          <w:szCs w:val="24"/>
        </w:rPr>
        <w:t>衡的艺术。一方面，我们必须能让产品发布，对每个发布版本做所需的检查以保证没有问题。另一方面，我们</w:t>
      </w:r>
      <w:r>
        <w:rPr>
          <w:sz w:val="24"/>
          <w:szCs w:val="24"/>
        </w:rPr>
        <w:t>必须开发优秀的自动化测试，并为自动化投入开发自己的框架和基础设 施。再有，我们需要围绕</w:t>
      </w:r>
      <w:r>
        <w:rPr>
          <w:rFonts w:ascii="Times New Roman" w:hAnsi="Times New Roman" w:eastAsia="Times New Roman"/>
          <w:sz w:val="24"/>
          <w:szCs w:val="24"/>
        </w:rPr>
        <w:t>“</w:t>
      </w:r>
      <w:r>
        <w:rPr>
          <w:sz w:val="24"/>
          <w:szCs w:val="24"/>
        </w:rPr>
        <w:t>开发</w:t>
      </w:r>
      <w:r>
        <w:rPr>
          <w:rFonts w:ascii="Times New Roman" w:hAnsi="Times New Roman" w:eastAsia="Times New Roman"/>
          <w:sz w:val="24"/>
          <w:szCs w:val="24"/>
        </w:rPr>
        <w:t>—</w:t>
      </w:r>
      <w:r>
        <w:rPr>
          <w:sz w:val="24"/>
          <w:szCs w:val="24"/>
        </w:rPr>
        <w:t>构建</w:t>
      </w:r>
      <w:r>
        <w:rPr>
          <w:rFonts w:ascii="Times New Roman" w:hAnsi="Times New Roman" w:eastAsia="Times New Roman"/>
          <w:sz w:val="24"/>
          <w:szCs w:val="24"/>
        </w:rPr>
        <w:t>—</w:t>
      </w:r>
      <w:r>
        <w:rPr>
          <w:sz w:val="24"/>
          <w:szCs w:val="24"/>
        </w:rPr>
        <w:t>测试</w:t>
      </w:r>
      <w:r>
        <w:rPr>
          <w:rFonts w:ascii="Times New Roman" w:hAnsi="Times New Roman" w:eastAsia="Times New Roman"/>
          <w:sz w:val="24"/>
          <w:szCs w:val="24"/>
        </w:rPr>
        <w:t>—</w:t>
      </w:r>
      <w:r>
        <w:rPr>
          <w:sz w:val="24"/>
          <w:szCs w:val="24"/>
        </w:rPr>
        <w:t>发布</w:t>
      </w:r>
      <w:r>
        <w:rPr>
          <w:rFonts w:ascii="Times New Roman" w:hAnsi="Times New Roman" w:eastAsia="Times New Roman"/>
          <w:sz w:val="24"/>
          <w:szCs w:val="24"/>
        </w:rPr>
        <w:t>”</w:t>
      </w:r>
      <w:r>
        <w:rPr>
          <w:sz w:val="24"/>
          <w:szCs w:val="24"/>
        </w:rPr>
        <w:t>的流程模式计划和安排我们的工作。还有，测试专家们不断向世界展示他们进行测试的最新方法，如果你不试验这些新东西，你会觉得自己是在原地踏步。</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你是变戏法儿的还是有</w:t>
      </w:r>
      <w:r>
        <w:rPr>
          <w:spacing w:val="-1"/>
          <w:sz w:val="24"/>
          <w:szCs w:val="24"/>
        </w:rPr>
        <w:t>三头六臂？说正经的，你们怎么把这</w:t>
      </w:r>
      <w:r>
        <w:rPr>
          <w:sz w:val="24"/>
          <w:szCs w:val="24"/>
        </w:rPr>
        <w:t>些事情有条理地组织起来？</w:t>
      </w:r>
    </w:p>
    <w:p>
      <w:pPr>
        <w:pStyle w:val="6"/>
        <w:spacing w:line="300" w:lineRule="auto"/>
        <w:ind w:right="97" w:firstLine="599"/>
        <w:jc w:val="both"/>
        <w:rPr>
          <w:sz w:val="24"/>
          <w:szCs w:val="24"/>
        </w:rPr>
      </w:pPr>
      <w:r>
        <w:rPr>
          <w:rFonts w:ascii="Times New Roman" w:eastAsia="Times New Roman"/>
          <w:b/>
          <w:sz w:val="24"/>
          <w:szCs w:val="24"/>
        </w:rPr>
        <w:t>Joel</w:t>
      </w:r>
      <w:r>
        <w:rPr>
          <w:spacing w:val="-7"/>
          <w:sz w:val="24"/>
          <w:szCs w:val="24"/>
        </w:rPr>
        <w:t>： 这要从实践中来。我如果</w:t>
      </w:r>
      <w:r>
        <w:rPr>
          <w:spacing w:val="-1"/>
          <w:sz w:val="24"/>
          <w:szCs w:val="24"/>
        </w:rPr>
        <w:t>有个软件要发布，其他事情可能就都会为它让步。这里面总是有个权衡。我们是敏捷团队，但也会进行最后的回归验证。我们做探索式测试，但我们也需要跟踪多个发布版本和各种平</w:t>
      </w:r>
      <w:r>
        <w:rPr>
          <w:sz w:val="24"/>
          <w:szCs w:val="24"/>
        </w:rPr>
        <w:t>台。我不相信绝对的事物。</w:t>
      </w:r>
    </w:p>
    <w:p>
      <w:pPr>
        <w:pStyle w:val="6"/>
        <w:spacing w:line="300" w:lineRule="auto"/>
        <w:ind w:right="142" w:firstLine="599"/>
        <w:rPr>
          <w:sz w:val="24"/>
          <w:szCs w:val="24"/>
        </w:rPr>
      </w:pPr>
      <w:r>
        <w:rPr>
          <w:sz w:val="24"/>
          <w:szCs w:val="24"/>
        </w:rPr>
        <w:t>真实的情况是，没有一种单一的模型适用于所有团队。即使在同一个</w:t>
      </w:r>
    </w:p>
    <w:p>
      <w:pPr>
        <w:spacing w:after="0" w:line="300" w:lineRule="auto"/>
        <w:rPr>
          <w:sz w:val="21"/>
          <w:szCs w:val="21"/>
        </w:rPr>
        <w:sectPr>
          <w:pgSz w:w="5050" w:h="6630"/>
          <w:pgMar w:top="60" w:right="0" w:bottom="360" w:left="0" w:header="0" w:footer="172" w:gutter="0"/>
          <w:pgNumType w:fmt="decimal"/>
          <w:cols w:space="720" w:num="1"/>
        </w:sectPr>
      </w:pPr>
    </w:p>
    <w:p>
      <w:pPr>
        <w:pStyle w:val="6"/>
        <w:tabs>
          <w:tab w:val="left" w:pos="3668"/>
        </w:tabs>
        <w:spacing w:before="34" w:line="300" w:lineRule="auto"/>
        <w:ind w:right="97"/>
        <w:rPr>
          <w:sz w:val="24"/>
          <w:szCs w:val="24"/>
        </w:rPr>
      </w:pPr>
      <w:r>
        <w:rPr>
          <w:sz w:val="24"/>
          <w:szCs w:val="24"/>
        </w:rPr>
        <w:t>公司，也有多样性。举例来说：我的</w:t>
      </w:r>
      <w:r>
        <w:rPr>
          <w:rFonts w:ascii="Times New Roman" w:eastAsia="Times New Roman"/>
          <w:spacing w:val="-7"/>
          <w:sz w:val="24"/>
          <w:szCs w:val="24"/>
        </w:rPr>
        <w:t>Chrome</w:t>
      </w:r>
      <w:r>
        <w:rPr>
          <w:sz w:val="24"/>
          <w:szCs w:val="24"/>
        </w:rPr>
        <w:t>团队和我的</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就用</w:t>
      </w:r>
      <w:r>
        <w:rPr>
          <w:spacing w:val="-15"/>
          <w:sz w:val="24"/>
          <w:szCs w:val="24"/>
        </w:rPr>
        <w:t>两</w:t>
      </w:r>
      <w:r>
        <w:rPr>
          <w:sz w:val="24"/>
          <w:szCs w:val="24"/>
        </w:rPr>
        <w:t>套不同的流程，而他们其实还都坐在同一幢楼里呢！你能说其中一种就比另一种好吗？这个就要依情况而论 了，我能做的就是帮助两个团队相互交流哪些东西是成功的，哪些东西对测试团队来说能够有效。关键是我的测试团队必须做好一切准备，知晓哪些能行，哪些不行，对不行的事儿随时抛弃。除非将来什么时候我真能把所有东西都能理顺，目前我还是倾向</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于使用一种综合的方式，混合使用开发自测、脚本化测试、探索式测试、基于风险的测试、自动化功能测试等多种方法。</w:t>
      </w:r>
    </w:p>
    <w:p>
      <w:pPr>
        <w:pStyle w:val="6"/>
        <w:spacing w:line="300" w:lineRule="auto"/>
        <w:ind w:right="42" w:firstLine="599"/>
        <w:rPr>
          <w:sz w:val="24"/>
          <w:szCs w:val="24"/>
        </w:rPr>
      </w:pPr>
      <w:r>
        <w:rPr>
          <w:rFonts w:ascii="Times New Roman" w:eastAsia="Times New Roman"/>
          <w:b/>
          <w:sz w:val="24"/>
          <w:szCs w:val="24"/>
        </w:rPr>
        <w:t>HGTS</w:t>
      </w:r>
      <w:r>
        <w:rPr>
          <w:sz w:val="24"/>
          <w:szCs w:val="24"/>
        </w:rPr>
        <w:t>： 哎呀，听起来另一本关于</w:t>
      </w:r>
      <w:r>
        <w:rPr>
          <w:rFonts w:ascii="Times New Roman" w:eastAsia="Times New Roman"/>
          <w:sz w:val="24"/>
          <w:szCs w:val="24"/>
        </w:rPr>
        <w:t>Google</w:t>
      </w:r>
      <w:r>
        <w:rPr>
          <w:sz w:val="24"/>
          <w:szCs w:val="24"/>
        </w:rPr>
        <w:t>测试的书就要诞生了。</w:t>
      </w:r>
    </w:p>
    <w:p>
      <w:pPr>
        <w:tabs>
          <w:tab w:val="left" w:pos="1944"/>
        </w:tabs>
        <w:spacing w:before="0" w:line="383" w:lineRule="exact"/>
        <w:ind w:left="699" w:right="0" w:firstLine="0"/>
        <w:jc w:val="left"/>
        <w:rPr>
          <w:sz w:val="24"/>
          <w:szCs w:val="21"/>
        </w:rPr>
      </w:pPr>
      <w:r>
        <w:rPr>
          <w:rFonts w:ascii="Times New Roman" w:eastAsia="Times New Roman"/>
          <w:b/>
          <w:sz w:val="24"/>
          <w:szCs w:val="21"/>
        </w:rPr>
        <w:t>Joel</w:t>
      </w:r>
      <w:r>
        <w:rPr>
          <w:sz w:val="24"/>
          <w:szCs w:val="21"/>
        </w:rPr>
        <w:t>：</w:t>
      </w:r>
      <w:r>
        <w:rPr>
          <w:sz w:val="24"/>
          <w:szCs w:val="21"/>
        </w:rPr>
        <w:tab/>
      </w:r>
      <w:r>
        <w:rPr>
          <w:sz w:val="24"/>
          <w:szCs w:val="21"/>
        </w:rPr>
        <w:t>是呀，给我一年的时间</w:t>
      </w:r>
    </w:p>
    <w:p>
      <w:pPr>
        <w:pStyle w:val="6"/>
        <w:spacing w:before="101" w:line="297" w:lineRule="auto"/>
        <w:ind w:right="142"/>
        <w:rPr>
          <w:sz w:val="24"/>
          <w:szCs w:val="24"/>
        </w:rPr>
      </w:pPr>
      <w:r>
        <w:rPr>
          <w:sz w:val="24"/>
          <w:szCs w:val="24"/>
        </w:rPr>
        <w:t>（把它写出来）</w:t>
      </w:r>
      <w:r>
        <w:rPr>
          <w:spacing w:val="-2"/>
          <w:sz w:val="24"/>
          <w:szCs w:val="24"/>
        </w:rPr>
        <w:t>，我们就可以一拼销</w:t>
      </w:r>
      <w:r>
        <w:rPr>
          <w:sz w:val="24"/>
          <w:szCs w:val="24"/>
        </w:rPr>
        <w:t>量或者比比在亚马逊书店上的评分 了。或者，嗨，我们是</w:t>
      </w:r>
      <w:r>
        <w:rPr>
          <w:rFonts w:ascii="Times New Roman" w:eastAsia="Times New Roman"/>
          <w:spacing w:val="-3"/>
          <w:sz w:val="24"/>
          <w:szCs w:val="24"/>
        </w:rPr>
        <w:t>Google</w:t>
      </w:r>
      <w:r>
        <w:rPr>
          <w:sz w:val="24"/>
          <w:szCs w:val="24"/>
        </w:rPr>
        <w:t>呀，我</w:t>
      </w:r>
      <w:r>
        <w:rPr>
          <w:spacing w:val="-1"/>
          <w:sz w:val="24"/>
          <w:szCs w:val="24"/>
        </w:rPr>
        <w:t>们可以比较搜索结果的相关性排名！</w:t>
      </w:r>
    </w:p>
    <w:p>
      <w:pPr>
        <w:spacing w:before="3"/>
        <w:ind w:left="699" w:right="0" w:firstLine="0"/>
        <w:jc w:val="left"/>
        <w:rPr>
          <w:sz w:val="24"/>
          <w:szCs w:val="21"/>
        </w:rPr>
      </w:pPr>
      <w:r>
        <w:rPr>
          <w:rFonts w:ascii="Times New Roman" w:eastAsia="Times New Roman"/>
          <w:b/>
          <w:sz w:val="24"/>
          <w:szCs w:val="21"/>
        </w:rPr>
        <w:t>HGTS</w:t>
      </w:r>
      <w:r>
        <w:rPr>
          <w:sz w:val="24"/>
          <w:szCs w:val="21"/>
        </w:rPr>
        <w:t>： 行，给我们讲讲</w:t>
      </w:r>
    </w:p>
    <w:p>
      <w:pPr>
        <w:spacing w:after="0"/>
        <w:jc w:val="left"/>
        <w:rPr>
          <w:sz w:val="24"/>
          <w:szCs w:val="21"/>
        </w:rPr>
        <w:sectPr>
          <w:footerReference r:id="rId35" w:type="default"/>
          <w:pgSz w:w="5050" w:h="6630"/>
          <w:pgMar w:top="80" w:right="0" w:bottom="360" w:left="0" w:header="0" w:footer="172" w:gutter="0"/>
          <w:pgNumType w:fmt="decimal"/>
          <w:cols w:space="720" w:num="1"/>
        </w:sectPr>
      </w:pPr>
    </w:p>
    <w:p>
      <w:pPr>
        <w:pStyle w:val="6"/>
        <w:tabs>
          <w:tab w:val="left" w:pos="1569"/>
        </w:tabs>
        <w:spacing w:before="54" w:line="300" w:lineRule="auto"/>
        <w:ind w:right="97"/>
        <w:rPr>
          <w:sz w:val="24"/>
          <w:szCs w:val="24"/>
        </w:rPr>
      </w:pPr>
      <w:r>
        <w:rPr>
          <w:sz w:val="24"/>
          <w:szCs w:val="24"/>
        </w:rPr>
        <w:t>和</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的测试吧。我们在这</w:t>
      </w:r>
      <w:r>
        <w:rPr>
          <w:spacing w:val="-14"/>
          <w:sz w:val="24"/>
          <w:szCs w:val="24"/>
        </w:rPr>
        <w:t>本</w:t>
      </w:r>
      <w:r>
        <w:rPr>
          <w:sz w:val="24"/>
          <w:szCs w:val="24"/>
        </w:rPr>
        <w:t>书里用很大篇幅讨论了</w:t>
      </w:r>
      <w:r>
        <w:rPr>
          <w:rFonts w:ascii="Times New Roman" w:eastAsia="Times New Roman"/>
          <w:spacing w:val="-3"/>
          <w:sz w:val="24"/>
          <w:szCs w:val="24"/>
        </w:rPr>
        <w:t>Google</w:t>
      </w:r>
      <w:r>
        <w:rPr>
          <w:sz w:val="24"/>
          <w:szCs w:val="24"/>
        </w:rPr>
        <w:t>中</w:t>
      </w:r>
      <w:r>
        <w:rPr>
          <w:rFonts w:ascii="Times New Roman" w:eastAsia="Times New Roman"/>
          <w:spacing w:val="-15"/>
          <w:sz w:val="24"/>
          <w:szCs w:val="24"/>
        </w:rPr>
        <w:t xml:space="preserve">Web </w:t>
      </w:r>
      <w:r>
        <w:rPr>
          <w:sz w:val="24"/>
          <w:szCs w:val="24"/>
        </w:rPr>
        <w:t>应用团队使用的测试基础设施的话 题。不过对于你的客户端领域来说， 那些都不适用了，是吗？</w:t>
      </w:r>
    </w:p>
    <w:p>
      <w:pPr>
        <w:pStyle w:val="6"/>
        <w:spacing w:line="300" w:lineRule="auto"/>
        <w:ind w:right="50" w:firstLine="599"/>
        <w:rPr>
          <w:sz w:val="24"/>
          <w:szCs w:val="24"/>
        </w:rPr>
      </w:pPr>
      <w:r>
        <w:rPr>
          <w:rFonts w:ascii="Times New Roman" w:eastAsia="Times New Roman"/>
          <w:b/>
          <w:sz w:val="24"/>
          <w:szCs w:val="24"/>
        </w:rPr>
        <w:t>Joel</w:t>
      </w:r>
      <w:r>
        <w:rPr>
          <w:sz w:val="24"/>
          <w:szCs w:val="24"/>
        </w:rPr>
        <w:t>： 的确，这是一个巨大的挑战。客户端在</w:t>
      </w:r>
      <w:r>
        <w:rPr>
          <w:rFonts w:ascii="Times New Roman" w:eastAsia="Times New Roman"/>
          <w:sz w:val="24"/>
          <w:szCs w:val="24"/>
        </w:rPr>
        <w:t>Google</w:t>
      </w:r>
      <w:r>
        <w:rPr>
          <w:sz w:val="24"/>
          <w:szCs w:val="24"/>
        </w:rPr>
        <w:t>不是主流。我们是一家互联网公司，我们了解的是如何开发和测试</w:t>
      </w:r>
      <w:r>
        <w:rPr>
          <w:rFonts w:ascii="Times New Roman" w:eastAsia="Times New Roman"/>
          <w:sz w:val="24"/>
          <w:szCs w:val="24"/>
        </w:rPr>
        <w:t>Web</w:t>
      </w:r>
      <w:r>
        <w:rPr>
          <w:sz w:val="24"/>
          <w:szCs w:val="24"/>
        </w:rPr>
        <w:t>应用。因此，对我们所有的客户端产品来说，我们必须把这些经验和工具转移回客户端上。</w:t>
      </w:r>
      <w:r>
        <w:rPr>
          <w:rFonts w:ascii="Times New Roman" w:eastAsia="Times New Roman"/>
          <w:sz w:val="24"/>
          <w:szCs w:val="24"/>
        </w:rPr>
        <w:t>Google</w:t>
      </w:r>
      <w:r>
        <w:rPr>
          <w:sz w:val="24"/>
          <w:szCs w:val="24"/>
        </w:rPr>
        <w:t>储备的基础设施用不上，这是</w:t>
      </w:r>
    </w:p>
    <w:p>
      <w:pPr>
        <w:spacing w:after="0" w:line="300" w:lineRule="auto"/>
        <w:rPr>
          <w:sz w:val="21"/>
          <w:szCs w:val="21"/>
        </w:rPr>
        <w:sectPr>
          <w:footerReference r:id="rId36" w:type="default"/>
          <w:pgSz w:w="5050" w:h="6630"/>
          <w:pgMar w:top="60" w:right="0" w:bottom="360" w:left="0" w:header="0" w:footer="172" w:gutter="0"/>
          <w:pgNumType w:fmt="decimal"/>
          <w:cols w:space="720" w:num="1"/>
        </w:sectPr>
      </w:pPr>
    </w:p>
    <w:p>
      <w:pPr>
        <w:pStyle w:val="6"/>
        <w:spacing w:before="34"/>
        <w:rPr>
          <w:sz w:val="24"/>
          <w:szCs w:val="24"/>
        </w:rPr>
      </w:pPr>
      <w:r>
        <w:rPr>
          <w:sz w:val="24"/>
          <w:szCs w:val="24"/>
        </w:rPr>
        <w:t>一个实实在在的挑战。</w:t>
      </w:r>
    </w:p>
    <w:p>
      <w:pPr>
        <w:pStyle w:val="6"/>
        <w:spacing w:before="96" w:line="302" w:lineRule="auto"/>
        <w:ind w:right="112" w:firstLine="599"/>
        <w:jc w:val="both"/>
        <w:rPr>
          <w:sz w:val="24"/>
          <w:szCs w:val="24"/>
        </w:rPr>
      </w:pPr>
      <w:r>
        <w:rPr>
          <w:rFonts w:ascii="Times New Roman" w:eastAsia="Times New Roman"/>
          <w:spacing w:val="-7"/>
          <w:sz w:val="24"/>
          <w:szCs w:val="24"/>
        </w:rPr>
        <w:t>Chrome</w:t>
      </w:r>
      <w:r>
        <w:rPr>
          <w:spacing w:val="-2"/>
          <w:sz w:val="24"/>
          <w:szCs w:val="24"/>
        </w:rPr>
        <w:t>本身是由一个小的试验产</w:t>
      </w:r>
      <w:r>
        <w:rPr>
          <w:sz w:val="24"/>
          <w:szCs w:val="24"/>
        </w:rPr>
        <w:t>品发展而来的；就是几个开发工程师在一起决定他们能开发一个更好的浏览器，然后他们让全世界能够使用它</w:t>
      </w:r>
    </w:p>
    <w:p>
      <w:pPr>
        <w:pStyle w:val="6"/>
        <w:spacing w:line="297" w:lineRule="auto"/>
        <w:ind w:right="142"/>
        <w:rPr>
          <w:sz w:val="24"/>
          <w:szCs w:val="24"/>
        </w:rPr>
      </w:pPr>
      <w:r>
        <w:rPr>
          <w:sz w:val="24"/>
          <w:szCs w:val="24"/>
        </w:rPr>
        <w:t>（而且它是开源的，还有人在修改 它）</w:t>
      </w:r>
      <w:r>
        <w:rPr>
          <w:spacing w:val="-1"/>
          <w:sz w:val="24"/>
          <w:szCs w:val="24"/>
        </w:rPr>
        <w:t>。早期的时候，测试是开发人员自己完成的，然后一些核心测试人员尝试使用。不过当用户数量超过千万的时候，它必须有一流的测试团队才</w:t>
      </w:r>
      <w:r>
        <w:rPr>
          <w:sz w:val="24"/>
          <w:szCs w:val="24"/>
        </w:rPr>
        <w:t>行。</w:t>
      </w:r>
    </w:p>
    <w:p>
      <w:pPr>
        <w:spacing w:before="0"/>
        <w:ind w:left="699" w:right="0" w:firstLine="0"/>
        <w:jc w:val="left"/>
        <w:rPr>
          <w:sz w:val="24"/>
          <w:szCs w:val="21"/>
        </w:rPr>
      </w:pPr>
      <w:r>
        <w:rPr>
          <w:rFonts w:ascii="Times New Roman" w:eastAsia="Times New Roman"/>
          <w:b/>
          <w:sz w:val="24"/>
          <w:szCs w:val="21"/>
        </w:rPr>
        <w:t>HGTS</w:t>
      </w:r>
      <w:r>
        <w:rPr>
          <w:sz w:val="24"/>
          <w:szCs w:val="21"/>
        </w:rPr>
        <w:t>： 我们认识那些家伙，他</w:t>
      </w:r>
    </w:p>
    <w:p>
      <w:pPr>
        <w:spacing w:after="0"/>
        <w:jc w:val="left"/>
        <w:rPr>
          <w:sz w:val="24"/>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们确实很棒。那你现在有了团队了， 面临的最大的挑战是什么？</w:t>
      </w:r>
    </w:p>
    <w:p>
      <w:pPr>
        <w:pStyle w:val="6"/>
        <w:spacing w:line="300" w:lineRule="auto"/>
        <w:ind w:right="97" w:firstLine="599"/>
        <w:rPr>
          <w:sz w:val="24"/>
          <w:szCs w:val="24"/>
        </w:rPr>
      </w:pPr>
      <w:r>
        <w:rPr>
          <w:rFonts w:ascii="Times New Roman" w:eastAsia="Times New Roman"/>
          <w:b/>
          <w:sz w:val="24"/>
          <w:szCs w:val="24"/>
        </w:rPr>
        <w:t>Joel</w:t>
      </w:r>
      <w:r>
        <w:rPr>
          <w:spacing w:val="-6"/>
          <w:sz w:val="24"/>
          <w:szCs w:val="24"/>
        </w:rPr>
        <w:t>： 是互联网！说真的，互联网不断地变化，而</w:t>
      </w:r>
      <w:r>
        <w:rPr>
          <w:rFonts w:ascii="Times New Roman" w:eastAsia="Times New Roman"/>
          <w:spacing w:val="-7"/>
          <w:sz w:val="24"/>
          <w:szCs w:val="24"/>
        </w:rPr>
        <w:t>Chrome</w:t>
      </w:r>
      <w:r>
        <w:rPr>
          <w:sz w:val="24"/>
          <w:szCs w:val="24"/>
        </w:rPr>
        <w:t>浏览器必须跟上。插件、扩展、应用、新的</w:t>
      </w:r>
      <w:r>
        <w:rPr>
          <w:rFonts w:ascii="Times New Roman" w:eastAsia="Times New Roman"/>
          <w:spacing w:val="-6"/>
          <w:sz w:val="24"/>
          <w:szCs w:val="24"/>
        </w:rPr>
        <w:t>HTML</w:t>
      </w:r>
      <w:r>
        <w:rPr>
          <w:rFonts w:ascii="Times New Roman" w:eastAsia="Times New Roman"/>
          <w:spacing w:val="27"/>
          <w:sz w:val="24"/>
          <w:szCs w:val="24"/>
        </w:rPr>
        <w:t xml:space="preserve"> </w:t>
      </w:r>
      <w:r>
        <w:rPr>
          <w:sz w:val="24"/>
          <w:szCs w:val="24"/>
        </w:rPr>
        <w:t>版本、</w:t>
      </w:r>
      <w:r>
        <w:rPr>
          <w:rFonts w:ascii="Times New Roman" w:eastAsia="Times New Roman"/>
          <w:sz w:val="24"/>
          <w:szCs w:val="24"/>
        </w:rPr>
        <w:t>Flash</w:t>
      </w:r>
      <w:r>
        <w:rPr>
          <w:rFonts w:ascii="Times New Roman" w:eastAsia="Times New Roman"/>
          <w:spacing w:val="40"/>
          <w:sz w:val="24"/>
          <w:szCs w:val="24"/>
        </w:rPr>
        <w:t xml:space="preserve"> </w:t>
      </w:r>
      <w:r>
        <w:rPr>
          <w:spacing w:val="-2"/>
          <w:sz w:val="24"/>
          <w:szCs w:val="24"/>
        </w:rPr>
        <w:t>等都在不断地出</w:t>
      </w:r>
      <w:r>
        <w:rPr>
          <w:sz w:val="24"/>
          <w:szCs w:val="24"/>
        </w:rPr>
        <w:t>现和变化。变化的组合超出想象，但是每种组合都不能出错。如果我们发布的浏览器不能显示你喜欢的网站， 或者导致你喜欢的网络应用不能运 行，你想都不想就会选择其他的浏览器了。的确，我们还支持大量不同的</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操作系统，不过相比之下数量就少多了，而且可以更简单地通过我们的虚拟化平台来进行测试。因此，最让我头疼的还是变化多端的互联网。</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多样性的问题确实是测</w:t>
      </w:r>
      <w:r>
        <w:rPr>
          <w:spacing w:val="-1"/>
          <w:sz w:val="24"/>
          <w:szCs w:val="24"/>
        </w:rPr>
        <w:t>试人员的痛点。我们知道你也要写本自己的书，所以不能把你的风头全抢了，但还是讲两项你用来驯服不听话</w:t>
      </w:r>
      <w:r>
        <w:rPr>
          <w:sz w:val="24"/>
          <w:szCs w:val="24"/>
        </w:rPr>
        <w:t>的互联网的技术或方法吧！</w:t>
      </w:r>
    </w:p>
    <w:p>
      <w:pPr>
        <w:pStyle w:val="6"/>
        <w:spacing w:line="300" w:lineRule="auto"/>
        <w:ind w:right="97" w:firstLine="599"/>
        <w:jc w:val="both"/>
        <w:rPr>
          <w:sz w:val="24"/>
          <w:szCs w:val="24"/>
        </w:rPr>
      </w:pPr>
      <w:r>
        <w:rPr>
          <w:rFonts w:ascii="Times New Roman" w:eastAsia="Times New Roman"/>
          <w:b/>
          <w:sz w:val="24"/>
          <w:szCs w:val="24"/>
        </w:rPr>
        <w:t>Joel</w:t>
      </w:r>
      <w:r>
        <w:rPr>
          <w:spacing w:val="-7"/>
          <w:sz w:val="24"/>
          <w:szCs w:val="24"/>
        </w:rPr>
        <w:t>： 两项？唔，好吧。我来谈</w:t>
      </w:r>
      <w:r>
        <w:rPr>
          <w:spacing w:val="3"/>
          <w:sz w:val="24"/>
          <w:szCs w:val="24"/>
        </w:rPr>
        <w:t>谈应用程序的兼容性和</w:t>
      </w:r>
      <w:r>
        <w:rPr>
          <w:rFonts w:ascii="Times New Roman" w:eastAsia="Times New Roman"/>
          <w:spacing w:val="-14"/>
          <w:sz w:val="24"/>
          <w:szCs w:val="24"/>
        </w:rPr>
        <w:t>UI</w:t>
      </w:r>
      <w:r>
        <w:rPr>
          <w:spacing w:val="-1"/>
          <w:sz w:val="24"/>
          <w:szCs w:val="24"/>
        </w:rPr>
        <w:t xml:space="preserve">自动化吧， </w:t>
      </w:r>
      <w:r>
        <w:rPr>
          <w:sz w:val="24"/>
          <w:szCs w:val="24"/>
        </w:rPr>
        <w:t>因为它们都挺成功的。其他的东西我</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都留在下本书里讲，嘿嘿，更棒的东西。</w:t>
      </w:r>
    </w:p>
    <w:p>
      <w:pPr>
        <w:pStyle w:val="6"/>
        <w:tabs>
          <w:tab w:val="left" w:pos="1434"/>
        </w:tabs>
        <w:spacing w:line="300" w:lineRule="auto"/>
        <w:ind w:right="97" w:firstLine="599"/>
        <w:rPr>
          <w:sz w:val="24"/>
          <w:szCs w:val="24"/>
        </w:rPr>
      </w:pPr>
      <w:r>
        <w:rPr>
          <w:sz w:val="24"/>
          <w:szCs w:val="24"/>
        </w:rPr>
        <w:t>应用程序的兼容性问题对浏览器来说相当重要。我们需要回答这样的问题</w:t>
      </w:r>
      <w:r>
        <w:rPr>
          <w:spacing w:val="-5"/>
          <w:sz w:val="24"/>
          <w:szCs w:val="24"/>
        </w:rPr>
        <w:t>，</w:t>
      </w:r>
      <w:r>
        <w:rPr>
          <w:rFonts w:ascii="Times New Roman" w:hAnsi="Times New Roman" w:eastAsia="Times New Roman"/>
          <w:spacing w:val="-5"/>
          <w:sz w:val="24"/>
          <w:szCs w:val="24"/>
        </w:rPr>
        <w:t>“Chrome</w:t>
      </w:r>
      <w:r>
        <w:rPr>
          <w:sz w:val="24"/>
          <w:szCs w:val="24"/>
        </w:rPr>
        <w:t>浏览器能兼容互联网的站点和应用程序吗？</w:t>
      </w:r>
      <w:r>
        <w:rPr>
          <w:rFonts w:ascii="Times New Roman" w:hAnsi="Times New Roman" w:eastAsia="Times New Roman"/>
          <w:sz w:val="24"/>
          <w:szCs w:val="24"/>
        </w:rPr>
        <w:t>”</w:t>
      </w:r>
      <w:r>
        <w:rPr>
          <w:sz w:val="24"/>
          <w:szCs w:val="24"/>
        </w:rPr>
        <w:t xml:space="preserve">换句话说， </w:t>
      </w:r>
      <w:r>
        <w:rPr>
          <w:rFonts w:ascii="Times New Roman" w:hAnsi="Times New Roman" w:eastAsia="Times New Roman"/>
          <w:spacing w:val="-7"/>
          <w:sz w:val="24"/>
          <w:szCs w:val="24"/>
        </w:rPr>
        <w:t>Chrome</w:t>
      </w:r>
      <w:r>
        <w:rPr>
          <w:rFonts w:ascii="Times New Roman" w:hAnsi="Times New Roman" w:eastAsia="Times New Roman"/>
          <w:spacing w:val="-7"/>
          <w:sz w:val="24"/>
          <w:szCs w:val="24"/>
        </w:rPr>
        <w:tab/>
      </w:r>
      <w:r>
        <w:rPr>
          <w:sz w:val="24"/>
          <w:szCs w:val="24"/>
        </w:rPr>
        <w:t>能正确显示页面和运行</w:t>
      </w:r>
      <w:r>
        <w:rPr>
          <w:rFonts w:ascii="Times New Roman" w:hAnsi="Times New Roman" w:eastAsia="Times New Roman"/>
          <w:spacing w:val="-2"/>
          <w:sz w:val="24"/>
          <w:szCs w:val="24"/>
        </w:rPr>
        <w:t xml:space="preserve">web </w:t>
      </w:r>
      <w:r>
        <w:rPr>
          <w:sz w:val="24"/>
          <w:szCs w:val="24"/>
        </w:rPr>
        <w:t>应用吗？很显然我们不可能进行完完全全的验证，因为那么多网页和应用我们没法一一试过。即便我们能一个一个试验，我们又可以用什么东西来对比结果呢？我们解决这个问题的办</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97"/>
        <w:rPr>
          <w:sz w:val="24"/>
          <w:szCs w:val="24"/>
        </w:rPr>
      </w:pPr>
      <w:r>
        <w:rPr>
          <w:sz w:val="24"/>
          <w:szCs w:val="24"/>
        </w:rPr>
        <w:t>法是测试那些最流行的站点（我们是</w:t>
      </w:r>
      <w:r>
        <w:rPr>
          <w:rFonts w:ascii="Times New Roman" w:eastAsia="Times New Roman"/>
          <w:spacing w:val="-3"/>
          <w:sz w:val="24"/>
          <w:szCs w:val="24"/>
        </w:rPr>
        <w:t>Google</w:t>
      </w:r>
      <w:r>
        <w:rPr>
          <w:spacing w:val="-2"/>
          <w:sz w:val="24"/>
          <w:szCs w:val="24"/>
        </w:rPr>
        <w:t>，我们很容易知道是哪些站 点）</w:t>
      </w:r>
      <w:r>
        <w:rPr>
          <w:spacing w:val="-1"/>
          <w:sz w:val="24"/>
          <w:szCs w:val="24"/>
        </w:rPr>
        <w:t xml:space="preserve">，然后和 </w:t>
      </w:r>
      <w:r>
        <w:rPr>
          <w:rFonts w:ascii="Times New Roman" w:eastAsia="Times New Roman"/>
          <w:spacing w:val="-7"/>
          <w:sz w:val="24"/>
          <w:szCs w:val="24"/>
        </w:rPr>
        <w:t>Chrome</w:t>
      </w:r>
      <w:r>
        <w:rPr>
          <w:rFonts w:ascii="Times New Roman" w:eastAsia="Times New Roman"/>
          <w:spacing w:val="16"/>
          <w:sz w:val="24"/>
          <w:szCs w:val="24"/>
        </w:rPr>
        <w:t xml:space="preserve"> </w:t>
      </w:r>
      <w:r>
        <w:rPr>
          <w:spacing w:val="-3"/>
          <w:sz w:val="24"/>
          <w:szCs w:val="24"/>
        </w:rPr>
        <w:t xml:space="preserve">的参照版本， </w:t>
      </w:r>
      <w:r>
        <w:rPr>
          <w:spacing w:val="-1"/>
          <w:sz w:val="24"/>
          <w:szCs w:val="24"/>
        </w:rPr>
        <w:t>甚至其他浏览器进行比对。我们的自动化程序会渲染数千个站点然后逐点来比对显示结果。我们每天的开发版本都会做这样的测试，所以很快能找到回归的问题。渲染测试结果任何不一致的地方，都会有人工来检验哪里</w:t>
      </w:r>
      <w:r>
        <w:rPr>
          <w:sz w:val="24"/>
          <w:szCs w:val="24"/>
        </w:rPr>
        <w:t>出了问题。</w:t>
      </w:r>
    </w:p>
    <w:p>
      <w:pPr>
        <w:pStyle w:val="6"/>
        <w:spacing w:line="300" w:lineRule="auto"/>
        <w:ind w:right="142" w:firstLine="599"/>
        <w:rPr>
          <w:sz w:val="24"/>
          <w:szCs w:val="24"/>
        </w:rPr>
      </w:pPr>
      <w:r>
        <w:rPr>
          <w:sz w:val="24"/>
          <w:szCs w:val="24"/>
        </w:rPr>
        <w:t>不过结果检查只是一部分工作。我们还需要能驱动浏览器来访问站点</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57"/>
        <w:rPr>
          <w:sz w:val="24"/>
          <w:szCs w:val="24"/>
        </w:rPr>
      </w:pPr>
      <w:r>
        <w:rPr>
          <w:sz w:val="24"/>
          <w:szCs w:val="24"/>
        </w:rPr>
        <w:t>和应用。我们是通过</w:t>
      </w:r>
      <w:r>
        <w:rPr>
          <w:rFonts w:ascii="Times New Roman" w:hAnsi="Times New Roman" w:eastAsia="Times New Roman"/>
          <w:sz w:val="24"/>
          <w:szCs w:val="24"/>
        </w:rPr>
        <w:t>UI</w:t>
      </w:r>
      <w:r>
        <w:rPr>
          <w:sz w:val="24"/>
          <w:szCs w:val="24"/>
        </w:rPr>
        <w:t>自动化来做到这点的。你可以用</w:t>
      </w:r>
      <w:r>
        <w:rPr>
          <w:rFonts w:ascii="Times New Roman" w:hAnsi="Times New Roman" w:eastAsia="Times New Roman"/>
          <w:sz w:val="24"/>
          <w:szCs w:val="24"/>
        </w:rPr>
        <w:t>Chrome</w:t>
      </w:r>
      <w:r>
        <w:rPr>
          <w:sz w:val="24"/>
          <w:szCs w:val="24"/>
        </w:rPr>
        <w:t>的一个叫做自动化代理的</w:t>
      </w:r>
      <w:r>
        <w:rPr>
          <w:rFonts w:ascii="Times New Roman" w:hAnsi="Times New Roman" w:eastAsia="Times New Roman"/>
          <w:sz w:val="24"/>
          <w:szCs w:val="24"/>
        </w:rPr>
        <w:t>API</w:t>
      </w:r>
      <w:r>
        <w:rPr>
          <w:sz w:val="24"/>
          <w:szCs w:val="24"/>
        </w:rPr>
        <w:t>来启动浏览器，跳转到一个</w:t>
      </w:r>
      <w:r>
        <w:rPr>
          <w:rFonts w:ascii="Times New Roman" w:hAnsi="Times New Roman" w:eastAsia="Times New Roman"/>
          <w:sz w:val="24"/>
          <w:szCs w:val="24"/>
        </w:rPr>
        <w:t>URL</w:t>
      </w:r>
      <w:r>
        <w:rPr>
          <w:sz w:val="24"/>
          <w:szCs w:val="24"/>
        </w:rPr>
        <w:t>，查询浏览器状态，获取窗口和标签页的信息，等等。我们为它提供了一套</w:t>
      </w:r>
      <w:r>
        <w:rPr>
          <w:rFonts w:ascii="Times New Roman" w:hAnsi="Times New Roman" w:eastAsia="Times New Roman"/>
          <w:sz w:val="24"/>
          <w:szCs w:val="24"/>
        </w:rPr>
        <w:t>Python</w:t>
      </w:r>
      <w:r>
        <w:rPr>
          <w:sz w:val="24"/>
          <w:szCs w:val="24"/>
        </w:rPr>
        <w:t>接口，这样你就能用</w:t>
      </w:r>
      <w:r>
        <w:rPr>
          <w:rFonts w:ascii="Times New Roman" w:hAnsi="Times New Roman" w:eastAsia="Times New Roman"/>
          <w:sz w:val="24"/>
          <w:szCs w:val="24"/>
        </w:rPr>
        <w:t>Python</w:t>
      </w:r>
      <w:r>
        <w:rPr>
          <w:sz w:val="24"/>
          <w:szCs w:val="24"/>
        </w:rPr>
        <w:t>（大多数</w:t>
      </w:r>
      <w:r>
        <w:rPr>
          <w:rFonts w:ascii="Times New Roman" w:hAnsi="Times New Roman" w:eastAsia="Times New Roman"/>
          <w:sz w:val="24"/>
          <w:szCs w:val="24"/>
        </w:rPr>
        <w:t>Google</w:t>
      </w:r>
      <w:r>
        <w:rPr>
          <w:sz w:val="24"/>
          <w:szCs w:val="24"/>
        </w:rPr>
        <w:t>的测试人员都非常精通</w:t>
      </w:r>
      <w:r>
        <w:rPr>
          <w:rFonts w:ascii="Times New Roman" w:hAnsi="Times New Roman" w:eastAsia="Times New Roman"/>
          <w:sz w:val="24"/>
          <w:szCs w:val="24"/>
        </w:rPr>
        <w:t>Python</w:t>
      </w:r>
      <w:r>
        <w:rPr>
          <w:sz w:val="24"/>
          <w:szCs w:val="24"/>
        </w:rPr>
        <w:t>）编写脚本来驱动浏览器了。通过它能开发出强大的功能自动化测试。我们的开发人员和测试人员共同开发了一个庞大的测试库</w:t>
      </w:r>
      <w:r>
        <w:rPr>
          <w:rFonts w:ascii="Times New Roman" w:hAnsi="Times New Roman" w:eastAsia="Times New Roman"/>
          <w:sz w:val="24"/>
          <w:szCs w:val="24"/>
        </w:rPr>
        <w:t>“PyAuto</w:t>
      </w:r>
      <w:r>
        <w:rPr>
          <w:sz w:val="24"/>
          <w:szCs w:val="24"/>
        </w:rPr>
        <w:t>（可以在以下网址获取</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line="316" w:lineRule="auto"/>
        <w:ind w:right="808"/>
        <w:rPr>
          <w:sz w:val="24"/>
          <w:szCs w:val="24"/>
        </w:rPr>
      </w:pPr>
      <w:r>
        <w:rPr>
          <w:sz w:val="24"/>
          <w:szCs w:val="24"/>
        </w:rPr>
        <w:t xml:space="preserve">关 于 </w:t>
      </w:r>
      <w:r>
        <w:rPr>
          <w:rFonts w:ascii="Times New Roman" w:hAnsi="Times New Roman" w:eastAsia="Times New Roman"/>
          <w:sz w:val="24"/>
          <w:szCs w:val="24"/>
        </w:rPr>
        <w:t xml:space="preserve">PyAuto </w:t>
      </w:r>
      <w:r>
        <w:rPr>
          <w:sz w:val="24"/>
          <w:szCs w:val="24"/>
        </w:rPr>
        <w:t xml:space="preserve">的 信 息 ： </w:t>
      </w:r>
      <w:r>
        <w:rPr>
          <w:sz w:val="24"/>
          <w:szCs w:val="24"/>
        </w:rPr>
        <w:fldChar w:fldCharType="begin"/>
      </w:r>
      <w:r>
        <w:rPr>
          <w:sz w:val="24"/>
          <w:szCs w:val="24"/>
        </w:rPr>
        <w:instrText xml:space="preserve"> HYPERLINK "http://www.chromium.org/" \h </w:instrText>
      </w:r>
      <w:r>
        <w:rPr>
          <w:sz w:val="24"/>
          <w:szCs w:val="24"/>
        </w:rPr>
        <w:fldChar w:fldCharType="separate"/>
      </w:r>
      <w:r>
        <w:rPr>
          <w:rFonts w:ascii="Times New Roman" w:hAnsi="Times New Roman" w:eastAsia="Times New Roman"/>
          <w:sz w:val="24"/>
          <w:szCs w:val="24"/>
        </w:rPr>
        <w:t>http://www.chromium.org/</w:t>
      </w:r>
      <w:r>
        <w:rPr>
          <w:rFonts w:ascii="Times New Roman" w:hAnsi="Times New Roman" w:eastAsia="Times New Roman"/>
          <w:sz w:val="24"/>
          <w:szCs w:val="24"/>
        </w:rPr>
        <w:fldChar w:fldCharType="end"/>
      </w:r>
      <w:r>
        <w:rPr>
          <w:rFonts w:ascii="Times New Roman" w:hAnsi="Times New Roman" w:eastAsia="Times New Roman"/>
          <w:sz w:val="24"/>
          <w:szCs w:val="24"/>
        </w:rPr>
        <w:t xml:space="preserve"> developers/testing/pyauto</w:t>
      </w:r>
      <w:r>
        <w:rPr>
          <w:sz w:val="24"/>
          <w:szCs w:val="24"/>
        </w:rPr>
        <w:t>。）</w:t>
      </w:r>
      <w:r>
        <w:rPr>
          <w:rFonts w:ascii="Times New Roman" w:hAnsi="Times New Roman" w:eastAsia="Times New Roman"/>
          <w:sz w:val="24"/>
          <w:szCs w:val="24"/>
        </w:rPr>
        <w:t>”</w:t>
      </w:r>
      <w:r>
        <w:rPr>
          <w:sz w:val="24"/>
          <w:szCs w:val="24"/>
        </w:rPr>
        <w:t>。</w:t>
      </w:r>
    </w:p>
    <w:p>
      <w:pPr>
        <w:spacing w:before="0" w:line="353" w:lineRule="exact"/>
        <w:ind w:left="699" w:right="0" w:firstLine="0"/>
        <w:jc w:val="left"/>
        <w:rPr>
          <w:sz w:val="24"/>
          <w:szCs w:val="21"/>
        </w:rPr>
      </w:pPr>
      <w:r>
        <w:rPr>
          <w:rFonts w:ascii="Times New Roman" w:eastAsia="Times New Roman"/>
          <w:b/>
          <w:sz w:val="24"/>
          <w:szCs w:val="21"/>
        </w:rPr>
        <w:t>HGTS</w:t>
      </w:r>
      <w:r>
        <w:rPr>
          <w:sz w:val="24"/>
          <w:szCs w:val="21"/>
        </w:rPr>
        <w:t>： 好，你搞定了</w:t>
      </w:r>
      <w:r>
        <w:rPr>
          <w:rFonts w:ascii="Times New Roman" w:eastAsia="Times New Roman"/>
          <w:sz w:val="24"/>
          <w:szCs w:val="21"/>
        </w:rPr>
        <w:t>Chrome</w:t>
      </w:r>
      <w:r>
        <w:rPr>
          <w:sz w:val="24"/>
          <w:szCs w:val="21"/>
        </w:rPr>
        <w:t>浏</w:t>
      </w:r>
    </w:p>
    <w:p>
      <w:pPr>
        <w:pStyle w:val="6"/>
        <w:spacing w:before="110" w:line="295" w:lineRule="auto"/>
        <w:ind w:right="97"/>
        <w:jc w:val="both"/>
        <w:rPr>
          <w:sz w:val="24"/>
          <w:szCs w:val="24"/>
        </w:rPr>
      </w:pPr>
      <w:r>
        <w:rPr>
          <w:sz w:val="24"/>
          <w:szCs w:val="24"/>
        </w:rPr>
        <w:t>览器，而</w:t>
      </w:r>
      <w:r>
        <w:rPr>
          <w:rFonts w:ascii="Times New Roman" w:eastAsia="Times New Roman"/>
          <w:sz w:val="24"/>
          <w:szCs w:val="24"/>
        </w:rPr>
        <w:t>Chrome OS</w:t>
      </w:r>
      <w:r>
        <w:rPr>
          <w:sz w:val="24"/>
          <w:szCs w:val="24"/>
        </w:rPr>
        <w:t>就是把</w:t>
      </w:r>
      <w:r>
        <w:rPr>
          <w:rFonts w:ascii="Times New Roman" w:eastAsia="Times New Roman"/>
          <w:sz w:val="24"/>
          <w:szCs w:val="24"/>
        </w:rPr>
        <w:t>Chrome</w:t>
      </w:r>
      <w:r>
        <w:rPr>
          <w:sz w:val="24"/>
          <w:szCs w:val="24"/>
        </w:rPr>
        <w:t>装进笔记本电脑，所以测试起来应该不费力了，对吧？</w:t>
      </w:r>
    </w:p>
    <w:p>
      <w:pPr>
        <w:pStyle w:val="6"/>
        <w:tabs>
          <w:tab w:val="left" w:pos="1239"/>
          <w:tab w:val="left" w:pos="1824"/>
        </w:tabs>
        <w:spacing w:before="6" w:line="300" w:lineRule="auto"/>
        <w:ind w:right="94" w:firstLine="599"/>
        <w:rPr>
          <w:sz w:val="24"/>
          <w:szCs w:val="24"/>
        </w:rPr>
      </w:pPr>
      <w:r>
        <w:rPr>
          <w:rFonts w:ascii="Times New Roman" w:eastAsia="Times New Roman"/>
          <w:b/>
          <w:sz w:val="24"/>
          <w:szCs w:val="24"/>
        </w:rPr>
        <w:t>Joel</w:t>
      </w:r>
      <w:r>
        <w:rPr>
          <w:sz w:val="24"/>
          <w:szCs w:val="24"/>
        </w:rPr>
        <w:t>：</w:t>
      </w:r>
      <w:r>
        <w:rPr>
          <w:sz w:val="24"/>
          <w:szCs w:val="24"/>
        </w:rPr>
        <w:tab/>
      </w:r>
      <w:r>
        <w:rPr>
          <w:sz w:val="24"/>
          <w:szCs w:val="24"/>
        </w:rPr>
        <w:t>就像我测完了</w:t>
      </w:r>
      <w:r>
        <w:rPr>
          <w:rFonts w:ascii="Times New Roman" w:eastAsia="Times New Roman"/>
          <w:sz w:val="24"/>
          <w:szCs w:val="24"/>
        </w:rPr>
        <w:t>Safari</w:t>
      </w:r>
      <w:r>
        <w:rPr>
          <w:sz w:val="24"/>
          <w:szCs w:val="24"/>
        </w:rPr>
        <w:t>浏览器</w:t>
      </w:r>
      <w:r>
        <w:rPr>
          <w:spacing w:val="-3"/>
          <w:sz w:val="24"/>
          <w:szCs w:val="24"/>
        </w:rPr>
        <w:t>，</w:t>
      </w:r>
      <w:r>
        <w:rPr>
          <w:rFonts w:ascii="Times New Roman" w:eastAsia="Times New Roman"/>
          <w:spacing w:val="-3"/>
          <w:sz w:val="24"/>
          <w:szCs w:val="24"/>
        </w:rPr>
        <w:t>Mac</w:t>
      </w:r>
      <w:r>
        <w:rPr>
          <w:rFonts w:ascii="Times New Roman" w:eastAsia="Times New Roman"/>
          <w:spacing w:val="-1"/>
          <w:sz w:val="24"/>
          <w:szCs w:val="24"/>
        </w:rPr>
        <w:t xml:space="preserve"> </w:t>
      </w:r>
      <w:r>
        <w:rPr>
          <w:rFonts w:ascii="Times New Roman" w:eastAsia="Times New Roman"/>
          <w:spacing w:val="-5"/>
          <w:sz w:val="24"/>
          <w:szCs w:val="24"/>
        </w:rPr>
        <w:t>OS</w:t>
      </w:r>
      <w:r>
        <w:rPr>
          <w:sz w:val="24"/>
          <w:szCs w:val="24"/>
        </w:rPr>
        <w:t>系统也测完了，测完了</w:t>
      </w:r>
      <w:r>
        <w:rPr>
          <w:rFonts w:ascii="Times New Roman" w:eastAsia="Times New Roman"/>
          <w:spacing w:val="-11"/>
          <w:sz w:val="24"/>
          <w:szCs w:val="24"/>
        </w:rPr>
        <w:t xml:space="preserve">IE </w:t>
      </w:r>
      <w:r>
        <w:rPr>
          <w:sz w:val="24"/>
          <w:szCs w:val="24"/>
        </w:rPr>
        <w:t>浏览器</w:t>
      </w:r>
      <w:r>
        <w:rPr>
          <w:spacing w:val="-4"/>
          <w:sz w:val="24"/>
          <w:szCs w:val="24"/>
        </w:rPr>
        <w:t>，</w:t>
      </w:r>
      <w:r>
        <w:rPr>
          <w:rFonts w:ascii="Times New Roman" w:eastAsia="Times New Roman"/>
          <w:spacing w:val="-4"/>
          <w:sz w:val="24"/>
          <w:szCs w:val="24"/>
        </w:rPr>
        <w:t>Windows</w:t>
      </w:r>
      <w:r>
        <w:rPr>
          <w:sz w:val="24"/>
          <w:szCs w:val="24"/>
        </w:rPr>
        <w:t>就没问题了吗？ 对，没错！不过别忘了由于有了</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3"/>
          <w:sz w:val="24"/>
          <w:szCs w:val="24"/>
        </w:rPr>
        <w:t>OS</w:t>
      </w:r>
      <w:r>
        <w:rPr>
          <w:spacing w:val="-3"/>
          <w:sz w:val="24"/>
          <w:szCs w:val="24"/>
        </w:rPr>
        <w:t>，</w:t>
      </w:r>
      <w:r>
        <w:rPr>
          <w:sz w:val="24"/>
          <w:szCs w:val="24"/>
        </w:rPr>
        <w:t>意味着</w:t>
      </w:r>
      <w:r>
        <w:rPr>
          <w:rFonts w:ascii="Times New Roman" w:eastAsia="Times New Roman"/>
          <w:spacing w:val="-7"/>
          <w:sz w:val="24"/>
          <w:szCs w:val="24"/>
        </w:rPr>
        <w:t>Chrome</w:t>
      </w:r>
      <w:r>
        <w:rPr>
          <w:sz w:val="24"/>
          <w:szCs w:val="24"/>
        </w:rPr>
        <w:t>测试起来</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z w:val="24"/>
          <w:szCs w:val="24"/>
        </w:rPr>
        <w:t>就更麻烦了，因为我的应用兼容性自动化测试还得多增加一个平台！</w:t>
      </w:r>
    </w:p>
    <w:p>
      <w:pPr>
        <w:pStyle w:val="6"/>
        <w:spacing w:line="300" w:lineRule="auto"/>
        <w:ind w:right="97" w:firstLine="599"/>
        <w:jc w:val="both"/>
        <w:rPr>
          <w:sz w:val="24"/>
          <w:szCs w:val="24"/>
        </w:rPr>
      </w:pPr>
      <w:r>
        <w:rPr>
          <w:sz w:val="24"/>
          <w:szCs w:val="24"/>
        </w:rPr>
        <w:t>不过我告诉你：我们掌控整条产品线，这是件好事。</w:t>
      </w:r>
      <w:r>
        <w:rPr>
          <w:rFonts w:ascii="Times New Roman" w:hAnsi="Times New Roman" w:eastAsia="Times New Roman"/>
          <w:spacing w:val="-3"/>
          <w:sz w:val="24"/>
          <w:szCs w:val="24"/>
        </w:rPr>
        <w:t>Google</w:t>
      </w:r>
      <w:r>
        <w:rPr>
          <w:sz w:val="24"/>
          <w:szCs w:val="24"/>
        </w:rPr>
        <w:t>可以控制整个系统，从板载模块一直往上到用户界面。从用户界面往下，所有东西看起来都不错</w:t>
      </w:r>
      <w:r>
        <w:rPr>
          <w:rFonts w:ascii="Times New Roman" w:hAnsi="Times New Roman" w:eastAsia="Times New Roman"/>
          <w:sz w:val="24"/>
          <w:szCs w:val="24"/>
        </w:rPr>
        <w:t>——</w:t>
      </w:r>
      <w:r>
        <w:rPr>
          <w:spacing w:val="3"/>
          <w:sz w:val="24"/>
          <w:szCs w:val="24"/>
        </w:rPr>
        <w:t xml:space="preserve">和 </w:t>
      </w:r>
      <w:r>
        <w:rPr>
          <w:rFonts w:ascii="Times New Roman" w:hAnsi="Times New Roman" w:eastAsia="Times New Roman"/>
          <w:spacing w:val="-7"/>
          <w:sz w:val="24"/>
          <w:szCs w:val="24"/>
        </w:rPr>
        <w:t xml:space="preserve">Chrome </w:t>
      </w:r>
      <w:r>
        <w:rPr>
          <w:spacing w:val="-4"/>
          <w:sz w:val="24"/>
          <w:szCs w:val="24"/>
        </w:rPr>
        <w:t>测试是</w:t>
      </w:r>
      <w:r>
        <w:rPr>
          <w:sz w:val="24"/>
          <w:szCs w:val="24"/>
        </w:rPr>
        <w:t>重合的。我用</w:t>
      </w:r>
      <w:r>
        <w:rPr>
          <w:rFonts w:ascii="Times New Roman" w:hAnsi="Times New Roman" w:eastAsia="Times New Roman"/>
          <w:spacing w:val="-8"/>
          <w:sz w:val="24"/>
          <w:szCs w:val="24"/>
        </w:rPr>
        <w:t>PyAuto</w:t>
      </w:r>
      <w:r>
        <w:rPr>
          <w:sz w:val="24"/>
          <w:szCs w:val="24"/>
        </w:rPr>
        <w:t>来开发非常棒的自动化用例集，可以大量复用</w:t>
      </w:r>
      <w:r>
        <w:rPr>
          <w:rFonts w:ascii="Times New Roman" w:hAnsi="Times New Roman" w:eastAsia="Times New Roman"/>
          <w:spacing w:val="-7"/>
          <w:sz w:val="24"/>
          <w:szCs w:val="24"/>
        </w:rPr>
        <w:t xml:space="preserve">Chrome </w:t>
      </w:r>
      <w:r>
        <w:rPr>
          <w:sz w:val="24"/>
          <w:szCs w:val="24"/>
        </w:rPr>
        <w:t>团队的测试例。另外，还有固件、内核、</w:t>
      </w:r>
      <w:r>
        <w:rPr>
          <w:rFonts w:ascii="Times New Roman" w:hAnsi="Times New Roman" w:eastAsia="Times New Roman"/>
          <w:spacing w:val="-11"/>
          <w:sz w:val="24"/>
          <w:szCs w:val="24"/>
        </w:rPr>
        <w:t>GPU</w:t>
      </w:r>
      <w:r>
        <w:rPr>
          <w:sz w:val="24"/>
          <w:szCs w:val="24"/>
        </w:rPr>
        <w:t>、网络适配器、无线模块、</w:t>
      </w:r>
      <w:r>
        <w:rPr>
          <w:rFonts w:ascii="Times New Roman" w:hAnsi="Times New Roman" w:eastAsia="Times New Roman"/>
          <w:sz w:val="24"/>
          <w:szCs w:val="24"/>
        </w:rPr>
        <w:t>3G……</w:t>
      </w:r>
      <w:r>
        <w:rPr>
          <w:sz w:val="24"/>
          <w:szCs w:val="24"/>
        </w:rPr>
        <w:t>我们现在能在这么小的盒子</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里塞进这么多东西！这都是自动化测试难以企及的地方。这些测试都要耗费大量的人力，根本不符合</w:t>
      </w:r>
      <w:r>
        <w:rPr>
          <w:rFonts w:ascii="Times New Roman" w:eastAsia="Times New Roman"/>
          <w:sz w:val="24"/>
          <w:szCs w:val="24"/>
        </w:rPr>
        <w:t>Google</w:t>
      </w:r>
      <w:r>
        <w:rPr>
          <w:sz w:val="24"/>
          <w:szCs w:val="24"/>
        </w:rPr>
        <w:t>超高的开发测试比。我们的系统从原型阶段向前推进，我们需要把电路板插到纸板盒子里。</w:t>
      </w:r>
    </w:p>
    <w:p>
      <w:pPr>
        <w:pStyle w:val="6"/>
        <w:spacing w:line="300" w:lineRule="auto"/>
        <w:ind w:right="97" w:firstLine="599"/>
        <w:jc w:val="both"/>
        <w:rPr>
          <w:sz w:val="24"/>
          <w:szCs w:val="24"/>
        </w:rPr>
      </w:pPr>
      <w:r>
        <w:rPr>
          <w:sz w:val="24"/>
          <w:szCs w:val="24"/>
        </w:rPr>
        <w:t>我们之前的测试工具在这里都不能用了。</w:t>
      </w:r>
      <w:r>
        <w:rPr>
          <w:rFonts w:ascii="Times New Roman" w:eastAsia="Times New Roman"/>
          <w:sz w:val="24"/>
          <w:szCs w:val="24"/>
        </w:rPr>
        <w:t>Chrome OS</w:t>
      </w:r>
      <w:r>
        <w:rPr>
          <w:sz w:val="24"/>
          <w:szCs w:val="24"/>
        </w:rPr>
        <w:t>是开源的，处于一般的</w:t>
      </w:r>
      <w:r>
        <w:rPr>
          <w:rFonts w:ascii="Times New Roman" w:eastAsia="Times New Roman"/>
          <w:sz w:val="24"/>
          <w:szCs w:val="24"/>
        </w:rPr>
        <w:t>Google</w:t>
      </w:r>
      <w:r>
        <w:rPr>
          <w:sz w:val="24"/>
          <w:szCs w:val="24"/>
        </w:rPr>
        <w:t>开发系统之外。基本上不夸张地说，我们必须把很多测试工具完全重新开发一遍，重新定义这些工具使用的流程，再把工具贡献给外</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97"/>
        <w:rPr>
          <w:sz w:val="24"/>
          <w:szCs w:val="24"/>
        </w:rPr>
      </w:pPr>
      <w:r>
        <w:rPr>
          <w:sz w:val="24"/>
          <w:szCs w:val="24"/>
        </w:rPr>
        <w:t>部开发人员使用。我们每六个星期就要发行三个发布版本（开发版本、</w:t>
      </w:r>
      <w:r>
        <w:rPr>
          <w:rFonts w:ascii="Times New Roman" w:eastAsia="Times New Roman"/>
          <w:sz w:val="24"/>
          <w:szCs w:val="24"/>
        </w:rPr>
        <w:t>beta</w:t>
      </w:r>
      <w:r>
        <w:rPr>
          <w:rFonts w:ascii="Times New Roman" w:eastAsia="Times New Roman"/>
          <w:spacing w:val="66"/>
          <w:sz w:val="24"/>
          <w:szCs w:val="24"/>
        </w:rPr>
        <w:t xml:space="preserve"> </w:t>
      </w:r>
      <w:r>
        <w:rPr>
          <w:sz w:val="24"/>
          <w:szCs w:val="24"/>
        </w:rPr>
        <w:t>版本、稳定版本）</w:t>
      </w:r>
      <w:r>
        <w:rPr>
          <w:spacing w:val="-3"/>
          <w:sz w:val="24"/>
          <w:szCs w:val="24"/>
        </w:rPr>
        <w:t>来支持五种不</w:t>
      </w:r>
      <w:r>
        <w:rPr>
          <w:sz w:val="24"/>
          <w:szCs w:val="24"/>
        </w:rPr>
        <w:t>同平台的操作系统平台。幸亏我是个澳洲人，要不然我早就疯了！</w:t>
      </w:r>
    </w:p>
    <w:p>
      <w:pPr>
        <w:pStyle w:val="6"/>
        <w:spacing w:line="300" w:lineRule="auto"/>
        <w:ind w:right="142" w:firstLine="599"/>
        <w:jc w:val="both"/>
        <w:rPr>
          <w:sz w:val="24"/>
          <w:szCs w:val="24"/>
        </w:rPr>
      </w:pPr>
      <w:r>
        <w:rPr>
          <w:sz w:val="24"/>
          <w:szCs w:val="24"/>
        </w:rPr>
        <w:t>因此我们必须有创造力。什么地方我们能推动开发人员去编写工具？ 我们能要求合作伙伴和制造商帮我们做多少测试？我们怎么让测试团队学会有效地测试硬件？我们能制造什么工具和装备来降低手工测试的负担？ 怎么让设计好的测试能在真实的设备</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上运行？</w:t>
      </w:r>
    </w:p>
    <w:p>
      <w:pPr>
        <w:pStyle w:val="6"/>
        <w:spacing w:before="96"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我们担心你列出这么多</w:t>
      </w:r>
      <w:r>
        <w:rPr>
          <w:sz w:val="24"/>
          <w:szCs w:val="24"/>
        </w:rPr>
        <w:t>问题，其实是在卖关子，为了让我们等着读你的书来找到答案！</w:t>
      </w:r>
    </w:p>
    <w:p>
      <w:pPr>
        <w:pStyle w:val="6"/>
        <w:spacing w:line="300" w:lineRule="auto"/>
        <w:ind w:right="97" w:firstLine="599"/>
        <w:jc w:val="both"/>
        <w:rPr>
          <w:sz w:val="24"/>
          <w:szCs w:val="24"/>
        </w:rPr>
      </w:pPr>
      <w:r>
        <w:rPr>
          <w:rFonts w:ascii="Times New Roman" w:eastAsia="Times New Roman"/>
          <w:b/>
          <w:sz w:val="24"/>
          <w:szCs w:val="24"/>
        </w:rPr>
        <w:t>Joel</w:t>
      </w:r>
      <w:r>
        <w:rPr>
          <w:spacing w:val="-7"/>
          <w:sz w:val="24"/>
          <w:szCs w:val="24"/>
        </w:rPr>
        <w:t>： 事实上你只能等，因为我</w:t>
      </w:r>
      <w:r>
        <w:rPr>
          <w:sz w:val="24"/>
          <w:szCs w:val="24"/>
        </w:rPr>
        <w:t>还没完全找到答案，而我的工作就是这个！我们还在准备第一次发布，我们必须找到有效的办法，把手工测试和自动化测试结合起来。</w:t>
      </w:r>
    </w:p>
    <w:p>
      <w:pPr>
        <w:pStyle w:val="6"/>
        <w:spacing w:line="300" w:lineRule="auto"/>
        <w:ind w:right="104"/>
        <w:rPr>
          <w:sz w:val="24"/>
          <w:szCs w:val="24"/>
        </w:rPr>
      </w:pPr>
      <w:r>
        <w:rPr>
          <w:rFonts w:ascii="Times New Roman" w:eastAsia="Times New Roman"/>
          <w:sz w:val="24"/>
          <w:szCs w:val="24"/>
        </w:rPr>
        <w:t>Autotest</w:t>
      </w:r>
      <w:r>
        <w:rPr>
          <w:sz w:val="24"/>
          <w:szCs w:val="24"/>
        </w:rPr>
        <w:t>（译注：关于</w:t>
      </w:r>
      <w:r>
        <w:rPr>
          <w:rFonts w:ascii="Times New Roman" w:eastAsia="Times New Roman"/>
          <w:sz w:val="24"/>
          <w:szCs w:val="24"/>
        </w:rPr>
        <w:t>Autotest</w:t>
      </w:r>
      <w:r>
        <w:rPr>
          <w:sz w:val="24"/>
          <w:szCs w:val="24"/>
        </w:rPr>
        <w:t>的信息可以在下面的网址找到</w:t>
      </w:r>
      <w:r>
        <w:rPr>
          <w:sz w:val="24"/>
          <w:szCs w:val="24"/>
        </w:rPr>
        <w:fldChar w:fldCharType="begin"/>
      </w:r>
      <w:r>
        <w:rPr>
          <w:sz w:val="24"/>
          <w:szCs w:val="24"/>
        </w:rPr>
        <w:instrText xml:space="preserve"> HYPERLINK "http://autotest.kernel.org/" \h </w:instrText>
      </w:r>
      <w:r>
        <w:rPr>
          <w:sz w:val="24"/>
          <w:szCs w:val="24"/>
        </w:rPr>
        <w:fldChar w:fldCharType="separate"/>
      </w:r>
      <w:r>
        <w:rPr>
          <w:rFonts w:ascii="Times New Roman" w:eastAsia="Times New Roman"/>
          <w:sz w:val="24"/>
          <w:szCs w:val="24"/>
        </w:rPr>
        <w:t>http://autotest.kernel.org/</w:t>
      </w:r>
      <w:r>
        <w:rPr>
          <w:rFonts w:ascii="Times New Roman" w:eastAsia="Times New Roman"/>
          <w:sz w:val="24"/>
          <w:szCs w:val="24"/>
        </w:rPr>
        <w:fldChar w:fldCharType="end"/>
      </w:r>
      <w:r>
        <w:rPr>
          <w:sz w:val="24"/>
          <w:szCs w:val="24"/>
        </w:rPr>
        <w:t>。）是一个开</w:t>
      </w:r>
    </w:p>
    <w:p>
      <w:pPr>
        <w:spacing w:after="0" w:line="300" w:lineRule="auto"/>
        <w:rPr>
          <w:sz w:val="21"/>
          <w:szCs w:val="21"/>
        </w:rPr>
        <w:sectPr>
          <w:pgSz w:w="5050" w:h="6630"/>
          <w:pgMar w:top="80" w:right="0" w:bottom="360" w:left="0" w:header="0" w:footer="172" w:gutter="0"/>
          <w:pgNumType w:fmt="decimal"/>
          <w:cols w:space="720" w:num="1"/>
        </w:sectPr>
      </w:pPr>
    </w:p>
    <w:p>
      <w:pPr>
        <w:pStyle w:val="6"/>
        <w:tabs>
          <w:tab w:val="left" w:pos="1239"/>
          <w:tab w:val="left" w:pos="4283"/>
        </w:tabs>
        <w:spacing w:before="54" w:line="300" w:lineRule="auto"/>
        <w:ind w:right="82"/>
        <w:rPr>
          <w:sz w:val="24"/>
          <w:szCs w:val="24"/>
        </w:rPr>
      </w:pPr>
      <w:r>
        <w:rPr>
          <w:sz w:val="24"/>
          <w:szCs w:val="24"/>
        </w:rPr>
        <w:t>源测试工具，最初是为了测试</w:t>
      </w:r>
      <w:r>
        <w:rPr>
          <w:sz w:val="24"/>
          <w:szCs w:val="24"/>
        </w:rPr>
        <w:tab/>
      </w:r>
      <w:r>
        <w:rPr>
          <w:rFonts w:ascii="Times New Roman" w:eastAsia="Times New Roman"/>
          <w:spacing w:val="-12"/>
          <w:sz w:val="24"/>
          <w:szCs w:val="24"/>
        </w:rPr>
        <w:t xml:space="preserve">Linux </w:t>
      </w:r>
      <w:r>
        <w:rPr>
          <w:sz w:val="24"/>
          <w:szCs w:val="24"/>
        </w:rPr>
        <w:t>内核而开发的，我们把它改造成能够驱动在真实</w:t>
      </w:r>
      <w:r>
        <w:rPr>
          <w:rFonts w:ascii="Times New Roman" w:eastAsia="Times New Roman"/>
          <w:spacing w:val="-7"/>
          <w:sz w:val="24"/>
          <w:szCs w:val="24"/>
        </w:rPr>
        <w:t>Chrome</w:t>
      </w:r>
      <w:r>
        <w:rPr>
          <w:rFonts w:ascii="Times New Roman" w:eastAsia="Times New Roman"/>
          <w:spacing w:val="45"/>
          <w:sz w:val="24"/>
          <w:szCs w:val="24"/>
        </w:rPr>
        <w:t xml:space="preserve"> </w:t>
      </w:r>
      <w:r>
        <w:rPr>
          <w:rFonts w:ascii="Times New Roman" w:eastAsia="Times New Roman"/>
          <w:spacing w:val="-4"/>
          <w:sz w:val="24"/>
          <w:szCs w:val="24"/>
        </w:rPr>
        <w:t>OS</w:t>
      </w:r>
      <w:r>
        <w:rPr>
          <w:rFonts w:ascii="Times New Roman" w:eastAsia="Times New Roman"/>
          <w:spacing w:val="43"/>
          <w:sz w:val="24"/>
          <w:szCs w:val="24"/>
        </w:rPr>
        <w:t xml:space="preserve"> </w:t>
      </w:r>
      <w:r>
        <w:rPr>
          <w:sz w:val="24"/>
          <w:szCs w:val="24"/>
        </w:rPr>
        <w:t>硬件上执行完整自动化测试的工具。我们团队为其做了大量扩展工作，让它能够处理硬件平台的问题。这些扩展代码都贡献回了开源社区。</w:t>
      </w:r>
      <w:r>
        <w:rPr>
          <w:rFonts w:ascii="Times New Roman" w:eastAsia="Times New Roman"/>
          <w:spacing w:val="-6"/>
          <w:sz w:val="24"/>
          <w:szCs w:val="24"/>
        </w:rPr>
        <w:t>Autotest</w:t>
      </w:r>
      <w:r>
        <w:rPr>
          <w:sz w:val="24"/>
          <w:szCs w:val="24"/>
        </w:rPr>
        <w:t>用于我们的预发测试、冒烟测试、版本验证测 试，可以同时支持虚拟机和真实硬 件。当然，我们也大量使用</w:t>
      </w:r>
      <w:r>
        <w:rPr>
          <w:rFonts w:ascii="Times New Roman" w:eastAsia="Times New Roman"/>
          <w:spacing w:val="-8"/>
          <w:sz w:val="24"/>
          <w:szCs w:val="24"/>
        </w:rPr>
        <w:t>PyAuto</w:t>
      </w:r>
      <w:r>
        <w:rPr>
          <w:sz w:val="24"/>
          <w:szCs w:val="24"/>
        </w:rPr>
        <w:t>在</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系统上通过驱动</w:t>
      </w:r>
      <w:r>
        <w:rPr>
          <w:rFonts w:ascii="Times New Roman" w:eastAsia="Times New Roman"/>
          <w:spacing w:val="-7"/>
          <w:sz w:val="24"/>
          <w:szCs w:val="24"/>
        </w:rPr>
        <w:t>Chrome</w:t>
      </w:r>
      <w:r>
        <w:rPr>
          <w:sz w:val="24"/>
          <w:szCs w:val="24"/>
        </w:rPr>
        <w:t>浏览器来执行自动化测试。</w:t>
      </w:r>
    </w:p>
    <w:p>
      <w:pPr>
        <w:spacing w:after="0" w:line="300" w:lineRule="auto"/>
        <w:rPr>
          <w:sz w:val="21"/>
          <w:szCs w:val="21"/>
        </w:rPr>
        <w:sectPr>
          <w:pgSz w:w="5050" w:h="6630"/>
          <w:pgMar w:top="60" w:right="0" w:bottom="360" w:left="0" w:header="0" w:footer="172" w:gutter="0"/>
          <w:pgNumType w:fmt="decimal"/>
          <w:cols w:space="720" w:num="1"/>
        </w:sectPr>
      </w:pPr>
    </w:p>
    <w:p>
      <w:pPr>
        <w:pStyle w:val="6"/>
        <w:tabs>
          <w:tab w:val="left" w:pos="1224"/>
          <w:tab w:val="left" w:pos="2154"/>
        </w:tabs>
        <w:spacing w:before="54" w:line="300" w:lineRule="auto"/>
        <w:ind w:right="97" w:firstLine="599"/>
        <w:jc w:val="right"/>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z w:val="24"/>
          <w:szCs w:val="24"/>
        </w:rPr>
        <w:t>你和</w:t>
      </w:r>
      <w:r>
        <w:rPr>
          <w:rFonts w:ascii="Times New Roman" w:eastAsia="Times New Roman"/>
          <w:spacing w:val="-4"/>
          <w:sz w:val="24"/>
          <w:szCs w:val="24"/>
        </w:rPr>
        <w:t>James</w:t>
      </w:r>
      <w:r>
        <w:rPr>
          <w:sz w:val="24"/>
          <w:szCs w:val="24"/>
        </w:rPr>
        <w:t>在</w:t>
      </w:r>
      <w:r>
        <w:rPr>
          <w:rFonts w:ascii="Times New Roman" w:eastAsia="Times New Roman"/>
          <w:spacing w:val="-3"/>
          <w:sz w:val="24"/>
          <w:szCs w:val="24"/>
        </w:rPr>
        <w:t>Google</w:t>
      </w:r>
      <w:r>
        <w:rPr>
          <w:spacing w:val="-11"/>
          <w:sz w:val="24"/>
          <w:szCs w:val="24"/>
        </w:rPr>
        <w:t>很</w:t>
      </w:r>
      <w:r>
        <w:rPr>
          <w:spacing w:val="-1"/>
          <w:w w:val="95"/>
          <w:sz w:val="24"/>
          <w:szCs w:val="24"/>
        </w:rPr>
        <w:t>有名，</w:t>
      </w:r>
      <w:r>
        <w:rPr>
          <w:w w:val="95"/>
          <w:sz w:val="24"/>
          <w:szCs w:val="24"/>
        </w:rPr>
        <w:t>你们都是招聘测试人员方面的</w:t>
      </w:r>
      <w:r>
        <w:rPr>
          <w:spacing w:val="-1"/>
          <w:w w:val="95"/>
          <w:sz w:val="24"/>
          <w:szCs w:val="24"/>
        </w:rPr>
        <w:t>专家。</w:t>
      </w:r>
      <w:r>
        <w:rPr>
          <w:w w:val="95"/>
          <w:sz w:val="24"/>
          <w:szCs w:val="24"/>
        </w:rPr>
        <w:t>当招聘中的候选人不清楚是不是想在</w:t>
      </w:r>
      <w:r>
        <w:rPr>
          <w:rFonts w:ascii="Times New Roman" w:eastAsia="Times New Roman"/>
          <w:spacing w:val="-3"/>
          <w:w w:val="95"/>
          <w:sz w:val="24"/>
          <w:szCs w:val="24"/>
        </w:rPr>
        <w:t>Google</w:t>
      </w:r>
      <w:r>
        <w:rPr>
          <w:w w:val="95"/>
          <w:sz w:val="24"/>
          <w:szCs w:val="24"/>
        </w:rPr>
        <w:t>做测试的时候，你们俩</w:t>
      </w:r>
      <w:r>
        <w:rPr>
          <w:spacing w:val="-1"/>
          <w:w w:val="95"/>
          <w:sz w:val="24"/>
          <w:szCs w:val="24"/>
        </w:rPr>
        <w:t>都能说</w:t>
      </w:r>
      <w:r>
        <w:rPr>
          <w:w w:val="95"/>
          <w:sz w:val="24"/>
          <w:szCs w:val="24"/>
        </w:rPr>
        <w:t xml:space="preserve">服他们。你们有什么魔法吗？ </w:t>
      </w:r>
      <w:r>
        <w:rPr>
          <w:rFonts w:ascii="Times New Roman" w:eastAsia="Times New Roman"/>
          <w:b/>
          <w:sz w:val="24"/>
          <w:szCs w:val="24"/>
        </w:rPr>
        <w:t>Joel</w:t>
      </w:r>
      <w:r>
        <w:rPr>
          <w:sz w:val="24"/>
          <w:szCs w:val="24"/>
        </w:rPr>
        <w:t>：</w:t>
      </w:r>
      <w:r>
        <w:rPr>
          <w:sz w:val="24"/>
          <w:szCs w:val="24"/>
        </w:rPr>
        <w:tab/>
      </w:r>
      <w:r>
        <w:rPr>
          <w:rFonts w:ascii="Times New Roman" w:eastAsia="Times New Roman"/>
          <w:spacing w:val="-4"/>
          <w:sz w:val="24"/>
          <w:szCs w:val="24"/>
        </w:rPr>
        <w:t>James</w:t>
      </w:r>
      <w:r>
        <w:rPr>
          <w:sz w:val="24"/>
          <w:szCs w:val="24"/>
        </w:rPr>
        <w:t>和我共用一个办公</w:t>
      </w:r>
    </w:p>
    <w:p>
      <w:pPr>
        <w:pStyle w:val="6"/>
        <w:spacing w:before="9" w:line="297" w:lineRule="auto"/>
        <w:ind w:right="142"/>
        <w:rPr>
          <w:sz w:val="24"/>
          <w:szCs w:val="24"/>
        </w:rPr>
      </w:pPr>
      <w:r>
        <w:rPr>
          <w:sz w:val="24"/>
          <w:szCs w:val="24"/>
        </w:rPr>
        <w:t>室很长时间，我们俩都对测试这个行当充满了热情。所以我们俩合起伙来干这事再合适不过了。只不过</w:t>
      </w:r>
      <w:r>
        <w:rPr>
          <w:rFonts w:ascii="Times New Roman" w:eastAsia="Times New Roman"/>
          <w:sz w:val="24"/>
          <w:szCs w:val="24"/>
        </w:rPr>
        <w:t xml:space="preserve">James </w:t>
      </w:r>
      <w:r>
        <w:rPr>
          <w:sz w:val="24"/>
          <w:szCs w:val="24"/>
        </w:rPr>
        <w:t>是个大嗓门，会议发言人那种类型， 所有人都认识他。他能说服那些人是因为他的名声。而我能做到这一点是</w:t>
      </w:r>
    </w:p>
    <w:p>
      <w:pPr>
        <w:spacing w:after="0" w:line="297"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因为我能让他们对测试产生热情。我们的方法完全不同，知道吗，他靠的是运气，我靠的是技术！</w:t>
      </w:r>
    </w:p>
    <w:p>
      <w:pPr>
        <w:pStyle w:val="6"/>
        <w:spacing w:line="300" w:lineRule="auto"/>
        <w:ind w:right="81" w:firstLine="599"/>
        <w:rPr>
          <w:sz w:val="24"/>
          <w:szCs w:val="24"/>
        </w:rPr>
      </w:pPr>
      <w:r>
        <w:rPr>
          <w:sz w:val="24"/>
          <w:szCs w:val="24"/>
        </w:rPr>
        <w:t>我开玩笑呢。不过我真的非常喜欢测试，这也包括喜欢招聘适合</w:t>
      </w:r>
      <w:r>
        <w:rPr>
          <w:rFonts w:ascii="Times New Roman" w:eastAsia="Times New Roman"/>
          <w:sz w:val="24"/>
          <w:szCs w:val="24"/>
        </w:rPr>
        <w:t>Google</w:t>
      </w:r>
      <w:r>
        <w:rPr>
          <w:sz w:val="24"/>
          <w:szCs w:val="24"/>
        </w:rPr>
        <w:t>测试的工程师。</w:t>
      </w:r>
      <w:r>
        <w:rPr>
          <w:rFonts w:ascii="Times New Roman" w:eastAsia="Times New Roman"/>
          <w:sz w:val="24"/>
          <w:szCs w:val="24"/>
        </w:rPr>
        <w:t>Chrome</w:t>
      </w:r>
      <w:r>
        <w:rPr>
          <w:sz w:val="24"/>
          <w:szCs w:val="24"/>
        </w:rPr>
        <w:t>团队的招聘挺有难度的，因为它天然有一种为了解决问题而不断加人的倾向。例如，怎么解决在一周之内为三个发布版本在</w:t>
      </w:r>
      <w:r>
        <w:rPr>
          <w:rFonts w:ascii="Times New Roman" w:eastAsia="Times New Roman"/>
          <w:sz w:val="24"/>
          <w:szCs w:val="24"/>
        </w:rPr>
        <w:t>CR-48</w:t>
      </w:r>
      <w:r>
        <w:rPr>
          <w:sz w:val="24"/>
          <w:szCs w:val="24"/>
        </w:rPr>
        <w:t>、三星</w:t>
      </w:r>
      <w:r>
        <w:rPr>
          <w:rFonts w:ascii="Times New Roman" w:eastAsia="Times New Roman"/>
          <w:sz w:val="24"/>
          <w:szCs w:val="24"/>
        </w:rPr>
        <w:t>Chromebook</w:t>
      </w:r>
      <w:r>
        <w:rPr>
          <w:sz w:val="24"/>
          <w:szCs w:val="24"/>
        </w:rPr>
        <w:t>，以及新的实验硬件等多个平台进行验证的问题？嘿，抓上</w:t>
      </w:r>
      <w:r>
        <w:rPr>
          <w:rFonts w:ascii="Times New Roman" w:eastAsia="Times New Roman"/>
          <w:sz w:val="24"/>
          <w:szCs w:val="24"/>
        </w:rPr>
        <w:t>30</w:t>
      </w:r>
      <w:r>
        <w:rPr>
          <w:sz w:val="24"/>
          <w:szCs w:val="24"/>
        </w:rPr>
        <w:t>个外包工程师去</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367"/>
        <w:jc w:val="both"/>
        <w:rPr>
          <w:sz w:val="24"/>
          <w:szCs w:val="24"/>
        </w:rPr>
      </w:pPr>
      <w:r>
        <w:rPr>
          <w:sz w:val="24"/>
          <w:szCs w:val="24"/>
        </w:rPr>
        <w:t>干！怎么在</w:t>
      </w:r>
      <w:r>
        <w:rPr>
          <w:rFonts w:ascii="Times New Roman" w:eastAsia="Times New Roman"/>
          <w:sz w:val="24"/>
          <w:szCs w:val="24"/>
        </w:rPr>
        <w:t>24</w:t>
      </w:r>
      <w:r>
        <w:rPr>
          <w:sz w:val="24"/>
          <w:szCs w:val="24"/>
        </w:rPr>
        <w:t>小时之内验证</w:t>
      </w:r>
      <w:r>
        <w:rPr>
          <w:rFonts w:ascii="Times New Roman" w:eastAsia="Times New Roman"/>
          <w:spacing w:val="-7"/>
          <w:sz w:val="24"/>
          <w:szCs w:val="24"/>
        </w:rPr>
        <w:t xml:space="preserve">Chrome </w:t>
      </w:r>
      <w:r>
        <w:rPr>
          <w:rFonts w:ascii="Times New Roman" w:eastAsia="Times New Roman"/>
          <w:spacing w:val="-5"/>
          <w:sz w:val="24"/>
          <w:szCs w:val="24"/>
        </w:rPr>
        <w:t>OS</w:t>
      </w:r>
      <w:r>
        <w:rPr>
          <w:sz w:val="24"/>
          <w:szCs w:val="24"/>
        </w:rPr>
        <w:t>的稳定版本？要是有</w:t>
      </w:r>
      <w:r>
        <w:rPr>
          <w:rFonts w:ascii="Times New Roman" w:eastAsia="Times New Roman"/>
          <w:sz w:val="24"/>
          <w:szCs w:val="24"/>
        </w:rPr>
        <w:t>18</w:t>
      </w:r>
      <w:r>
        <w:rPr>
          <w:spacing w:val="-4"/>
          <w:sz w:val="24"/>
          <w:szCs w:val="24"/>
        </w:rPr>
        <w:t>个手工测</w:t>
      </w:r>
      <w:r>
        <w:rPr>
          <w:sz w:val="24"/>
          <w:szCs w:val="24"/>
        </w:rPr>
        <w:t>试人员，那也是小菜一碟！</w:t>
      </w:r>
    </w:p>
    <w:p>
      <w:pPr>
        <w:pStyle w:val="6"/>
        <w:spacing w:line="300" w:lineRule="auto"/>
        <w:ind w:right="97" w:firstLine="599"/>
        <w:rPr>
          <w:sz w:val="24"/>
          <w:szCs w:val="24"/>
        </w:rPr>
      </w:pPr>
      <w:r>
        <w:rPr>
          <w:sz w:val="24"/>
          <w:szCs w:val="24"/>
        </w:rPr>
        <w:t>可我不想管理一个只会闭着眼执行测试脚本的测试团队。那太无聊 了。我想管理的团队应该能够做开拓性的测试开发，创造新的工具，在他们日常工作中发挥各种创造力。所以我给团队加人的时候，我要让团队保持一个很高的技术水平。这就是招聘的难度。你怎么找到有足够技术水准</w:t>
      </w:r>
      <w:r>
        <w:rPr>
          <w:spacing w:val="-15"/>
          <w:sz w:val="24"/>
          <w:szCs w:val="24"/>
        </w:rPr>
        <w:t xml:space="preserve">的人加入 </w:t>
      </w:r>
      <w:r>
        <w:rPr>
          <w:rFonts w:ascii="Times New Roman" w:eastAsia="Times New Roman"/>
          <w:spacing w:val="-3"/>
          <w:sz w:val="24"/>
          <w:szCs w:val="24"/>
        </w:rPr>
        <w:t>Google</w:t>
      </w:r>
      <w:r>
        <w:rPr>
          <w:spacing w:val="-3"/>
          <w:sz w:val="24"/>
          <w:szCs w:val="24"/>
        </w:rPr>
        <w:t>，还能帮助他们从内</w:t>
      </w:r>
    </w:p>
    <w:p>
      <w:pPr>
        <w:spacing w:after="0" w:line="300" w:lineRule="auto"/>
        <w:rPr>
          <w:sz w:val="21"/>
          <w:szCs w:val="21"/>
        </w:rPr>
        <w:sectPr>
          <w:pgSz w:w="5050" w:h="6630"/>
          <w:pgMar w:top="60" w:right="0" w:bottom="360" w:left="0" w:header="0" w:footer="172" w:gutter="0"/>
          <w:pgNumType w:fmt="decimal"/>
          <w:cols w:space="720" w:num="1"/>
        </w:sectPr>
      </w:pPr>
    </w:p>
    <w:p>
      <w:pPr>
        <w:pStyle w:val="6"/>
        <w:tabs>
          <w:tab w:val="left" w:pos="3443"/>
        </w:tabs>
        <w:spacing w:before="54" w:line="300" w:lineRule="auto"/>
        <w:ind w:right="97"/>
        <w:rPr>
          <w:sz w:val="24"/>
          <w:szCs w:val="24"/>
        </w:rPr>
      </w:pPr>
      <w:r>
        <w:rPr>
          <w:sz w:val="24"/>
          <w:szCs w:val="24"/>
        </w:rPr>
        <w:t>心热爱测试工作</w:t>
      </w:r>
      <w:r>
        <w:rPr>
          <w:spacing w:val="-4"/>
          <w:sz w:val="24"/>
          <w:szCs w:val="24"/>
        </w:rPr>
        <w:t>？</w:t>
      </w:r>
      <w:r>
        <w:rPr>
          <w:rFonts w:ascii="Times New Roman" w:eastAsia="Times New Roman"/>
          <w:spacing w:val="-4"/>
          <w:sz w:val="24"/>
          <w:szCs w:val="24"/>
        </w:rPr>
        <w:t>James</w:t>
      </w:r>
      <w:r>
        <w:rPr>
          <w:rFonts w:ascii="Times New Roman" w:eastAsia="Times New Roman"/>
          <w:spacing w:val="-4"/>
          <w:sz w:val="24"/>
          <w:szCs w:val="24"/>
        </w:rPr>
        <w:tab/>
      </w:r>
      <w:r>
        <w:rPr>
          <w:sz w:val="24"/>
          <w:szCs w:val="24"/>
        </w:rPr>
        <w:t>认识很多</w:t>
      </w:r>
      <w:r>
        <w:rPr>
          <w:spacing w:val="-15"/>
          <w:sz w:val="24"/>
          <w:szCs w:val="24"/>
        </w:rPr>
        <w:t>这</w:t>
      </w:r>
      <w:r>
        <w:rPr>
          <w:sz w:val="24"/>
          <w:szCs w:val="24"/>
        </w:rPr>
        <w:t>种人，但是总有一天他的资源会用 光。我采用一种综合的方法来挖掘是什么东西让测试真的非常有意思并且充满挑战。有时候你自己都会感到奇怪，很多人一心想成为开发人员，但是当他们认识到测试是怎么一回事儿的时候，他们非常愿意在测试领域一试身手。当他们发现测试中的挑战， 体会到其中的乐趣以后，你就真的找到一位相当棒的测试人员了。</w:t>
      </w:r>
    </w:p>
    <w:p>
      <w:pPr>
        <w:spacing w:before="0" w:line="375" w:lineRule="exact"/>
        <w:ind w:left="699" w:right="0" w:firstLine="0"/>
        <w:jc w:val="left"/>
        <w:rPr>
          <w:sz w:val="24"/>
          <w:szCs w:val="21"/>
        </w:rPr>
      </w:pPr>
      <w:r>
        <w:rPr>
          <w:rFonts w:ascii="Times New Roman" w:eastAsia="Times New Roman"/>
          <w:b/>
          <w:sz w:val="24"/>
          <w:szCs w:val="21"/>
        </w:rPr>
        <w:t>HGTS</w:t>
      </w:r>
      <w:r>
        <w:rPr>
          <w:sz w:val="24"/>
          <w:szCs w:val="21"/>
        </w:rPr>
        <w:t>： 来宣传一下，为什么选</w:t>
      </w:r>
    </w:p>
    <w:p>
      <w:pPr>
        <w:spacing w:after="0" w:line="375" w:lineRule="exact"/>
        <w:jc w:val="left"/>
        <w:rPr>
          <w:sz w:val="24"/>
          <w:szCs w:val="21"/>
        </w:rPr>
        <w:sectPr>
          <w:pgSz w:w="5050" w:h="6630"/>
          <w:pgMar w:top="60" w:right="0" w:bottom="360" w:left="0" w:header="0" w:footer="172" w:gutter="0"/>
          <w:pgNumType w:fmt="decimal"/>
          <w:cols w:space="720" w:num="1"/>
        </w:sectPr>
      </w:pPr>
    </w:p>
    <w:p>
      <w:pPr>
        <w:pStyle w:val="6"/>
        <w:spacing w:before="34"/>
        <w:rPr>
          <w:sz w:val="24"/>
          <w:szCs w:val="24"/>
        </w:rPr>
      </w:pPr>
      <w:r>
        <w:rPr>
          <w:sz w:val="24"/>
          <w:szCs w:val="24"/>
        </w:rPr>
        <w:t>择测试这个职业？</w:t>
      </w:r>
    </w:p>
    <w:p>
      <w:pPr>
        <w:pStyle w:val="6"/>
        <w:spacing w:before="96" w:line="300" w:lineRule="auto"/>
        <w:ind w:right="97" w:firstLine="599"/>
        <w:rPr>
          <w:sz w:val="24"/>
          <w:szCs w:val="24"/>
        </w:rPr>
      </w:pPr>
      <w:r>
        <w:rPr>
          <w:rFonts w:ascii="Times New Roman" w:eastAsia="Times New Roman"/>
          <w:b/>
          <w:sz w:val="24"/>
          <w:szCs w:val="24"/>
        </w:rPr>
        <w:t>Joel</w:t>
      </w:r>
      <w:r>
        <w:rPr>
          <w:spacing w:val="-7"/>
          <w:sz w:val="24"/>
          <w:szCs w:val="24"/>
        </w:rPr>
        <w:t>： 测试是开发过程里工程师</w:t>
      </w:r>
      <w:r>
        <w:rPr>
          <w:sz w:val="24"/>
          <w:szCs w:val="24"/>
        </w:rPr>
        <w:t>能涉及的最远的地方。我们已经解决了很多关于如何高效开发软件的问 题，但是测试方面还有很大的空间可以探索。那么多技术任务如何组织？ 如何高效地进行自动化测试？以及如何保持敏捷但又不操之过急？测试是当前软件工程领域最有意思的部分， 而且有非常好的职业发展的机会。你不再只能管软件中的一小块代码，你能测试</w:t>
      </w:r>
      <w:r>
        <w:rPr>
          <w:rFonts w:ascii="Times New Roman" w:eastAsia="Times New Roman"/>
          <w:spacing w:val="-9"/>
          <w:sz w:val="24"/>
          <w:szCs w:val="24"/>
        </w:rPr>
        <w:t>HTML5</w:t>
      </w:r>
      <w:r>
        <w:rPr>
          <w:sz w:val="24"/>
          <w:szCs w:val="24"/>
        </w:rPr>
        <w:t>站点的</w:t>
      </w:r>
      <w:r>
        <w:rPr>
          <w:rFonts w:ascii="Times New Roman" w:eastAsia="Times New Roman"/>
          <w:spacing w:val="-11"/>
          <w:sz w:val="24"/>
          <w:szCs w:val="24"/>
        </w:rPr>
        <w:t>GPU</w:t>
      </w:r>
      <w:r>
        <w:rPr>
          <w:sz w:val="24"/>
          <w:szCs w:val="24"/>
        </w:rPr>
        <w:t>加速能力，</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142"/>
        <w:rPr>
          <w:sz w:val="24"/>
          <w:szCs w:val="24"/>
        </w:rPr>
      </w:pPr>
      <w:r>
        <w:rPr>
          <w:sz w:val="24"/>
          <w:szCs w:val="24"/>
        </w:rPr>
        <w:t>你能验证是不是为多核</w:t>
      </w:r>
      <w:r>
        <w:rPr>
          <w:rFonts w:ascii="Times New Roman" w:eastAsia="Times New Roman"/>
          <w:spacing w:val="-10"/>
          <w:sz w:val="24"/>
          <w:szCs w:val="24"/>
        </w:rPr>
        <w:t>CPU</w:t>
      </w:r>
      <w:r>
        <w:rPr>
          <w:sz w:val="24"/>
          <w:szCs w:val="24"/>
        </w:rPr>
        <w:t>做了足够</w:t>
      </w:r>
      <w:r>
        <w:rPr>
          <w:spacing w:val="-1"/>
          <w:sz w:val="24"/>
          <w:szCs w:val="24"/>
        </w:rPr>
        <w:t>的优化以达到最佳的性能，你能确保沙盒是真正安全的。对我来说，这些东西能让我非常兴奋，热血沸腾，而</w:t>
      </w:r>
      <w:r>
        <w:rPr>
          <w:sz w:val="24"/>
          <w:szCs w:val="24"/>
        </w:rPr>
        <w:t>且我很高兴能在</w:t>
      </w:r>
      <w:r>
        <w:rPr>
          <w:rFonts w:ascii="Times New Roman" w:eastAsia="Times New Roman"/>
          <w:spacing w:val="-3"/>
          <w:sz w:val="24"/>
          <w:szCs w:val="24"/>
        </w:rPr>
        <w:t>Google</w:t>
      </w:r>
      <w:r>
        <w:rPr>
          <w:sz w:val="24"/>
          <w:szCs w:val="24"/>
        </w:rPr>
        <w:t>的测试部门工作，为解决最具挑战性的问题而努 力。</w:t>
      </w:r>
    </w:p>
    <w:p>
      <w:pPr>
        <w:spacing w:after="0" w:line="300" w:lineRule="auto"/>
        <w:rPr>
          <w:sz w:val="21"/>
          <w:szCs w:val="21"/>
        </w:rPr>
        <w:sectPr>
          <w:pgSz w:w="5050" w:h="6630"/>
          <w:pgMar w:top="60" w:right="0" w:bottom="360" w:left="0" w:header="0" w:footer="172" w:gutter="0"/>
          <w:pgNumType w:fmt="decimal"/>
          <w:cols w:space="720" w:num="1"/>
        </w:sectPr>
      </w:pPr>
    </w:p>
    <w:p>
      <w:pPr>
        <w:pStyle w:val="3"/>
        <w:numPr>
          <w:ilvl w:val="1"/>
          <w:numId w:val="29"/>
        </w:numPr>
        <w:tabs>
          <w:tab w:val="left" w:pos="1877"/>
        </w:tabs>
        <w:spacing w:before="24" w:after="0" w:line="240" w:lineRule="auto"/>
        <w:ind w:left="1877" w:right="0" w:hanging="750"/>
        <w:jc w:val="left"/>
        <w:rPr>
          <w:sz w:val="44"/>
          <w:szCs w:val="44"/>
          <w:u w:val="none"/>
        </w:rPr>
      </w:pPr>
      <w:bookmarkStart w:id="357" w:name="4.7 测试总监"/>
      <w:bookmarkEnd w:id="357"/>
      <w:bookmarkStart w:id="358" w:name="_bookmark180"/>
      <w:bookmarkEnd w:id="358"/>
      <w:r>
        <w:rPr>
          <w:sz w:val="44"/>
          <w:szCs w:val="44"/>
        </w:rPr>
        <w:fldChar w:fldCharType="begin"/>
      </w:r>
      <w:r>
        <w:rPr>
          <w:sz w:val="44"/>
          <w:szCs w:val="44"/>
        </w:rPr>
        <w:instrText xml:space="preserve"> HYPERLINK \l "_bookmark63" </w:instrText>
      </w:r>
      <w:r>
        <w:rPr>
          <w:sz w:val="44"/>
          <w:szCs w:val="44"/>
        </w:rPr>
        <w:fldChar w:fldCharType="separate"/>
      </w:r>
      <w:bookmarkStart w:id="359" w:name="_bookmark180"/>
      <w:bookmarkEnd w:id="359"/>
      <w:r>
        <w:rPr>
          <w:color w:val="0000ED"/>
          <w:spacing w:val="10"/>
          <w:sz w:val="44"/>
          <w:szCs w:val="44"/>
          <w:u w:val="single" w:color="0000ED"/>
        </w:rPr>
        <w:t>测试总监</w:t>
      </w:r>
      <w:r>
        <w:rPr>
          <w:color w:val="0000ED"/>
          <w:spacing w:val="10"/>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tabs>
          <w:tab w:val="left" w:pos="1404"/>
        </w:tabs>
        <w:spacing w:before="67" w:line="300" w:lineRule="auto"/>
        <w:ind w:right="97" w:firstLine="599"/>
        <w:rPr>
          <w:sz w:val="24"/>
          <w:szCs w:val="24"/>
        </w:rPr>
      </w:pPr>
      <w:r>
        <w:rPr>
          <w:rFonts w:ascii="Times New Roman" w:eastAsia="Times New Roman"/>
          <w:spacing w:val="-3"/>
          <w:sz w:val="24"/>
          <w:szCs w:val="24"/>
        </w:rPr>
        <w:t>Google</w:t>
      </w:r>
      <w:r>
        <w:rPr>
          <w:sz w:val="24"/>
          <w:szCs w:val="24"/>
        </w:rPr>
        <w:t>测试总监的自由度非常 高。很难用一段文字来描述测试总监的工作内容，因为他们每个人都有很大的自治权利，而且方法各不相同。他们只有很少的一些共同点：都向</w:t>
      </w:r>
      <w:r>
        <w:rPr>
          <w:rFonts w:ascii="Times New Roman" w:eastAsia="Times New Roman"/>
          <w:sz w:val="24"/>
          <w:szCs w:val="24"/>
        </w:rPr>
        <w:t>Patrick</w:t>
      </w:r>
      <w:r>
        <w:rPr>
          <w:rFonts w:ascii="Times New Roman" w:eastAsia="Times New Roman"/>
          <w:sz w:val="24"/>
          <w:szCs w:val="24"/>
        </w:rPr>
        <w:tab/>
      </w:r>
      <w:r>
        <w:rPr>
          <w:rFonts w:ascii="Times New Roman" w:eastAsia="Times New Roman"/>
          <w:spacing w:val="-1"/>
          <w:sz w:val="24"/>
          <w:szCs w:val="24"/>
        </w:rPr>
        <w:t>Copeland</w:t>
      </w:r>
      <w:r>
        <w:rPr>
          <w:sz w:val="24"/>
          <w:szCs w:val="24"/>
        </w:rPr>
        <w:t>汇报，使用共同的</w:t>
      </w:r>
      <w:r>
        <w:rPr>
          <w:rFonts w:ascii="Times New Roman" w:eastAsia="Times New Roman"/>
          <w:spacing w:val="-3"/>
          <w:sz w:val="24"/>
          <w:szCs w:val="24"/>
        </w:rPr>
        <w:t>Google</w:t>
      </w:r>
      <w:r>
        <w:rPr>
          <w:sz w:val="24"/>
          <w:szCs w:val="24"/>
        </w:rPr>
        <w:t>基础设施，每周在一起开个会交流各自领域的问题。不过和前面一部分讲述的技术经理（技术经理向总监汇报）不同，总监可以用任何他们</w:t>
      </w:r>
    </w:p>
    <w:p>
      <w:pPr>
        <w:spacing w:after="0" w:line="300" w:lineRule="auto"/>
        <w:rPr>
          <w:sz w:val="21"/>
          <w:szCs w:val="21"/>
        </w:rPr>
        <w:sectPr>
          <w:pgSz w:w="5050" w:h="6630"/>
          <w:pgMar w:top="140" w:right="0" w:bottom="360" w:left="0" w:header="0" w:footer="172" w:gutter="0"/>
          <w:pgNumType w:fmt="decimal"/>
          <w:cols w:space="720" w:num="1"/>
        </w:sectPr>
      </w:pPr>
    </w:p>
    <w:p>
      <w:pPr>
        <w:pStyle w:val="6"/>
        <w:spacing w:before="29" w:line="302" w:lineRule="auto"/>
        <w:ind w:right="142"/>
        <w:rPr>
          <w:sz w:val="24"/>
          <w:szCs w:val="24"/>
        </w:rPr>
      </w:pPr>
      <w:r>
        <w:rPr>
          <w:sz w:val="24"/>
          <w:szCs w:val="24"/>
        </w:rPr>
        <w:t>认为合适的方式来指导他们的各种产品团队。</w:t>
      </w:r>
    </w:p>
    <w:p>
      <w:pPr>
        <w:pStyle w:val="6"/>
        <w:spacing w:line="300" w:lineRule="auto"/>
        <w:ind w:right="142" w:firstLine="599"/>
        <w:jc w:val="both"/>
        <w:rPr>
          <w:sz w:val="24"/>
          <w:szCs w:val="24"/>
        </w:rPr>
      </w:pPr>
      <w:r>
        <w:rPr>
          <w:sz w:val="24"/>
          <w:szCs w:val="24"/>
        </w:rPr>
        <w:t>总监负责批准招聘和转岗，全面掌控测试团队人事方面的各种问题。他们有大量的预算用于提升士气，外出活动等，也可以用来购</w:t>
      </w:r>
    </w:p>
    <w:p>
      <w:pPr>
        <w:pStyle w:val="6"/>
        <w:tabs>
          <w:tab w:val="left" w:pos="3743"/>
        </w:tabs>
        <w:spacing w:line="300" w:lineRule="auto"/>
        <w:ind w:right="97"/>
        <w:rPr>
          <w:sz w:val="24"/>
          <w:szCs w:val="24"/>
        </w:rPr>
      </w:pPr>
      <w:r>
        <w:rPr>
          <w:sz w:val="24"/>
          <w:szCs w:val="24"/>
        </w:rPr>
        <w:t>买</w:t>
      </w:r>
      <w:r>
        <w:rPr>
          <w:rFonts w:ascii="Times New Roman" w:hAnsi="Times New Roman" w:eastAsia="Times New Roman"/>
          <w:sz w:val="24"/>
          <w:szCs w:val="24"/>
        </w:rPr>
        <w:t>“schwag”</w:t>
      </w:r>
      <w:r>
        <w:rPr>
          <w:sz w:val="24"/>
          <w:szCs w:val="24"/>
        </w:rPr>
        <w:t>（带有</w:t>
      </w:r>
      <w:r>
        <w:rPr>
          <w:spacing w:val="51"/>
          <w:sz w:val="24"/>
          <w:szCs w:val="24"/>
        </w:rPr>
        <w:t xml:space="preserve"> </w:t>
      </w:r>
      <w:r>
        <w:rPr>
          <w:rFonts w:ascii="Times New Roman" w:hAnsi="Times New Roman" w:eastAsia="Times New Roman"/>
          <w:spacing w:val="-3"/>
          <w:sz w:val="24"/>
          <w:szCs w:val="24"/>
        </w:rPr>
        <w:t>Google</w:t>
      </w:r>
      <w:r>
        <w:rPr>
          <w:rFonts w:ascii="Times New Roman" w:hAnsi="Times New Roman" w:eastAsia="Times New Roman"/>
          <w:spacing w:val="-3"/>
          <w:sz w:val="24"/>
          <w:szCs w:val="24"/>
        </w:rPr>
        <w:tab/>
      </w:r>
      <w:r>
        <w:rPr>
          <w:sz w:val="24"/>
          <w:szCs w:val="24"/>
        </w:rPr>
        <w:t>标志的</w:t>
      </w:r>
      <w:r>
        <w:rPr>
          <w:spacing w:val="-16"/>
          <w:sz w:val="24"/>
          <w:szCs w:val="24"/>
        </w:rPr>
        <w:t>物</w:t>
      </w:r>
      <w:r>
        <w:rPr>
          <w:sz w:val="24"/>
          <w:szCs w:val="24"/>
        </w:rPr>
        <w:t>品、背包、</w:t>
      </w:r>
      <w:r>
        <w:rPr>
          <w:rFonts w:ascii="Times New Roman" w:hAnsi="Times New Roman" w:eastAsia="Times New Roman"/>
          <w:spacing w:val="-4"/>
          <w:sz w:val="24"/>
          <w:szCs w:val="24"/>
        </w:rPr>
        <w:t>T</w:t>
      </w:r>
      <w:r>
        <w:rPr>
          <w:sz w:val="24"/>
          <w:szCs w:val="24"/>
        </w:rPr>
        <w:t>恤、夹克之类的）。他们经常攀比着为测试团队订购最酷的东西；让每个人都能得到它们。在公司里，测试团队是一个非常强大的品牌，而这些</w:t>
      </w:r>
      <w:r>
        <w:rPr>
          <w:rFonts w:ascii="Times New Roman" w:hAnsi="Times New Roman" w:eastAsia="Times New Roman"/>
          <w:spacing w:val="-3"/>
          <w:sz w:val="24"/>
          <w:szCs w:val="24"/>
        </w:rPr>
        <w:t>schwag</w:t>
      </w:r>
      <w:r>
        <w:rPr>
          <w:sz w:val="24"/>
          <w:szCs w:val="24"/>
        </w:rPr>
        <w:t>也在证明这一点。</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97"/>
        <w:jc w:val="both"/>
        <w:rPr>
          <w:sz w:val="24"/>
          <w:szCs w:val="24"/>
        </w:rPr>
      </w:pPr>
      <w:r>
        <w:rPr>
          <w:sz w:val="24"/>
          <w:szCs w:val="24"/>
        </w:rPr>
        <w:t>真的，有时候这些</w:t>
      </w:r>
      <w:r>
        <w:rPr>
          <w:rFonts w:ascii="Times New Roman" w:eastAsia="Times New Roman"/>
          <w:spacing w:val="-3"/>
          <w:sz w:val="24"/>
          <w:szCs w:val="24"/>
        </w:rPr>
        <w:t>schwag</w:t>
      </w:r>
      <w:r>
        <w:rPr>
          <w:sz w:val="24"/>
          <w:szCs w:val="24"/>
        </w:rPr>
        <w:t>都有点儿像病毒了。</w:t>
      </w:r>
      <w:r>
        <w:rPr>
          <w:rFonts w:ascii="Times New Roman" w:eastAsia="Times New Roman"/>
          <w:spacing w:val="-4"/>
          <w:sz w:val="24"/>
          <w:szCs w:val="24"/>
        </w:rPr>
        <w:t>James</w:t>
      </w:r>
      <w:r>
        <w:rPr>
          <w:rFonts w:ascii="Times New Roman" w:eastAsia="Times New Roman"/>
          <w:spacing w:val="58"/>
          <w:sz w:val="24"/>
          <w:szCs w:val="24"/>
        </w:rPr>
        <w:t xml:space="preserve"> </w:t>
      </w:r>
      <w:r>
        <w:rPr>
          <w:rFonts w:ascii="Times New Roman" w:eastAsia="Times New Roman"/>
          <w:spacing w:val="-6"/>
          <w:sz w:val="24"/>
          <w:szCs w:val="24"/>
        </w:rPr>
        <w:t>Whittaker</w:t>
      </w:r>
      <w:r>
        <w:rPr>
          <w:sz w:val="24"/>
          <w:szCs w:val="24"/>
        </w:rPr>
        <w:t>的团队曾经订购了一批</w:t>
      </w:r>
      <w:r>
        <w:rPr>
          <w:rFonts w:ascii="Times New Roman" w:eastAsia="Times New Roman"/>
          <w:spacing w:val="-4"/>
          <w:sz w:val="24"/>
          <w:szCs w:val="24"/>
        </w:rPr>
        <w:t>T</w:t>
      </w:r>
      <w:r>
        <w:rPr>
          <w:sz w:val="24"/>
          <w:szCs w:val="24"/>
        </w:rPr>
        <w:t>恤，印着犀利的标</w:t>
      </w:r>
    </w:p>
    <w:p>
      <w:pPr>
        <w:pStyle w:val="6"/>
        <w:spacing w:line="300" w:lineRule="auto"/>
        <w:ind w:right="99"/>
        <w:jc w:val="both"/>
        <w:rPr>
          <w:sz w:val="24"/>
          <w:szCs w:val="24"/>
        </w:rPr>
      </w:pPr>
      <w:r>
        <w:rPr>
          <w:sz w:val="24"/>
          <w:szCs w:val="24"/>
        </w:rPr>
        <w:t xml:space="preserve">语 </w:t>
      </w:r>
      <w:r>
        <w:rPr>
          <w:rFonts w:ascii="Times New Roman" w:hAnsi="Times New Roman" w:eastAsia="Times New Roman"/>
          <w:sz w:val="24"/>
          <w:szCs w:val="24"/>
        </w:rPr>
        <w:t>“The Web Works (you’re welcome)”</w:t>
      </w:r>
      <w:r>
        <w:rPr>
          <w:sz w:val="24"/>
          <w:szCs w:val="24"/>
        </w:rPr>
        <w:t>（互联网能用啦</w:t>
      </w:r>
      <w:r>
        <w:rPr>
          <w:rFonts w:ascii="Times New Roman" w:hAnsi="Times New Roman" w:eastAsia="Times New Roman"/>
          <w:sz w:val="24"/>
          <w:szCs w:val="24"/>
        </w:rPr>
        <w:t>(</w:t>
      </w:r>
      <w:r>
        <w:rPr>
          <w:sz w:val="24"/>
          <w:szCs w:val="24"/>
        </w:rPr>
        <w:t>不客</w:t>
      </w:r>
    </w:p>
    <w:p>
      <w:pPr>
        <w:pStyle w:val="6"/>
        <w:spacing w:before="1" w:line="297" w:lineRule="auto"/>
        <w:ind w:right="129"/>
        <w:rPr>
          <w:sz w:val="24"/>
          <w:szCs w:val="24"/>
        </w:rPr>
      </w:pPr>
      <w:r>
        <w:rPr>
          <w:sz w:val="24"/>
          <w:szCs w:val="24"/>
        </w:rPr>
        <w:t>气</w:t>
      </w:r>
      <w:r>
        <w:rPr>
          <w:rFonts w:ascii="Times New Roman" w:eastAsia="Times New Roman"/>
          <w:sz w:val="24"/>
          <w:szCs w:val="24"/>
        </w:rPr>
        <w:t>)</w:t>
      </w:r>
      <w:r>
        <w:rPr>
          <w:sz w:val="24"/>
          <w:szCs w:val="24"/>
        </w:rPr>
        <w:t>），这些</w:t>
      </w:r>
      <w:r>
        <w:rPr>
          <w:rFonts w:ascii="Times New Roman" w:eastAsia="Times New Roman"/>
          <w:sz w:val="24"/>
          <w:szCs w:val="24"/>
        </w:rPr>
        <w:t>T</w:t>
      </w:r>
      <w:r>
        <w:rPr>
          <w:sz w:val="24"/>
          <w:szCs w:val="24"/>
        </w:rPr>
        <w:t>恤太流行了，甚至在</w:t>
      </w:r>
      <w:r>
        <w:rPr>
          <w:rFonts w:ascii="Times New Roman" w:eastAsia="Times New Roman"/>
          <w:sz w:val="24"/>
          <w:szCs w:val="24"/>
        </w:rPr>
        <w:t>Google</w:t>
      </w:r>
      <w:r>
        <w:rPr>
          <w:sz w:val="24"/>
          <w:szCs w:val="24"/>
        </w:rPr>
        <w:t>园区经常能看到开发人员也穿着它。</w:t>
      </w:r>
    </w:p>
    <w:p>
      <w:pPr>
        <w:pStyle w:val="6"/>
        <w:spacing w:before="4" w:line="300" w:lineRule="auto"/>
        <w:ind w:right="142" w:firstLine="599"/>
        <w:jc w:val="both"/>
        <w:rPr>
          <w:sz w:val="24"/>
          <w:szCs w:val="24"/>
        </w:rPr>
      </w:pPr>
      <w:r>
        <w:rPr>
          <w:sz w:val="24"/>
          <w:szCs w:val="24"/>
        </w:rPr>
        <w:t>公司没有试图在各个团队推行什么统一的东西，包括</w:t>
      </w:r>
      <w:r>
        <w:rPr>
          <w:rFonts w:ascii="Times New Roman" w:eastAsia="Times New Roman"/>
          <w:sz w:val="24"/>
          <w:szCs w:val="24"/>
        </w:rPr>
        <w:t>schwag</w:t>
      </w:r>
      <w:r>
        <w:rPr>
          <w:sz w:val="24"/>
          <w:szCs w:val="24"/>
        </w:rPr>
        <w:t>在内。公司也没有试图让各个领域间的重复工作降到最低。在各个团队都鼓励创</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新，大家都攀比着开发能让自己更强的自动化测试和各种工具。但如果能</w:t>
      </w:r>
      <w:r>
        <w:rPr>
          <w:sz w:val="24"/>
          <w:szCs w:val="24"/>
        </w:rPr>
        <w:t xml:space="preserve">把相关的工作融合起来或者共同开 </w:t>
      </w:r>
      <w:r>
        <w:rPr>
          <w:spacing w:val="-1"/>
          <w:sz w:val="24"/>
          <w:szCs w:val="24"/>
        </w:rPr>
        <w:t>发，公司也会给特别奖励，以促进相</w:t>
      </w:r>
      <w:r>
        <w:rPr>
          <w:sz w:val="24"/>
          <w:szCs w:val="24"/>
        </w:rPr>
        <w:t>互之间的交流。另外，测试人员的</w:t>
      </w:r>
      <w:r>
        <w:rPr>
          <w:rFonts w:ascii="Times New Roman" w:eastAsia="Times New Roman"/>
          <w:sz w:val="24"/>
          <w:szCs w:val="24"/>
        </w:rPr>
        <w:t>20%</w:t>
      </w:r>
      <w:r>
        <w:rPr>
          <w:sz w:val="24"/>
          <w:szCs w:val="24"/>
        </w:rPr>
        <w:t>自由时间，也会经常用于参与其</w:t>
      </w:r>
      <w:r>
        <w:rPr>
          <w:spacing w:val="-1"/>
          <w:sz w:val="24"/>
          <w:szCs w:val="24"/>
        </w:rPr>
        <w:t xml:space="preserve">他总监下面的团队的工作。实际上， </w:t>
      </w:r>
      <w:r>
        <w:rPr>
          <w:rFonts w:ascii="Times New Roman" w:eastAsia="Times New Roman"/>
          <w:sz w:val="24"/>
          <w:szCs w:val="24"/>
        </w:rPr>
        <w:t>20%</w:t>
      </w:r>
      <w:r>
        <w:rPr>
          <w:sz w:val="24"/>
          <w:szCs w:val="24"/>
        </w:rPr>
        <w:t>自由时间的制度经常被总监们用来管理那些想转到新团队的测试人 员：先用</w:t>
      </w:r>
      <w:r>
        <w:rPr>
          <w:rFonts w:ascii="Times New Roman" w:eastAsia="Times New Roman"/>
          <w:sz w:val="24"/>
          <w:szCs w:val="24"/>
        </w:rPr>
        <w:t>20%</w:t>
      </w:r>
      <w:r>
        <w:rPr>
          <w:sz w:val="24"/>
          <w:szCs w:val="24"/>
        </w:rPr>
        <w:t>的时间为新团队工作几周，然后再反过来花</w:t>
      </w:r>
      <w:r>
        <w:rPr>
          <w:rFonts w:ascii="Times New Roman" w:eastAsia="Times New Roman"/>
          <w:sz w:val="24"/>
          <w:szCs w:val="24"/>
        </w:rPr>
        <w:t>20%</w:t>
      </w:r>
      <w:r>
        <w:rPr>
          <w:sz w:val="24"/>
          <w:szCs w:val="24"/>
        </w:rPr>
        <w:t>的时间为原</w:t>
      </w:r>
      <w:r>
        <w:rPr>
          <w:spacing w:val="-1"/>
          <w:sz w:val="24"/>
          <w:szCs w:val="24"/>
        </w:rPr>
        <w:t>来的团队工作几周来完成这种转换。</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97" w:firstLine="599"/>
        <w:jc w:val="both"/>
        <w:rPr>
          <w:sz w:val="24"/>
          <w:szCs w:val="24"/>
        </w:rPr>
      </w:pPr>
      <w:r>
        <w:rPr>
          <w:rFonts w:ascii="Times New Roman" w:eastAsia="Times New Roman"/>
          <w:sz w:val="24"/>
          <w:szCs w:val="24"/>
        </w:rPr>
        <w:t>Google</w:t>
      </w:r>
      <w:r>
        <w:rPr>
          <w:sz w:val="24"/>
          <w:szCs w:val="24"/>
        </w:rPr>
        <w:t>就是靠这种自由转岗的机制，来保证在公司层面的合作精神， 而不至于被人性中自然的竞争意识所分裂。</w:t>
      </w:r>
      <w:r>
        <w:rPr>
          <w:rFonts w:ascii="Times New Roman" w:eastAsia="Times New Roman"/>
          <w:sz w:val="24"/>
          <w:szCs w:val="24"/>
        </w:rPr>
        <w:t xml:space="preserve">Google </w:t>
      </w:r>
      <w:r>
        <w:rPr>
          <w:sz w:val="24"/>
          <w:szCs w:val="24"/>
        </w:rPr>
        <w:t xml:space="preserve">鼓励工程师大约每 </w:t>
      </w:r>
      <w:r>
        <w:rPr>
          <w:rFonts w:ascii="Times New Roman" w:eastAsia="Times New Roman"/>
          <w:sz w:val="24"/>
          <w:szCs w:val="24"/>
        </w:rPr>
        <w:t xml:space="preserve">18 </w:t>
      </w:r>
      <w:r>
        <w:rPr>
          <w:sz w:val="24"/>
          <w:szCs w:val="24"/>
        </w:rPr>
        <w:t>个月就转岗一次。注意是鼓励而不是强制。总监们必须和其他总监保持良好的关系，因为大家都共享所有的工程师资源。工程师在团队间的自由流动最终会使所有人受益。</w:t>
      </w:r>
    </w:p>
    <w:p>
      <w:pPr>
        <w:pStyle w:val="6"/>
        <w:spacing w:line="300" w:lineRule="auto"/>
        <w:ind w:right="142" w:firstLine="599"/>
        <w:jc w:val="both"/>
        <w:rPr>
          <w:sz w:val="24"/>
          <w:szCs w:val="24"/>
        </w:rPr>
      </w:pPr>
      <w:r>
        <w:rPr>
          <w:sz w:val="24"/>
          <w:szCs w:val="24"/>
        </w:rPr>
        <w:t>总监的工作就是发挥领导才能。他们必须建设强大的团队，让他们专注于发布高质量的、实用的、能够改</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变世界的软件产品。他们必须有足够的技术素养来赢得工程师的尊重，具备创新意识来跟上</w:t>
      </w:r>
      <w:r>
        <w:rPr>
          <w:rFonts w:ascii="Times New Roman" w:eastAsia="Times New Roman"/>
          <w:sz w:val="24"/>
          <w:szCs w:val="24"/>
        </w:rPr>
        <w:t>Google</w:t>
      </w:r>
      <w:r>
        <w:rPr>
          <w:sz w:val="24"/>
          <w:szCs w:val="24"/>
        </w:rPr>
        <w:t>高速的工作方式，良好的掌握管理艺术来激发员工的生产力。他们必须对</w:t>
      </w:r>
      <w:r>
        <w:rPr>
          <w:rFonts w:ascii="Times New Roman" w:eastAsia="Times New Roman"/>
          <w:sz w:val="24"/>
          <w:szCs w:val="24"/>
        </w:rPr>
        <w:t>Google</w:t>
      </w:r>
      <w:r>
        <w:rPr>
          <w:sz w:val="24"/>
          <w:szCs w:val="24"/>
        </w:rPr>
        <w:t>的各项工具和基础架构了如指掌，这样才不会浪费宝贵的时间，努力争取每天都能进行发布。</w:t>
      </w:r>
    </w:p>
    <w:p>
      <w:pPr>
        <w:pStyle w:val="6"/>
        <w:spacing w:line="300" w:lineRule="auto"/>
        <w:ind w:right="142" w:firstLine="599"/>
        <w:jc w:val="both"/>
        <w:rPr>
          <w:sz w:val="24"/>
          <w:szCs w:val="24"/>
        </w:rPr>
      </w:pPr>
      <w:r>
        <w:rPr>
          <w:sz w:val="24"/>
          <w:szCs w:val="24"/>
        </w:rPr>
        <w:t>怎么才能做到这些而成为一名优秀的测试总监呢？回答这个问题最好的方式就是听听那些真正做到这些的人怎么说。</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12"/>
        <w:numPr>
          <w:ilvl w:val="1"/>
          <w:numId w:val="29"/>
        </w:numPr>
        <w:tabs>
          <w:tab w:val="left" w:pos="858"/>
        </w:tabs>
        <w:spacing w:before="24" w:after="0" w:line="304" w:lineRule="auto"/>
        <w:ind w:left="107" w:right="120" w:firstLine="0"/>
        <w:jc w:val="left"/>
        <w:rPr>
          <w:sz w:val="44"/>
          <w:szCs w:val="21"/>
        </w:rPr>
      </w:pPr>
      <w:bookmarkStart w:id="360" w:name="4.8 搜索和地理信息测试总监Shelton Mar的访谈"/>
      <w:bookmarkEnd w:id="360"/>
      <w:bookmarkStart w:id="361" w:name="_bookmark181"/>
      <w:bookmarkEnd w:id="361"/>
      <w:r>
        <w:rPr>
          <w:sz w:val="21"/>
          <w:szCs w:val="21"/>
        </w:rPr>
        <w:fldChar w:fldCharType="begin"/>
      </w:r>
      <w:r>
        <w:rPr>
          <w:sz w:val="21"/>
          <w:szCs w:val="21"/>
        </w:rPr>
        <w:instrText xml:space="preserve"> HYPERLINK \l "_bookmark64" </w:instrText>
      </w:r>
      <w:r>
        <w:rPr>
          <w:sz w:val="21"/>
          <w:szCs w:val="21"/>
        </w:rPr>
        <w:fldChar w:fldCharType="separate"/>
      </w:r>
      <w:bookmarkStart w:id="362" w:name="_bookmark181"/>
      <w:bookmarkEnd w:id="362"/>
      <w:r>
        <w:rPr>
          <w:color w:val="0000ED"/>
          <w:spacing w:val="10"/>
          <w:sz w:val="44"/>
          <w:szCs w:val="21"/>
          <w:u w:val="single" w:color="0000ED"/>
        </w:rPr>
        <w:t>搜索和地理信息测</w:t>
      </w:r>
      <w:r>
        <w:rPr>
          <w:color w:val="0000ED"/>
          <w:spacing w:val="-475"/>
          <w:sz w:val="44"/>
          <w:szCs w:val="21"/>
          <w:u w:val="single" w:color="0000ED"/>
        </w:rPr>
        <w:t>试</w:t>
      </w:r>
      <w:r>
        <w:rPr>
          <w:color w:val="0000ED"/>
          <w:spacing w:val="14"/>
          <w:sz w:val="44"/>
          <w:szCs w:val="21"/>
          <w:u w:val="single" w:color="0000ED"/>
        </w:rPr>
        <w:t>总监</w:t>
      </w:r>
      <w:r>
        <w:rPr>
          <w:rFonts w:ascii="Times New Roman" w:eastAsia="Times New Roman"/>
          <w:b/>
          <w:color w:val="0000ED"/>
          <w:sz w:val="44"/>
          <w:szCs w:val="21"/>
          <w:u w:val="single" w:color="0000ED"/>
        </w:rPr>
        <w:t>Shelton</w:t>
      </w:r>
      <w:r>
        <w:rPr>
          <w:rFonts w:ascii="Times New Roman" w:eastAsia="Times New Roman"/>
          <w:b/>
          <w:color w:val="0000ED"/>
          <w:spacing w:val="30"/>
          <w:sz w:val="44"/>
          <w:szCs w:val="21"/>
          <w:u w:val="single" w:color="0000ED"/>
        </w:rPr>
        <w:t xml:space="preserve">  </w:t>
      </w:r>
      <w:r>
        <w:rPr>
          <w:rFonts w:ascii="Times New Roman" w:eastAsia="Times New Roman"/>
          <w:b/>
          <w:color w:val="0000ED"/>
          <w:spacing w:val="3"/>
          <w:sz w:val="44"/>
          <w:szCs w:val="21"/>
          <w:u w:val="single" w:color="0000ED"/>
        </w:rPr>
        <w:t>Mar</w:t>
      </w:r>
      <w:r>
        <w:rPr>
          <w:color w:val="0000ED"/>
          <w:spacing w:val="7"/>
          <w:sz w:val="44"/>
          <w:szCs w:val="21"/>
          <w:u w:val="single" w:color="0000ED"/>
        </w:rPr>
        <w:t>的访</w:t>
      </w:r>
      <w:r>
        <w:rPr>
          <w:color w:val="0000ED"/>
          <w:sz w:val="44"/>
          <w:szCs w:val="21"/>
          <w:u w:val="single" w:color="0000ED"/>
        </w:rPr>
        <w:t>谈</w:t>
      </w:r>
      <w:r>
        <w:rPr>
          <w:color w:val="0000ED"/>
          <w:sz w:val="44"/>
          <w:szCs w:val="21"/>
          <w:u w:val="single" w:color="0000ED"/>
        </w:rPr>
        <w:fldChar w:fldCharType="end"/>
      </w:r>
    </w:p>
    <w:p>
      <w:pPr>
        <w:pStyle w:val="6"/>
        <w:spacing w:before="10"/>
        <w:ind w:left="0"/>
        <w:rPr>
          <w:sz w:val="24"/>
          <w:szCs w:val="24"/>
        </w:rPr>
      </w:pPr>
    </w:p>
    <w:p>
      <w:pPr>
        <w:pStyle w:val="6"/>
        <w:spacing w:before="67" w:line="300" w:lineRule="auto"/>
        <w:ind w:right="97" w:firstLine="599"/>
        <w:rPr>
          <w:sz w:val="24"/>
          <w:szCs w:val="24"/>
        </w:rPr>
      </w:pPr>
      <w:r>
        <w:rPr>
          <w:rFonts w:ascii="Times New Roman" w:eastAsia="Times New Roman"/>
          <w:spacing w:val="-3"/>
          <w:sz w:val="24"/>
          <w:szCs w:val="24"/>
        </w:rPr>
        <w:t xml:space="preserve">Shelton </w:t>
      </w:r>
      <w:r>
        <w:rPr>
          <w:rFonts w:ascii="Times New Roman" w:eastAsia="Times New Roman"/>
          <w:spacing w:val="-4"/>
          <w:sz w:val="24"/>
          <w:szCs w:val="24"/>
        </w:rPr>
        <w:t xml:space="preserve">Mar </w:t>
      </w:r>
      <w:r>
        <w:rPr>
          <w:spacing w:val="-2"/>
          <w:sz w:val="24"/>
          <w:szCs w:val="24"/>
        </w:rPr>
        <w:t>是测试总监，和很多</w:t>
      </w:r>
      <w:r>
        <w:rPr>
          <w:sz w:val="24"/>
          <w:szCs w:val="24"/>
        </w:rPr>
        <w:t>其他公司一样，这个职位和副总裁级别相当。他是</w:t>
      </w:r>
      <w:r>
        <w:rPr>
          <w:rFonts w:ascii="Times New Roman" w:eastAsia="Times New Roman"/>
          <w:spacing w:val="-3"/>
          <w:sz w:val="24"/>
          <w:szCs w:val="24"/>
        </w:rPr>
        <w:t>Google</w:t>
      </w:r>
      <w:r>
        <w:rPr>
          <w:sz w:val="24"/>
          <w:szCs w:val="24"/>
        </w:rPr>
        <w:t>最早的测试人员之一，那时候</w:t>
      </w:r>
      <w:r>
        <w:rPr>
          <w:rFonts w:ascii="Times New Roman" w:eastAsia="Times New Roman"/>
          <w:sz w:val="24"/>
          <w:szCs w:val="24"/>
        </w:rPr>
        <w:t>Patrick</w:t>
      </w:r>
      <w:r>
        <w:rPr>
          <w:rFonts w:ascii="Times New Roman" w:eastAsia="Times New Roman"/>
          <w:spacing w:val="60"/>
          <w:sz w:val="24"/>
          <w:szCs w:val="24"/>
        </w:rPr>
        <w:t xml:space="preserve"> </w:t>
      </w:r>
      <w:r>
        <w:rPr>
          <w:rFonts w:ascii="Times New Roman" w:eastAsia="Times New Roman"/>
          <w:sz w:val="24"/>
          <w:szCs w:val="24"/>
        </w:rPr>
        <w:t>Copeland</w:t>
      </w:r>
      <w:r>
        <w:rPr>
          <w:sz w:val="24"/>
          <w:szCs w:val="24"/>
        </w:rPr>
        <w:t>都还没来，工程生产力</w:t>
      </w:r>
      <w:r>
        <w:rPr>
          <w:spacing w:val="-4"/>
          <w:sz w:val="24"/>
          <w:szCs w:val="24"/>
        </w:rPr>
        <w:t>（</w:t>
      </w:r>
      <w:r>
        <w:rPr>
          <w:rFonts w:ascii="Times New Roman" w:eastAsia="Times New Roman"/>
          <w:spacing w:val="-4"/>
          <w:sz w:val="24"/>
          <w:szCs w:val="24"/>
        </w:rPr>
        <w:t xml:space="preserve">Engineering </w:t>
      </w:r>
      <w:r>
        <w:rPr>
          <w:rFonts w:ascii="Times New Roman" w:eastAsia="Times New Roman"/>
          <w:spacing w:val="-3"/>
          <w:sz w:val="24"/>
          <w:szCs w:val="24"/>
        </w:rPr>
        <w:t>Productivity</w:t>
      </w:r>
      <w:r>
        <w:rPr>
          <w:spacing w:val="-3"/>
          <w:sz w:val="24"/>
          <w:szCs w:val="24"/>
        </w:rPr>
        <w:t>）</w:t>
      </w:r>
      <w:r>
        <w:rPr>
          <w:sz w:val="24"/>
          <w:szCs w:val="24"/>
        </w:rPr>
        <w:t>部门那时候还叫做测试</w:t>
      </w:r>
    </w:p>
    <w:p>
      <w:pPr>
        <w:spacing w:after="0" w:line="300" w:lineRule="auto"/>
        <w:rPr>
          <w:sz w:val="21"/>
          <w:szCs w:val="21"/>
        </w:rPr>
        <w:sectPr>
          <w:pgSz w:w="5050" w:h="6630"/>
          <w:pgMar w:top="140" w:right="0" w:bottom="360" w:left="0" w:header="0" w:footer="172" w:gutter="0"/>
          <w:pgNumType w:fmt="decimal"/>
          <w:cols w:space="720" w:num="1"/>
        </w:sectPr>
      </w:pPr>
    </w:p>
    <w:p>
      <w:pPr>
        <w:pStyle w:val="6"/>
        <w:tabs>
          <w:tab w:val="left" w:pos="1187"/>
          <w:tab w:val="left" w:pos="3204"/>
        </w:tabs>
        <w:spacing w:before="49" w:line="300" w:lineRule="auto"/>
        <w:ind w:right="97"/>
        <w:rPr>
          <w:sz w:val="24"/>
          <w:szCs w:val="24"/>
        </w:rPr>
      </w:pPr>
      <w:r>
        <w:rPr>
          <w:sz w:val="24"/>
          <w:szCs w:val="24"/>
        </w:rPr>
        <w:t>服务部门。</w:t>
      </w:r>
      <w:r>
        <w:rPr>
          <w:rFonts w:ascii="Times New Roman" w:eastAsia="Times New Roman"/>
          <w:spacing w:val="-5"/>
          <w:sz w:val="24"/>
          <w:szCs w:val="24"/>
        </w:rPr>
        <w:t>Shelton</w:t>
      </w:r>
      <w:r>
        <w:rPr>
          <w:sz w:val="24"/>
          <w:szCs w:val="24"/>
        </w:rPr>
        <w:t>从小团队的测试经理一路晋升到负责管理搜索、基础架构和地图服务的测试总监。</w:t>
      </w:r>
      <w:r>
        <w:rPr>
          <w:rFonts w:ascii="Times New Roman" w:eastAsia="Times New Roman"/>
          <w:spacing w:val="-3"/>
          <w:sz w:val="24"/>
          <w:szCs w:val="24"/>
        </w:rPr>
        <w:t xml:space="preserve">Shelton </w:t>
      </w:r>
      <w:r>
        <w:rPr>
          <w:sz w:val="24"/>
          <w:szCs w:val="24"/>
        </w:rPr>
        <w:t>现在是测试行政主管，负责被</w:t>
      </w:r>
      <w:r>
        <w:rPr>
          <w:rFonts w:ascii="Times New Roman" w:eastAsia="Times New Roman"/>
          <w:spacing w:val="-3"/>
          <w:sz w:val="24"/>
          <w:szCs w:val="24"/>
        </w:rPr>
        <w:t xml:space="preserve">Google </w:t>
      </w:r>
      <w:r>
        <w:rPr>
          <w:sz w:val="24"/>
          <w:szCs w:val="24"/>
        </w:rPr>
        <w:t>称为本地商务的产品线，涵盖包括</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5"/>
          <w:sz w:val="24"/>
          <w:szCs w:val="24"/>
        </w:rPr>
        <w:t>Earth</w:t>
      </w:r>
      <w:r>
        <w:rPr>
          <w:sz w:val="24"/>
          <w:szCs w:val="24"/>
        </w:rPr>
        <w:t>和</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4"/>
          <w:sz w:val="24"/>
          <w:szCs w:val="24"/>
        </w:rPr>
        <w:t>Map</w:t>
      </w:r>
      <w:r>
        <w:rPr>
          <w:sz w:val="24"/>
          <w:szCs w:val="24"/>
        </w:rPr>
        <w:t>在内的</w:t>
      </w:r>
      <w:r>
        <w:rPr>
          <w:spacing w:val="-15"/>
          <w:sz w:val="24"/>
          <w:szCs w:val="24"/>
        </w:rPr>
        <w:t>所</w:t>
      </w:r>
      <w:r>
        <w:rPr>
          <w:sz w:val="24"/>
          <w:szCs w:val="24"/>
        </w:rPr>
        <w:t>有与位置相关的产品。</w:t>
      </w:r>
    </w:p>
    <w:p>
      <w:pPr>
        <w:pStyle w:val="6"/>
        <w:spacing w:line="300" w:lineRule="auto"/>
        <w:ind w:right="129" w:firstLine="599"/>
        <w:rPr>
          <w:sz w:val="24"/>
          <w:szCs w:val="24"/>
        </w:rPr>
      </w:pPr>
      <w:r>
        <w:rPr>
          <w:sz w:val="24"/>
          <w:szCs w:val="24"/>
        </w:rPr>
        <w:t>本书作者请到</w:t>
      </w:r>
      <w:r>
        <w:rPr>
          <w:rFonts w:ascii="Times New Roman" w:eastAsia="Times New Roman"/>
          <w:sz w:val="24"/>
          <w:szCs w:val="24"/>
        </w:rPr>
        <w:t>Shelton</w:t>
      </w:r>
      <w:r>
        <w:rPr>
          <w:sz w:val="24"/>
          <w:szCs w:val="24"/>
        </w:rPr>
        <w:t>来谈谈</w:t>
      </w:r>
      <w:r>
        <w:rPr>
          <w:rFonts w:ascii="Times New Roman" w:eastAsia="Times New Roman"/>
          <w:sz w:val="24"/>
          <w:szCs w:val="24"/>
        </w:rPr>
        <w:t>Google</w:t>
      </w:r>
      <w:r>
        <w:rPr>
          <w:sz w:val="24"/>
          <w:szCs w:val="24"/>
        </w:rPr>
        <w:t>测试的内幕，和他最近是如何管理</w:t>
      </w:r>
      <w:r>
        <w:rPr>
          <w:rFonts w:ascii="Times New Roman" w:eastAsia="Times New Roman"/>
          <w:sz w:val="24"/>
          <w:szCs w:val="24"/>
        </w:rPr>
        <w:t>Google</w:t>
      </w:r>
      <w:r>
        <w:rPr>
          <w:sz w:val="24"/>
          <w:szCs w:val="24"/>
        </w:rPr>
        <w:t>搜索的测试的。</w:t>
      </w:r>
    </w:p>
    <w:p>
      <w:pPr>
        <w:pStyle w:val="6"/>
        <w:tabs>
          <w:tab w:val="left" w:pos="2259"/>
        </w:tabs>
        <w:spacing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rFonts w:ascii="Times New Roman" w:eastAsia="Times New Roman"/>
          <w:spacing w:val="-5"/>
          <w:sz w:val="24"/>
          <w:szCs w:val="24"/>
        </w:rPr>
        <w:t>Shelton</w:t>
      </w:r>
      <w:r>
        <w:rPr>
          <w:spacing w:val="-4"/>
          <w:sz w:val="24"/>
          <w:szCs w:val="24"/>
        </w:rPr>
        <w:t>，你很早就来</w:t>
      </w:r>
      <w:r>
        <w:rPr>
          <w:rFonts w:ascii="Times New Roman" w:eastAsia="Times New Roman"/>
          <w:spacing w:val="-3"/>
          <w:sz w:val="24"/>
          <w:szCs w:val="24"/>
        </w:rPr>
        <w:t>Google</w:t>
      </w:r>
      <w:r>
        <w:rPr>
          <w:sz w:val="24"/>
          <w:szCs w:val="24"/>
        </w:rPr>
        <w:t>了，了解</w:t>
      </w:r>
      <w:r>
        <w:rPr>
          <w:rFonts w:ascii="Times New Roman" w:eastAsia="Times New Roman"/>
          <w:sz w:val="24"/>
          <w:szCs w:val="24"/>
        </w:rPr>
        <w:t>Patrick</w:t>
      </w:r>
      <w:r>
        <w:rPr>
          <w:sz w:val="24"/>
          <w:szCs w:val="24"/>
        </w:rPr>
        <w:t>在本书序言里</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提到的测试服务部门时代的事情。跟我们讲讲在那段岁月里测试是什么样子的吧！</w:t>
      </w:r>
    </w:p>
    <w:p>
      <w:pPr>
        <w:pStyle w:val="6"/>
        <w:spacing w:line="300" w:lineRule="auto"/>
        <w:ind w:right="97" w:firstLine="599"/>
        <w:jc w:val="both"/>
        <w:rPr>
          <w:sz w:val="24"/>
          <w:szCs w:val="24"/>
        </w:rPr>
      </w:pPr>
      <w:r>
        <w:rPr>
          <w:rFonts w:ascii="Times New Roman" w:hAnsi="Times New Roman" w:eastAsia="Times New Roman"/>
          <w:b/>
          <w:sz w:val="24"/>
          <w:szCs w:val="24"/>
        </w:rPr>
        <w:t>Shelton</w:t>
      </w:r>
      <w:r>
        <w:rPr>
          <w:sz w:val="24"/>
          <w:szCs w:val="24"/>
        </w:rPr>
        <w:t>： 那时候当然与现在有很大不同。很多事变化很快，但是有一件事永远是不变如一的：</w:t>
      </w:r>
      <w:r>
        <w:rPr>
          <w:rFonts w:ascii="Times New Roman" w:hAnsi="Times New Roman" w:eastAsia="Times New Roman"/>
          <w:sz w:val="24"/>
          <w:szCs w:val="24"/>
        </w:rPr>
        <w:t>Google</w:t>
      </w:r>
      <w:r>
        <w:rPr>
          <w:sz w:val="24"/>
          <w:szCs w:val="24"/>
        </w:rPr>
        <w:t>总能保持非常快速的发展。不过早期的时候我们还比较幸运。互联网比现在简单很多，我们的应用也比较小，一堆聪明人一起努力就可以了。我们经历了很多次</w:t>
      </w:r>
      <w:r>
        <w:rPr>
          <w:rFonts w:ascii="Times New Roman" w:hAnsi="Times New Roman" w:eastAsia="Times New Roman"/>
          <w:sz w:val="24"/>
          <w:szCs w:val="24"/>
        </w:rPr>
        <w:t>“</w:t>
      </w:r>
      <w:r>
        <w:rPr>
          <w:sz w:val="24"/>
          <w:szCs w:val="24"/>
        </w:rPr>
        <w:t>十万火急</w:t>
      </w:r>
      <w:r>
        <w:rPr>
          <w:rFonts w:ascii="Times New Roman" w:hAnsi="Times New Roman" w:eastAsia="Times New Roman"/>
          <w:sz w:val="24"/>
          <w:szCs w:val="24"/>
        </w:rPr>
        <w:t>”</w:t>
      </w:r>
      <w:r>
        <w:rPr>
          <w:sz w:val="24"/>
          <w:szCs w:val="24"/>
        </w:rPr>
        <w:t>的危险时刻， 但是那时候还能够有少数几个英雄力</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 xml:space="preserve">挽狂澜。各个产品在底层都相互关 </w:t>
      </w:r>
      <w:r>
        <w:rPr>
          <w:spacing w:val="-1"/>
          <w:sz w:val="24"/>
          <w:szCs w:val="24"/>
        </w:rPr>
        <w:t xml:space="preserve">联，端到端的测试既有脚本化的，也有手工执行的。随着我们越来越大， </w:t>
      </w:r>
      <w:r>
        <w:rPr>
          <w:sz w:val="24"/>
          <w:szCs w:val="24"/>
        </w:rPr>
        <w:t>这么多的依赖带来了很多问题。</w:t>
      </w:r>
    </w:p>
    <w:p>
      <w:pPr>
        <w:pStyle w:val="6"/>
        <w:spacing w:line="300" w:lineRule="auto"/>
        <w:ind w:right="142" w:firstLine="599"/>
        <w:jc w:val="both"/>
        <w:rPr>
          <w:sz w:val="24"/>
          <w:szCs w:val="24"/>
        </w:rPr>
      </w:pPr>
      <w:r>
        <w:rPr>
          <w:sz w:val="24"/>
          <w:szCs w:val="24"/>
        </w:rPr>
        <w:t>我不是说这种测试有什么不对； 保证整合的系统能够正常工作是必要的，但是过度依赖于最后阶段的测试过程，这会导致发现问题以后的排查过程会非常困难。</w:t>
      </w:r>
    </w:p>
    <w:p>
      <w:pPr>
        <w:pStyle w:val="6"/>
        <w:spacing w:line="300" w:lineRule="auto"/>
        <w:ind w:right="367" w:firstLine="599"/>
        <w:rPr>
          <w:sz w:val="24"/>
          <w:szCs w:val="24"/>
        </w:rPr>
      </w:pPr>
      <w:r>
        <w:rPr>
          <w:rFonts w:ascii="Times New Roman" w:eastAsia="Times New Roman"/>
          <w:sz w:val="24"/>
          <w:szCs w:val="24"/>
        </w:rPr>
        <w:t>Pat</w:t>
      </w:r>
      <w:r>
        <w:rPr>
          <w:sz w:val="24"/>
          <w:szCs w:val="24"/>
        </w:rPr>
        <w:t>到来之前我们正在这些问题中痛苦地挣扎。</w:t>
      </w:r>
    </w:p>
    <w:p>
      <w:pPr>
        <w:spacing w:before="0" w:line="383" w:lineRule="exact"/>
        <w:ind w:left="699" w:right="0" w:firstLine="0"/>
        <w:jc w:val="left"/>
        <w:rPr>
          <w:sz w:val="24"/>
          <w:szCs w:val="21"/>
        </w:rPr>
      </w:pPr>
      <w:r>
        <w:rPr>
          <w:rFonts w:ascii="Times New Roman" w:eastAsia="Times New Roman"/>
          <w:b/>
          <w:sz w:val="24"/>
          <w:szCs w:val="21"/>
        </w:rPr>
        <w:t>HGTS</w:t>
      </w:r>
      <w:r>
        <w:rPr>
          <w:sz w:val="24"/>
          <w:szCs w:val="21"/>
        </w:rPr>
        <w:t>： 我估计当时对于后端系</w:t>
      </w:r>
    </w:p>
    <w:p>
      <w:pPr>
        <w:spacing w:after="0" w:line="383" w:lineRule="exact"/>
        <w:jc w:val="left"/>
        <w:rPr>
          <w:sz w:val="24"/>
          <w:szCs w:val="21"/>
        </w:rPr>
        <w:sectPr>
          <w:pgSz w:w="5050" w:h="6630"/>
          <w:pgMar w:top="80" w:right="0" w:bottom="360" w:left="0" w:header="0" w:footer="172" w:gutter="0"/>
          <w:pgNumType w:fmt="decimal"/>
          <w:cols w:space="720" w:num="1"/>
        </w:sectPr>
      </w:pPr>
    </w:p>
    <w:p>
      <w:pPr>
        <w:pStyle w:val="6"/>
        <w:spacing w:before="34" w:line="300" w:lineRule="auto"/>
        <w:ind w:right="442"/>
        <w:rPr>
          <w:sz w:val="24"/>
          <w:szCs w:val="24"/>
        </w:rPr>
      </w:pPr>
      <w:r>
        <w:rPr>
          <w:sz w:val="24"/>
          <w:szCs w:val="24"/>
        </w:rPr>
        <w:t>统来说问题更加严重，因为更难确定</w:t>
      </w:r>
      <w:r>
        <w:rPr>
          <w:rFonts w:ascii="Times New Roman" w:hAnsi="Times New Roman" w:eastAsia="Times New Roman"/>
          <w:sz w:val="24"/>
          <w:szCs w:val="24"/>
        </w:rPr>
        <w:t>“</w:t>
      </w:r>
      <w:r>
        <w:rPr>
          <w:sz w:val="24"/>
          <w:szCs w:val="24"/>
        </w:rPr>
        <w:t>端到端</w:t>
      </w:r>
      <w:r>
        <w:rPr>
          <w:rFonts w:ascii="Times New Roman" w:hAnsi="Times New Roman" w:eastAsia="Times New Roman"/>
          <w:sz w:val="24"/>
          <w:szCs w:val="24"/>
        </w:rPr>
        <w:t>”</w:t>
      </w:r>
      <w:r>
        <w:rPr>
          <w:sz w:val="24"/>
          <w:szCs w:val="24"/>
        </w:rPr>
        <w:t>的测试。</w:t>
      </w:r>
    </w:p>
    <w:p>
      <w:pPr>
        <w:pStyle w:val="6"/>
        <w:spacing w:line="300" w:lineRule="auto"/>
        <w:ind w:right="97" w:firstLine="599"/>
        <w:jc w:val="both"/>
        <w:rPr>
          <w:sz w:val="24"/>
          <w:szCs w:val="24"/>
        </w:rPr>
      </w:pPr>
      <w:r>
        <w:rPr>
          <w:rFonts w:ascii="Times New Roman" w:eastAsia="Times New Roman"/>
          <w:b/>
          <w:sz w:val="24"/>
          <w:szCs w:val="24"/>
        </w:rPr>
        <w:t>Shelton</w:t>
      </w:r>
      <w:r>
        <w:rPr>
          <w:sz w:val="24"/>
          <w:szCs w:val="24"/>
        </w:rPr>
        <w:t xml:space="preserve">： 的确如此！我们经常由于太难保证后台系统的质量而不能按时发布。后台系统不能出现差错， 因为它会影响太多产品线了。例如， </w:t>
      </w:r>
      <w:r>
        <w:rPr>
          <w:rFonts w:ascii="Times New Roman" w:eastAsia="Times New Roman"/>
          <w:sz w:val="24"/>
          <w:szCs w:val="24"/>
        </w:rPr>
        <w:t xml:space="preserve">BigTable </w:t>
      </w:r>
      <w:r>
        <w:rPr>
          <w:sz w:val="24"/>
          <w:szCs w:val="24"/>
        </w:rPr>
        <w:t>要是出了问题，很多应用程序都会受到影响。在后台系统中如果仅仅使用端到端测试，要是不能发现问题，就会导致连锁反应。</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因此，你从端到端的测</w:t>
      </w:r>
      <w:r>
        <w:rPr>
          <w:sz w:val="24"/>
          <w:szCs w:val="24"/>
        </w:rPr>
        <w:t>试转向了验证后台服务基础架构的核</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心模块。讲讲你是怎么做的吧。</w:t>
      </w:r>
    </w:p>
    <w:p>
      <w:pPr>
        <w:pStyle w:val="6"/>
        <w:spacing w:before="96" w:line="300" w:lineRule="auto"/>
        <w:ind w:right="97" w:firstLine="599"/>
        <w:jc w:val="both"/>
        <w:rPr>
          <w:sz w:val="24"/>
          <w:szCs w:val="24"/>
        </w:rPr>
      </w:pPr>
      <w:r>
        <w:rPr>
          <w:rFonts w:ascii="Times New Roman" w:eastAsia="Times New Roman"/>
          <w:b/>
          <w:sz w:val="24"/>
          <w:szCs w:val="24"/>
        </w:rPr>
        <w:t>Shelton</w:t>
      </w:r>
      <w:r>
        <w:rPr>
          <w:sz w:val="24"/>
          <w:szCs w:val="24"/>
        </w:rPr>
        <w:t>： 我们开始改变团队的人员组成。我们重新定义了测试开发工程师的角色，开始着重招聘技术超群的候选人。当有了足够的技能保障以后，我们就开始开发一套更好的后台测试解决方案。我们重点进行模块级别的自动化测试。这样一群具有开发和测试能力的优秀工程师一起来搞我们的后台基础设施，你可以预见最终的结果。</w:t>
      </w:r>
    </w:p>
    <w:p>
      <w:pPr>
        <w:spacing w:before="0" w:line="376" w:lineRule="exact"/>
        <w:ind w:left="699" w:right="0" w:firstLine="0"/>
        <w:jc w:val="both"/>
        <w:rPr>
          <w:sz w:val="24"/>
          <w:szCs w:val="21"/>
        </w:rPr>
      </w:pPr>
      <w:r>
        <w:rPr>
          <w:rFonts w:ascii="Times New Roman" w:eastAsia="Times New Roman"/>
          <w:b/>
          <w:sz w:val="24"/>
          <w:szCs w:val="21"/>
        </w:rPr>
        <w:t>HGTS</w:t>
      </w:r>
      <w:r>
        <w:rPr>
          <w:sz w:val="24"/>
          <w:szCs w:val="21"/>
        </w:rPr>
        <w:t>： 有没有什么是成功的关</w:t>
      </w:r>
    </w:p>
    <w:p>
      <w:pPr>
        <w:spacing w:after="0" w:line="376" w:lineRule="exact"/>
        <w:jc w:val="both"/>
        <w:rPr>
          <w:sz w:val="24"/>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键？</w:t>
      </w:r>
    </w:p>
    <w:p>
      <w:pPr>
        <w:pStyle w:val="6"/>
        <w:spacing w:before="96" w:line="302" w:lineRule="auto"/>
        <w:ind w:right="97" w:firstLine="599"/>
        <w:jc w:val="both"/>
        <w:rPr>
          <w:sz w:val="24"/>
          <w:szCs w:val="24"/>
        </w:rPr>
      </w:pPr>
      <w:r>
        <w:rPr>
          <w:rFonts w:ascii="Times New Roman" w:eastAsia="Times New Roman"/>
          <w:b/>
          <w:sz w:val="24"/>
          <w:szCs w:val="24"/>
        </w:rPr>
        <w:t>Shelton</w:t>
      </w:r>
      <w:r>
        <w:rPr>
          <w:sz w:val="24"/>
          <w:szCs w:val="24"/>
        </w:rPr>
        <w:t>： 是的，能够获取开发工程师的支持是特别重要的。我们的测试开发工程师和他们的开发伙伴</w:t>
      </w:r>
    </w:p>
    <w:p>
      <w:pPr>
        <w:pStyle w:val="6"/>
        <w:spacing w:before="1" w:line="297" w:lineRule="auto"/>
        <w:ind w:right="142"/>
        <w:rPr>
          <w:sz w:val="24"/>
          <w:szCs w:val="24"/>
        </w:rPr>
      </w:pPr>
      <w:r>
        <w:rPr>
          <w:sz w:val="24"/>
          <w:szCs w:val="24"/>
        </w:rPr>
        <w:t>（注意我用的词是</w:t>
      </w:r>
      <w:r>
        <w:rPr>
          <w:rFonts w:ascii="Times New Roman" w:hAnsi="Times New Roman" w:eastAsia="Times New Roman"/>
          <w:sz w:val="24"/>
          <w:szCs w:val="24"/>
        </w:rPr>
        <w:t>“</w:t>
      </w:r>
      <w:r>
        <w:rPr>
          <w:sz w:val="24"/>
          <w:szCs w:val="24"/>
        </w:rPr>
        <w:t>伙伴</w:t>
      </w:r>
      <w:r>
        <w:rPr>
          <w:rFonts w:ascii="Times New Roman" w:hAnsi="Times New Roman" w:eastAsia="Times New Roman"/>
          <w:sz w:val="24"/>
          <w:szCs w:val="24"/>
        </w:rPr>
        <w:t>”</w:t>
      </w:r>
      <w:r>
        <w:rPr>
          <w:sz w:val="24"/>
          <w:szCs w:val="24"/>
        </w:rPr>
        <w:t>，因为成功</w:t>
      </w:r>
      <w:r>
        <w:rPr>
          <w:spacing w:val="-1"/>
          <w:sz w:val="24"/>
          <w:szCs w:val="24"/>
        </w:rPr>
        <w:t>需要真正的合作，而不是测试自己就</w:t>
      </w:r>
      <w:r>
        <w:rPr>
          <w:sz w:val="24"/>
          <w:szCs w:val="24"/>
        </w:rPr>
        <w:t>能达成的）</w:t>
      </w:r>
      <w:r>
        <w:rPr>
          <w:spacing w:val="-2"/>
          <w:sz w:val="24"/>
          <w:szCs w:val="24"/>
        </w:rPr>
        <w:t>一起在软件开发的不同层</w:t>
      </w:r>
      <w:r>
        <w:rPr>
          <w:spacing w:val="-1"/>
          <w:sz w:val="24"/>
          <w:szCs w:val="24"/>
        </w:rPr>
        <w:t>次进行测试。这种伙伴关系使我们的能力被大大加强了。很多时候那些我</w:t>
      </w:r>
      <w:r>
        <w:rPr>
          <w:sz w:val="24"/>
          <w:szCs w:val="24"/>
        </w:rPr>
        <w:t xml:space="preserve">们认为不可能在组件级别解决的问 </w:t>
      </w:r>
      <w:r>
        <w:rPr>
          <w:spacing w:val="-1"/>
          <w:sz w:val="24"/>
          <w:szCs w:val="24"/>
        </w:rPr>
        <w:t>题，我们可以和他们一起在代码单元级别解决。这种合作变成了团队的一</w:t>
      </w:r>
    </w:p>
    <w:p>
      <w:pPr>
        <w:spacing w:after="0" w:line="297"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442"/>
        <w:rPr>
          <w:sz w:val="24"/>
          <w:szCs w:val="24"/>
        </w:rPr>
      </w:pPr>
      <w:r>
        <w:rPr>
          <w:sz w:val="24"/>
          <w:szCs w:val="24"/>
        </w:rPr>
        <w:t>种氛围，整个项目团队（开发</w:t>
      </w:r>
      <w:r>
        <w:rPr>
          <w:rFonts w:ascii="Times New Roman" w:eastAsia="Times New Roman"/>
          <w:spacing w:val="-5"/>
          <w:sz w:val="24"/>
          <w:szCs w:val="24"/>
        </w:rPr>
        <w:t>+</w:t>
      </w:r>
      <w:r>
        <w:rPr>
          <w:sz w:val="24"/>
          <w:szCs w:val="24"/>
        </w:rPr>
        <w:t>测试）</w:t>
      </w:r>
      <w:r>
        <w:rPr>
          <w:spacing w:val="-2"/>
          <w:sz w:val="24"/>
          <w:szCs w:val="24"/>
        </w:rPr>
        <w:t>共同对组件级别的产品质量负</w:t>
      </w:r>
      <w:r>
        <w:rPr>
          <w:spacing w:val="-1"/>
          <w:sz w:val="24"/>
          <w:szCs w:val="24"/>
        </w:rPr>
        <w:t>责，而测试可以集中精力来改进流</w:t>
      </w:r>
      <w:r>
        <w:rPr>
          <w:sz w:val="24"/>
          <w:szCs w:val="24"/>
        </w:rPr>
        <w:t>程、框架、工具集和集成测试。</w:t>
      </w:r>
    </w:p>
    <w:p>
      <w:pPr>
        <w:pStyle w:val="6"/>
        <w:spacing w:line="300" w:lineRule="auto"/>
        <w:ind w:right="97" w:firstLine="599"/>
        <w:rPr>
          <w:sz w:val="24"/>
          <w:szCs w:val="24"/>
        </w:rPr>
      </w:pPr>
      <w:r>
        <w:rPr>
          <w:rFonts w:ascii="Times New Roman" w:eastAsia="Times New Roman"/>
          <w:b/>
          <w:spacing w:val="-3"/>
          <w:sz w:val="24"/>
          <w:szCs w:val="24"/>
        </w:rPr>
        <w:t>HGTS</w:t>
      </w:r>
      <w:r>
        <w:rPr>
          <w:spacing w:val="-7"/>
          <w:sz w:val="24"/>
          <w:szCs w:val="24"/>
        </w:rPr>
        <w:t>： 你做了一些很艰难的抉</w:t>
      </w:r>
      <w:r>
        <w:rPr>
          <w:sz w:val="24"/>
          <w:szCs w:val="24"/>
        </w:rPr>
        <w:t>择，比如招聘和开发工程师一样水平的人做测试。你是怎么想的？后悔 吗？这对测试文化有什么影响？</w:t>
      </w:r>
    </w:p>
    <w:p>
      <w:pPr>
        <w:pStyle w:val="6"/>
        <w:spacing w:line="300" w:lineRule="auto"/>
        <w:ind w:right="97" w:firstLine="599"/>
        <w:jc w:val="both"/>
        <w:rPr>
          <w:sz w:val="24"/>
          <w:szCs w:val="24"/>
        </w:rPr>
      </w:pPr>
      <w:r>
        <w:rPr>
          <w:rFonts w:ascii="Times New Roman" w:eastAsia="Times New Roman"/>
          <w:b/>
          <w:sz w:val="24"/>
          <w:szCs w:val="24"/>
        </w:rPr>
        <w:t>Shelton</w:t>
      </w:r>
      <w:r>
        <w:rPr>
          <w:sz w:val="24"/>
          <w:szCs w:val="24"/>
        </w:rPr>
        <w:t>： 这大概是我们在</w:t>
      </w:r>
      <w:r>
        <w:rPr>
          <w:rFonts w:ascii="Times New Roman" w:eastAsia="Times New Roman"/>
          <w:sz w:val="24"/>
          <w:szCs w:val="24"/>
        </w:rPr>
        <w:t>Google</w:t>
      </w:r>
      <w:r>
        <w:rPr>
          <w:sz w:val="24"/>
          <w:szCs w:val="24"/>
        </w:rPr>
        <w:t>做出的最重要的一次转型。我们意识到在</w:t>
      </w:r>
      <w:r>
        <w:rPr>
          <w:rFonts w:ascii="Times New Roman" w:eastAsia="Times New Roman"/>
          <w:sz w:val="24"/>
          <w:szCs w:val="24"/>
        </w:rPr>
        <w:t>Google</w:t>
      </w:r>
      <w:r>
        <w:rPr>
          <w:sz w:val="24"/>
          <w:szCs w:val="24"/>
        </w:rPr>
        <w:t>必须要尽早做出一些改变：把测试推向上游，让整个团</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54" w:line="300" w:lineRule="auto"/>
        <w:ind w:right="577"/>
        <w:rPr>
          <w:sz w:val="24"/>
          <w:szCs w:val="24"/>
        </w:rPr>
      </w:pPr>
      <w:r>
        <w:rPr>
          <w:sz w:val="24"/>
          <w:szCs w:val="24"/>
        </w:rPr>
        <w:t>队（开发</w:t>
      </w:r>
      <w:r>
        <w:rPr>
          <w:rFonts w:ascii="Times New Roman" w:eastAsia="Times New Roman"/>
          <w:sz w:val="24"/>
          <w:szCs w:val="24"/>
        </w:rPr>
        <w:t>+</w:t>
      </w:r>
      <w:r>
        <w:rPr>
          <w:sz w:val="24"/>
          <w:szCs w:val="24"/>
        </w:rPr>
        <w:t>测试）为交付的质量负责。</w:t>
      </w:r>
    </w:p>
    <w:p>
      <w:pPr>
        <w:pStyle w:val="6"/>
        <w:spacing w:line="300" w:lineRule="auto"/>
        <w:ind w:right="142" w:firstLine="599"/>
        <w:jc w:val="both"/>
        <w:rPr>
          <w:sz w:val="24"/>
          <w:szCs w:val="24"/>
        </w:rPr>
      </w:pPr>
      <w:r>
        <w:rPr>
          <w:sz w:val="24"/>
          <w:szCs w:val="24"/>
        </w:rPr>
        <w:t>测试技术必须融入到项目团队。因此，我们需要非常强的工程师，他们能理解相关技术和问题，让测试更加科学化和技术化。</w:t>
      </w:r>
    </w:p>
    <w:p>
      <w:pPr>
        <w:pStyle w:val="6"/>
        <w:spacing w:line="381" w:lineRule="exact"/>
        <w:ind w:left="554"/>
        <w:jc w:val="center"/>
        <w:rPr>
          <w:sz w:val="24"/>
          <w:szCs w:val="24"/>
        </w:rPr>
      </w:pPr>
      <w:r>
        <w:rPr>
          <w:spacing w:val="-1"/>
          <w:w w:val="95"/>
          <w:sz w:val="24"/>
          <w:szCs w:val="24"/>
        </w:rPr>
        <w:t>没有足够多能够真正理解测试的</w:t>
      </w:r>
    </w:p>
    <w:p>
      <w:pPr>
        <w:pStyle w:val="6"/>
        <w:spacing w:before="94" w:line="300" w:lineRule="auto"/>
        <w:ind w:right="142"/>
        <w:jc w:val="both"/>
        <w:rPr>
          <w:sz w:val="24"/>
          <w:szCs w:val="24"/>
        </w:rPr>
      </w:pPr>
      <w:r>
        <w:rPr>
          <w:sz w:val="24"/>
          <w:szCs w:val="24"/>
        </w:rPr>
        <w:t>（或者至少愿意学的）</w:t>
      </w:r>
      <w:r>
        <w:rPr>
          <w:spacing w:val="-3"/>
          <w:sz w:val="24"/>
          <w:szCs w:val="24"/>
        </w:rPr>
        <w:t>优秀的软件工</w:t>
      </w:r>
      <w:r>
        <w:rPr>
          <w:spacing w:val="-1"/>
          <w:sz w:val="24"/>
          <w:szCs w:val="24"/>
        </w:rPr>
        <w:t>程师，你根本不可能完成这些事情。当我们从另一个角度看待这个困难的时候，我们意识到可以吸引最好的工</w:t>
      </w:r>
      <w:r>
        <w:rPr>
          <w:spacing w:val="-2"/>
          <w:w w:val="95"/>
          <w:sz w:val="24"/>
          <w:szCs w:val="24"/>
        </w:rPr>
        <w:t>程师来解决测试中的难题。事实证明</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我们借此建立了强大的团队，他们都</w:t>
      </w:r>
      <w:r>
        <w:rPr>
          <w:sz w:val="24"/>
          <w:szCs w:val="24"/>
        </w:rPr>
        <w:t>很喜爱这个工作。</w:t>
      </w:r>
    </w:p>
    <w:p>
      <w:pPr>
        <w:pStyle w:val="6"/>
        <w:spacing w:line="300" w:lineRule="auto"/>
        <w:ind w:right="97" w:firstLine="599"/>
        <w:rPr>
          <w:sz w:val="24"/>
          <w:szCs w:val="24"/>
        </w:rPr>
      </w:pPr>
      <w:r>
        <w:rPr>
          <w:rFonts w:ascii="Times New Roman" w:eastAsia="Times New Roman"/>
          <w:b/>
          <w:spacing w:val="-3"/>
          <w:sz w:val="24"/>
          <w:szCs w:val="24"/>
        </w:rPr>
        <w:t>HGTS</w:t>
      </w:r>
      <w:r>
        <w:rPr>
          <w:sz w:val="24"/>
          <w:szCs w:val="24"/>
        </w:rPr>
        <w:t>： 你在</w:t>
      </w:r>
      <w:r>
        <w:rPr>
          <w:rFonts w:ascii="Times New Roman" w:eastAsia="Times New Roman"/>
          <w:spacing w:val="-3"/>
          <w:sz w:val="24"/>
          <w:szCs w:val="24"/>
        </w:rPr>
        <w:t>Google</w:t>
      </w:r>
      <w:r>
        <w:rPr>
          <w:spacing w:val="-3"/>
          <w:sz w:val="24"/>
          <w:szCs w:val="24"/>
        </w:rPr>
        <w:t>的任期里经</w:t>
      </w:r>
      <w:r>
        <w:rPr>
          <w:sz w:val="24"/>
          <w:szCs w:val="24"/>
        </w:rPr>
        <w:t>历了很多产品，包括搜索，这是</w:t>
      </w:r>
      <w:r>
        <w:rPr>
          <w:rFonts w:ascii="Times New Roman" w:eastAsia="Times New Roman"/>
          <w:spacing w:val="-3"/>
          <w:sz w:val="24"/>
          <w:szCs w:val="24"/>
        </w:rPr>
        <w:t>Google</w:t>
      </w:r>
      <w:r>
        <w:rPr>
          <w:sz w:val="24"/>
          <w:szCs w:val="24"/>
        </w:rPr>
        <w:t>的支柱产品。测试搜索产品最难的部分是什么？</w:t>
      </w:r>
    </w:p>
    <w:p>
      <w:pPr>
        <w:pStyle w:val="6"/>
        <w:spacing w:line="300" w:lineRule="auto"/>
        <w:ind w:right="97" w:firstLine="599"/>
        <w:jc w:val="both"/>
        <w:rPr>
          <w:sz w:val="24"/>
          <w:szCs w:val="24"/>
        </w:rPr>
      </w:pPr>
      <w:r>
        <w:rPr>
          <w:rFonts w:ascii="Times New Roman" w:eastAsia="Times New Roman"/>
          <w:b/>
          <w:sz w:val="24"/>
          <w:szCs w:val="24"/>
        </w:rPr>
        <w:t>Shelton</w:t>
      </w:r>
      <w:r>
        <w:rPr>
          <w:sz w:val="24"/>
          <w:szCs w:val="24"/>
        </w:rPr>
        <w:t>： 决定要关注哪些问题是最难的！当工程师开始测试搜索产品的时候，他们经常讲</w:t>
      </w:r>
      <w:r>
        <w:rPr>
          <w:rFonts w:ascii="Times New Roman" w:eastAsia="Times New Roman"/>
          <w:sz w:val="24"/>
          <w:szCs w:val="24"/>
        </w:rPr>
        <w:t>Google</w:t>
      </w:r>
      <w:r>
        <w:rPr>
          <w:sz w:val="24"/>
          <w:szCs w:val="24"/>
        </w:rPr>
        <w:t>对某些搜索串返回了什么结果。那当然是需要看的地方，但是搜索质量的要求远远不止于此。搜索是一套非常复杂精</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密的分布式软件系统，为用户提供统一、稳定、快速的响应。我们要验证整个系统是否可靠，你必须理解索引和搜索算法。你必须理解整套系统是如何搭建和运作的，才能验证各部分是否能正常工作。从一开始我们就非常关注这些事情。现实中，我们把搜索质量和检验系统的正常运作区分开来。我们更关注于后者而把搜索结果的质量评估留给产品团队的搜索质量专家。我们检验基础架构和处理</w:t>
      </w:r>
      <w:r>
        <w:rPr>
          <w:rFonts w:ascii="Times New Roman" w:eastAsia="Times New Roman"/>
          <w:sz w:val="24"/>
          <w:szCs w:val="24"/>
        </w:rPr>
        <w:t>Google</w:t>
      </w:r>
      <w:r>
        <w:rPr>
          <w:sz w:val="24"/>
          <w:szCs w:val="24"/>
        </w:rPr>
        <w:t>搜索结果、更新和展现的各个</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129"/>
        <w:rPr>
          <w:sz w:val="24"/>
          <w:szCs w:val="24"/>
        </w:rPr>
      </w:pPr>
      <w:r>
        <w:rPr>
          <w:sz w:val="24"/>
          <w:szCs w:val="24"/>
        </w:rPr>
        <w:t>系统，而这些系统保证了</w:t>
      </w:r>
      <w:r>
        <w:rPr>
          <w:rFonts w:ascii="Times New Roman" w:eastAsia="Times New Roman"/>
          <w:sz w:val="24"/>
          <w:szCs w:val="24"/>
        </w:rPr>
        <w:t>Google</w:t>
      </w:r>
      <w:r>
        <w:rPr>
          <w:sz w:val="24"/>
          <w:szCs w:val="24"/>
        </w:rPr>
        <w:t>能产生最好的搜索结果。</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当接手一个新项目的时</w:t>
      </w:r>
      <w:r>
        <w:rPr>
          <w:sz w:val="24"/>
          <w:szCs w:val="24"/>
        </w:rPr>
        <w:t>候，你通常会怎么做？你：会先做哪些事：是从团队建设的角度入手，还是从基础技术框架的角度入手，还是从测试流程的角度入手？</w:t>
      </w:r>
    </w:p>
    <w:p>
      <w:pPr>
        <w:spacing w:before="0" w:line="307" w:lineRule="auto"/>
        <w:ind w:left="100" w:right="97" w:firstLine="599"/>
        <w:jc w:val="both"/>
        <w:rPr>
          <w:sz w:val="24"/>
          <w:szCs w:val="21"/>
        </w:rPr>
      </w:pPr>
      <w:r>
        <w:rPr>
          <w:rFonts w:ascii="Times New Roman" w:hAnsi="Times New Roman" w:eastAsia="Times New Roman"/>
          <w:b/>
          <w:sz w:val="24"/>
          <w:szCs w:val="21"/>
        </w:rPr>
        <w:t>Shelton</w:t>
      </w:r>
      <w:r>
        <w:rPr>
          <w:sz w:val="24"/>
          <w:szCs w:val="21"/>
        </w:rPr>
        <w:t>： 一般来说，我首先会让我的团队思考，</w:t>
      </w:r>
      <w:r>
        <w:rPr>
          <w:rFonts w:ascii="Times New Roman" w:hAnsi="Times New Roman" w:eastAsia="Times New Roman"/>
          <w:sz w:val="24"/>
          <w:szCs w:val="21"/>
        </w:rPr>
        <w:t>“</w:t>
      </w:r>
      <w:r>
        <w:rPr>
          <w:sz w:val="24"/>
          <w:szCs w:val="21"/>
        </w:rPr>
        <w:t>对被测系统来</w:t>
      </w:r>
    </w:p>
    <w:p>
      <w:pPr>
        <w:pStyle w:val="6"/>
        <w:spacing w:line="292" w:lineRule="auto"/>
        <w:ind w:right="142"/>
        <w:rPr>
          <w:sz w:val="24"/>
          <w:szCs w:val="24"/>
        </w:rPr>
      </w:pPr>
      <w:r>
        <w:rPr>
          <w:sz w:val="24"/>
          <w:szCs w:val="24"/>
        </w:rPr>
        <w:t>说，什么是最为重要的东西？</w:t>
      </w:r>
      <w:r>
        <w:rPr>
          <w:rFonts w:ascii="Times New Roman" w:hAnsi="Times New Roman" w:eastAsia="Times New Roman"/>
          <w:sz w:val="24"/>
          <w:szCs w:val="24"/>
        </w:rPr>
        <w:t>”</w:t>
      </w:r>
      <w:r>
        <w:rPr>
          <w:sz w:val="24"/>
          <w:szCs w:val="24"/>
        </w:rPr>
        <w:t xml:space="preserve">对搜索来说是性能，对新闻来说是时效 </w:t>
      </w:r>
      <w:r>
        <w:rPr>
          <w:spacing w:val="-1"/>
          <w:sz w:val="24"/>
          <w:szCs w:val="24"/>
        </w:rPr>
        <w:t>性，对地图来说是综合性和完整性。</w:t>
      </w:r>
    </w:p>
    <w:p>
      <w:pPr>
        <w:spacing w:after="0" w:line="292"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每个应用都有其最重要的属性。类似的，对系统基础架构来说，数据完整性对存储最为重要，可扩展性对网络系统最为重要，利用率对任务管理系统最为关键。当你分清了你要测试的特定产品的关键因素以后，就要把你的大部分精力集中在检验系统的核心能力是不是能够满足这些关键属性要求上。</w:t>
      </w:r>
    </w:p>
    <w:p>
      <w:pPr>
        <w:pStyle w:val="6"/>
        <w:spacing w:line="300" w:lineRule="auto"/>
        <w:ind w:right="142" w:firstLine="599"/>
        <w:jc w:val="both"/>
        <w:rPr>
          <w:sz w:val="24"/>
          <w:szCs w:val="24"/>
        </w:rPr>
      </w:pPr>
      <w:r>
        <w:rPr>
          <w:sz w:val="24"/>
          <w:szCs w:val="24"/>
        </w:rPr>
        <w:t>当这些重要的事情搞定以后，再去关心那些简单的事情（用户界面这些锦上添花的东西）。还要关注那些</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97"/>
        <w:jc w:val="both"/>
        <w:rPr>
          <w:sz w:val="24"/>
          <w:szCs w:val="24"/>
        </w:rPr>
      </w:pPr>
      <w:r>
        <w:rPr>
          <w:sz w:val="24"/>
          <w:szCs w:val="24"/>
        </w:rPr>
        <w:t xml:space="preserve">核心的不容易改动的方面（如性能设计），而不对那些很容易修改的方面花费太多精力。如果你过早报告关于字体的 </w:t>
      </w:r>
      <w:r>
        <w:rPr>
          <w:rFonts w:ascii="Times New Roman" w:eastAsia="Times New Roman"/>
          <w:sz w:val="24"/>
          <w:szCs w:val="24"/>
        </w:rPr>
        <w:t>bug</w:t>
      </w:r>
      <w:r>
        <w:rPr>
          <w:sz w:val="24"/>
          <w:szCs w:val="24"/>
        </w:rPr>
        <w:t>，我就会担心你是不是没有搞清楚事情的优先次序。</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在有关手工测试和自动</w:t>
      </w:r>
      <w:r>
        <w:rPr>
          <w:spacing w:val="-1"/>
          <w:sz w:val="24"/>
          <w:szCs w:val="24"/>
        </w:rPr>
        <w:t>化测试之间的拉锯战中，</w:t>
      </w:r>
      <w:r>
        <w:rPr>
          <w:rFonts w:ascii="Times New Roman" w:eastAsia="Times New Roman"/>
          <w:spacing w:val="-3"/>
          <w:sz w:val="24"/>
          <w:szCs w:val="24"/>
        </w:rPr>
        <w:t xml:space="preserve">Google </w:t>
      </w:r>
      <w:r>
        <w:rPr>
          <w:spacing w:val="-6"/>
          <w:sz w:val="24"/>
          <w:szCs w:val="24"/>
        </w:rPr>
        <w:t>似乎</w:t>
      </w:r>
      <w:r>
        <w:rPr>
          <w:spacing w:val="-1"/>
          <w:sz w:val="24"/>
          <w:szCs w:val="24"/>
        </w:rPr>
        <w:t>从大量的手工测试偏向了大量的自动化测试。你现在是怎么看的？怎样分配才是合理的？你怎么知道是不是过</w:t>
      </w:r>
      <w:r>
        <w:rPr>
          <w:sz w:val="24"/>
          <w:szCs w:val="24"/>
        </w:rPr>
        <w:t>于偏向哪一边了？</w:t>
      </w:r>
    </w:p>
    <w:p>
      <w:pPr>
        <w:spacing w:before="0" w:line="379" w:lineRule="exact"/>
        <w:ind w:left="699" w:right="0" w:firstLine="0"/>
        <w:jc w:val="both"/>
        <w:rPr>
          <w:sz w:val="24"/>
          <w:szCs w:val="21"/>
        </w:rPr>
      </w:pPr>
      <w:r>
        <w:rPr>
          <w:rFonts w:ascii="Times New Roman" w:eastAsia="Times New Roman"/>
          <w:b/>
          <w:sz w:val="24"/>
          <w:szCs w:val="21"/>
        </w:rPr>
        <w:t>Shelton</w:t>
      </w:r>
      <w:r>
        <w:rPr>
          <w:sz w:val="24"/>
          <w:szCs w:val="21"/>
        </w:rPr>
        <w:t>： 我认为你应该能自动</w:t>
      </w:r>
    </w:p>
    <w:p>
      <w:pPr>
        <w:spacing w:after="0" w:line="379" w:lineRule="exact"/>
        <w:jc w:val="both"/>
        <w:rPr>
          <w:sz w:val="24"/>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化多少就自动化多少。手工测试会妨碍我们持续构建的理念。定时执行的组件级别的验证和集成测试，在其中扮演了手工测试不能完成的角色。然而，自动化测试不容易更新，需要长期的维护。技术是不断向前发展的， 必然会带来快速的变化，我们必须不断重新开发自动化测试才能跟上这个脚步。可以这么说，有些事情是手工</w:t>
      </w:r>
      <w:r>
        <w:rPr>
          <w:sz w:val="24"/>
          <w:szCs w:val="24"/>
        </w:rPr>
        <w:t xml:space="preserve">测试可以做但是自动化测试不能做 </w:t>
      </w:r>
      <w:r>
        <w:rPr>
          <w:spacing w:val="-1"/>
          <w:sz w:val="24"/>
          <w:szCs w:val="24"/>
        </w:rPr>
        <w:t>的。举例来说，移动应用的测试涉及大量不同的硬件设备、显示屏幕、外</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形尺寸、驱动程序等，不同的因素组合是爆炸性的。这种情况下，我们就</w:t>
      </w:r>
      <w:r>
        <w:rPr>
          <w:sz w:val="24"/>
          <w:szCs w:val="24"/>
        </w:rPr>
        <w:t xml:space="preserve">应该用一些手工测试来完成验证工 </w:t>
      </w:r>
      <w:r>
        <w:rPr>
          <w:spacing w:val="-1"/>
          <w:sz w:val="24"/>
          <w:szCs w:val="24"/>
        </w:rPr>
        <w:t>作。关键是还要把能够自动完成的流</w:t>
      </w:r>
      <w:r>
        <w:rPr>
          <w:sz w:val="24"/>
          <w:szCs w:val="24"/>
        </w:rPr>
        <w:t>程自动化。让机器完成</w:t>
      </w:r>
      <w:r>
        <w:rPr>
          <w:rFonts w:ascii="Times New Roman" w:hAnsi="Times New Roman" w:eastAsia="Times New Roman"/>
          <w:sz w:val="24"/>
          <w:szCs w:val="24"/>
        </w:rPr>
        <w:t>90%</w:t>
      </w:r>
      <w:r>
        <w:rPr>
          <w:sz w:val="24"/>
          <w:szCs w:val="24"/>
        </w:rPr>
        <w:t>的工作， 剩下</w:t>
      </w:r>
      <w:r>
        <w:rPr>
          <w:rFonts w:ascii="Times New Roman" w:hAnsi="Times New Roman" w:eastAsia="Times New Roman"/>
          <w:sz w:val="24"/>
          <w:szCs w:val="24"/>
        </w:rPr>
        <w:t>10%</w:t>
      </w:r>
      <w:r>
        <w:rPr>
          <w:sz w:val="24"/>
          <w:szCs w:val="24"/>
        </w:rPr>
        <w:t>的验证留给人力来做（我们把这称为</w:t>
      </w:r>
      <w:r>
        <w:rPr>
          <w:rFonts w:ascii="Times New Roman" w:hAnsi="Times New Roman" w:eastAsia="Times New Roman"/>
          <w:sz w:val="24"/>
          <w:szCs w:val="24"/>
        </w:rPr>
        <w:t>“</w:t>
      </w:r>
      <w:r>
        <w:rPr>
          <w:sz w:val="24"/>
          <w:szCs w:val="24"/>
        </w:rPr>
        <w:t>最后一英里</w:t>
      </w:r>
      <w:r>
        <w:rPr>
          <w:rFonts w:ascii="Times New Roman" w:hAnsi="Times New Roman" w:eastAsia="Times New Roman"/>
          <w:sz w:val="24"/>
          <w:szCs w:val="24"/>
        </w:rPr>
        <w:t>”</w:t>
      </w:r>
      <w:r>
        <w:rPr>
          <w:sz w:val="24"/>
          <w:szCs w:val="24"/>
        </w:rPr>
        <w:t>）。自动化可</w:t>
      </w:r>
      <w:r>
        <w:rPr>
          <w:spacing w:val="-1"/>
          <w:sz w:val="24"/>
          <w:szCs w:val="24"/>
        </w:rPr>
        <w:t>以完成诸如抓取所有设备上的屏幕显示，通过对比算法找出差异，然后快速完成人工参照比对。人力资源非常宝贵，我们不应该将其浪费在一些可以由计算机完成的工作上，应该用在</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最适合用人来判断的场合而非重复性的任务。</w:t>
      </w:r>
    </w:p>
    <w:p>
      <w:pPr>
        <w:pStyle w:val="6"/>
        <w:spacing w:line="300" w:lineRule="auto"/>
        <w:ind w:right="42" w:firstLine="599"/>
        <w:rPr>
          <w:sz w:val="24"/>
          <w:szCs w:val="24"/>
        </w:rPr>
      </w:pPr>
      <w:r>
        <w:rPr>
          <w:rFonts w:ascii="Times New Roman" w:eastAsia="Times New Roman"/>
          <w:b/>
          <w:sz w:val="24"/>
          <w:szCs w:val="24"/>
        </w:rPr>
        <w:t>HGTS</w:t>
      </w:r>
      <w:r>
        <w:rPr>
          <w:sz w:val="24"/>
          <w:szCs w:val="24"/>
        </w:rPr>
        <w:t>： 说一个你们在产品发布以后令你沮丧的测试遗漏的</w:t>
      </w:r>
      <w:r>
        <w:rPr>
          <w:rFonts w:ascii="Times New Roman" w:eastAsia="Times New Roman"/>
          <w:sz w:val="24"/>
          <w:szCs w:val="24"/>
        </w:rPr>
        <w:t>bug</w:t>
      </w:r>
      <w:r>
        <w:rPr>
          <w:sz w:val="24"/>
          <w:szCs w:val="24"/>
        </w:rPr>
        <w:t>吧。</w:t>
      </w:r>
    </w:p>
    <w:p>
      <w:pPr>
        <w:pStyle w:val="6"/>
        <w:tabs>
          <w:tab w:val="left" w:pos="2244"/>
        </w:tabs>
        <w:spacing w:line="300" w:lineRule="auto"/>
        <w:ind w:right="97" w:firstLine="599"/>
        <w:rPr>
          <w:sz w:val="24"/>
          <w:szCs w:val="24"/>
        </w:rPr>
      </w:pPr>
      <w:r>
        <w:rPr>
          <w:rFonts w:ascii="Times New Roman" w:eastAsia="Times New Roman"/>
          <w:b/>
          <w:spacing w:val="-3"/>
          <w:sz w:val="24"/>
          <w:szCs w:val="24"/>
        </w:rPr>
        <w:t>Shelton</w:t>
      </w:r>
      <w:r>
        <w:rPr>
          <w:spacing w:val="-3"/>
          <w:sz w:val="24"/>
          <w:szCs w:val="24"/>
        </w:rPr>
        <w:t>：</w:t>
      </w:r>
      <w:r>
        <w:rPr>
          <w:spacing w:val="-3"/>
          <w:sz w:val="24"/>
          <w:szCs w:val="24"/>
        </w:rPr>
        <w:tab/>
      </w:r>
      <w:r>
        <w:rPr>
          <w:spacing w:val="-2"/>
          <w:sz w:val="24"/>
          <w:szCs w:val="24"/>
        </w:rPr>
        <w:t>喔，你之前问过这个</w:t>
      </w:r>
      <w:r>
        <w:rPr>
          <w:sz w:val="24"/>
          <w:szCs w:val="24"/>
        </w:rPr>
        <w:t>问题吧？我怀疑是不是有谁能真的曾经发布过一个完美的产品？反正我不能，真遗憾！我最后悔的</w:t>
      </w:r>
      <w:r>
        <w:rPr>
          <w:rFonts w:ascii="Times New Roman" w:eastAsia="Times New Roman"/>
          <w:spacing w:val="-11"/>
          <w:sz w:val="24"/>
          <w:szCs w:val="24"/>
        </w:rPr>
        <w:t>bug</w:t>
      </w:r>
      <w:r>
        <w:rPr>
          <w:sz w:val="24"/>
          <w:szCs w:val="24"/>
        </w:rPr>
        <w:t>是由于我们没能详尽的测试数据中心的各种配置变化引起的。有一次，新版本上线却没经过任何测试。那次配置变化使得最终用户看到的搜索结果变差。</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通过这个教训，我们学习到配置变化对搜索质量有多么重要。从那以后， 我们把配置变更也纳入质量流程中， 我们开发了一套自动化测试，每次数据和配置变更时都要执行。</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你们怎么制定这些自动</w:t>
      </w:r>
      <w:r>
        <w:rPr>
          <w:sz w:val="24"/>
          <w:szCs w:val="24"/>
        </w:rPr>
        <w:t>化配置测试呢？</w:t>
      </w:r>
    </w:p>
    <w:p>
      <w:pPr>
        <w:pStyle w:val="6"/>
        <w:spacing w:line="300" w:lineRule="auto"/>
        <w:ind w:right="97" w:firstLine="599"/>
        <w:jc w:val="both"/>
        <w:rPr>
          <w:sz w:val="24"/>
          <w:szCs w:val="24"/>
        </w:rPr>
      </w:pPr>
      <w:r>
        <w:rPr>
          <w:rFonts w:ascii="Times New Roman" w:eastAsia="Times New Roman"/>
          <w:b/>
          <w:sz w:val="24"/>
          <w:szCs w:val="24"/>
        </w:rPr>
        <w:t>Shelton</w:t>
      </w:r>
      <w:r>
        <w:rPr>
          <w:sz w:val="24"/>
          <w:szCs w:val="24"/>
        </w:rPr>
        <w:t>： 要非常小心！每当我们发现某项配置让搜索结果变差时， 我们就编写一些测试检验那些配置和类似可能引起问题的变化。不久我们就生成了一套从问题环境中总结出来</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的测试用例集。然后我们自动化生成各种数据来测试我们的环境。到现在这种</w:t>
      </w:r>
      <w:r>
        <w:rPr>
          <w:rFonts w:ascii="Times New Roman" w:eastAsia="Times New Roman"/>
          <w:sz w:val="24"/>
          <w:szCs w:val="24"/>
        </w:rPr>
        <w:t>bug</w:t>
      </w:r>
      <w:r>
        <w:rPr>
          <w:sz w:val="24"/>
          <w:szCs w:val="24"/>
        </w:rPr>
        <w:t>已经少很多了。绝对是这些自动化测试的功劳，让我们对线上系统进行配置修改的时候更有信心了。</w:t>
      </w:r>
    </w:p>
    <w:p>
      <w:pPr>
        <w:spacing w:after="0" w:line="300" w:lineRule="auto"/>
        <w:rPr>
          <w:sz w:val="21"/>
          <w:szCs w:val="21"/>
        </w:rPr>
        <w:sectPr>
          <w:pgSz w:w="5050" w:h="6630"/>
          <w:pgMar w:top="80" w:right="0" w:bottom="360" w:left="0" w:header="0" w:footer="172" w:gutter="0"/>
          <w:pgNumType w:fmt="decimal"/>
          <w:cols w:space="720" w:num="1"/>
        </w:sectPr>
      </w:pPr>
    </w:p>
    <w:p>
      <w:pPr>
        <w:pStyle w:val="12"/>
        <w:numPr>
          <w:ilvl w:val="1"/>
          <w:numId w:val="29"/>
        </w:numPr>
        <w:tabs>
          <w:tab w:val="left" w:pos="1368"/>
        </w:tabs>
        <w:spacing w:before="24" w:after="0" w:line="304" w:lineRule="auto"/>
        <w:ind w:left="226" w:right="241" w:firstLine="391"/>
        <w:jc w:val="left"/>
        <w:rPr>
          <w:sz w:val="44"/>
          <w:szCs w:val="21"/>
        </w:rPr>
      </w:pPr>
      <w:bookmarkStart w:id="363" w:name="4.9 工程工具总监Ashish Kumar的访谈"/>
      <w:bookmarkEnd w:id="363"/>
      <w:bookmarkStart w:id="364" w:name="_bookmark182"/>
      <w:bookmarkEnd w:id="364"/>
      <w:r>
        <w:rPr>
          <w:sz w:val="21"/>
          <w:szCs w:val="21"/>
        </w:rPr>
        <w:fldChar w:fldCharType="begin"/>
      </w:r>
      <w:r>
        <w:rPr>
          <w:sz w:val="21"/>
          <w:szCs w:val="21"/>
        </w:rPr>
        <w:instrText xml:space="preserve"> HYPERLINK \l "_bookmark65" </w:instrText>
      </w:r>
      <w:r>
        <w:rPr>
          <w:sz w:val="21"/>
          <w:szCs w:val="21"/>
        </w:rPr>
        <w:fldChar w:fldCharType="separate"/>
      </w:r>
      <w:bookmarkStart w:id="365" w:name="_bookmark182"/>
      <w:bookmarkEnd w:id="365"/>
      <w:r>
        <w:rPr>
          <w:color w:val="0000ED"/>
          <w:spacing w:val="11"/>
          <w:sz w:val="44"/>
          <w:szCs w:val="21"/>
          <w:u w:val="single" w:color="0000ED"/>
        </w:rPr>
        <w:t>工程工具总监</w:t>
      </w:r>
      <w:r>
        <w:rPr>
          <w:rFonts w:ascii="Times New Roman" w:eastAsia="Times New Roman"/>
          <w:b/>
          <w:color w:val="0000ED"/>
          <w:spacing w:val="-3"/>
          <w:sz w:val="44"/>
          <w:szCs w:val="21"/>
          <w:u w:val="single" w:color="0000ED"/>
        </w:rPr>
        <w:t>Ashish</w:t>
      </w:r>
      <w:r>
        <w:rPr>
          <w:rFonts w:ascii="Times New Roman" w:eastAsia="Times New Roman"/>
          <w:b/>
          <w:color w:val="0000ED"/>
          <w:spacing w:val="30"/>
          <w:sz w:val="44"/>
          <w:szCs w:val="21"/>
          <w:u w:val="single" w:color="0000ED"/>
        </w:rPr>
        <w:t xml:space="preserve"> </w:t>
      </w:r>
      <w:r>
        <w:rPr>
          <w:rFonts w:ascii="Times New Roman" w:eastAsia="Times New Roman"/>
          <w:b/>
          <w:color w:val="0000ED"/>
          <w:spacing w:val="-3"/>
          <w:sz w:val="44"/>
          <w:szCs w:val="21"/>
          <w:u w:val="single" w:color="0000ED"/>
        </w:rPr>
        <w:t>Kumar</w:t>
      </w:r>
      <w:r>
        <w:rPr>
          <w:color w:val="0000ED"/>
          <w:spacing w:val="5"/>
          <w:sz w:val="44"/>
          <w:szCs w:val="21"/>
          <w:u w:val="single" w:color="0000ED"/>
        </w:rPr>
        <w:t>的访谈</w:t>
      </w:r>
      <w:r>
        <w:rPr>
          <w:color w:val="0000ED"/>
          <w:spacing w:val="5"/>
          <w:sz w:val="44"/>
          <w:szCs w:val="21"/>
          <w:u w:val="single" w:color="0000ED"/>
        </w:rPr>
        <w:fldChar w:fldCharType="end"/>
      </w:r>
    </w:p>
    <w:p>
      <w:pPr>
        <w:pStyle w:val="6"/>
        <w:ind w:left="0"/>
        <w:rPr>
          <w:sz w:val="24"/>
          <w:szCs w:val="24"/>
        </w:rPr>
      </w:pPr>
    </w:p>
    <w:p>
      <w:pPr>
        <w:pStyle w:val="6"/>
        <w:spacing w:before="68" w:line="300" w:lineRule="auto"/>
        <w:ind w:right="127" w:firstLine="599"/>
        <w:jc w:val="both"/>
        <w:rPr>
          <w:sz w:val="24"/>
          <w:szCs w:val="24"/>
        </w:rPr>
      </w:pPr>
      <w:r>
        <w:rPr>
          <w:rFonts w:ascii="Times New Roman" w:eastAsia="Times New Roman"/>
          <w:spacing w:val="-3"/>
          <w:sz w:val="24"/>
          <w:szCs w:val="24"/>
        </w:rPr>
        <w:t>Google</w:t>
      </w:r>
      <w:r>
        <w:rPr>
          <w:sz w:val="24"/>
          <w:szCs w:val="24"/>
        </w:rPr>
        <w:t>的工具关系到这个公司的存亡，负责这些工具的人就是</w:t>
      </w:r>
      <w:r>
        <w:rPr>
          <w:rFonts w:ascii="Times New Roman" w:eastAsia="Times New Roman"/>
          <w:sz w:val="24"/>
          <w:szCs w:val="24"/>
        </w:rPr>
        <w:t xml:space="preserve">Ashish </w:t>
      </w:r>
      <w:r>
        <w:rPr>
          <w:rFonts w:ascii="Times New Roman" w:eastAsia="Times New Roman"/>
          <w:spacing w:val="-9"/>
          <w:sz w:val="24"/>
          <w:szCs w:val="24"/>
        </w:rPr>
        <w:t>Kumar</w:t>
      </w:r>
      <w:r>
        <w:rPr>
          <w:sz w:val="24"/>
          <w:szCs w:val="24"/>
        </w:rPr>
        <w:t>。他负责从开发人员使用的集成开发环境到代码审查系统、构建系统、源码控制、静态检查、通用测试框架，等等。</w:t>
      </w:r>
      <w:r>
        <w:rPr>
          <w:rFonts w:ascii="Times New Roman" w:eastAsia="Times New Roman"/>
          <w:spacing w:val="-6"/>
          <w:sz w:val="24"/>
          <w:szCs w:val="24"/>
        </w:rPr>
        <w:t>Selenium</w:t>
      </w:r>
      <w:r>
        <w:rPr>
          <w:sz w:val="24"/>
          <w:szCs w:val="24"/>
        </w:rPr>
        <w:t>和</w:t>
      </w:r>
      <w:r>
        <w:rPr>
          <w:rFonts w:ascii="Times New Roman" w:eastAsia="Times New Roman"/>
          <w:spacing w:val="-4"/>
          <w:sz w:val="24"/>
          <w:szCs w:val="24"/>
        </w:rPr>
        <w:t>WebDriver</w:t>
      </w:r>
      <w:r>
        <w:rPr>
          <w:sz w:val="24"/>
          <w:szCs w:val="24"/>
        </w:rPr>
        <w:t>团队也最终向他汇报。</w:t>
      </w:r>
    </w:p>
    <w:p>
      <w:pPr>
        <w:pStyle w:val="6"/>
        <w:spacing w:line="379" w:lineRule="exact"/>
        <w:ind w:left="464"/>
        <w:jc w:val="center"/>
        <w:rPr>
          <w:sz w:val="24"/>
          <w:szCs w:val="24"/>
        </w:rPr>
      </w:pPr>
      <w:r>
        <w:rPr>
          <w:sz w:val="24"/>
          <w:szCs w:val="24"/>
        </w:rPr>
        <w:t>本书作者最近与</w:t>
      </w:r>
      <w:r>
        <w:rPr>
          <w:rFonts w:ascii="Times New Roman" w:eastAsia="Times New Roman"/>
          <w:sz w:val="24"/>
          <w:szCs w:val="24"/>
        </w:rPr>
        <w:t>Ashish</w:t>
      </w:r>
      <w:r>
        <w:rPr>
          <w:sz w:val="24"/>
          <w:szCs w:val="24"/>
        </w:rPr>
        <w:t>聊到了他</w:t>
      </w:r>
    </w:p>
    <w:p>
      <w:pPr>
        <w:spacing w:after="0" w:line="379" w:lineRule="exact"/>
        <w:jc w:val="center"/>
        <w:rPr>
          <w:sz w:val="21"/>
          <w:szCs w:val="21"/>
        </w:rPr>
        <w:sectPr>
          <w:pgSz w:w="5050" w:h="6630"/>
          <w:pgMar w:top="140" w:right="0" w:bottom="360" w:left="0" w:header="0" w:footer="172" w:gutter="0"/>
          <w:pgNumType w:fmt="decimal"/>
          <w:cols w:space="720" w:num="1"/>
        </w:sectPr>
      </w:pPr>
    </w:p>
    <w:p>
      <w:pPr>
        <w:pStyle w:val="6"/>
        <w:spacing w:before="49"/>
        <w:rPr>
          <w:sz w:val="24"/>
          <w:szCs w:val="24"/>
        </w:rPr>
      </w:pPr>
      <w:r>
        <w:rPr>
          <w:w w:val="95"/>
          <w:sz w:val="24"/>
          <w:szCs w:val="24"/>
        </w:rPr>
        <w:t>在</w:t>
      </w:r>
      <w:r>
        <w:rPr>
          <w:rFonts w:ascii="Times New Roman" w:eastAsia="Times New Roman"/>
          <w:spacing w:val="-3"/>
          <w:w w:val="95"/>
          <w:sz w:val="24"/>
          <w:szCs w:val="24"/>
        </w:rPr>
        <w:t>Google</w:t>
      </w:r>
      <w:r>
        <w:rPr>
          <w:w w:val="95"/>
          <w:sz w:val="24"/>
          <w:szCs w:val="24"/>
        </w:rPr>
        <w:t>所从事的这项神奇的工作。</w:t>
      </w:r>
    </w:p>
    <w:p>
      <w:pPr>
        <w:pStyle w:val="6"/>
        <w:spacing w:before="101" w:line="300" w:lineRule="auto"/>
        <w:ind w:right="97" w:firstLine="599"/>
        <w:rPr>
          <w:sz w:val="24"/>
          <w:szCs w:val="24"/>
        </w:rPr>
      </w:pPr>
      <w:r>
        <w:rPr>
          <w:rFonts w:ascii="Times New Roman" w:eastAsia="Times New Roman"/>
          <w:b/>
          <w:spacing w:val="-3"/>
          <w:sz w:val="24"/>
          <w:szCs w:val="24"/>
        </w:rPr>
        <w:t>HGTS</w:t>
      </w:r>
      <w:r>
        <w:rPr>
          <w:sz w:val="24"/>
          <w:szCs w:val="24"/>
        </w:rPr>
        <w:t xml:space="preserve">： </w:t>
      </w:r>
      <w:r>
        <w:rPr>
          <w:rFonts w:ascii="Times New Roman" w:eastAsia="Times New Roman"/>
          <w:spacing w:val="-3"/>
          <w:sz w:val="24"/>
          <w:szCs w:val="24"/>
        </w:rPr>
        <w:t>Google</w:t>
      </w:r>
      <w:r>
        <w:rPr>
          <w:spacing w:val="-2"/>
          <w:sz w:val="24"/>
          <w:szCs w:val="24"/>
        </w:rPr>
        <w:t>的自动化测试是</w:t>
      </w:r>
      <w:r>
        <w:rPr>
          <w:sz w:val="24"/>
          <w:szCs w:val="24"/>
        </w:rPr>
        <w:t>个神秘的话题，一直在</w:t>
      </w:r>
      <w:r>
        <w:rPr>
          <w:rFonts w:ascii="Times New Roman" w:eastAsia="Times New Roman"/>
          <w:spacing w:val="-14"/>
          <w:sz w:val="24"/>
          <w:szCs w:val="24"/>
        </w:rPr>
        <w:t>GTAC</w:t>
      </w:r>
      <w:r>
        <w:rPr>
          <w:sz w:val="24"/>
          <w:szCs w:val="24"/>
        </w:rPr>
        <w:t>大会上被热议，而你正是</w:t>
      </w:r>
      <w:r>
        <w:rPr>
          <w:rFonts w:ascii="Times New Roman" w:eastAsia="Times New Roman"/>
          <w:spacing w:val="-3"/>
          <w:sz w:val="24"/>
          <w:szCs w:val="24"/>
        </w:rPr>
        <w:t>Google</w:t>
      </w:r>
      <w:r>
        <w:rPr>
          <w:sz w:val="24"/>
          <w:szCs w:val="24"/>
        </w:rPr>
        <w:t>自动化背后的那个人。能谈谈你们的工具集都为</w:t>
      </w:r>
      <w:r>
        <w:rPr>
          <w:rFonts w:ascii="Times New Roman" w:eastAsia="Times New Roman"/>
          <w:spacing w:val="-3"/>
          <w:sz w:val="24"/>
          <w:szCs w:val="24"/>
        </w:rPr>
        <w:t>Google</w:t>
      </w:r>
      <w:r>
        <w:rPr>
          <w:sz w:val="24"/>
          <w:szCs w:val="24"/>
        </w:rPr>
        <w:t>的工程师提供了哪些功能吗？</w:t>
      </w:r>
    </w:p>
    <w:p>
      <w:pPr>
        <w:pStyle w:val="6"/>
        <w:spacing w:line="300" w:lineRule="auto"/>
        <w:ind w:right="97" w:firstLine="599"/>
        <w:jc w:val="both"/>
        <w:rPr>
          <w:sz w:val="24"/>
          <w:szCs w:val="24"/>
        </w:rPr>
      </w:pPr>
      <w:r>
        <w:rPr>
          <w:rFonts w:ascii="Times New Roman" w:eastAsia="Times New Roman"/>
          <w:b/>
          <w:spacing w:val="-7"/>
          <w:sz w:val="24"/>
          <w:szCs w:val="24"/>
        </w:rPr>
        <w:t>Ashish</w:t>
      </w:r>
      <w:r>
        <w:rPr>
          <w:spacing w:val="-7"/>
          <w:sz w:val="24"/>
          <w:szCs w:val="24"/>
        </w:rPr>
        <w:t>： 我的团队被称作工程工</w:t>
      </w:r>
      <w:r>
        <w:rPr>
          <w:sz w:val="24"/>
          <w:szCs w:val="24"/>
        </w:rPr>
        <w:t>具团队。开发人员日常工作中需要使</w:t>
      </w:r>
      <w:r>
        <w:rPr>
          <w:spacing w:val="-20"/>
          <w:sz w:val="24"/>
          <w:szCs w:val="24"/>
        </w:rPr>
        <w:t xml:space="preserve">用的 </w:t>
      </w:r>
      <w:r>
        <w:rPr>
          <w:rFonts w:ascii="Times New Roman" w:eastAsia="Times New Roman"/>
          <w:sz w:val="24"/>
          <w:szCs w:val="24"/>
        </w:rPr>
        <w:t>90%</w:t>
      </w:r>
      <w:r>
        <w:rPr>
          <w:spacing w:val="-2"/>
          <w:sz w:val="24"/>
          <w:szCs w:val="24"/>
        </w:rPr>
        <w:t xml:space="preserve">的工具都由我们负责开发， </w:t>
      </w:r>
      <w:r>
        <w:rPr>
          <w:sz w:val="24"/>
          <w:szCs w:val="24"/>
        </w:rPr>
        <w:t>这些工具支持他们在</w:t>
      </w:r>
      <w:r>
        <w:rPr>
          <w:rFonts w:ascii="Times New Roman" w:eastAsia="Times New Roman"/>
          <w:spacing w:val="-3"/>
          <w:sz w:val="24"/>
          <w:szCs w:val="24"/>
        </w:rPr>
        <w:t>Google</w:t>
      </w:r>
      <w:r>
        <w:rPr>
          <w:sz w:val="24"/>
          <w:szCs w:val="24"/>
        </w:rPr>
        <w:t>完成高质量的软件编写、构建和发布。</w:t>
      </w:r>
      <w:r>
        <w:rPr>
          <w:rFonts w:ascii="Times New Roman" w:eastAsia="Times New Roman"/>
          <w:sz w:val="24"/>
          <w:szCs w:val="24"/>
        </w:rPr>
        <w:t>90%</w:t>
      </w:r>
      <w:r>
        <w:rPr>
          <w:sz w:val="24"/>
          <w:szCs w:val="24"/>
        </w:rPr>
        <w:t>是</w:t>
      </w:r>
      <w:r>
        <w:rPr>
          <w:spacing w:val="-1"/>
          <w:w w:val="95"/>
          <w:sz w:val="24"/>
          <w:szCs w:val="24"/>
        </w:rPr>
        <w:t>因为我们还不支持一些开源产品的团</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z w:val="24"/>
          <w:szCs w:val="24"/>
        </w:rPr>
        <w:t>队，不过我们计划也开始支持他们。</w:t>
      </w:r>
      <w:r>
        <w:rPr>
          <w:rFonts w:ascii="Times New Roman" w:eastAsia="Times New Roman"/>
          <w:sz w:val="24"/>
          <w:szCs w:val="24"/>
        </w:rPr>
        <w:t>Google</w:t>
      </w:r>
      <w:r>
        <w:rPr>
          <w:sz w:val="24"/>
          <w:szCs w:val="24"/>
        </w:rPr>
        <w:t>特别强调为我们的开发工程师提供强大（并具可伸缩性）的基础设施。公司外的人都知道</w:t>
      </w:r>
      <w:r>
        <w:rPr>
          <w:rFonts w:ascii="Times New Roman" w:eastAsia="Times New Roman"/>
          <w:sz w:val="24"/>
          <w:szCs w:val="24"/>
        </w:rPr>
        <w:t>Google</w:t>
      </w:r>
      <w:r>
        <w:rPr>
          <w:sz w:val="24"/>
          <w:szCs w:val="24"/>
        </w:rPr>
        <w:t>工程师经常使用的技术，例如</w:t>
      </w:r>
      <w:r>
        <w:rPr>
          <w:rFonts w:ascii="Times New Roman" w:eastAsia="Times New Roman"/>
          <w:sz w:val="24"/>
          <w:szCs w:val="24"/>
        </w:rPr>
        <w:t>MapReduce</w:t>
      </w:r>
      <w:r>
        <w:rPr>
          <w:sz w:val="24"/>
          <w:szCs w:val="24"/>
        </w:rPr>
        <w:t>和</w:t>
      </w:r>
      <w:r>
        <w:rPr>
          <w:rFonts w:ascii="Times New Roman" w:eastAsia="Times New Roman"/>
          <w:sz w:val="24"/>
          <w:szCs w:val="24"/>
        </w:rPr>
        <w:t>BigTable</w:t>
      </w:r>
      <w:r>
        <w:rPr>
          <w:sz w:val="24"/>
          <w:szCs w:val="24"/>
        </w:rPr>
        <w:t>，而我们的工具基础框架也是非常重要的一部分。</w:t>
      </w:r>
    </w:p>
    <w:p>
      <w:pPr>
        <w:spacing w:before="0" w:line="379" w:lineRule="exact"/>
        <w:ind w:left="699" w:right="0" w:firstLine="0"/>
        <w:jc w:val="left"/>
        <w:rPr>
          <w:sz w:val="24"/>
          <w:szCs w:val="21"/>
        </w:rPr>
      </w:pPr>
      <w:r>
        <w:rPr>
          <w:rFonts w:ascii="Times New Roman" w:eastAsia="Times New Roman"/>
          <w:b/>
          <w:sz w:val="24"/>
          <w:szCs w:val="21"/>
        </w:rPr>
        <w:t>HGTS</w:t>
      </w:r>
      <w:r>
        <w:rPr>
          <w:sz w:val="24"/>
          <w:szCs w:val="21"/>
        </w:rPr>
        <w:t>： 能描述一些细节吗？</w:t>
      </w:r>
    </w:p>
    <w:p>
      <w:pPr>
        <w:pStyle w:val="6"/>
        <w:spacing w:before="96" w:line="300" w:lineRule="auto"/>
        <w:ind w:right="97" w:firstLine="599"/>
        <w:rPr>
          <w:sz w:val="24"/>
          <w:szCs w:val="24"/>
        </w:rPr>
      </w:pPr>
      <w:r>
        <w:rPr>
          <w:rFonts w:ascii="Times New Roman" w:eastAsia="Times New Roman"/>
          <w:b/>
          <w:spacing w:val="-7"/>
          <w:sz w:val="24"/>
          <w:szCs w:val="24"/>
        </w:rPr>
        <w:t>Ashish</w:t>
      </w:r>
      <w:r>
        <w:rPr>
          <w:spacing w:val="-7"/>
          <w:sz w:val="24"/>
          <w:szCs w:val="24"/>
        </w:rPr>
        <w:t>： 好，你既然问了，那我</w:t>
      </w:r>
      <w:r>
        <w:rPr>
          <w:sz w:val="24"/>
          <w:szCs w:val="24"/>
        </w:rPr>
        <w:t>可就说了！整个工具集包括下面这 些。</w:t>
      </w:r>
    </w:p>
    <w:p>
      <w:pPr>
        <w:pStyle w:val="6"/>
        <w:tabs>
          <w:tab w:val="left" w:pos="2544"/>
        </w:tabs>
        <w:spacing w:line="382" w:lineRule="exact"/>
        <w:ind w:left="699"/>
        <w:rPr>
          <w:sz w:val="24"/>
          <w:szCs w:val="24"/>
        </w:rPr>
      </w:pPr>
      <w:r>
        <w:rPr>
          <w:spacing w:val="15"/>
          <w:sz w:val="24"/>
          <w:szCs w:val="24"/>
        </w:rPr>
        <w:t>源码工具</w:t>
      </w:r>
      <w:r>
        <w:rPr>
          <w:sz w:val="24"/>
          <w:szCs w:val="24"/>
        </w:rPr>
        <w:t>：</w:t>
      </w:r>
      <w:r>
        <w:rPr>
          <w:sz w:val="24"/>
          <w:szCs w:val="24"/>
        </w:rPr>
        <w:tab/>
      </w:r>
      <w:r>
        <w:rPr>
          <w:sz w:val="24"/>
          <w:szCs w:val="24"/>
        </w:rPr>
        <w:t>一系列用于简化创</w:t>
      </w:r>
    </w:p>
    <w:p>
      <w:pPr>
        <w:spacing w:after="0" w:line="382" w:lineRule="exact"/>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建工作环境、提交代码变更、代码风格检查的工具。我们可以用工具浏览</w:t>
      </w:r>
      <w:r>
        <w:rPr>
          <w:sz w:val="24"/>
          <w:szCs w:val="24"/>
        </w:rPr>
        <w:t xml:space="preserve">数亿行代码，发现并预防重复的代 </w:t>
      </w:r>
      <w:r>
        <w:rPr>
          <w:spacing w:val="-1"/>
          <w:sz w:val="24"/>
          <w:szCs w:val="24"/>
        </w:rPr>
        <w:t>码。还有用于建立大规模索引和代码</w:t>
      </w:r>
      <w:r>
        <w:rPr>
          <w:sz w:val="24"/>
          <w:szCs w:val="24"/>
        </w:rPr>
        <w:t>重构的工具。</w:t>
      </w:r>
    </w:p>
    <w:p>
      <w:pPr>
        <w:pStyle w:val="6"/>
        <w:spacing w:line="300" w:lineRule="auto"/>
        <w:ind w:right="97" w:firstLine="599"/>
        <w:jc w:val="both"/>
        <w:rPr>
          <w:sz w:val="24"/>
          <w:szCs w:val="24"/>
        </w:rPr>
      </w:pPr>
      <w:r>
        <w:rPr>
          <w:spacing w:val="10"/>
          <w:sz w:val="24"/>
          <w:szCs w:val="24"/>
        </w:rPr>
        <w:t>开发工具： 集成开发环境的一</w:t>
      </w:r>
      <w:r>
        <w:rPr>
          <w:spacing w:val="-6"/>
          <w:sz w:val="24"/>
          <w:szCs w:val="24"/>
        </w:rPr>
        <w:t xml:space="preserve">些插件，让其他各种工具适应 </w:t>
      </w:r>
      <w:r>
        <w:rPr>
          <w:rFonts w:ascii="Times New Roman" w:eastAsia="Times New Roman"/>
          <w:spacing w:val="-5"/>
          <w:sz w:val="24"/>
          <w:szCs w:val="24"/>
        </w:rPr>
        <w:t xml:space="preserve">Google </w:t>
      </w:r>
      <w:r>
        <w:rPr>
          <w:sz w:val="24"/>
          <w:szCs w:val="24"/>
        </w:rPr>
        <w:t>的代码并连接后端的云服务。代码审查工具，通过在审查阶段嵌入相关的信号，来快速完成和高质量的代码审查。</w:t>
      </w:r>
    </w:p>
    <w:p>
      <w:pPr>
        <w:pStyle w:val="6"/>
        <w:spacing w:line="379" w:lineRule="exact"/>
        <w:ind w:left="699"/>
        <w:jc w:val="both"/>
        <w:rPr>
          <w:sz w:val="24"/>
          <w:szCs w:val="24"/>
        </w:rPr>
      </w:pPr>
      <w:r>
        <w:rPr>
          <w:sz w:val="24"/>
          <w:szCs w:val="24"/>
        </w:rPr>
        <w:t>构建框架： 我们需要把代码构</w:t>
      </w:r>
    </w:p>
    <w:p>
      <w:pPr>
        <w:spacing w:after="0" w:line="379" w:lineRule="exact"/>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建的版本分发到各种语言开发的项 目，需要用到数万颗</w:t>
      </w:r>
      <w:r>
        <w:rPr>
          <w:rFonts w:ascii="Times New Roman" w:eastAsia="Times New Roman"/>
          <w:spacing w:val="-8"/>
          <w:sz w:val="24"/>
          <w:szCs w:val="24"/>
        </w:rPr>
        <w:t>CPU</w:t>
      </w:r>
      <w:r>
        <w:rPr>
          <w:spacing w:val="-3"/>
          <w:sz w:val="24"/>
          <w:szCs w:val="24"/>
        </w:rPr>
        <w:t>，数不清的</w:t>
      </w:r>
      <w:r>
        <w:rPr>
          <w:spacing w:val="-4"/>
          <w:sz w:val="24"/>
          <w:szCs w:val="24"/>
        </w:rPr>
        <w:t>内存和存储器。虽然这些想起来都头</w:t>
      </w:r>
      <w:r>
        <w:rPr>
          <w:spacing w:val="-1"/>
          <w:sz w:val="24"/>
          <w:szCs w:val="24"/>
        </w:rPr>
        <w:t>疼，但是我们的构建系统可以轻松对付。这个构建系统既支持自动方式， 也支持交互方式，在很多情况下还可以把原本需要数小时的任务缩短到数</w:t>
      </w:r>
      <w:r>
        <w:rPr>
          <w:sz w:val="24"/>
          <w:szCs w:val="24"/>
        </w:rPr>
        <w:t>秒。</w:t>
      </w:r>
    </w:p>
    <w:p>
      <w:pPr>
        <w:pStyle w:val="6"/>
        <w:spacing w:line="300" w:lineRule="auto"/>
        <w:ind w:right="97" w:firstLine="599"/>
        <w:jc w:val="both"/>
        <w:rPr>
          <w:sz w:val="24"/>
          <w:szCs w:val="24"/>
        </w:rPr>
      </w:pPr>
      <w:r>
        <w:rPr>
          <w:sz w:val="24"/>
          <w:szCs w:val="24"/>
        </w:rPr>
        <w:t>测试基础架构： 规模化的持续集成。这意味着每个开发人员的每次代码提交都会引发自动测试，每天要运行数百万测试用例集。我们的目标</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是为开发者提供立即反馈（或者尽量即时）。另一方面是规模化的</w:t>
      </w:r>
      <w:r>
        <w:rPr>
          <w:rFonts w:ascii="Times New Roman" w:eastAsia="Times New Roman"/>
          <w:sz w:val="24"/>
          <w:szCs w:val="24"/>
        </w:rPr>
        <w:t>Web</w:t>
      </w:r>
      <w:r>
        <w:rPr>
          <w:sz w:val="24"/>
          <w:szCs w:val="24"/>
        </w:rPr>
        <w:t>测试。每个</w:t>
      </w:r>
      <w:r>
        <w:rPr>
          <w:rFonts w:ascii="Times New Roman" w:eastAsia="Times New Roman"/>
          <w:sz w:val="24"/>
          <w:szCs w:val="24"/>
        </w:rPr>
        <w:t>Google</w:t>
      </w:r>
      <w:r>
        <w:rPr>
          <w:sz w:val="24"/>
          <w:szCs w:val="24"/>
        </w:rPr>
        <w:t>的产品每天都会启动数十万个浏览器会话，对各种不同的浏览器平台组合进行测试。</w:t>
      </w:r>
    </w:p>
    <w:p>
      <w:pPr>
        <w:pStyle w:val="6"/>
        <w:spacing w:line="300" w:lineRule="auto"/>
        <w:ind w:right="97" w:firstLine="599"/>
        <w:jc w:val="both"/>
        <w:rPr>
          <w:sz w:val="24"/>
          <w:szCs w:val="24"/>
        </w:rPr>
      </w:pPr>
      <w:r>
        <w:rPr>
          <w:sz w:val="24"/>
          <w:szCs w:val="24"/>
        </w:rPr>
        <w:t>本地化工具： 对开发人员提供的文本进行持续地翻译，以达到我们的产品的本地化语言版本可以和英文版产品同时完成。</w:t>
      </w:r>
    </w:p>
    <w:p>
      <w:pPr>
        <w:pStyle w:val="6"/>
        <w:spacing w:line="300" w:lineRule="auto"/>
        <w:ind w:right="99" w:firstLine="599"/>
        <w:rPr>
          <w:sz w:val="24"/>
          <w:szCs w:val="24"/>
        </w:rPr>
      </w:pPr>
      <w:r>
        <w:rPr>
          <w:sz w:val="24"/>
          <w:szCs w:val="24"/>
        </w:rPr>
        <w:t>度量、可视化和报表： 管理所有</w:t>
      </w:r>
      <w:r>
        <w:rPr>
          <w:rFonts w:ascii="Times New Roman" w:eastAsia="Times New Roman"/>
          <w:sz w:val="24"/>
          <w:szCs w:val="24"/>
        </w:rPr>
        <w:t>Google</w:t>
      </w:r>
      <w:r>
        <w:rPr>
          <w:sz w:val="24"/>
          <w:szCs w:val="24"/>
        </w:rPr>
        <w:t>产品的</w:t>
      </w:r>
      <w:r>
        <w:rPr>
          <w:rFonts w:ascii="Times New Roman" w:eastAsia="Times New Roman"/>
          <w:sz w:val="24"/>
          <w:szCs w:val="24"/>
        </w:rPr>
        <w:t>bug</w:t>
      </w:r>
      <w:r>
        <w:rPr>
          <w:sz w:val="24"/>
          <w:szCs w:val="24"/>
        </w:rPr>
        <w:t>，跟踪所有研发活动（编码、测试和发布）中工程师</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的各项指标，把这些数据集中存储， 并向团队提供可操作的反馈意见进行改进。</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这可真够细致的。很显</w:t>
      </w:r>
      <w:r>
        <w:rPr>
          <w:sz w:val="24"/>
          <w:szCs w:val="24"/>
        </w:rPr>
        <w:t>然要达到你们今天这样的成就一定经历了大量的创新工作。可是你们怎么平衡并维护这些工具和进行新工具开发之间的关系呢？毕竟你的团队也不是那么大啊！</w:t>
      </w:r>
    </w:p>
    <w:p>
      <w:pPr>
        <w:pStyle w:val="6"/>
        <w:spacing w:line="300" w:lineRule="auto"/>
        <w:ind w:right="97" w:firstLine="599"/>
        <w:jc w:val="both"/>
        <w:rPr>
          <w:sz w:val="24"/>
          <w:szCs w:val="24"/>
        </w:rPr>
      </w:pPr>
      <w:r>
        <w:rPr>
          <w:rFonts w:ascii="Times New Roman" w:eastAsia="Times New Roman"/>
          <w:b/>
          <w:spacing w:val="-7"/>
          <w:sz w:val="24"/>
          <w:szCs w:val="24"/>
        </w:rPr>
        <w:t>Ashish</w:t>
      </w:r>
      <w:r>
        <w:rPr>
          <w:spacing w:val="-7"/>
          <w:sz w:val="24"/>
          <w:szCs w:val="24"/>
        </w:rPr>
        <w:t>： 简单来说就是这些工作</w:t>
      </w:r>
      <w:r>
        <w:rPr>
          <w:sz w:val="24"/>
          <w:szCs w:val="24"/>
        </w:rPr>
        <w:t>我们不能全都做。我的团队是核心性的工程工具团队，为整个</w:t>
      </w:r>
      <w:r>
        <w:rPr>
          <w:rFonts w:ascii="Times New Roman" w:eastAsia="Times New Roman"/>
          <w:spacing w:val="-3"/>
          <w:sz w:val="24"/>
          <w:szCs w:val="24"/>
        </w:rPr>
        <w:t>Google</w:t>
      </w:r>
      <w:r>
        <w:rPr>
          <w:sz w:val="24"/>
          <w:szCs w:val="24"/>
        </w:rPr>
        <w:t>公司</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服务。很多时候，产品团队会针对他们自己的特殊需求打造自己的工具。有时候这些工具变得更为通用，我们会对它们进行评估看看是否有必要使之集中化（这样就能让整个</w:t>
      </w:r>
      <w:r>
        <w:rPr>
          <w:rFonts w:ascii="Times New Roman" w:eastAsia="Times New Roman"/>
          <w:sz w:val="24"/>
          <w:szCs w:val="24"/>
        </w:rPr>
        <w:t>Google</w:t>
      </w:r>
      <w:r>
        <w:rPr>
          <w:sz w:val="24"/>
          <w:szCs w:val="24"/>
        </w:rPr>
        <w:t>公司都能用起来）。还有些时候，我团队里的工程师可能想到了一个自认为很酷的点子，</w:t>
      </w:r>
      <w:r>
        <w:rPr>
          <w:rFonts w:ascii="Times New Roman" w:eastAsia="Times New Roman"/>
          <w:sz w:val="24"/>
          <w:szCs w:val="24"/>
        </w:rPr>
        <w:t>Google</w:t>
      </w:r>
      <w:r>
        <w:rPr>
          <w:sz w:val="24"/>
          <w:szCs w:val="24"/>
        </w:rPr>
        <w:t>极为保护这类自发性的创始项目。我们收纳一个工具到中央工具库里的标准有两方面：一方面是它必须对生产力有极大的提升作用，另一方面是它必须对大部分</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54" w:line="300" w:lineRule="auto"/>
        <w:ind w:right="142"/>
        <w:rPr>
          <w:sz w:val="24"/>
          <w:szCs w:val="24"/>
        </w:rPr>
      </w:pPr>
      <w:r>
        <w:rPr>
          <w:rFonts w:ascii="Times New Roman" w:eastAsia="Times New Roman"/>
          <w:spacing w:val="-3"/>
          <w:sz w:val="24"/>
          <w:szCs w:val="24"/>
        </w:rPr>
        <w:t>Google</w:t>
      </w:r>
      <w:r>
        <w:rPr>
          <w:sz w:val="24"/>
          <w:szCs w:val="24"/>
        </w:rPr>
        <w:t xml:space="preserve">工程师来说都是适用的。毕 </w:t>
      </w:r>
      <w:r>
        <w:rPr>
          <w:spacing w:val="-2"/>
          <w:sz w:val="24"/>
          <w:szCs w:val="24"/>
        </w:rPr>
        <w:t>竟，我们是核心工具团队，发展广泛适用的、有巨大影响力的工具才是我们的意义所在。如果一个工具只对一个产品团队有用，那这个产品团队就该负责这个工具。当然，我们也会进</w:t>
      </w:r>
      <w:r>
        <w:rPr>
          <w:sz w:val="24"/>
          <w:szCs w:val="24"/>
        </w:rPr>
        <w:t xml:space="preserve">行大量的实验。为了我们的持续成 </w:t>
      </w:r>
      <w:r>
        <w:rPr>
          <w:spacing w:val="-2"/>
          <w:sz w:val="24"/>
          <w:szCs w:val="24"/>
        </w:rPr>
        <w:t>功，我们用一两人的小团队来进行一些开发实验。很多这种实验来自于员</w:t>
      </w:r>
      <w:r>
        <w:rPr>
          <w:sz w:val="24"/>
          <w:szCs w:val="24"/>
        </w:rPr>
        <w:t>工的</w:t>
      </w:r>
      <w:r>
        <w:rPr>
          <w:rFonts w:ascii="Times New Roman" w:eastAsia="Times New Roman"/>
          <w:sz w:val="24"/>
          <w:szCs w:val="24"/>
        </w:rPr>
        <w:t>20%</w:t>
      </w:r>
      <w:r>
        <w:rPr>
          <w:sz w:val="24"/>
          <w:szCs w:val="24"/>
        </w:rPr>
        <w:t>自由时间。我对在</w:t>
      </w:r>
      <w:r>
        <w:rPr>
          <w:rFonts w:ascii="Times New Roman" w:eastAsia="Times New Roman"/>
          <w:sz w:val="24"/>
          <w:szCs w:val="24"/>
        </w:rPr>
        <w:t>20%</w:t>
      </w:r>
      <w:r>
        <w:rPr>
          <w:sz w:val="24"/>
          <w:szCs w:val="24"/>
        </w:rPr>
        <w:t>时间范畴里的任何事情都不会说不，这</w:t>
      </w:r>
      <w:r>
        <w:rPr>
          <w:rFonts w:ascii="Times New Roman" w:eastAsia="Times New Roman"/>
          <w:sz w:val="24"/>
          <w:szCs w:val="24"/>
        </w:rPr>
        <w:t>20%</w:t>
      </w:r>
      <w:r>
        <w:rPr>
          <w:sz w:val="24"/>
          <w:szCs w:val="24"/>
        </w:rPr>
        <w:t>的时间，由员工自己支配而不是</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我来指派。有些尝试会失败，但是成</w:t>
      </w:r>
      <w:r>
        <w:rPr>
          <w:sz w:val="24"/>
          <w:szCs w:val="24"/>
        </w:rPr>
        <w:t xml:space="preserve">功的那些完全弥补了所有失败的损 失。敢想敢干、快速试错、不断进 </w:t>
      </w:r>
      <w:r>
        <w:rPr>
          <w:spacing w:val="-1"/>
          <w:sz w:val="24"/>
          <w:szCs w:val="24"/>
        </w:rPr>
        <w:t>取！有些工具项目充当了催化剂的作用，所以很难直接量化衡量它们对生产力的影响，但所有的工具项目都需</w:t>
      </w:r>
      <w:r>
        <w:rPr>
          <w:sz w:val="24"/>
          <w:szCs w:val="24"/>
        </w:rPr>
        <w:t>要为</w:t>
      </w:r>
      <w:r>
        <w:rPr>
          <w:rFonts w:ascii="Times New Roman" w:eastAsia="Times New Roman"/>
          <w:spacing w:val="-3"/>
          <w:sz w:val="24"/>
          <w:szCs w:val="24"/>
        </w:rPr>
        <w:t>Google</w:t>
      </w:r>
      <w:r>
        <w:rPr>
          <w:sz w:val="24"/>
          <w:szCs w:val="24"/>
        </w:rPr>
        <w:t>的生产力作出贡献。</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有没有什么工具想法是</w:t>
      </w:r>
      <w:r>
        <w:rPr>
          <w:sz w:val="24"/>
          <w:szCs w:val="24"/>
        </w:rPr>
        <w:t>你一开始不看好但最后成功的？</w:t>
      </w:r>
    </w:p>
    <w:p>
      <w:pPr>
        <w:pStyle w:val="6"/>
        <w:spacing w:line="300" w:lineRule="auto"/>
        <w:ind w:right="97" w:firstLine="599"/>
        <w:jc w:val="both"/>
        <w:rPr>
          <w:sz w:val="24"/>
          <w:szCs w:val="24"/>
        </w:rPr>
      </w:pPr>
      <w:r>
        <w:rPr>
          <w:rFonts w:ascii="Times New Roman" w:eastAsia="Times New Roman"/>
          <w:b/>
          <w:sz w:val="24"/>
          <w:szCs w:val="24"/>
        </w:rPr>
        <w:t>Ashish</w:t>
      </w:r>
      <w:r>
        <w:rPr>
          <w:sz w:val="24"/>
          <w:szCs w:val="24"/>
        </w:rPr>
        <w:t>： 有！大规模的持续集成。这个问题太大了，以至于从表面上来看根本不可行。我们曾经循环使</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用数千台机器进行持续集成。团队里有人提出建立一个集中的持续集成基础框架，为</w:t>
      </w:r>
      <w:r>
        <w:rPr>
          <w:rFonts w:ascii="Times New Roman" w:eastAsia="Times New Roman"/>
          <w:sz w:val="24"/>
          <w:szCs w:val="24"/>
        </w:rPr>
        <w:t>Google</w:t>
      </w:r>
      <w:r>
        <w:rPr>
          <w:sz w:val="24"/>
          <w:szCs w:val="24"/>
        </w:rPr>
        <w:t>的所有项目提供持续集成服务。这个框架可以从源码控制系统里获取代码变更通知，在内存里管理一个庞大的跨语言的代码依赖图谱，完成代码的自动构建并运行相关的测试。除我之外也还有不少人质疑它的规模过于庞大，而且大量资源的使用会让我们的服务器吃不消。这些疑虑都是对的，资源消耗确实非常大。但是我们的工程师攻克了一项一</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项的技术壁垒，现在这个系统已经运行而且实现了设计的目标。和其他项目一样，我们对待这个项目的态度也是：从小做起，不断证明其价值，然后当项目体现价值以后扩大规模。</w:t>
      </w:r>
    </w:p>
    <w:p>
      <w:pPr>
        <w:pStyle w:val="6"/>
        <w:tabs>
          <w:tab w:val="left" w:pos="2244"/>
        </w:tabs>
        <w:spacing w:line="304" w:lineRule="auto"/>
        <w:ind w:right="97" w:firstLine="599"/>
        <w:jc w:val="right"/>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pacing w:val="-3"/>
          <w:w w:val="95"/>
          <w:sz w:val="24"/>
          <w:szCs w:val="24"/>
        </w:rPr>
        <w:t>那有没有你一开始看</w:t>
      </w:r>
      <w:r>
        <w:rPr>
          <w:spacing w:val="-1"/>
          <w:w w:val="95"/>
          <w:sz w:val="24"/>
          <w:szCs w:val="24"/>
        </w:rPr>
        <w:t xml:space="preserve">好，但是最后却没能成功的工具呢？ </w:t>
      </w:r>
      <w:r>
        <w:rPr>
          <w:rFonts w:ascii="Times New Roman" w:eastAsia="Times New Roman"/>
          <w:b/>
          <w:spacing w:val="-7"/>
          <w:sz w:val="24"/>
          <w:szCs w:val="24"/>
        </w:rPr>
        <w:t>Ashish</w:t>
      </w:r>
      <w:r>
        <w:rPr>
          <w:spacing w:val="-6"/>
          <w:sz w:val="24"/>
          <w:szCs w:val="24"/>
        </w:rPr>
        <w:t>： 也有！远程结对编程。</w:t>
      </w:r>
      <w:r>
        <w:rPr>
          <w:spacing w:val="-6"/>
          <w:w w:val="99"/>
          <w:sz w:val="24"/>
          <w:szCs w:val="24"/>
        </w:rPr>
        <w:t xml:space="preserve"> </w:t>
      </w:r>
      <w:r>
        <w:rPr>
          <w:rFonts w:ascii="Times New Roman" w:eastAsia="Times New Roman"/>
          <w:spacing w:val="-3"/>
          <w:w w:val="95"/>
          <w:sz w:val="24"/>
          <w:szCs w:val="24"/>
        </w:rPr>
        <w:t>Google</w:t>
      </w:r>
      <w:r>
        <w:rPr>
          <w:spacing w:val="-1"/>
          <w:w w:val="95"/>
          <w:sz w:val="24"/>
          <w:szCs w:val="24"/>
        </w:rPr>
        <w:t>的研发团队分布在各个地方； 很多团队都遵循结对编程等敏捷开发</w:t>
      </w:r>
    </w:p>
    <w:p>
      <w:pPr>
        <w:pStyle w:val="6"/>
        <w:spacing w:line="356" w:lineRule="exact"/>
        <w:rPr>
          <w:sz w:val="24"/>
          <w:szCs w:val="24"/>
        </w:rPr>
      </w:pPr>
      <w:r>
        <w:rPr>
          <w:sz w:val="24"/>
          <w:szCs w:val="24"/>
        </w:rPr>
        <w:t>技术。很多情况下你正在编辑的代</w:t>
      </w:r>
    </w:p>
    <w:p>
      <w:pPr>
        <w:pStyle w:val="6"/>
        <w:spacing w:before="78"/>
        <w:rPr>
          <w:sz w:val="24"/>
          <w:szCs w:val="24"/>
        </w:rPr>
      </w:pPr>
      <w:r>
        <w:rPr>
          <w:sz w:val="24"/>
          <w:szCs w:val="24"/>
        </w:rPr>
        <w:t>码，原本是其他办公区的工程师编写</w:t>
      </w:r>
    </w:p>
    <w:p>
      <w:pPr>
        <w:spacing w:after="0"/>
        <w:rPr>
          <w:sz w:val="21"/>
          <w:szCs w:val="21"/>
        </w:rPr>
        <w:sectPr>
          <w:pgSz w:w="5050" w:h="6630"/>
          <w:pgMar w:top="80" w:right="0" w:bottom="360" w:left="0" w:header="0" w:footer="172" w:gutter="0"/>
          <w:pgNumType w:fmt="decimal"/>
          <w:cols w:space="720" w:num="1"/>
        </w:sectPr>
      </w:pPr>
    </w:p>
    <w:p>
      <w:pPr>
        <w:pStyle w:val="6"/>
        <w:tabs>
          <w:tab w:val="left" w:pos="3233"/>
        </w:tabs>
        <w:spacing w:before="34" w:line="300" w:lineRule="auto"/>
        <w:ind w:right="97"/>
        <w:rPr>
          <w:sz w:val="24"/>
          <w:szCs w:val="24"/>
        </w:rPr>
      </w:pPr>
      <w:r>
        <w:rPr>
          <w:sz w:val="24"/>
          <w:szCs w:val="24"/>
        </w:rPr>
        <w:t>的，而当你有个问题想快速得到答案的时候，常常会因为距离而不能如 愿，影响效率。我们进行的一项尝试是为我们的集成开发环境</w:t>
      </w:r>
      <w:r>
        <w:rPr>
          <w:spacing w:val="-5"/>
          <w:sz w:val="24"/>
          <w:szCs w:val="24"/>
        </w:rPr>
        <w:t>（</w:t>
      </w:r>
      <w:r>
        <w:rPr>
          <w:rFonts w:ascii="Times New Roman" w:hAnsi="Times New Roman" w:eastAsia="Times New Roman"/>
          <w:spacing w:val="-5"/>
          <w:sz w:val="24"/>
          <w:szCs w:val="24"/>
        </w:rPr>
        <w:t>IDE</w:t>
      </w:r>
      <w:r>
        <w:rPr>
          <w:spacing w:val="-5"/>
          <w:sz w:val="24"/>
          <w:szCs w:val="24"/>
        </w:rPr>
        <w:t>）</w:t>
      </w:r>
      <w:r>
        <w:rPr>
          <w:sz w:val="24"/>
          <w:szCs w:val="24"/>
        </w:rPr>
        <w:t>加入一个</w:t>
      </w:r>
      <w:r>
        <w:rPr>
          <w:rFonts w:ascii="Times New Roman" w:hAnsi="Times New Roman" w:eastAsia="Times New Roman"/>
          <w:sz w:val="24"/>
          <w:szCs w:val="24"/>
        </w:rPr>
        <w:t>“</w:t>
      </w:r>
      <w:r>
        <w:rPr>
          <w:sz w:val="24"/>
          <w:szCs w:val="24"/>
        </w:rPr>
        <w:t>远程结对编程的</w:t>
      </w:r>
      <w:r>
        <w:rPr>
          <w:rFonts w:ascii="Times New Roman" w:hAnsi="Times New Roman" w:eastAsia="Times New Roman"/>
          <w:sz w:val="24"/>
          <w:szCs w:val="24"/>
        </w:rPr>
        <w:t>”</w:t>
      </w:r>
      <w:r>
        <w:rPr>
          <w:sz w:val="24"/>
          <w:szCs w:val="24"/>
        </w:rPr>
        <w:t>插件。目标是紧密集成</w:t>
      </w:r>
      <w:r>
        <w:rPr>
          <w:rFonts w:ascii="Times New Roman" w:hAnsi="Times New Roman" w:eastAsia="Times New Roman"/>
          <w:spacing w:val="-3"/>
          <w:sz w:val="24"/>
          <w:szCs w:val="24"/>
        </w:rPr>
        <w:t>Google</w:t>
      </w:r>
      <w:r>
        <w:rPr>
          <w:rFonts w:ascii="Times New Roman" w:hAnsi="Times New Roman" w:eastAsia="Times New Roman"/>
          <w:spacing w:val="-3"/>
          <w:sz w:val="24"/>
          <w:szCs w:val="24"/>
        </w:rPr>
        <w:tab/>
      </w:r>
      <w:r>
        <w:rPr>
          <w:rFonts w:ascii="Times New Roman" w:hAnsi="Times New Roman" w:eastAsia="Times New Roman"/>
          <w:spacing w:val="-9"/>
          <w:sz w:val="24"/>
          <w:szCs w:val="24"/>
        </w:rPr>
        <w:t>Talk</w:t>
      </w:r>
      <w:r>
        <w:rPr>
          <w:spacing w:val="-9"/>
          <w:sz w:val="24"/>
          <w:szCs w:val="24"/>
        </w:rPr>
        <w:t>（</w:t>
      </w:r>
      <w:r>
        <w:rPr>
          <w:sz w:val="24"/>
          <w:szCs w:val="24"/>
        </w:rPr>
        <w:t>以及</w:t>
      </w:r>
      <w:r>
        <w:rPr>
          <w:spacing w:val="-13"/>
          <w:sz w:val="24"/>
          <w:szCs w:val="24"/>
        </w:rPr>
        <w:t>视</w:t>
      </w:r>
      <w:r>
        <w:rPr>
          <w:sz w:val="24"/>
          <w:szCs w:val="24"/>
        </w:rPr>
        <w:t>频），以便于在工程师修改代码过程中产生问题的时候可以和代码的原作者通过开发环境的内嵌功能直接对 话，代码的原作者可以看到这位工程师的工程环境并像结对编程那样编辑代码，整个过程双方都可以通过视频</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交流。没有体味儿困扰的结对编程！ 可惜的是，我们发布了预览版本（只提供了协作编辑而没有集成</w:t>
      </w:r>
      <w:r>
        <w:rPr>
          <w:rFonts w:ascii="Times New Roman" w:eastAsia="Times New Roman"/>
          <w:sz w:val="24"/>
          <w:szCs w:val="24"/>
        </w:rPr>
        <w:t>Google Talk</w:t>
      </w:r>
      <w:r>
        <w:rPr>
          <w:sz w:val="24"/>
          <w:szCs w:val="24"/>
        </w:rPr>
        <w:t>）以后，并没有从内部试用者那里得到我们期望的结果，因此我们终止了这个尝试。开发工程师似乎对这个工具并不感兴趣。我们可能并没有真正找到他们的痛点。</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你对那些准备构建自动</w:t>
      </w:r>
      <w:r>
        <w:rPr>
          <w:sz w:val="24"/>
          <w:szCs w:val="24"/>
        </w:rPr>
        <w:t>化流水线的公司有什么建议？从哪些工具开始？</w:t>
      </w:r>
    </w:p>
    <w:p>
      <w:pPr>
        <w:spacing w:before="0" w:line="382" w:lineRule="exact"/>
        <w:ind w:left="699" w:right="0" w:firstLine="0"/>
        <w:jc w:val="both"/>
        <w:rPr>
          <w:sz w:val="24"/>
          <w:szCs w:val="21"/>
        </w:rPr>
      </w:pPr>
      <w:r>
        <w:rPr>
          <w:rFonts w:ascii="Times New Roman" w:eastAsia="Times New Roman"/>
          <w:b/>
          <w:sz w:val="24"/>
          <w:szCs w:val="21"/>
        </w:rPr>
        <w:t>Ashish</w:t>
      </w:r>
      <w:r>
        <w:rPr>
          <w:sz w:val="24"/>
          <w:szCs w:val="21"/>
        </w:rPr>
        <w:t>： 特别重要的一件事，是</w:t>
      </w:r>
    </w:p>
    <w:p>
      <w:pPr>
        <w:spacing w:after="0" w:line="382" w:lineRule="exact"/>
        <w:jc w:val="both"/>
        <w:rPr>
          <w:sz w:val="24"/>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2"/>
          <w:sz w:val="24"/>
          <w:szCs w:val="24"/>
        </w:rPr>
        <w:t>要关注团队里新来的开发工程师必须</w:t>
      </w:r>
      <w:r>
        <w:rPr>
          <w:sz w:val="24"/>
          <w:szCs w:val="24"/>
        </w:rPr>
        <w:t xml:space="preserve">使用到的开发环境。要让代码的获 </w:t>
      </w:r>
      <w:r>
        <w:rPr>
          <w:spacing w:val="-2"/>
          <w:sz w:val="24"/>
          <w:szCs w:val="24"/>
        </w:rPr>
        <w:t>取、编辑、测试、运行、调试和部署都非常简单。消除开发人员这些环节的痛苦会大大提高生产力，而且能帮助团队按时交付高质量的软件。要想达到这一点，清楚地定义依赖关系非常重要。建立一套持续集成的系统， 让它能够稳定运行，能够快速的向开发工程师提供反馈。如果信息反馈超过了几分钟，那就需要加入更多的机</w:t>
      </w:r>
      <w:r>
        <w:rPr>
          <w:sz w:val="24"/>
          <w:szCs w:val="24"/>
        </w:rPr>
        <w:t>器。</w:t>
      </w:r>
      <w:r>
        <w:rPr>
          <w:rFonts w:ascii="Times New Roman" w:eastAsia="Times New Roman"/>
          <w:spacing w:val="-10"/>
          <w:sz w:val="24"/>
          <w:szCs w:val="24"/>
        </w:rPr>
        <w:t>CPU</w:t>
      </w:r>
      <w:r>
        <w:rPr>
          <w:sz w:val="24"/>
          <w:szCs w:val="24"/>
        </w:rPr>
        <w:t>的运行时间可要比程序员在</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事务间进行切换或等待要便宜多了。让执行和调试代码像输入一条命令那么简单，部署也许能够做到这一点。如果是互联网公司，还要能够支持简单的灰度发布。</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你的团队会找什么样的</w:t>
      </w:r>
      <w:r>
        <w:rPr>
          <w:sz w:val="24"/>
          <w:szCs w:val="24"/>
        </w:rPr>
        <w:t>工程师？好像不是什么样的开发工程师都能成为一名工具开发者。</w:t>
      </w:r>
    </w:p>
    <w:p>
      <w:pPr>
        <w:pStyle w:val="6"/>
        <w:spacing w:line="300" w:lineRule="auto"/>
        <w:ind w:right="97" w:firstLine="599"/>
        <w:jc w:val="both"/>
        <w:rPr>
          <w:sz w:val="24"/>
          <w:szCs w:val="24"/>
        </w:rPr>
      </w:pPr>
      <w:r>
        <w:rPr>
          <w:rFonts w:ascii="Times New Roman" w:eastAsia="Times New Roman"/>
          <w:b/>
          <w:spacing w:val="-7"/>
          <w:sz w:val="24"/>
          <w:szCs w:val="24"/>
        </w:rPr>
        <w:t>Ashish</w:t>
      </w:r>
      <w:r>
        <w:rPr>
          <w:spacing w:val="-7"/>
          <w:sz w:val="24"/>
          <w:szCs w:val="24"/>
        </w:rPr>
        <w:t>： 工具开发需要对计算机</w:t>
      </w:r>
      <w:r>
        <w:rPr>
          <w:sz w:val="24"/>
          <w:szCs w:val="24"/>
        </w:rPr>
        <w:t>学科的基础有着特别的热爱，诸如语言开发、编译器、系统编程等，还要乐于见到自己的工作能支持其他优秀</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的程序员，为公司创造更大的价值。其实我是在寻找能把工程师当做自己的客户的人。</w:t>
      </w:r>
    </w:p>
    <w:p>
      <w:pPr>
        <w:pStyle w:val="6"/>
        <w:spacing w:line="300" w:lineRule="auto"/>
        <w:ind w:right="42" w:firstLine="599"/>
        <w:rPr>
          <w:sz w:val="24"/>
          <w:szCs w:val="24"/>
        </w:rPr>
      </w:pPr>
      <w:r>
        <w:rPr>
          <w:rFonts w:ascii="Times New Roman" w:eastAsia="Times New Roman"/>
          <w:b/>
          <w:sz w:val="24"/>
          <w:szCs w:val="24"/>
        </w:rPr>
        <w:t>HGTS</w:t>
      </w:r>
      <w:r>
        <w:rPr>
          <w:sz w:val="24"/>
          <w:szCs w:val="24"/>
        </w:rPr>
        <w:t>： 说到客户，你们怎么说服人们开始使用你们的工具呢？</w:t>
      </w:r>
    </w:p>
    <w:p>
      <w:pPr>
        <w:pStyle w:val="6"/>
        <w:tabs>
          <w:tab w:val="left" w:pos="2169"/>
        </w:tabs>
        <w:spacing w:line="300" w:lineRule="auto"/>
        <w:ind w:right="97" w:firstLine="599"/>
        <w:rPr>
          <w:sz w:val="24"/>
          <w:szCs w:val="24"/>
        </w:rPr>
      </w:pPr>
      <w:r>
        <w:rPr>
          <w:rFonts w:ascii="Times New Roman" w:eastAsia="Times New Roman"/>
          <w:b/>
          <w:spacing w:val="-7"/>
          <w:sz w:val="24"/>
          <w:szCs w:val="24"/>
        </w:rPr>
        <w:t>Ashish</w:t>
      </w:r>
      <w:r>
        <w:rPr>
          <w:spacing w:val="-7"/>
          <w:sz w:val="24"/>
          <w:szCs w:val="24"/>
        </w:rPr>
        <w:t>：</w:t>
      </w:r>
      <w:r>
        <w:rPr>
          <w:spacing w:val="-7"/>
          <w:sz w:val="24"/>
          <w:szCs w:val="24"/>
        </w:rPr>
        <w:tab/>
      </w:r>
      <w:r>
        <w:rPr>
          <w:rFonts w:ascii="Times New Roman" w:eastAsia="Times New Roman"/>
          <w:sz w:val="24"/>
          <w:szCs w:val="24"/>
        </w:rPr>
        <w:t>Googler</w:t>
      </w:r>
      <w:r>
        <w:rPr>
          <w:spacing w:val="-3"/>
          <w:sz w:val="24"/>
          <w:szCs w:val="24"/>
        </w:rPr>
        <w:t>是一个非常独</w:t>
      </w:r>
      <w:r>
        <w:rPr>
          <w:sz w:val="24"/>
          <w:szCs w:val="24"/>
        </w:rPr>
        <w:t>特的群体。他们通常不需要太多的推销。我们每周主持一次被称为工程生产力工具播报的活动，展示我们的工具。工程师会来参加，他们会问问 题，如果某个工具能为他们解决实际的问题，他们就会拿去尝试。总体来</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说，能解决实际问题的工具就会得到更多的应用，不能解决实际问题的工具就不行。这里的秘诀就是避免后面那种情况，或者至少发现那些不能发挥作用的项目而尽早终止它们。</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你见到过有的工具陷入</w:t>
      </w:r>
      <w:r>
        <w:rPr>
          <w:spacing w:val="-1"/>
          <w:sz w:val="24"/>
          <w:szCs w:val="24"/>
        </w:rPr>
        <w:t>这样的境地，或者甚至产生的负面影</w:t>
      </w:r>
      <w:r>
        <w:rPr>
          <w:sz w:val="24"/>
          <w:szCs w:val="24"/>
        </w:rPr>
        <w:t>响大于功效的情况吗？</w:t>
      </w:r>
    </w:p>
    <w:p>
      <w:pPr>
        <w:pStyle w:val="6"/>
        <w:spacing w:line="300" w:lineRule="auto"/>
        <w:ind w:right="97" w:firstLine="599"/>
        <w:jc w:val="both"/>
        <w:rPr>
          <w:sz w:val="24"/>
          <w:szCs w:val="24"/>
        </w:rPr>
      </w:pPr>
      <w:r>
        <w:rPr>
          <w:rFonts w:ascii="Times New Roman" w:eastAsia="Times New Roman"/>
          <w:b/>
          <w:spacing w:val="-7"/>
          <w:sz w:val="24"/>
          <w:szCs w:val="24"/>
        </w:rPr>
        <w:t>Ashish</w:t>
      </w:r>
      <w:r>
        <w:rPr>
          <w:spacing w:val="-7"/>
          <w:sz w:val="24"/>
          <w:szCs w:val="24"/>
        </w:rPr>
        <w:t>： 有的，但是我不会坐视</w:t>
      </w:r>
      <w:r>
        <w:rPr>
          <w:spacing w:val="-1"/>
          <w:sz w:val="24"/>
          <w:szCs w:val="24"/>
        </w:rPr>
        <w:t>不管。对这些项目我们都会很快终止投入的。创建工具的目的是让流程自</w:t>
      </w:r>
      <w:r>
        <w:rPr>
          <w:sz w:val="24"/>
          <w:szCs w:val="24"/>
        </w:rPr>
        <w:t>动化并使其简单。有时候工具项目可</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1"/>
          <w:sz w:val="24"/>
          <w:szCs w:val="24"/>
        </w:rPr>
        <w:t>能自动化了一些不好的行为。如果开</w:t>
      </w:r>
      <w:r>
        <w:rPr>
          <w:sz w:val="24"/>
          <w:szCs w:val="24"/>
        </w:rPr>
        <w:t xml:space="preserve">发工程师的手工操作本来就是错误 </w:t>
      </w:r>
      <w:r>
        <w:rPr>
          <w:spacing w:val="-1"/>
          <w:sz w:val="24"/>
          <w:szCs w:val="24"/>
        </w:rPr>
        <w:t>的，为什么还要实现一个工具让这些错误更易犯呢？工具开发者应该回过头来想想是不是可以使用一些其他的方法，而不是一味地自动化人们现有</w:t>
      </w:r>
      <w:r>
        <w:rPr>
          <w:sz w:val="24"/>
          <w:szCs w:val="24"/>
        </w:rPr>
        <w:t>的工作方式。</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xml:space="preserve">： 你现在关注哪些东西？ </w:t>
      </w:r>
      <w:r>
        <w:rPr>
          <w:sz w:val="24"/>
          <w:szCs w:val="24"/>
        </w:rPr>
        <w:t>你们团队目前在做什么工具？</w:t>
      </w:r>
    </w:p>
    <w:p>
      <w:pPr>
        <w:pStyle w:val="6"/>
        <w:spacing w:line="300" w:lineRule="auto"/>
        <w:ind w:right="97" w:firstLine="599"/>
        <w:jc w:val="both"/>
        <w:rPr>
          <w:sz w:val="24"/>
          <w:szCs w:val="24"/>
        </w:rPr>
      </w:pPr>
      <w:r>
        <w:rPr>
          <w:rFonts w:ascii="Times New Roman" w:eastAsia="Times New Roman"/>
          <w:b/>
          <w:spacing w:val="-7"/>
          <w:sz w:val="24"/>
          <w:szCs w:val="24"/>
        </w:rPr>
        <w:t>Ashish</w:t>
      </w:r>
      <w:r>
        <w:rPr>
          <w:spacing w:val="-7"/>
          <w:sz w:val="24"/>
          <w:szCs w:val="24"/>
        </w:rPr>
        <w:t>： 首先，我必须强调有很</w:t>
      </w:r>
      <w:r>
        <w:rPr>
          <w:sz w:val="24"/>
          <w:szCs w:val="24"/>
        </w:rPr>
        <w:t>多工具维护的工作需要完成。</w:t>
      </w:r>
      <w:r>
        <w:rPr>
          <w:rFonts w:ascii="Times New Roman" w:eastAsia="Times New Roman"/>
          <w:spacing w:val="-15"/>
          <w:sz w:val="24"/>
          <w:szCs w:val="24"/>
        </w:rPr>
        <w:t>Web</w:t>
      </w:r>
      <w:r>
        <w:rPr>
          <w:rFonts w:ascii="Times New Roman" w:eastAsia="Times New Roman"/>
          <w:spacing w:val="43"/>
          <w:sz w:val="24"/>
          <w:szCs w:val="24"/>
        </w:rPr>
        <w:t xml:space="preserve"> </w:t>
      </w:r>
      <w:r>
        <w:rPr>
          <w:spacing w:val="-13"/>
          <w:sz w:val="24"/>
          <w:szCs w:val="24"/>
        </w:rPr>
        <w:t>变</w:t>
      </w:r>
      <w:r>
        <w:rPr>
          <w:sz w:val="24"/>
          <w:szCs w:val="24"/>
        </w:rPr>
        <w:t>化相当快，所以我们的围绕</w:t>
      </w:r>
      <w:r>
        <w:rPr>
          <w:rFonts w:ascii="Times New Roman" w:eastAsia="Times New Roman"/>
          <w:spacing w:val="-15"/>
          <w:sz w:val="24"/>
          <w:szCs w:val="24"/>
        </w:rPr>
        <w:t>Web</w:t>
      </w:r>
      <w:r>
        <w:rPr>
          <w:sz w:val="24"/>
          <w:szCs w:val="24"/>
        </w:rPr>
        <w:t>技术</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3"/>
        <w:jc w:val="both"/>
        <w:rPr>
          <w:sz w:val="24"/>
          <w:szCs w:val="24"/>
        </w:rPr>
      </w:pPr>
      <w:r>
        <w:rPr>
          <w:sz w:val="24"/>
          <w:szCs w:val="24"/>
        </w:rPr>
        <w:t>的工具也处于持续发展的状态。这种变化有时候迫使我们重写工具，有时候需要添加全新的功能。这是一种持续的挑战，也是机会。我们做的很多工具是供内部使用的，我在这里不便多说，不过如果你考虑的是规模、规模、还是规模的话，就差不多了！</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12"/>
        <w:numPr>
          <w:ilvl w:val="1"/>
          <w:numId w:val="29"/>
        </w:numPr>
        <w:tabs>
          <w:tab w:val="left" w:pos="1255"/>
        </w:tabs>
        <w:spacing w:before="24" w:after="0" w:line="304" w:lineRule="auto"/>
        <w:ind w:left="316" w:right="262" w:hanging="67"/>
        <w:jc w:val="left"/>
        <w:rPr>
          <w:sz w:val="44"/>
          <w:szCs w:val="21"/>
        </w:rPr>
      </w:pPr>
      <w:bookmarkStart w:id="366" w:name="4.10 印度Google测试总监SujaySahni访谈"/>
      <w:bookmarkEnd w:id="366"/>
      <w:bookmarkStart w:id="367" w:name="_bookmark183"/>
      <w:bookmarkEnd w:id="367"/>
      <w:r>
        <w:rPr>
          <w:sz w:val="21"/>
          <w:szCs w:val="21"/>
        </w:rPr>
        <w:fldChar w:fldCharType="begin"/>
      </w:r>
      <w:r>
        <w:rPr>
          <w:sz w:val="21"/>
          <w:szCs w:val="21"/>
        </w:rPr>
        <w:instrText xml:space="preserve"> HYPERLINK \l "_bookmark66" </w:instrText>
      </w:r>
      <w:r>
        <w:rPr>
          <w:sz w:val="21"/>
          <w:szCs w:val="21"/>
        </w:rPr>
        <w:fldChar w:fldCharType="separate"/>
      </w:r>
      <w:bookmarkStart w:id="368" w:name="_bookmark183"/>
      <w:bookmarkEnd w:id="368"/>
      <w:r>
        <w:rPr>
          <w:color w:val="0000ED"/>
          <w:spacing w:val="14"/>
          <w:sz w:val="44"/>
          <w:szCs w:val="21"/>
          <w:u w:val="single" w:color="0000ED"/>
        </w:rPr>
        <w:t>印度</w:t>
      </w:r>
      <w:r>
        <w:rPr>
          <w:rFonts w:ascii="Times New Roman" w:eastAsia="Times New Roman"/>
          <w:b/>
          <w:color w:val="0000ED"/>
          <w:spacing w:val="2"/>
          <w:sz w:val="44"/>
          <w:szCs w:val="21"/>
          <w:u w:val="single" w:color="0000ED"/>
        </w:rPr>
        <w:t>Google</w:t>
      </w:r>
      <w:r>
        <w:rPr>
          <w:color w:val="0000ED"/>
          <w:spacing w:val="1"/>
          <w:sz w:val="44"/>
          <w:szCs w:val="21"/>
          <w:u w:val="single" w:color="0000ED"/>
        </w:rPr>
        <w:t>测试</w:t>
      </w:r>
      <w:r>
        <w:rPr>
          <w:color w:val="0000ED"/>
          <w:spacing w:val="-475"/>
          <w:sz w:val="44"/>
          <w:szCs w:val="21"/>
          <w:u w:val="single" w:color="0000ED"/>
        </w:rPr>
        <w:t>总</w:t>
      </w:r>
      <w:r>
        <w:rPr>
          <w:color w:val="0000ED"/>
          <w:spacing w:val="15"/>
          <w:sz w:val="44"/>
          <w:szCs w:val="21"/>
          <w:u w:val="single" w:color="0000ED"/>
        </w:rPr>
        <w:t>监</w:t>
      </w:r>
      <w:r>
        <w:rPr>
          <w:rFonts w:ascii="Times New Roman" w:eastAsia="Times New Roman"/>
          <w:b/>
          <w:color w:val="0000ED"/>
          <w:spacing w:val="-6"/>
          <w:sz w:val="44"/>
          <w:szCs w:val="21"/>
          <w:u w:val="single" w:color="0000ED"/>
        </w:rPr>
        <w:t>SujaySahni</w:t>
      </w:r>
      <w:r>
        <w:rPr>
          <w:color w:val="0000ED"/>
          <w:spacing w:val="7"/>
          <w:sz w:val="44"/>
          <w:szCs w:val="21"/>
          <w:u w:val="single" w:color="0000ED"/>
        </w:rPr>
        <w:t>访谈</w:t>
      </w:r>
      <w:r>
        <w:rPr>
          <w:color w:val="0000ED"/>
          <w:spacing w:val="7"/>
          <w:sz w:val="44"/>
          <w:szCs w:val="21"/>
          <w:u w:val="single" w:color="0000ED"/>
        </w:rPr>
        <w:fldChar w:fldCharType="end"/>
      </w:r>
    </w:p>
    <w:p>
      <w:pPr>
        <w:pStyle w:val="6"/>
        <w:ind w:left="0"/>
        <w:rPr>
          <w:sz w:val="24"/>
          <w:szCs w:val="24"/>
        </w:rPr>
      </w:pPr>
    </w:p>
    <w:p>
      <w:pPr>
        <w:pStyle w:val="6"/>
        <w:spacing w:before="68" w:line="300" w:lineRule="auto"/>
        <w:ind w:right="97" w:firstLine="599"/>
        <w:rPr>
          <w:sz w:val="24"/>
          <w:szCs w:val="24"/>
        </w:rPr>
      </w:pPr>
      <w:r>
        <w:rPr>
          <w:rFonts w:ascii="Times New Roman" w:eastAsia="Times New Roman"/>
          <w:spacing w:val="-3"/>
          <w:sz w:val="24"/>
          <w:szCs w:val="24"/>
        </w:rPr>
        <w:t>Google</w:t>
      </w:r>
      <w:r>
        <w:rPr>
          <w:sz w:val="24"/>
          <w:szCs w:val="24"/>
        </w:rPr>
        <w:t>测试文化中很重要的一个方面就是通过建立各种区域性和全球化的工作中心吸引各种人才的加入。印度海得拉巴（</w:t>
      </w:r>
      <w:r>
        <w:rPr>
          <w:rFonts w:ascii="Times New Roman" w:eastAsia="Times New Roman"/>
          <w:sz w:val="24"/>
          <w:szCs w:val="24"/>
        </w:rPr>
        <w:t>Hyderabad</w:t>
      </w:r>
      <w:r>
        <w:rPr>
          <w:sz w:val="24"/>
          <w:szCs w:val="24"/>
        </w:rPr>
        <w:t>）是</w:t>
      </w:r>
      <w:r>
        <w:rPr>
          <w:rFonts w:ascii="Times New Roman" w:eastAsia="Times New Roman"/>
          <w:spacing w:val="-3"/>
          <w:sz w:val="24"/>
          <w:szCs w:val="24"/>
        </w:rPr>
        <w:t>Google</w:t>
      </w:r>
      <w:r>
        <w:rPr>
          <w:rFonts w:ascii="Times New Roman" w:eastAsia="Times New Roman"/>
          <w:spacing w:val="-1"/>
          <w:sz w:val="24"/>
          <w:szCs w:val="24"/>
        </w:rPr>
        <w:t xml:space="preserve"> </w:t>
      </w:r>
      <w:r>
        <w:rPr>
          <w:spacing w:val="-1"/>
          <w:sz w:val="24"/>
          <w:szCs w:val="24"/>
        </w:rPr>
        <w:t>设立的第一个全球测试工程中</w:t>
      </w:r>
      <w:r>
        <w:rPr>
          <w:sz w:val="24"/>
          <w:szCs w:val="24"/>
        </w:rPr>
        <w:t>心，以吸引来自印度的人才。这里的工程师为一些重要的</w:t>
      </w:r>
      <w:r>
        <w:rPr>
          <w:rFonts w:ascii="Times New Roman" w:eastAsia="Times New Roman"/>
          <w:spacing w:val="-3"/>
          <w:sz w:val="24"/>
          <w:szCs w:val="24"/>
        </w:rPr>
        <w:t>Google</w:t>
      </w:r>
      <w:r>
        <w:rPr>
          <w:sz w:val="24"/>
          <w:szCs w:val="24"/>
        </w:rPr>
        <w:t>产品工 作，把原来以人工测试（或测试服</w:t>
      </w:r>
    </w:p>
    <w:p>
      <w:pPr>
        <w:spacing w:after="0" w:line="300" w:lineRule="auto"/>
        <w:rPr>
          <w:sz w:val="21"/>
          <w:szCs w:val="21"/>
        </w:rPr>
        <w:sectPr>
          <w:pgSz w:w="5050" w:h="6630"/>
          <w:pgMar w:top="140" w:right="0" w:bottom="360" w:left="0" w:header="0" w:footer="172" w:gutter="0"/>
          <w:pgNumType w:fmt="decimal"/>
          <w:cols w:space="720" w:num="1"/>
        </w:sectPr>
      </w:pPr>
    </w:p>
    <w:p>
      <w:pPr>
        <w:pStyle w:val="6"/>
        <w:tabs>
          <w:tab w:val="left" w:pos="3443"/>
        </w:tabs>
        <w:spacing w:before="29" w:line="300" w:lineRule="auto"/>
        <w:ind w:right="97"/>
        <w:rPr>
          <w:sz w:val="24"/>
          <w:szCs w:val="24"/>
        </w:rPr>
      </w:pPr>
      <w:r>
        <w:rPr>
          <w:sz w:val="24"/>
          <w:szCs w:val="24"/>
        </w:rPr>
        <w:t>务）为核心的方向转移到测试工程化的方向上来。</w:t>
      </w:r>
      <w:r>
        <w:rPr>
          <w:rFonts w:ascii="Times New Roman" w:eastAsia="Times New Roman"/>
          <w:spacing w:val="-6"/>
          <w:sz w:val="24"/>
          <w:szCs w:val="24"/>
        </w:rPr>
        <w:t>SujaySahni</w:t>
      </w:r>
      <w:r>
        <w:rPr>
          <w:rFonts w:ascii="Times New Roman" w:eastAsia="Times New Roman"/>
          <w:spacing w:val="-6"/>
          <w:sz w:val="24"/>
          <w:szCs w:val="24"/>
        </w:rPr>
        <w:tab/>
      </w:r>
      <w:r>
        <w:rPr>
          <w:sz w:val="24"/>
          <w:szCs w:val="24"/>
        </w:rPr>
        <w:t>是这里的</w:t>
      </w:r>
      <w:r>
        <w:rPr>
          <w:spacing w:val="-15"/>
          <w:sz w:val="24"/>
          <w:szCs w:val="24"/>
        </w:rPr>
        <w:t>测</w:t>
      </w:r>
      <w:r>
        <w:rPr>
          <w:sz w:val="24"/>
          <w:szCs w:val="24"/>
        </w:rPr>
        <w:t>试总监，他组建并掌管着印度的</w:t>
      </w:r>
      <w:r>
        <w:rPr>
          <w:rFonts w:ascii="Times New Roman" w:eastAsia="Times New Roman"/>
          <w:spacing w:val="-5"/>
          <w:sz w:val="24"/>
          <w:szCs w:val="24"/>
        </w:rPr>
        <w:t>Engineering</w:t>
      </w:r>
      <w:r>
        <w:rPr>
          <w:rFonts w:ascii="Times New Roman" w:eastAsia="Times New Roman"/>
          <w:spacing w:val="-16"/>
          <w:sz w:val="24"/>
          <w:szCs w:val="24"/>
        </w:rPr>
        <w:t xml:space="preserve"> </w:t>
      </w:r>
      <w:r>
        <w:rPr>
          <w:rFonts w:ascii="Times New Roman" w:eastAsia="Times New Roman"/>
          <w:spacing w:val="-3"/>
          <w:sz w:val="24"/>
          <w:szCs w:val="24"/>
        </w:rPr>
        <w:t>Productivity</w:t>
      </w:r>
      <w:r>
        <w:rPr>
          <w:sz w:val="24"/>
          <w:szCs w:val="24"/>
        </w:rPr>
        <w:t>团队。</w:t>
      </w:r>
    </w:p>
    <w:p>
      <w:pPr>
        <w:pStyle w:val="6"/>
        <w:spacing w:before="2" w:line="300" w:lineRule="auto"/>
        <w:ind w:right="97" w:firstLine="599"/>
        <w:jc w:val="both"/>
        <w:rPr>
          <w:sz w:val="24"/>
          <w:szCs w:val="24"/>
        </w:rPr>
      </w:pPr>
      <w:r>
        <w:rPr>
          <w:rFonts w:ascii="Times New Roman" w:eastAsia="Times New Roman"/>
          <w:b/>
          <w:spacing w:val="-3"/>
          <w:sz w:val="24"/>
          <w:szCs w:val="24"/>
        </w:rPr>
        <w:t>HGTS</w:t>
      </w:r>
      <w:r>
        <w:rPr>
          <w:spacing w:val="-1"/>
          <w:sz w:val="24"/>
          <w:szCs w:val="24"/>
        </w:rPr>
        <w:t>： 印度距离</w:t>
      </w:r>
      <w:r>
        <w:rPr>
          <w:rFonts w:ascii="Times New Roman" w:eastAsia="Times New Roman"/>
          <w:spacing w:val="-3"/>
          <w:sz w:val="24"/>
          <w:szCs w:val="24"/>
        </w:rPr>
        <w:t>Google</w:t>
      </w:r>
      <w:r>
        <w:rPr>
          <w:sz w:val="24"/>
          <w:szCs w:val="24"/>
        </w:rPr>
        <w:t>总部非常遥远，你是怎么在那里建立工程生产力</w:t>
      </w:r>
      <w:r>
        <w:rPr>
          <w:spacing w:val="-4"/>
          <w:sz w:val="24"/>
          <w:szCs w:val="24"/>
        </w:rPr>
        <w:t>（</w:t>
      </w:r>
      <w:r>
        <w:rPr>
          <w:rFonts w:ascii="Times New Roman" w:eastAsia="Times New Roman"/>
          <w:spacing w:val="-4"/>
          <w:sz w:val="24"/>
          <w:szCs w:val="24"/>
        </w:rPr>
        <w:t xml:space="preserve">Engineering </w:t>
      </w:r>
      <w:r>
        <w:rPr>
          <w:rFonts w:ascii="Times New Roman" w:eastAsia="Times New Roman"/>
          <w:spacing w:val="-3"/>
          <w:sz w:val="24"/>
          <w:szCs w:val="24"/>
        </w:rPr>
        <w:t>Productivity</w:t>
      </w:r>
      <w:r>
        <w:rPr>
          <w:spacing w:val="-3"/>
          <w:sz w:val="24"/>
          <w:szCs w:val="24"/>
        </w:rPr>
        <w:t>）</w:t>
      </w:r>
      <w:r>
        <w:rPr>
          <w:sz w:val="24"/>
          <w:szCs w:val="24"/>
        </w:rPr>
        <w:t>部门的，又是怎样参与到那些关键项目中去的？</w:t>
      </w:r>
    </w:p>
    <w:p>
      <w:pPr>
        <w:tabs>
          <w:tab w:val="left" w:pos="3443"/>
        </w:tabs>
        <w:spacing w:before="0" w:line="380" w:lineRule="exact"/>
        <w:ind w:left="699" w:right="0" w:firstLine="0"/>
        <w:jc w:val="both"/>
        <w:rPr>
          <w:sz w:val="24"/>
          <w:szCs w:val="21"/>
        </w:rPr>
      </w:pPr>
      <w:r>
        <w:rPr>
          <w:rFonts w:ascii="Times New Roman" w:eastAsia="Times New Roman"/>
          <w:b/>
          <w:spacing w:val="-3"/>
          <w:sz w:val="24"/>
          <w:szCs w:val="21"/>
        </w:rPr>
        <w:t>Sujay</w:t>
      </w:r>
      <w:r>
        <w:rPr>
          <w:spacing w:val="-3"/>
          <w:sz w:val="24"/>
          <w:szCs w:val="21"/>
        </w:rPr>
        <w:t>：</w:t>
      </w:r>
      <w:r>
        <w:rPr>
          <w:spacing w:val="-3"/>
          <w:sz w:val="24"/>
          <w:szCs w:val="21"/>
        </w:rPr>
        <w:tab/>
      </w:r>
      <w:r>
        <w:rPr>
          <w:sz w:val="24"/>
          <w:szCs w:val="21"/>
        </w:rPr>
        <w:t>工程生产力</w:t>
      </w:r>
    </w:p>
    <w:p>
      <w:pPr>
        <w:pStyle w:val="6"/>
        <w:tabs>
          <w:tab w:val="left" w:pos="2289"/>
        </w:tabs>
        <w:spacing w:before="95" w:line="300" w:lineRule="auto"/>
        <w:ind w:right="97"/>
        <w:rPr>
          <w:sz w:val="24"/>
          <w:szCs w:val="24"/>
        </w:rPr>
      </w:pPr>
      <w:r>
        <w:rPr>
          <w:spacing w:val="-4"/>
          <w:sz w:val="24"/>
          <w:szCs w:val="24"/>
        </w:rPr>
        <w:t>（</w:t>
      </w:r>
      <w:r>
        <w:rPr>
          <w:rFonts w:ascii="Times New Roman" w:eastAsia="Times New Roman"/>
          <w:spacing w:val="-4"/>
          <w:sz w:val="24"/>
          <w:szCs w:val="24"/>
        </w:rPr>
        <w:t>Engineering</w:t>
      </w:r>
      <w:r>
        <w:rPr>
          <w:rFonts w:ascii="Times New Roman" w:eastAsia="Times New Roman"/>
          <w:spacing w:val="-4"/>
          <w:sz w:val="24"/>
          <w:szCs w:val="24"/>
        </w:rPr>
        <w:tab/>
      </w:r>
      <w:r>
        <w:rPr>
          <w:rFonts w:ascii="Times New Roman" w:eastAsia="Times New Roman"/>
          <w:spacing w:val="-3"/>
          <w:sz w:val="24"/>
          <w:szCs w:val="24"/>
        </w:rPr>
        <w:t>Productivity</w:t>
      </w:r>
      <w:r>
        <w:rPr>
          <w:spacing w:val="-3"/>
          <w:sz w:val="24"/>
          <w:szCs w:val="24"/>
        </w:rPr>
        <w:t>）</w:t>
      </w:r>
      <w:r>
        <w:rPr>
          <w:spacing w:val="-4"/>
          <w:sz w:val="24"/>
          <w:szCs w:val="24"/>
        </w:rPr>
        <w:t>团队跟</w:t>
      </w:r>
      <w:r>
        <w:rPr>
          <w:rFonts w:ascii="Times New Roman" w:eastAsia="Times New Roman"/>
          <w:spacing w:val="-3"/>
          <w:sz w:val="24"/>
          <w:szCs w:val="24"/>
        </w:rPr>
        <w:t>Google</w:t>
      </w:r>
      <w:r>
        <w:rPr>
          <w:sz w:val="24"/>
          <w:szCs w:val="24"/>
        </w:rPr>
        <w:t>其他的工程师团队的模式一</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2"/>
          <w:sz w:val="24"/>
          <w:szCs w:val="24"/>
        </w:rPr>
        <w:t>样，都是在世界各地建立研发中心， 找到当地合适的人才。在印度设立研发中心并不是基于成本上的考虑，完</w:t>
      </w:r>
      <w:r>
        <w:rPr>
          <w:sz w:val="24"/>
          <w:szCs w:val="24"/>
        </w:rPr>
        <w:t xml:space="preserve">全是因为我们在这里能找到尖端人 </w:t>
      </w:r>
      <w:r>
        <w:rPr>
          <w:spacing w:val="-2"/>
          <w:sz w:val="24"/>
          <w:szCs w:val="24"/>
        </w:rPr>
        <w:t>才。我们在印度建立了足够大的团队可以承担重要的大型项目。印度作为区域性研发中心，是为数不多的同时拥有开发人员和测试人员在一处工作的中心。这样的研发中心包括伦敦、纽约、柯特兰、班加罗尔研发中心和</w:t>
      </w:r>
      <w:r>
        <w:rPr>
          <w:sz w:val="24"/>
          <w:szCs w:val="24"/>
        </w:rPr>
        <w:t>其他一些小一些的办公区。</w:t>
      </w:r>
    </w:p>
    <w:p>
      <w:pPr>
        <w:pStyle w:val="6"/>
        <w:spacing w:line="375" w:lineRule="exact"/>
        <w:ind w:left="699"/>
        <w:rPr>
          <w:sz w:val="24"/>
          <w:szCs w:val="24"/>
        </w:rPr>
      </w:pPr>
      <w:r>
        <w:rPr>
          <w:sz w:val="24"/>
          <w:szCs w:val="24"/>
        </w:rPr>
        <w:t>我们设有一些大区研发中心，会</w:t>
      </w:r>
    </w:p>
    <w:p>
      <w:pPr>
        <w:spacing w:after="0" w:line="375" w:lineRule="exact"/>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支持像欧洲这样的特定区域。欧洲区研发中心设在苏黎世，亚太区研发中心设在海得拉巴，美国东海岸大区研发中心设在纽约。这些研发中心，负责将所在大区的各小型研发中心的技术力量联系起来，并和其他大区研发中心进行合作。这样的组织更容易进行时间和人才的管理。不过，海得拉巴也是</w:t>
      </w:r>
      <w:r>
        <w:rPr>
          <w:rFonts w:ascii="Times New Roman" w:eastAsia="Times New Roman"/>
          <w:sz w:val="24"/>
          <w:szCs w:val="24"/>
        </w:rPr>
        <w:t>Google</w:t>
      </w:r>
      <w:r>
        <w:rPr>
          <w:sz w:val="24"/>
          <w:szCs w:val="24"/>
        </w:rPr>
        <w:t>的全球研发枢纽，为整个</w:t>
      </w:r>
      <w:r>
        <w:rPr>
          <w:rFonts w:ascii="Times New Roman" w:eastAsia="Times New Roman"/>
          <w:sz w:val="24"/>
          <w:szCs w:val="24"/>
        </w:rPr>
        <w:t>Google</w:t>
      </w:r>
      <w:r>
        <w:rPr>
          <w:sz w:val="24"/>
          <w:szCs w:val="24"/>
        </w:rPr>
        <w:t>公司提供人才资源和输出测试团队的技术解决方案。在</w:t>
      </w:r>
      <w:r>
        <w:rPr>
          <w:rFonts w:ascii="Times New Roman" w:eastAsia="Times New Roman"/>
          <w:sz w:val="24"/>
          <w:szCs w:val="24"/>
        </w:rPr>
        <w:t>Google</w:t>
      </w:r>
      <w:r>
        <w:rPr>
          <w:sz w:val="24"/>
          <w:szCs w:val="24"/>
        </w:rPr>
        <w:t>开展软件测试的早期，海得拉巴是最大</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的软件测试工程师人才基地，做了很多重要的战略性项目。这个研发中心的工程师为一些关键的</w:t>
      </w:r>
      <w:r>
        <w:rPr>
          <w:rFonts w:ascii="Times New Roman" w:eastAsia="Times New Roman"/>
          <w:sz w:val="24"/>
          <w:szCs w:val="24"/>
        </w:rPr>
        <w:t>Google</w:t>
      </w:r>
      <w:r>
        <w:rPr>
          <w:sz w:val="24"/>
          <w:szCs w:val="24"/>
        </w:rPr>
        <w:t>产品工作，推动和促进了从测试服务部门向工程生产力部门的演变。</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1"/>
          <w:sz w:val="24"/>
          <w:szCs w:val="24"/>
        </w:rPr>
        <w:t>： 印度在</w:t>
      </w:r>
      <w:r>
        <w:rPr>
          <w:rFonts w:ascii="Times New Roman" w:eastAsia="Times New Roman"/>
          <w:spacing w:val="-3"/>
          <w:sz w:val="24"/>
          <w:szCs w:val="24"/>
        </w:rPr>
        <w:t>Google</w:t>
      </w:r>
      <w:r>
        <w:rPr>
          <w:sz w:val="24"/>
          <w:szCs w:val="24"/>
        </w:rPr>
        <w:t>测试发展方面扮演了什么样的角色？</w:t>
      </w:r>
    </w:p>
    <w:p>
      <w:pPr>
        <w:pStyle w:val="6"/>
        <w:spacing w:line="300" w:lineRule="auto"/>
        <w:ind w:right="97" w:firstLine="599"/>
        <w:jc w:val="both"/>
        <w:rPr>
          <w:sz w:val="24"/>
          <w:szCs w:val="24"/>
        </w:rPr>
      </w:pPr>
      <w:r>
        <w:rPr>
          <w:rFonts w:ascii="Times New Roman" w:eastAsia="Times New Roman"/>
          <w:b/>
          <w:spacing w:val="-3"/>
          <w:sz w:val="24"/>
          <w:szCs w:val="24"/>
        </w:rPr>
        <w:t>Sujay</w:t>
      </w:r>
      <w:r>
        <w:rPr>
          <w:spacing w:val="-9"/>
          <w:sz w:val="24"/>
          <w:szCs w:val="24"/>
        </w:rPr>
        <w:t>： 海得拉巴</w:t>
      </w:r>
      <w:r>
        <w:rPr>
          <w:sz w:val="24"/>
          <w:szCs w:val="24"/>
        </w:rPr>
        <w:t>（</w:t>
      </w:r>
      <w:r>
        <w:rPr>
          <w:rFonts w:ascii="Times New Roman" w:eastAsia="Times New Roman"/>
          <w:sz w:val="24"/>
          <w:szCs w:val="24"/>
        </w:rPr>
        <w:t>Hyderabad</w:t>
      </w:r>
      <w:r>
        <w:rPr>
          <w:sz w:val="24"/>
          <w:szCs w:val="24"/>
        </w:rPr>
        <w:t xml:space="preserve">） </w:t>
      </w:r>
      <w:r>
        <w:rPr>
          <w:spacing w:val="1"/>
          <w:sz w:val="24"/>
          <w:szCs w:val="24"/>
        </w:rPr>
        <w:t xml:space="preserve">中心，我们一般简称其为 </w:t>
      </w:r>
      <w:r>
        <w:rPr>
          <w:rFonts w:ascii="Times New Roman" w:eastAsia="Times New Roman"/>
          <w:spacing w:val="-6"/>
          <w:sz w:val="24"/>
          <w:szCs w:val="24"/>
        </w:rPr>
        <w:t>HYD</w:t>
      </w:r>
      <w:r>
        <w:rPr>
          <w:spacing w:val="-11"/>
          <w:sz w:val="24"/>
          <w:szCs w:val="24"/>
        </w:rPr>
        <w:t>，是</w:t>
      </w:r>
      <w:r>
        <w:rPr>
          <w:rFonts w:ascii="Times New Roman" w:eastAsia="Times New Roman"/>
          <w:spacing w:val="-3"/>
          <w:sz w:val="24"/>
          <w:szCs w:val="24"/>
        </w:rPr>
        <w:t>Google</w:t>
      </w:r>
      <w:r>
        <w:rPr>
          <w:rFonts w:ascii="Times New Roman" w:eastAsia="Times New Roman"/>
          <w:spacing w:val="4"/>
          <w:sz w:val="24"/>
          <w:szCs w:val="24"/>
        </w:rPr>
        <w:t xml:space="preserve">  </w:t>
      </w:r>
      <w:r>
        <w:rPr>
          <w:spacing w:val="-2"/>
          <w:sz w:val="24"/>
          <w:szCs w:val="24"/>
        </w:rPr>
        <w:t>建立的第一个区域性研发中</w:t>
      </w:r>
      <w:r>
        <w:rPr>
          <w:sz w:val="24"/>
          <w:szCs w:val="24"/>
        </w:rPr>
        <w:t>心。我们在班加罗尔也建立了一个研发中心，以便更好地获得当地的工程</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66"/>
        <w:rPr>
          <w:rFonts w:ascii="Times New Roman" w:eastAsia="Times New Roman"/>
          <w:sz w:val="24"/>
          <w:szCs w:val="24"/>
        </w:rPr>
      </w:pPr>
      <w:r>
        <w:rPr>
          <w:sz w:val="24"/>
          <w:szCs w:val="24"/>
        </w:rPr>
        <w:t>师资源，但是海得拉巴很快已经成为了全球测试工程团队的中心。研发中心初步建立，</w:t>
      </w:r>
      <w:r>
        <w:rPr>
          <w:rFonts w:ascii="Times New Roman" w:eastAsia="Times New Roman"/>
          <w:sz w:val="24"/>
          <w:szCs w:val="24"/>
        </w:rPr>
        <w:t>HYD</w:t>
      </w:r>
      <w:r>
        <w:rPr>
          <w:sz w:val="24"/>
          <w:szCs w:val="24"/>
        </w:rPr>
        <w:t>中心的工程师混合了测试工程师、测试开发工程师和很多临时员工和外包人员。他们为很多重要的和知名的</w:t>
      </w:r>
      <w:r>
        <w:rPr>
          <w:rFonts w:ascii="Times New Roman" w:eastAsia="Times New Roman"/>
          <w:sz w:val="24"/>
          <w:szCs w:val="24"/>
        </w:rPr>
        <w:t>Google</w:t>
      </w:r>
      <w:r>
        <w:rPr>
          <w:sz w:val="24"/>
          <w:szCs w:val="24"/>
        </w:rPr>
        <w:t>产品工作（如搜索、广告、移动产品、</w:t>
      </w:r>
      <w:r>
        <w:rPr>
          <w:rFonts w:ascii="Times New Roman" w:eastAsia="Times New Roman"/>
          <w:sz w:val="24"/>
          <w:szCs w:val="24"/>
        </w:rPr>
        <w:t>Gmail</w:t>
      </w:r>
      <w:r>
        <w:rPr>
          <w:sz w:val="24"/>
          <w:szCs w:val="24"/>
        </w:rPr>
        <w:t>和工具条就包括其中），在不同的角色上贡献力量。这些工程师主要开发了一些非常关键的测试基础设施和框架， 支持工程师团队能够自动化他们的测试，更快地发布产品。</w:t>
      </w:r>
      <w:r>
        <w:rPr>
          <w:rFonts w:ascii="Times New Roman" w:eastAsia="Times New Roman"/>
          <w:sz w:val="24"/>
          <w:szCs w:val="24"/>
        </w:rPr>
        <w:t>2006</w:t>
      </w:r>
      <w:r>
        <w:rPr>
          <w:sz w:val="24"/>
          <w:szCs w:val="24"/>
        </w:rPr>
        <w:t>年～</w:t>
      </w:r>
      <w:r>
        <w:rPr>
          <w:rFonts w:ascii="Times New Roman" w:eastAsia="Times New Roman"/>
          <w:sz w:val="24"/>
          <w:szCs w:val="24"/>
        </w:rPr>
        <w:t>2007</w:t>
      </w:r>
    </w:p>
    <w:p>
      <w:pPr>
        <w:spacing w:after="0" w:line="300" w:lineRule="auto"/>
        <w:rPr>
          <w:rFonts w:ascii="Times New Roman" w:eastAsia="Times New Roman"/>
          <w:sz w:val="21"/>
          <w:szCs w:val="21"/>
        </w:rPr>
        <w:sectPr>
          <w:pgSz w:w="5050" w:h="6630"/>
          <w:pgMar w:top="80" w:right="0" w:bottom="360" w:left="0" w:header="0" w:footer="172" w:gutter="0"/>
          <w:pgNumType w:fmt="decimal"/>
          <w:cols w:space="720" w:num="1"/>
        </w:sectPr>
      </w:pPr>
    </w:p>
    <w:p>
      <w:pPr>
        <w:pStyle w:val="6"/>
        <w:tabs>
          <w:tab w:val="left" w:pos="3743"/>
        </w:tabs>
        <w:spacing w:before="54" w:line="300" w:lineRule="auto"/>
        <w:ind w:right="97"/>
        <w:rPr>
          <w:sz w:val="24"/>
          <w:szCs w:val="24"/>
        </w:rPr>
      </w:pPr>
      <w:r>
        <w:rPr>
          <w:sz w:val="24"/>
          <w:szCs w:val="24"/>
        </w:rPr>
        <w:t>年</w:t>
      </w:r>
      <w:r>
        <w:rPr>
          <w:spacing w:val="-6"/>
          <w:sz w:val="24"/>
          <w:szCs w:val="24"/>
        </w:rPr>
        <w:t>，</w:t>
      </w:r>
      <w:r>
        <w:rPr>
          <w:rFonts w:ascii="Times New Roman" w:eastAsia="Times New Roman"/>
          <w:spacing w:val="-6"/>
          <w:sz w:val="24"/>
          <w:szCs w:val="24"/>
        </w:rPr>
        <w:t>HYD</w:t>
      </w:r>
      <w:r>
        <w:rPr>
          <w:sz w:val="24"/>
          <w:szCs w:val="24"/>
        </w:rPr>
        <w:t>拥有整个</w:t>
      </w:r>
      <w:r>
        <w:rPr>
          <w:rFonts w:ascii="Times New Roman" w:eastAsia="Times New Roman"/>
          <w:spacing w:val="-3"/>
          <w:sz w:val="24"/>
          <w:szCs w:val="24"/>
        </w:rPr>
        <w:t>Google</w:t>
      </w:r>
      <w:r>
        <w:rPr>
          <w:rFonts w:ascii="Times New Roman" w:eastAsia="Times New Roman"/>
          <w:spacing w:val="-3"/>
          <w:sz w:val="24"/>
          <w:szCs w:val="24"/>
        </w:rPr>
        <w:tab/>
      </w:r>
      <w:r>
        <w:rPr>
          <w:sz w:val="24"/>
          <w:szCs w:val="24"/>
        </w:rPr>
        <w:t>大约一</w:t>
      </w:r>
      <w:r>
        <w:rPr>
          <w:spacing w:val="-17"/>
          <w:sz w:val="24"/>
          <w:szCs w:val="24"/>
        </w:rPr>
        <w:t>半</w:t>
      </w:r>
      <w:r>
        <w:rPr>
          <w:sz w:val="24"/>
          <w:szCs w:val="24"/>
        </w:rPr>
        <w:t>的测试开发工程师。当时有个有趣的传闻：据说测试开发工程师</w:t>
      </w:r>
      <w:r>
        <w:rPr>
          <w:spacing w:val="-3"/>
          <w:sz w:val="24"/>
          <w:szCs w:val="24"/>
        </w:rPr>
        <w:t>（</w:t>
      </w:r>
      <w:r>
        <w:rPr>
          <w:rFonts w:ascii="Times New Roman" w:eastAsia="Times New Roman"/>
          <w:spacing w:val="-3"/>
          <w:sz w:val="24"/>
          <w:szCs w:val="24"/>
        </w:rPr>
        <w:t>SET</w:t>
      </w:r>
      <w:r>
        <w:rPr>
          <w:spacing w:val="-3"/>
          <w:sz w:val="24"/>
          <w:szCs w:val="24"/>
        </w:rPr>
        <w:t xml:space="preserve">） </w:t>
      </w:r>
      <w:r>
        <w:rPr>
          <w:sz w:val="24"/>
          <w:szCs w:val="24"/>
        </w:rPr>
        <w:t>这个职位就是由</w:t>
      </w:r>
      <w:r>
        <w:rPr>
          <w:rFonts w:ascii="Times New Roman" w:eastAsia="Times New Roman"/>
          <w:spacing w:val="-7"/>
          <w:sz w:val="24"/>
          <w:szCs w:val="24"/>
        </w:rPr>
        <w:t>HYD</w:t>
      </w:r>
      <w:r>
        <w:rPr>
          <w:sz w:val="24"/>
          <w:szCs w:val="24"/>
        </w:rPr>
        <w:t>招聘的第一位测试工程师努力推动设立的！不管我们是不是真有这么大作用，但是我们至少间接地为从测试服务部门到工程生产力部门的转变铺平了道路。</w:t>
      </w:r>
    </w:p>
    <w:p>
      <w:pPr>
        <w:pStyle w:val="6"/>
        <w:spacing w:line="300" w:lineRule="auto"/>
        <w:ind w:right="142" w:firstLine="599"/>
        <w:jc w:val="both"/>
        <w:rPr>
          <w:sz w:val="24"/>
          <w:szCs w:val="24"/>
        </w:rPr>
      </w:pPr>
      <w:r>
        <w:rPr>
          <w:sz w:val="24"/>
          <w:szCs w:val="24"/>
        </w:rPr>
        <w:t>到</w:t>
      </w:r>
      <w:r>
        <w:rPr>
          <w:rFonts w:ascii="Times New Roman" w:eastAsia="Times New Roman"/>
          <w:sz w:val="24"/>
          <w:szCs w:val="24"/>
        </w:rPr>
        <w:t>2007</w:t>
      </w:r>
      <w:r>
        <w:rPr>
          <w:sz w:val="24"/>
          <w:szCs w:val="24"/>
        </w:rPr>
        <w:t>年下半年，我们领导层决定转变目标，发展团队进入新的重要的领域，减少条块分割，建设更大的高级人才库，引导大量加入的年轻工</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54" w:line="300" w:lineRule="auto"/>
        <w:ind w:right="97"/>
        <w:rPr>
          <w:sz w:val="24"/>
          <w:szCs w:val="24"/>
        </w:rPr>
      </w:pPr>
      <w:r>
        <w:rPr>
          <w:sz w:val="24"/>
          <w:szCs w:val="24"/>
        </w:rPr>
        <w:t>程师。到</w:t>
      </w:r>
      <w:r>
        <w:rPr>
          <w:rFonts w:ascii="Times New Roman" w:eastAsia="Times New Roman"/>
          <w:sz w:val="24"/>
          <w:szCs w:val="24"/>
        </w:rPr>
        <w:t>2008</w:t>
      </w:r>
      <w:r>
        <w:rPr>
          <w:sz w:val="24"/>
          <w:szCs w:val="24"/>
        </w:rPr>
        <w:t>年，我们逐步成为区域中心的角色，让各地的工程团队拥有自己本地的（或相距不远的）测试团</w:t>
      </w:r>
      <w:r>
        <w:rPr>
          <w:spacing w:val="-2"/>
          <w:sz w:val="24"/>
          <w:szCs w:val="24"/>
        </w:rPr>
        <w:t>队。这样，</w:t>
      </w:r>
      <w:r>
        <w:rPr>
          <w:rFonts w:ascii="Times New Roman" w:eastAsia="Times New Roman"/>
          <w:spacing w:val="-6"/>
          <w:sz w:val="24"/>
          <w:szCs w:val="24"/>
        </w:rPr>
        <w:t>HYD</w:t>
      </w:r>
      <w:r>
        <w:rPr>
          <w:sz w:val="24"/>
          <w:szCs w:val="24"/>
        </w:rPr>
        <w:t>就有可能集中精力关注那些</w:t>
      </w:r>
      <w:r>
        <w:rPr>
          <w:rFonts w:ascii="Times New Roman" w:eastAsia="Times New Roman"/>
          <w:spacing w:val="-3"/>
          <w:sz w:val="24"/>
          <w:szCs w:val="24"/>
        </w:rPr>
        <w:t>Google</w:t>
      </w:r>
      <w:r>
        <w:rPr>
          <w:rFonts w:ascii="Times New Roman" w:eastAsia="Times New Roman"/>
          <w:spacing w:val="-1"/>
          <w:sz w:val="24"/>
          <w:szCs w:val="24"/>
        </w:rPr>
        <w:t xml:space="preserve"> </w:t>
      </w:r>
      <w:r>
        <w:rPr>
          <w:spacing w:val="-2"/>
          <w:sz w:val="24"/>
          <w:szCs w:val="24"/>
        </w:rPr>
        <w:t>测试团队还未成熟的领</w:t>
      </w:r>
      <w:r>
        <w:rPr>
          <w:sz w:val="24"/>
          <w:szCs w:val="24"/>
        </w:rPr>
        <w:t>域，比如先进的延迟检测工具；后 台、云性能和稳定性工具；回归检测机制；客户端测试工具等。这一阶段的另一个变化是对云测试以及工程化工具基础架构的投入。这其中很多工作，如云端代码覆盖度框架、开发</w:t>
      </w:r>
      <w:r>
        <w:rPr>
          <w:rFonts w:ascii="Times New Roman" w:eastAsia="Times New Roman"/>
          <w:spacing w:val="-7"/>
          <w:sz w:val="24"/>
          <w:szCs w:val="24"/>
        </w:rPr>
        <w:t>IDE</w:t>
      </w:r>
      <w:r>
        <w:rPr>
          <w:sz w:val="24"/>
          <w:szCs w:val="24"/>
        </w:rPr>
        <w:t>工具、可扩展云测试架构、</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129"/>
        <w:rPr>
          <w:sz w:val="24"/>
          <w:szCs w:val="24"/>
        </w:rPr>
      </w:pPr>
      <w:r>
        <w:rPr>
          <w:rFonts w:ascii="Times New Roman" w:eastAsia="Times New Roman"/>
          <w:sz w:val="24"/>
          <w:szCs w:val="24"/>
        </w:rPr>
        <w:t>Google</w:t>
      </w:r>
      <w:r>
        <w:rPr>
          <w:sz w:val="24"/>
          <w:szCs w:val="24"/>
        </w:rPr>
        <w:t>工具箱，还有一些实验性的工作，最终都成为了产品化的工具。</w:t>
      </w:r>
    </w:p>
    <w:p>
      <w:pPr>
        <w:pStyle w:val="6"/>
        <w:tabs>
          <w:tab w:val="left" w:pos="1239"/>
        </w:tabs>
        <w:spacing w:line="300" w:lineRule="auto"/>
        <w:ind w:right="97" w:firstLine="599"/>
        <w:rPr>
          <w:sz w:val="24"/>
          <w:szCs w:val="24"/>
        </w:rPr>
      </w:pPr>
      <w:r>
        <w:rPr>
          <w:sz w:val="24"/>
          <w:szCs w:val="24"/>
        </w:rPr>
        <w:t>我们团队提供的很多重要的工具和服务不仅支持</w:t>
      </w:r>
      <w:r>
        <w:rPr>
          <w:rFonts w:ascii="Times New Roman" w:eastAsia="Times New Roman"/>
          <w:spacing w:val="-3"/>
          <w:sz w:val="24"/>
          <w:szCs w:val="24"/>
        </w:rPr>
        <w:t>Google</w:t>
      </w:r>
      <w:r>
        <w:rPr>
          <w:sz w:val="24"/>
          <w:szCs w:val="24"/>
        </w:rPr>
        <w:t>全球的工程团队，同时也作为核心基础设施共享给开源社区的开发者们。</w:t>
      </w:r>
      <w:r>
        <w:rPr>
          <w:rFonts w:ascii="Times New Roman" w:eastAsia="Times New Roman"/>
          <w:spacing w:val="-7"/>
          <w:sz w:val="24"/>
          <w:szCs w:val="24"/>
        </w:rPr>
        <w:t>HYD</w:t>
      </w:r>
      <w:r>
        <w:rPr>
          <w:sz w:val="24"/>
          <w:szCs w:val="24"/>
        </w:rPr>
        <w:t>的工程师为开源社区贡献了很多代码，包括</w:t>
      </w:r>
      <w:r>
        <w:rPr>
          <w:rFonts w:ascii="Times New Roman" w:eastAsia="Times New Roman"/>
          <w:spacing w:val="-3"/>
          <w:sz w:val="24"/>
          <w:szCs w:val="24"/>
        </w:rPr>
        <w:t>App</w:t>
      </w:r>
      <w:r>
        <w:rPr>
          <w:rFonts w:ascii="Times New Roman" w:eastAsia="Times New Roman"/>
          <w:spacing w:val="-3"/>
          <w:sz w:val="24"/>
          <w:szCs w:val="24"/>
        </w:rPr>
        <w:tab/>
      </w:r>
      <w:r>
        <w:rPr>
          <w:rFonts w:ascii="Times New Roman" w:eastAsia="Times New Roman"/>
          <w:spacing w:val="-4"/>
          <w:sz w:val="24"/>
          <w:szCs w:val="24"/>
        </w:rPr>
        <w:t>Engine</w:t>
      </w:r>
      <w:r>
        <w:rPr>
          <w:spacing w:val="-4"/>
          <w:sz w:val="24"/>
          <w:szCs w:val="24"/>
        </w:rPr>
        <w:t>，</w:t>
      </w:r>
      <w:r>
        <w:rPr>
          <w:rFonts w:ascii="Times New Roman" w:eastAsia="Times New Roman"/>
          <w:spacing w:val="-4"/>
          <w:sz w:val="24"/>
          <w:szCs w:val="24"/>
        </w:rPr>
        <w:t>Selenium</w:t>
      </w:r>
      <w:r>
        <w:rPr>
          <w:spacing w:val="-4"/>
          <w:sz w:val="24"/>
          <w:szCs w:val="24"/>
        </w:rPr>
        <w:t>，</w:t>
      </w:r>
      <w:r>
        <w:rPr>
          <w:rFonts w:ascii="Times New Roman" w:eastAsia="Times New Roman"/>
          <w:spacing w:val="-4"/>
          <w:sz w:val="24"/>
          <w:szCs w:val="24"/>
        </w:rPr>
        <w:t>Eclipse</w:t>
      </w:r>
      <w:r>
        <w:rPr>
          <w:sz w:val="24"/>
          <w:szCs w:val="24"/>
        </w:rPr>
        <w:t>和</w:t>
      </w:r>
      <w:r>
        <w:rPr>
          <w:rFonts w:ascii="Times New Roman" w:eastAsia="Times New Roman"/>
          <w:sz w:val="24"/>
          <w:szCs w:val="24"/>
        </w:rPr>
        <w:t>IntelliJ</w:t>
      </w:r>
      <w:r>
        <w:rPr>
          <w:sz w:val="24"/>
          <w:szCs w:val="24"/>
        </w:rPr>
        <w:t>插件等项目。</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这都是一些非常重要而</w:t>
      </w:r>
      <w:r>
        <w:rPr>
          <w:sz w:val="24"/>
          <w:szCs w:val="24"/>
        </w:rPr>
        <w:t>且很棒的项目。你能讲一个</w:t>
      </w:r>
      <w:r>
        <w:rPr>
          <w:rFonts w:ascii="Times New Roman" w:eastAsia="Times New Roman"/>
          <w:spacing w:val="-7"/>
          <w:sz w:val="24"/>
          <w:szCs w:val="24"/>
        </w:rPr>
        <w:t>HYD</w:t>
      </w:r>
      <w:r>
        <w:rPr>
          <w:sz w:val="24"/>
          <w:szCs w:val="24"/>
        </w:rPr>
        <w:t>独立开发的项目吗？</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tabs>
          <w:tab w:val="left" w:pos="2004"/>
          <w:tab w:val="left" w:pos="4043"/>
        </w:tabs>
        <w:spacing w:before="54" w:line="300" w:lineRule="auto"/>
        <w:ind w:right="97" w:firstLine="599"/>
        <w:rPr>
          <w:sz w:val="24"/>
          <w:szCs w:val="24"/>
        </w:rPr>
      </w:pPr>
      <w:r>
        <w:rPr>
          <w:rFonts w:ascii="Times New Roman" w:eastAsia="Times New Roman"/>
          <w:b/>
          <w:spacing w:val="-3"/>
          <w:sz w:val="24"/>
          <w:szCs w:val="24"/>
        </w:rPr>
        <w:t>Sujay</w:t>
      </w:r>
      <w:r>
        <w:rPr>
          <w:spacing w:val="-3"/>
          <w:sz w:val="24"/>
          <w:szCs w:val="24"/>
        </w:rPr>
        <w:t>：</w:t>
      </w:r>
      <w:r>
        <w:rPr>
          <w:spacing w:val="-3"/>
          <w:sz w:val="24"/>
          <w:szCs w:val="24"/>
        </w:rPr>
        <w:tab/>
      </w:r>
      <w:r>
        <w:rPr>
          <w:sz w:val="24"/>
          <w:szCs w:val="24"/>
        </w:rPr>
        <w:t>好的。</w:t>
      </w:r>
      <w:r>
        <w:rPr>
          <w:rFonts w:ascii="Times New Roman" w:eastAsia="Times New Roman"/>
          <w:spacing w:val="-3"/>
          <w:sz w:val="24"/>
          <w:szCs w:val="24"/>
        </w:rPr>
        <w:t>Google</w:t>
      </w:r>
      <w:r>
        <w:rPr>
          <w:rFonts w:ascii="Times New Roman" w:eastAsia="Times New Roman"/>
          <w:spacing w:val="-3"/>
          <w:sz w:val="24"/>
          <w:szCs w:val="24"/>
        </w:rPr>
        <w:tab/>
      </w:r>
      <w:r>
        <w:rPr>
          <w:sz w:val="24"/>
          <w:szCs w:val="24"/>
        </w:rPr>
        <w:t>诊断</w:t>
      </w:r>
      <w:r>
        <w:rPr>
          <w:spacing w:val="-17"/>
          <w:sz w:val="24"/>
          <w:szCs w:val="24"/>
        </w:rPr>
        <w:t>工</w:t>
      </w:r>
      <w:r>
        <w:rPr>
          <w:sz w:val="24"/>
          <w:szCs w:val="24"/>
        </w:rPr>
        <w:t>具，是完全由海得拉巴工程生产力团队开发的。这个工具可以帮助我们的客户支持团队与客户一起诊断他们在使用</w:t>
      </w:r>
      <w:r>
        <w:rPr>
          <w:rFonts w:ascii="Times New Roman" w:eastAsia="Times New Roman"/>
          <w:spacing w:val="-3"/>
          <w:sz w:val="24"/>
          <w:szCs w:val="24"/>
        </w:rPr>
        <w:t>Google</w:t>
      </w:r>
      <w:r>
        <w:rPr>
          <w:sz w:val="24"/>
          <w:szCs w:val="24"/>
        </w:rPr>
        <w:t>产品时遇到的问题，帮助获取他们的计算机系统的技术规格和配置信息。还有其他的工具。</w:t>
      </w:r>
      <w:r>
        <w:rPr>
          <w:rFonts w:ascii="Times New Roman" w:eastAsia="Times New Roman"/>
          <w:spacing w:val="-7"/>
          <w:sz w:val="24"/>
          <w:szCs w:val="24"/>
        </w:rPr>
        <w:t>HYD</w:t>
      </w:r>
      <w:r>
        <w:rPr>
          <w:sz w:val="24"/>
          <w:szCs w:val="24"/>
        </w:rPr>
        <w:t>工程生产力团队主要开发整个</w:t>
      </w:r>
      <w:r>
        <w:rPr>
          <w:rFonts w:ascii="Times New Roman" w:eastAsia="Times New Roman"/>
          <w:spacing w:val="-3"/>
          <w:sz w:val="24"/>
          <w:szCs w:val="24"/>
        </w:rPr>
        <w:t>Google</w:t>
      </w:r>
      <w:r>
        <w:rPr>
          <w:sz w:val="24"/>
          <w:szCs w:val="24"/>
        </w:rPr>
        <w:t>使用的基础框架、工具和测试代码。这些工具包括像</w:t>
      </w:r>
      <w:r>
        <w:rPr>
          <w:rFonts w:ascii="Times New Roman" w:eastAsia="Times New Roman"/>
          <w:spacing w:val="-7"/>
          <w:sz w:val="24"/>
          <w:szCs w:val="24"/>
        </w:rPr>
        <w:t>IDE</w:t>
      </w:r>
      <w:r>
        <w:rPr>
          <w:sz w:val="24"/>
          <w:szCs w:val="24"/>
        </w:rPr>
        <w:t>这样的开发工具， 部署在云中的代码编译核心基础框 架，开发人员自测工具，代码复杂</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97"/>
        <w:rPr>
          <w:sz w:val="24"/>
          <w:szCs w:val="24"/>
        </w:rPr>
      </w:pPr>
      <w:r>
        <w:rPr>
          <w:sz w:val="24"/>
          <w:szCs w:val="24"/>
        </w:rPr>
        <w:t>度、覆盖率检测工具，以及各种静态</w:t>
      </w:r>
      <w:r>
        <w:rPr>
          <w:spacing w:val="-1"/>
          <w:sz w:val="24"/>
          <w:szCs w:val="24"/>
        </w:rPr>
        <w:t>分析工具。在测试工具方面，</w:t>
      </w:r>
      <w:r>
        <w:rPr>
          <w:rFonts w:ascii="Times New Roman" w:eastAsia="Times New Roman"/>
          <w:spacing w:val="-4"/>
          <w:sz w:val="24"/>
          <w:szCs w:val="24"/>
        </w:rPr>
        <w:t xml:space="preserve">HYD </w:t>
      </w:r>
      <w:r>
        <w:rPr>
          <w:sz w:val="24"/>
          <w:szCs w:val="24"/>
        </w:rPr>
        <w:t>团队负责为</w:t>
      </w:r>
      <w:r>
        <w:rPr>
          <w:rFonts w:ascii="Times New Roman" w:eastAsia="Times New Roman"/>
          <w:spacing w:val="-3"/>
          <w:sz w:val="24"/>
          <w:szCs w:val="24"/>
        </w:rPr>
        <w:t>Google</w:t>
      </w:r>
      <w:r>
        <w:rPr>
          <w:rFonts w:ascii="Times New Roman" w:eastAsia="Times New Roman"/>
          <w:spacing w:val="1"/>
          <w:sz w:val="24"/>
          <w:szCs w:val="24"/>
        </w:rPr>
        <w:t xml:space="preserve"> </w:t>
      </w:r>
      <w:r>
        <w:rPr>
          <w:spacing w:val="-2"/>
          <w:sz w:val="24"/>
          <w:szCs w:val="24"/>
        </w:rPr>
        <w:t>很多云应用产品开</w:t>
      </w:r>
      <w:r>
        <w:rPr>
          <w:sz w:val="24"/>
          <w:szCs w:val="24"/>
        </w:rPr>
        <w:t>发用于压力测试和性能分析的测试基础设施，为很多核心产品如搜索、企业服务、</w:t>
      </w:r>
      <w:r>
        <w:rPr>
          <w:rFonts w:ascii="Times New Roman" w:eastAsia="Times New Roman"/>
          <w:spacing w:val="-4"/>
          <w:sz w:val="24"/>
          <w:szCs w:val="24"/>
        </w:rPr>
        <w:t>Gmail</w:t>
      </w:r>
      <w:r>
        <w:rPr>
          <w:sz w:val="24"/>
          <w:szCs w:val="24"/>
        </w:rPr>
        <w:t>、广告等开发测试工具和完成测试工作。</w:t>
      </w:r>
    </w:p>
    <w:p>
      <w:pPr>
        <w:pStyle w:val="6"/>
        <w:spacing w:line="300" w:lineRule="auto"/>
        <w:ind w:right="42" w:firstLine="599"/>
        <w:rPr>
          <w:sz w:val="24"/>
          <w:szCs w:val="24"/>
        </w:rPr>
      </w:pPr>
      <w:r>
        <w:rPr>
          <w:rFonts w:ascii="Times New Roman" w:eastAsia="Times New Roman"/>
          <w:b/>
          <w:sz w:val="24"/>
          <w:szCs w:val="24"/>
        </w:rPr>
        <w:t>HGTS</w:t>
      </w:r>
      <w:r>
        <w:rPr>
          <w:sz w:val="24"/>
          <w:szCs w:val="24"/>
        </w:rPr>
        <w:t>： 好的，我想继续了解一下这些工具，因为光听名字就够吸引人的了。你能谈谈你提到的代码覆盖度工具吗？代码覆盖度的话题在</w:t>
      </w:r>
      <w:r>
        <w:rPr>
          <w:rFonts w:ascii="Times New Roman" w:eastAsia="Times New Roman"/>
          <w:sz w:val="24"/>
          <w:szCs w:val="24"/>
        </w:rPr>
        <w:t>Google</w:t>
      </w:r>
      <w:r>
        <w:rPr>
          <w:sz w:val="24"/>
          <w:szCs w:val="24"/>
        </w:rPr>
        <w:t>测试博客上一直被广泛关注。</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97" w:firstLine="599"/>
        <w:jc w:val="both"/>
        <w:rPr>
          <w:sz w:val="24"/>
          <w:szCs w:val="24"/>
        </w:rPr>
      </w:pPr>
      <w:r>
        <w:rPr>
          <w:rFonts w:ascii="Times New Roman" w:eastAsia="Times New Roman"/>
          <w:b/>
          <w:sz w:val="24"/>
          <w:szCs w:val="24"/>
        </w:rPr>
        <w:t>Sujay</w:t>
      </w:r>
      <w:r>
        <w:rPr>
          <w:sz w:val="24"/>
          <w:szCs w:val="24"/>
        </w:rPr>
        <w:t>： 代码覆盖度是一个被广泛接受的衡量测试效果的指标。传统的做法是，每个团队分配一些专门的资源（工程师、硬件、软件）来度量项目的代码集合。然而，</w:t>
      </w:r>
      <w:r>
        <w:rPr>
          <w:rFonts w:ascii="Times New Roman" w:eastAsia="Times New Roman"/>
          <w:sz w:val="24"/>
          <w:szCs w:val="24"/>
        </w:rPr>
        <w:t>Google</w:t>
      </w:r>
      <w:r>
        <w:rPr>
          <w:sz w:val="24"/>
          <w:szCs w:val="24"/>
        </w:rPr>
        <w:t>在印度有一个专门团队来保证整个</w:t>
      </w:r>
      <w:r>
        <w:rPr>
          <w:rFonts w:ascii="Times New Roman" w:eastAsia="Times New Roman"/>
          <w:sz w:val="24"/>
          <w:szCs w:val="24"/>
        </w:rPr>
        <w:t xml:space="preserve">Google </w:t>
      </w:r>
      <w:r>
        <w:rPr>
          <w:sz w:val="24"/>
          <w:szCs w:val="24"/>
        </w:rPr>
        <w:t>研发工作的代码无缝地获得覆盖度指标。为了达到这一点，大家需要遵守一些简单的步骤来启动这个功能，只需要一次性投入不到五分钟时间。这一步做完以后，就可以得到他们项目构建版本的覆盖度指标，集中显示报</w:t>
      </w:r>
    </w:p>
    <w:p>
      <w:pPr>
        <w:spacing w:after="0" w:line="300"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表结果用于查看和分析。覆盖度统计已经支持了上千个项目，支持所有的主要编程语言，统计了数百万代码文件。覆盖度框架紧密集成在</w:t>
      </w:r>
      <w:r>
        <w:rPr>
          <w:rFonts w:ascii="Times New Roman" w:eastAsia="Times New Roman"/>
          <w:sz w:val="24"/>
          <w:szCs w:val="24"/>
        </w:rPr>
        <w:t>Google</w:t>
      </w:r>
      <w:r>
        <w:rPr>
          <w:sz w:val="24"/>
          <w:szCs w:val="24"/>
        </w:rPr>
        <w:t>的云架构之上，编译和构建代码，支持持续大规模的代码变更（每分钟度量一次），每天处理数万次构建。它就是为</w:t>
      </w:r>
      <w:r>
        <w:rPr>
          <w:rFonts w:ascii="Times New Roman" w:eastAsia="Times New Roman"/>
          <w:sz w:val="24"/>
          <w:szCs w:val="24"/>
        </w:rPr>
        <w:t>Google</w:t>
      </w:r>
      <w:r>
        <w:rPr>
          <w:sz w:val="24"/>
          <w:szCs w:val="24"/>
        </w:rPr>
        <w:t>快速增长的代码数量而设计的。我们还有支持性的框架，用智能的方式提供测试优先级的建议，根据特定的代码变化指出需要被执行的测试用例。我们这样就有了更有效的</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pacing w:val="-1"/>
          <w:sz w:val="24"/>
          <w:szCs w:val="24"/>
        </w:rPr>
        <w:t>测试覆盖、更可信的代码质量和快速</w:t>
      </w:r>
      <w:r>
        <w:rPr>
          <w:sz w:val="24"/>
          <w:szCs w:val="24"/>
        </w:rPr>
        <w:t>反馈，为</w:t>
      </w:r>
      <w:r>
        <w:rPr>
          <w:rFonts w:ascii="Times New Roman" w:eastAsia="Times New Roman"/>
          <w:spacing w:val="-3"/>
          <w:sz w:val="24"/>
          <w:szCs w:val="24"/>
        </w:rPr>
        <w:t>Google</w:t>
      </w:r>
      <w:r>
        <w:rPr>
          <w:sz w:val="24"/>
          <w:szCs w:val="24"/>
        </w:rPr>
        <w:t>节省了大量的工程资源。</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听起来代码覆盖度做的</w:t>
      </w:r>
      <w:r>
        <w:rPr>
          <w:sz w:val="24"/>
          <w:szCs w:val="24"/>
        </w:rPr>
        <w:t>不错。那下面讲讲你提到的诊断工具吧。</w:t>
      </w:r>
    </w:p>
    <w:p>
      <w:pPr>
        <w:pStyle w:val="6"/>
        <w:spacing w:line="300" w:lineRule="auto"/>
        <w:ind w:right="97" w:firstLine="599"/>
        <w:rPr>
          <w:sz w:val="24"/>
          <w:szCs w:val="24"/>
        </w:rPr>
      </w:pPr>
      <w:r>
        <w:rPr>
          <w:rFonts w:ascii="Times New Roman" w:eastAsia="Times New Roman"/>
          <w:b/>
          <w:sz w:val="24"/>
          <w:szCs w:val="24"/>
        </w:rPr>
        <w:t>Sujay</w:t>
      </w:r>
      <w:r>
        <w:rPr>
          <w:sz w:val="24"/>
          <w:szCs w:val="24"/>
        </w:rPr>
        <w:t>： 诊断工具是海得拉巴的工程生产力部门的测试开发工程师， 通过</w:t>
      </w:r>
      <w:r>
        <w:rPr>
          <w:rFonts w:ascii="Times New Roman" w:eastAsia="Times New Roman"/>
          <w:sz w:val="24"/>
          <w:szCs w:val="24"/>
        </w:rPr>
        <w:t>20%</w:t>
      </w:r>
      <w:r>
        <w:rPr>
          <w:sz w:val="24"/>
          <w:szCs w:val="24"/>
        </w:rPr>
        <w:t xml:space="preserve">自由时间创建和开发的。它弥补了在调试用户问题的时候， </w:t>
      </w:r>
      <w:r>
        <w:rPr>
          <w:rFonts w:ascii="Times New Roman" w:eastAsia="Times New Roman"/>
          <w:sz w:val="24"/>
          <w:szCs w:val="24"/>
        </w:rPr>
        <w:t>Google</w:t>
      </w:r>
      <w:r>
        <w:rPr>
          <w:sz w:val="24"/>
          <w:szCs w:val="24"/>
        </w:rPr>
        <w:t>开发人员所需的技术数据和普通电脑用户的技术知识之间的鸿沟。</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142"/>
        <w:rPr>
          <w:sz w:val="24"/>
          <w:szCs w:val="24"/>
        </w:rPr>
      </w:pPr>
      <w:r>
        <w:rPr>
          <w:sz w:val="24"/>
          <w:szCs w:val="24"/>
        </w:rPr>
        <w:t>有时候要了解</w:t>
      </w:r>
      <w:r>
        <w:rPr>
          <w:rFonts w:ascii="Times New Roman" w:eastAsia="Times New Roman"/>
          <w:spacing w:val="-3"/>
          <w:sz w:val="24"/>
          <w:szCs w:val="24"/>
        </w:rPr>
        <w:t>Google</w:t>
      </w:r>
      <w:r>
        <w:rPr>
          <w:sz w:val="24"/>
          <w:szCs w:val="24"/>
        </w:rPr>
        <w:t>用户提交的问题报告，获取</w:t>
      </w:r>
      <w:r>
        <w:rPr>
          <w:rFonts w:ascii="Times New Roman" w:eastAsia="Times New Roman"/>
          <w:spacing w:val="-3"/>
          <w:sz w:val="24"/>
          <w:szCs w:val="24"/>
        </w:rPr>
        <w:t>Google</w:t>
      </w:r>
      <w:r>
        <w:rPr>
          <w:sz w:val="24"/>
          <w:szCs w:val="24"/>
        </w:rPr>
        <w:t>软件产品状态的技</w:t>
      </w:r>
      <w:r>
        <w:rPr>
          <w:spacing w:val="-1"/>
          <w:sz w:val="24"/>
          <w:szCs w:val="24"/>
        </w:rPr>
        <w:t xml:space="preserve">术数据是必须的。这可能包括像操作系统、语言设置等简单的信息，也可能包括复杂的细节数据，例如应用程序的版本信息和配置等。用一种简单快捷的方式获取这些信息并不容易， </w:t>
      </w:r>
      <w:r>
        <w:rPr>
          <w:sz w:val="24"/>
          <w:szCs w:val="24"/>
        </w:rPr>
        <w:t xml:space="preserve">因为用户可能对这些细节根本不了 </w:t>
      </w:r>
      <w:r>
        <w:rPr>
          <w:spacing w:val="-1"/>
          <w:sz w:val="24"/>
          <w:szCs w:val="24"/>
        </w:rPr>
        <w:t>解。诊断工具会简化这个过程。现在如果有个问题报告需要更多的细节数据，我们的支持工程师就简单地在这个工具中创建一个新的配置，描述哪</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292" w:lineRule="auto"/>
        <w:ind w:right="142"/>
        <w:rPr>
          <w:sz w:val="24"/>
          <w:szCs w:val="24"/>
        </w:rPr>
      </w:pPr>
      <w:r>
        <w:rPr>
          <w:sz w:val="24"/>
          <w:szCs w:val="24"/>
        </w:rPr>
        <w:t>些特定信息需要被收集，然后通过邮件联系用户，或者给用户提供一</w:t>
      </w:r>
    </w:p>
    <w:p>
      <w:pPr>
        <w:pStyle w:val="6"/>
        <w:spacing w:before="14" w:line="300" w:lineRule="auto"/>
        <w:ind w:right="142"/>
        <w:rPr>
          <w:sz w:val="24"/>
          <w:szCs w:val="24"/>
        </w:rPr>
      </w:pPr>
      <w:r>
        <w:rPr>
          <w:sz w:val="24"/>
          <w:szCs w:val="24"/>
        </w:rPr>
        <w:t>个</w:t>
      </w:r>
      <w:r>
        <w:rPr>
          <w:rFonts w:ascii="Times New Roman" w:hAnsi="Times New Roman" w:eastAsia="Times New Roman"/>
          <w:sz w:val="24"/>
          <w:szCs w:val="24"/>
        </w:rPr>
        <w:t>“google.com”</w:t>
      </w:r>
      <w:r>
        <w:rPr>
          <w:sz w:val="24"/>
          <w:szCs w:val="24"/>
        </w:rPr>
        <w:t>下的唯一链接，用户可以从那里下载一个很小（小于</w:t>
      </w:r>
      <w:r>
        <w:rPr>
          <w:rFonts w:ascii="Times New Roman" w:hAnsi="Times New Roman" w:eastAsia="Times New Roman"/>
          <w:sz w:val="24"/>
          <w:szCs w:val="24"/>
        </w:rPr>
        <w:t>300KB</w:t>
      </w:r>
      <w:r>
        <w:rPr>
          <w:sz w:val="24"/>
          <w:szCs w:val="24"/>
        </w:rPr>
        <w:t>）的带有</w:t>
      </w:r>
      <w:r>
        <w:rPr>
          <w:rFonts w:ascii="Times New Roman" w:hAnsi="Times New Roman" w:eastAsia="Times New Roman"/>
          <w:sz w:val="24"/>
          <w:szCs w:val="24"/>
        </w:rPr>
        <w:t>Google</w:t>
      </w:r>
      <w:r>
        <w:rPr>
          <w:sz w:val="24"/>
          <w:szCs w:val="24"/>
        </w:rPr>
        <w:t>签名的执行文件。这个执行文件可以分析用户的机器，并收集被配置需要的数据显示给用户进行预览，然后用户可以决定是否可以发送给</w:t>
      </w:r>
      <w:r>
        <w:rPr>
          <w:rFonts w:ascii="Times New Roman" w:hAnsi="Times New Roman" w:eastAsia="Times New Roman"/>
          <w:sz w:val="24"/>
          <w:szCs w:val="24"/>
        </w:rPr>
        <w:t>Google</w:t>
      </w:r>
      <w:r>
        <w:rPr>
          <w:sz w:val="24"/>
          <w:szCs w:val="24"/>
        </w:rPr>
        <w:t>。当然在执行完毕以后退出时，这个执行文件就会把自己删除。我们非常注意保护用户的隐私信息，用户在提交之前会检查这</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99"/>
        <w:jc w:val="both"/>
        <w:rPr>
          <w:sz w:val="24"/>
          <w:szCs w:val="24"/>
        </w:rPr>
      </w:pPr>
      <w:r>
        <w:rPr>
          <w:sz w:val="24"/>
          <w:szCs w:val="24"/>
        </w:rPr>
        <w:t>些数据，而且只有在用户同意的情况下才会提交。在我们内部，这些数据被发送给合适的开发人员来加快问题的解决。这个工具被</w:t>
      </w:r>
      <w:r>
        <w:rPr>
          <w:rFonts w:ascii="Times New Roman" w:eastAsia="Times New Roman"/>
          <w:spacing w:val="-3"/>
          <w:sz w:val="24"/>
          <w:szCs w:val="24"/>
        </w:rPr>
        <w:t>Google</w:t>
      </w:r>
      <w:r>
        <w:rPr>
          <w:sz w:val="24"/>
          <w:szCs w:val="24"/>
        </w:rPr>
        <w:t>客户支持团队使用，对</w:t>
      </w:r>
      <w:r>
        <w:rPr>
          <w:rFonts w:ascii="Times New Roman" w:eastAsia="Times New Roman"/>
          <w:spacing w:val="-3"/>
          <w:sz w:val="24"/>
          <w:szCs w:val="24"/>
        </w:rPr>
        <w:t xml:space="preserve">Google </w:t>
      </w:r>
      <w:r>
        <w:rPr>
          <w:rFonts w:ascii="Times New Roman" w:eastAsia="Times New Roman"/>
          <w:spacing w:val="-5"/>
          <w:sz w:val="24"/>
          <w:szCs w:val="24"/>
        </w:rPr>
        <w:t>Chrome</w:t>
      </w:r>
      <w:r>
        <w:rPr>
          <w:spacing w:val="-5"/>
          <w:sz w:val="24"/>
          <w:szCs w:val="24"/>
        </w:rPr>
        <w:t>，</w:t>
      </w:r>
      <w:r>
        <w:rPr>
          <w:rFonts w:ascii="Times New Roman" w:eastAsia="Times New Roman"/>
          <w:spacing w:val="-5"/>
          <w:sz w:val="24"/>
          <w:szCs w:val="24"/>
        </w:rPr>
        <w:t xml:space="preserve">Google </w:t>
      </w:r>
      <w:r>
        <w:rPr>
          <w:rFonts w:ascii="Times New Roman" w:eastAsia="Times New Roman"/>
          <w:spacing w:val="-3"/>
          <w:sz w:val="24"/>
          <w:szCs w:val="24"/>
        </w:rPr>
        <w:t>Toolbar</w:t>
      </w:r>
      <w:r>
        <w:rPr>
          <w:spacing w:val="-2"/>
          <w:sz w:val="24"/>
          <w:szCs w:val="24"/>
        </w:rPr>
        <w:t>，以及其他客户端应用特别有用。而且，它让我们的用户更容易的从</w:t>
      </w:r>
      <w:r>
        <w:rPr>
          <w:rFonts w:ascii="Times New Roman" w:eastAsia="Times New Roman"/>
          <w:spacing w:val="-3"/>
          <w:sz w:val="24"/>
          <w:szCs w:val="24"/>
        </w:rPr>
        <w:t>Google</w:t>
      </w:r>
      <w:r>
        <w:rPr>
          <w:sz w:val="24"/>
          <w:szCs w:val="24"/>
        </w:rPr>
        <w:t>获得帮助。</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你也几次提到性能和压</w:t>
      </w:r>
      <w:r>
        <w:rPr>
          <w:sz w:val="24"/>
          <w:szCs w:val="24"/>
        </w:rPr>
        <w:t>力测试，这里有什么故事吗？我知道</w:t>
      </w:r>
      <w:r>
        <w:rPr>
          <w:spacing w:val="-12"/>
          <w:sz w:val="24"/>
          <w:szCs w:val="24"/>
        </w:rPr>
        <w:t xml:space="preserve">你们在 </w:t>
      </w:r>
      <w:r>
        <w:rPr>
          <w:rFonts w:ascii="Times New Roman" w:eastAsia="Times New Roman"/>
          <w:spacing w:val="-5"/>
          <w:sz w:val="24"/>
          <w:szCs w:val="24"/>
        </w:rPr>
        <w:t xml:space="preserve">Gmail </w:t>
      </w:r>
      <w:r>
        <w:rPr>
          <w:spacing w:val="-2"/>
          <w:sz w:val="24"/>
          <w:szCs w:val="24"/>
        </w:rPr>
        <w:t>的性能测试方面介入很</w:t>
      </w:r>
      <w:r>
        <w:rPr>
          <w:sz w:val="24"/>
          <w:szCs w:val="24"/>
        </w:rPr>
        <w:t>深。</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tabs>
          <w:tab w:val="left" w:pos="2049"/>
        </w:tabs>
        <w:spacing w:before="54" w:line="300" w:lineRule="auto"/>
        <w:ind w:right="97" w:firstLine="599"/>
        <w:rPr>
          <w:sz w:val="24"/>
          <w:szCs w:val="24"/>
        </w:rPr>
      </w:pPr>
      <w:r>
        <w:rPr>
          <w:rFonts w:ascii="Times New Roman" w:eastAsia="Times New Roman"/>
          <w:b/>
          <w:spacing w:val="-3"/>
          <w:sz w:val="24"/>
          <w:szCs w:val="24"/>
        </w:rPr>
        <w:t>Sujay</w:t>
      </w:r>
      <w:r>
        <w:rPr>
          <w:spacing w:val="-3"/>
          <w:sz w:val="24"/>
          <w:szCs w:val="24"/>
        </w:rPr>
        <w:t>：</w:t>
      </w:r>
      <w:r>
        <w:rPr>
          <w:spacing w:val="-3"/>
          <w:sz w:val="24"/>
          <w:szCs w:val="24"/>
        </w:rPr>
        <w:tab/>
      </w:r>
      <w:r>
        <w:rPr>
          <w:rFonts w:ascii="Times New Roman" w:eastAsia="Times New Roman"/>
          <w:spacing w:val="-3"/>
          <w:sz w:val="24"/>
          <w:szCs w:val="24"/>
        </w:rPr>
        <w:t>Google</w:t>
      </w:r>
      <w:r>
        <w:rPr>
          <w:sz w:val="24"/>
          <w:szCs w:val="24"/>
        </w:rPr>
        <w:t>的</w:t>
      </w:r>
      <w:r>
        <w:rPr>
          <w:rFonts w:ascii="Times New Roman" w:eastAsia="Times New Roman"/>
          <w:spacing w:val="-15"/>
          <w:sz w:val="24"/>
          <w:szCs w:val="24"/>
        </w:rPr>
        <w:t>Web</w:t>
      </w:r>
      <w:r>
        <w:rPr>
          <w:spacing w:val="-3"/>
          <w:sz w:val="24"/>
          <w:szCs w:val="24"/>
        </w:rPr>
        <w:t>应用产品</w:t>
      </w:r>
      <w:r>
        <w:rPr>
          <w:sz w:val="24"/>
          <w:szCs w:val="24"/>
        </w:rPr>
        <w:t>范围非常广泛。保证低延迟的用户体验是非常重要的目标。因此，性能测试（</w:t>
      </w:r>
      <w:r>
        <w:rPr>
          <w:spacing w:val="-1"/>
          <w:sz w:val="24"/>
          <w:szCs w:val="24"/>
        </w:rPr>
        <w:t xml:space="preserve">重点是 </w:t>
      </w:r>
      <w:r>
        <w:rPr>
          <w:rFonts w:ascii="Times New Roman" w:eastAsia="Times New Roman"/>
          <w:sz w:val="24"/>
          <w:szCs w:val="24"/>
        </w:rPr>
        <w:t>JavaScript</w:t>
      </w:r>
      <w:r>
        <w:rPr>
          <w:rFonts w:ascii="Times New Roman" w:eastAsia="Times New Roman"/>
          <w:spacing w:val="64"/>
          <w:sz w:val="24"/>
          <w:szCs w:val="24"/>
        </w:rPr>
        <w:t xml:space="preserve"> </w:t>
      </w:r>
      <w:r>
        <w:rPr>
          <w:spacing w:val="-2"/>
          <w:sz w:val="24"/>
          <w:szCs w:val="24"/>
        </w:rPr>
        <w:t>的执行和页面</w:t>
      </w:r>
      <w:r>
        <w:rPr>
          <w:sz w:val="24"/>
          <w:szCs w:val="24"/>
        </w:rPr>
        <w:t>渲染的速度）是任何产品发布前的一项关键检查。以前，性能延迟问题往往需要几天甚至几个星期的时间来定位和解决。印度工程生产力团队开发了</w:t>
      </w:r>
      <w:r>
        <w:rPr>
          <w:rFonts w:ascii="Times New Roman" w:eastAsia="Times New Roman"/>
          <w:spacing w:val="-4"/>
          <w:sz w:val="24"/>
          <w:szCs w:val="24"/>
        </w:rPr>
        <w:t>Gmail</w:t>
      </w:r>
      <w:r>
        <w:rPr>
          <w:sz w:val="24"/>
          <w:szCs w:val="24"/>
        </w:rPr>
        <w:t>的前端性能测试框架来覆盖重要的用户行为，保证对用户最频繁执行的操作进行细致的性能测试。性能测试使用一个定制的服务器，测试</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在受控的环境中部署运行，利于保持环境稳定，便于定位回归问题。这个解决方案有三个部分。</w:t>
      </w:r>
    </w:p>
    <w:p>
      <w:pPr>
        <w:pStyle w:val="6"/>
        <w:spacing w:line="300" w:lineRule="auto"/>
        <w:ind w:right="142" w:firstLine="599"/>
        <w:jc w:val="both"/>
        <w:rPr>
          <w:sz w:val="24"/>
          <w:szCs w:val="24"/>
        </w:rPr>
      </w:pPr>
      <w:r>
        <w:rPr>
          <w:sz w:val="24"/>
          <w:szCs w:val="24"/>
        </w:rPr>
        <w:t>提交队列：允许工程师在提交代码变更之前执行测试（和收集性能延时数据）。开发人员就能更快得到反馈，避免把缺陷引入代码库。</w:t>
      </w:r>
    </w:p>
    <w:p>
      <w:pPr>
        <w:pStyle w:val="6"/>
        <w:spacing w:line="300" w:lineRule="auto"/>
        <w:ind w:right="142" w:firstLine="599"/>
        <w:jc w:val="both"/>
        <w:rPr>
          <w:sz w:val="24"/>
          <w:szCs w:val="24"/>
        </w:rPr>
      </w:pPr>
      <w:r>
        <w:rPr>
          <w:sz w:val="24"/>
          <w:szCs w:val="24"/>
        </w:rPr>
        <w:t>持续构建：把测试服务器同步成最新的代码并持续执行相关测试，发现并阻止回归问题。这使团队可以把用于检测回归问题的时间，从几天或几星期缩减到小时或分钟级别。</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firstLine="599"/>
        <w:jc w:val="both"/>
        <w:rPr>
          <w:sz w:val="24"/>
          <w:szCs w:val="24"/>
        </w:rPr>
      </w:pPr>
      <w:r>
        <w:rPr>
          <w:sz w:val="24"/>
          <w:szCs w:val="24"/>
        </w:rPr>
        <w:t>产品性能延迟检测：用于定位特定代码变更导致的产品性能延迟回归问题。我们对变化范围进行切分，在多个检查点分段运行测试。</w:t>
      </w:r>
    </w:p>
    <w:p>
      <w:pPr>
        <w:pStyle w:val="6"/>
        <w:spacing w:line="300" w:lineRule="auto"/>
        <w:ind w:right="142" w:firstLine="599"/>
        <w:jc w:val="both"/>
        <w:rPr>
          <w:sz w:val="24"/>
          <w:szCs w:val="24"/>
        </w:rPr>
      </w:pPr>
      <w:r>
        <w:rPr>
          <w:sz w:val="24"/>
          <w:szCs w:val="24"/>
        </w:rPr>
        <w:t>这个方法在我们的产品发布前帮助定位了很多关键缺陷，并推动了测试前移，因为开发人员自己就可以非常容易地启动这些测试。</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6"/>
          <w:sz w:val="24"/>
          <w:szCs w:val="24"/>
        </w:rPr>
        <w:t>： 你们都有哪些创新</w:t>
      </w:r>
      <w:r>
        <w:rPr>
          <w:sz w:val="24"/>
          <w:szCs w:val="24"/>
        </w:rPr>
        <w:t>（</w:t>
      </w:r>
      <w:r>
        <w:rPr>
          <w:spacing w:val="-13"/>
          <w:sz w:val="24"/>
          <w:szCs w:val="24"/>
        </w:rPr>
        <w:t>技</w:t>
      </w:r>
      <w:r>
        <w:rPr>
          <w:spacing w:val="1"/>
          <w:sz w:val="24"/>
          <w:szCs w:val="24"/>
        </w:rPr>
        <w:t>术上的和非技术的</w:t>
      </w:r>
      <w:r>
        <w:rPr>
          <w:spacing w:val="3"/>
          <w:sz w:val="24"/>
          <w:szCs w:val="24"/>
        </w:rPr>
        <w:t>）</w:t>
      </w:r>
      <w:r>
        <w:rPr>
          <w:spacing w:val="-1"/>
          <w:sz w:val="24"/>
          <w:szCs w:val="24"/>
        </w:rPr>
        <w:t>的工作？你们从</w:t>
      </w:r>
      <w:r>
        <w:rPr>
          <w:sz w:val="24"/>
          <w:szCs w:val="24"/>
        </w:rPr>
        <w:t>中获得了怎样的经验？</w:t>
      </w:r>
    </w:p>
    <w:p>
      <w:pPr>
        <w:spacing w:before="0" w:line="382" w:lineRule="exact"/>
        <w:ind w:left="699" w:right="0" w:firstLine="0"/>
        <w:jc w:val="both"/>
        <w:rPr>
          <w:sz w:val="24"/>
          <w:szCs w:val="21"/>
        </w:rPr>
      </w:pPr>
      <w:r>
        <w:rPr>
          <w:rFonts w:ascii="Times New Roman" w:eastAsia="Times New Roman"/>
          <w:b/>
          <w:sz w:val="24"/>
          <w:szCs w:val="21"/>
        </w:rPr>
        <w:t>Sujay</w:t>
      </w:r>
      <w:r>
        <w:rPr>
          <w:sz w:val="24"/>
          <w:szCs w:val="21"/>
        </w:rPr>
        <w:t>： 我们正在进行的一些实</w:t>
      </w:r>
    </w:p>
    <w:p>
      <w:pPr>
        <w:spacing w:after="0" w:line="382" w:lineRule="exact"/>
        <w:jc w:val="both"/>
        <w:rPr>
          <w:sz w:val="24"/>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 xml:space="preserve">验性的工作包括反馈驱动的开发工 </w:t>
      </w:r>
      <w:r>
        <w:rPr>
          <w:spacing w:val="-1"/>
          <w:sz w:val="24"/>
          <w:szCs w:val="24"/>
        </w:rPr>
        <w:t>具，用于收集合适的指标数据并反馈给我们的工程团队来提高他们的生产效率。还包括代码可视化工具、代码复杂度度量工具和其他一些东西。另外一个领域是先进的开发环境，帮助</w:t>
      </w:r>
      <w:r>
        <w:rPr>
          <w:sz w:val="24"/>
          <w:szCs w:val="24"/>
        </w:rPr>
        <w:t>工程团队更好地使用</w:t>
      </w:r>
      <w:r>
        <w:rPr>
          <w:rFonts w:ascii="Times New Roman" w:eastAsia="Times New Roman"/>
          <w:spacing w:val="-7"/>
          <w:sz w:val="24"/>
          <w:szCs w:val="24"/>
        </w:rPr>
        <w:t>IDE</w:t>
      </w:r>
      <w:r>
        <w:rPr>
          <w:sz w:val="24"/>
          <w:szCs w:val="24"/>
        </w:rPr>
        <w:t>和度量数据</w:t>
      </w:r>
      <w:r>
        <w:rPr>
          <w:spacing w:val="-1"/>
          <w:sz w:val="24"/>
          <w:szCs w:val="24"/>
        </w:rPr>
        <w:t>来提高代码质量、加快版本发布的速度。其他正在开发的工具还包括在整个公司范围使用的经验回顾工具，使</w:t>
      </w:r>
      <w:r>
        <w:rPr>
          <w:spacing w:val="-2"/>
          <w:w w:val="95"/>
          <w:sz w:val="24"/>
          <w:szCs w:val="24"/>
        </w:rPr>
        <w:t>产品的发布数据变得统一和可操作。</w:t>
      </w:r>
    </w:p>
    <w:p>
      <w:pPr>
        <w:spacing w:before="0" w:line="375" w:lineRule="exact"/>
        <w:ind w:left="699" w:right="0" w:firstLine="0"/>
        <w:jc w:val="left"/>
        <w:rPr>
          <w:sz w:val="24"/>
          <w:szCs w:val="21"/>
        </w:rPr>
      </w:pPr>
      <w:r>
        <w:rPr>
          <w:rFonts w:ascii="Times New Roman" w:eastAsia="Times New Roman"/>
          <w:b/>
          <w:spacing w:val="-3"/>
          <w:sz w:val="24"/>
          <w:szCs w:val="21"/>
        </w:rPr>
        <w:t>HGTS</w:t>
      </w:r>
      <w:r>
        <w:rPr>
          <w:spacing w:val="-6"/>
          <w:sz w:val="24"/>
          <w:szCs w:val="21"/>
        </w:rPr>
        <w:t>： 你们在印度为一个分布</w:t>
      </w:r>
    </w:p>
    <w:p>
      <w:pPr>
        <w:spacing w:after="0" w:line="375" w:lineRule="exact"/>
        <w:jc w:val="left"/>
        <w:rPr>
          <w:sz w:val="24"/>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在全球各地的软件公司提供测试工程支持，有什么经验可以分享吗？</w:t>
      </w:r>
    </w:p>
    <w:p>
      <w:pPr>
        <w:pStyle w:val="6"/>
        <w:spacing w:line="300" w:lineRule="auto"/>
        <w:ind w:right="97" w:firstLine="599"/>
        <w:rPr>
          <w:sz w:val="24"/>
          <w:szCs w:val="24"/>
        </w:rPr>
      </w:pPr>
      <w:r>
        <w:rPr>
          <w:rFonts w:ascii="Times New Roman" w:eastAsia="Times New Roman"/>
          <w:b/>
          <w:spacing w:val="-3"/>
          <w:sz w:val="24"/>
          <w:szCs w:val="24"/>
        </w:rPr>
        <w:t>Sujay</w:t>
      </w:r>
      <w:r>
        <w:rPr>
          <w:spacing w:val="2"/>
          <w:sz w:val="24"/>
          <w:szCs w:val="24"/>
        </w:rPr>
        <w:t>： 这很难，但我们证明了</w:t>
      </w:r>
      <w:r>
        <w:rPr>
          <w:sz w:val="24"/>
          <w:szCs w:val="24"/>
        </w:rPr>
        <w:t>其可行性。我的主要经验有以下两 点。</w:t>
      </w:r>
    </w:p>
    <w:p>
      <w:pPr>
        <w:pStyle w:val="6"/>
        <w:spacing w:line="300" w:lineRule="auto"/>
        <w:ind w:right="142" w:firstLine="599"/>
        <w:rPr>
          <w:sz w:val="24"/>
          <w:szCs w:val="24"/>
        </w:rPr>
      </w:pPr>
      <w:r>
        <w:rPr>
          <w:sz w:val="24"/>
          <w:szCs w:val="24"/>
        </w:rPr>
        <w:t>如果你选择了合适的团队和项 目，使用</w:t>
      </w:r>
      <w:r>
        <w:rPr>
          <w:rFonts w:ascii="Times New Roman" w:hAnsi="Times New Roman" w:eastAsia="Times New Roman"/>
          <w:sz w:val="24"/>
          <w:szCs w:val="24"/>
        </w:rPr>
        <w:t>“</w:t>
      </w:r>
      <w:r>
        <w:rPr>
          <w:sz w:val="24"/>
          <w:szCs w:val="24"/>
        </w:rPr>
        <w:t>跟随太阳</w:t>
      </w:r>
      <w:r>
        <w:rPr>
          <w:rFonts w:ascii="Times New Roman" w:hAnsi="Times New Roman" w:eastAsia="Times New Roman"/>
          <w:sz w:val="24"/>
          <w:szCs w:val="24"/>
        </w:rPr>
        <w:t>”</w:t>
      </w:r>
      <w:r>
        <w:rPr>
          <w:sz w:val="24"/>
          <w:szCs w:val="24"/>
        </w:rPr>
        <w:t>的模式就能工作</w:t>
      </w:r>
      <w:r>
        <w:rPr>
          <w:spacing w:val="-1"/>
          <w:sz w:val="24"/>
          <w:szCs w:val="24"/>
        </w:rPr>
        <w:t xml:space="preserve">得很好。作为一个全球分布的团队， </w:t>
      </w:r>
      <w:r>
        <w:rPr>
          <w:sz w:val="24"/>
          <w:szCs w:val="24"/>
        </w:rPr>
        <w:t xml:space="preserve">我们克服了很多困难，但也走过弯 </w:t>
      </w:r>
      <w:r>
        <w:rPr>
          <w:spacing w:val="-1"/>
          <w:sz w:val="24"/>
          <w:szCs w:val="24"/>
        </w:rPr>
        <w:t>路。有一个良好的工作模式，能够让不同时区的团队良好合作非常关键。还有，要仔细挑选你的项目和团队。</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z w:val="24"/>
          <w:szCs w:val="24"/>
        </w:rPr>
        <w:t>你需要对开发的产品充满激情的人和非常善于合作的人。</w:t>
      </w:r>
    </w:p>
    <w:p>
      <w:pPr>
        <w:pStyle w:val="6"/>
        <w:spacing w:line="300" w:lineRule="auto"/>
        <w:ind w:right="142" w:firstLine="599"/>
        <w:jc w:val="both"/>
        <w:rPr>
          <w:sz w:val="24"/>
          <w:szCs w:val="24"/>
        </w:rPr>
      </w:pPr>
      <w:r>
        <w:rPr>
          <w:sz w:val="24"/>
          <w:szCs w:val="24"/>
        </w:rPr>
        <w:t>众包测试是另一个对我们很有用的方式。我们利用了印度测试社区里庞大的人才池，也利用了众包模式中资源的时区差异，这些都很好。</w:t>
      </w:r>
    </w:p>
    <w:p>
      <w:pPr>
        <w:pStyle w:val="6"/>
        <w:spacing w:line="300" w:lineRule="auto"/>
        <w:ind w:right="97" w:firstLine="599"/>
        <w:jc w:val="both"/>
        <w:rPr>
          <w:sz w:val="24"/>
          <w:szCs w:val="24"/>
        </w:rPr>
      </w:pPr>
      <w:r>
        <w:rPr>
          <w:sz w:val="24"/>
          <w:szCs w:val="24"/>
        </w:rPr>
        <w:t>最重要的是要雇佣优秀的人才， 让他们为关键的项目工作。</w:t>
      </w:r>
      <w:r>
        <w:rPr>
          <w:rFonts w:ascii="Times New Roman" w:eastAsia="Times New Roman"/>
          <w:spacing w:val="-3"/>
          <w:sz w:val="24"/>
          <w:szCs w:val="24"/>
        </w:rPr>
        <w:t xml:space="preserve">Google </w:t>
      </w:r>
      <w:r>
        <w:rPr>
          <w:spacing w:val="-12"/>
          <w:sz w:val="24"/>
          <w:szCs w:val="24"/>
        </w:rPr>
        <w:t>并</w:t>
      </w:r>
      <w:r>
        <w:rPr>
          <w:sz w:val="24"/>
          <w:szCs w:val="24"/>
        </w:rPr>
        <w:t>不是在追逐低成本，因为还有比印度更便宜的国家。我们雇佣了高质量的人才，让他们在</w:t>
      </w:r>
      <w:r>
        <w:rPr>
          <w:rFonts w:ascii="Times New Roman" w:eastAsia="Times New Roman"/>
          <w:spacing w:val="-3"/>
          <w:sz w:val="24"/>
          <w:szCs w:val="24"/>
        </w:rPr>
        <w:t>Google</w:t>
      </w:r>
      <w:r>
        <w:rPr>
          <w:sz w:val="24"/>
          <w:szCs w:val="24"/>
        </w:rPr>
        <w:t>能获得非常好的机会。我们对</w:t>
      </w:r>
      <w:r>
        <w:rPr>
          <w:rFonts w:ascii="Times New Roman" w:eastAsia="Times New Roman"/>
          <w:spacing w:val="-3"/>
          <w:sz w:val="24"/>
          <w:szCs w:val="24"/>
        </w:rPr>
        <w:t>Google</w:t>
      </w:r>
      <w:r>
        <w:rPr>
          <w:sz w:val="24"/>
          <w:szCs w:val="24"/>
        </w:rPr>
        <w:t>做出了相当大</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54" w:line="300" w:lineRule="auto"/>
        <w:ind w:right="113"/>
        <w:rPr>
          <w:sz w:val="24"/>
          <w:szCs w:val="24"/>
        </w:rPr>
      </w:pPr>
      <w:r>
        <w:rPr>
          <w:sz w:val="24"/>
          <w:szCs w:val="24"/>
        </w:rPr>
        <w:t>的贡献，而我们的</w:t>
      </w:r>
      <w:r>
        <w:rPr>
          <w:rFonts w:ascii="Times New Roman" w:eastAsia="Times New Roman"/>
          <w:sz w:val="24"/>
          <w:szCs w:val="24"/>
        </w:rPr>
        <w:t>TE</w:t>
      </w:r>
      <w:r>
        <w:rPr>
          <w:sz w:val="24"/>
          <w:szCs w:val="24"/>
        </w:rPr>
        <w:t>和</w:t>
      </w:r>
      <w:r>
        <w:rPr>
          <w:rFonts w:ascii="Times New Roman" w:eastAsia="Times New Roman"/>
          <w:sz w:val="24"/>
          <w:szCs w:val="24"/>
        </w:rPr>
        <w:t>SET</w:t>
      </w:r>
      <w:r>
        <w:rPr>
          <w:sz w:val="24"/>
          <w:szCs w:val="24"/>
        </w:rPr>
        <w:t>都拥有光明的职业前景。我们都能够成功。</w:t>
      </w:r>
    </w:p>
    <w:p>
      <w:pPr>
        <w:spacing w:after="0" w:line="300" w:lineRule="auto"/>
        <w:rPr>
          <w:sz w:val="21"/>
          <w:szCs w:val="21"/>
        </w:rPr>
        <w:sectPr>
          <w:pgSz w:w="5050" w:h="6630"/>
          <w:pgMar w:top="60" w:right="0" w:bottom="360" w:left="0" w:header="0" w:footer="172" w:gutter="0"/>
          <w:pgNumType w:fmt="decimal"/>
          <w:cols w:space="720" w:num="1"/>
        </w:sectPr>
      </w:pPr>
    </w:p>
    <w:p>
      <w:pPr>
        <w:pStyle w:val="12"/>
        <w:numPr>
          <w:ilvl w:val="1"/>
          <w:numId w:val="29"/>
        </w:numPr>
        <w:tabs>
          <w:tab w:val="left" w:pos="1458"/>
        </w:tabs>
        <w:spacing w:before="24" w:after="0" w:line="304" w:lineRule="auto"/>
        <w:ind w:left="1358" w:right="475" w:hanging="877"/>
        <w:jc w:val="left"/>
        <w:rPr>
          <w:sz w:val="44"/>
          <w:szCs w:val="21"/>
        </w:rPr>
      </w:pPr>
      <w:bookmarkStart w:id="369" w:name="4.11 工程经理Brad Green访谈"/>
      <w:bookmarkEnd w:id="369"/>
      <w:bookmarkStart w:id="370" w:name="_bookmark184"/>
      <w:bookmarkEnd w:id="370"/>
      <w:r>
        <w:rPr>
          <w:sz w:val="21"/>
          <w:szCs w:val="21"/>
        </w:rPr>
        <w:fldChar w:fldCharType="begin"/>
      </w:r>
      <w:r>
        <w:rPr>
          <w:sz w:val="21"/>
          <w:szCs w:val="21"/>
        </w:rPr>
        <w:instrText xml:space="preserve"> HYPERLINK \l "_bookmark67" </w:instrText>
      </w:r>
      <w:r>
        <w:rPr>
          <w:sz w:val="21"/>
          <w:szCs w:val="21"/>
        </w:rPr>
        <w:fldChar w:fldCharType="separate"/>
      </w:r>
      <w:bookmarkStart w:id="371" w:name="_bookmark184"/>
      <w:bookmarkEnd w:id="371"/>
      <w:r>
        <w:rPr>
          <w:color w:val="0000ED"/>
          <w:spacing w:val="14"/>
          <w:sz w:val="44"/>
          <w:szCs w:val="21"/>
          <w:u w:val="single" w:color="0000ED"/>
        </w:rPr>
        <w:t>工程经理</w:t>
      </w:r>
      <w:r>
        <w:rPr>
          <w:rFonts w:ascii="Times New Roman" w:eastAsia="Times New Roman"/>
          <w:b/>
          <w:color w:val="0000ED"/>
          <w:spacing w:val="-4"/>
          <w:sz w:val="44"/>
          <w:szCs w:val="21"/>
          <w:u w:val="single" w:color="0000ED"/>
        </w:rPr>
        <w:t>Brad Green</w:t>
      </w:r>
      <w:r>
        <w:rPr>
          <w:color w:val="0000ED"/>
          <w:spacing w:val="7"/>
          <w:sz w:val="44"/>
          <w:szCs w:val="21"/>
          <w:u w:val="single" w:color="0000ED"/>
        </w:rPr>
        <w:t>访谈</w:t>
      </w:r>
      <w:r>
        <w:rPr>
          <w:color w:val="0000ED"/>
          <w:spacing w:val="7"/>
          <w:sz w:val="44"/>
          <w:szCs w:val="21"/>
          <w:u w:val="single" w:color="0000ED"/>
        </w:rPr>
        <w:fldChar w:fldCharType="end"/>
      </w:r>
    </w:p>
    <w:p>
      <w:pPr>
        <w:pStyle w:val="6"/>
        <w:ind w:left="0"/>
        <w:rPr>
          <w:sz w:val="24"/>
          <w:szCs w:val="24"/>
        </w:rPr>
      </w:pPr>
    </w:p>
    <w:p>
      <w:pPr>
        <w:pStyle w:val="6"/>
        <w:tabs>
          <w:tab w:val="left" w:pos="3054"/>
        </w:tabs>
        <w:spacing w:before="68" w:line="300" w:lineRule="auto"/>
        <w:ind w:right="97" w:firstLine="599"/>
        <w:rPr>
          <w:sz w:val="24"/>
          <w:szCs w:val="24"/>
        </w:rPr>
      </w:pPr>
      <w:r>
        <w:rPr>
          <w:rFonts w:ascii="Times New Roman" w:hAnsi="Times New Roman" w:eastAsia="Times New Roman"/>
          <w:sz w:val="24"/>
          <w:szCs w:val="24"/>
        </w:rPr>
        <w:t>“</w:t>
      </w:r>
      <w:r>
        <w:rPr>
          <w:sz w:val="24"/>
          <w:szCs w:val="24"/>
        </w:rPr>
        <w:t>不穿鞋的</w:t>
      </w:r>
      <w:r>
        <w:rPr>
          <w:rFonts w:ascii="Times New Roman" w:hAnsi="Times New Roman" w:eastAsia="Times New Roman"/>
          <w:sz w:val="24"/>
          <w:szCs w:val="24"/>
        </w:rPr>
        <w:t>”Brad</w:t>
      </w:r>
      <w:r>
        <w:rPr>
          <w:rFonts w:ascii="Times New Roman" w:hAnsi="Times New Roman" w:eastAsia="Times New Roman"/>
          <w:sz w:val="24"/>
          <w:szCs w:val="24"/>
        </w:rPr>
        <w:tab/>
      </w:r>
      <w:r>
        <w:rPr>
          <w:rFonts w:ascii="Times New Roman" w:hAnsi="Times New Roman" w:eastAsia="Times New Roman"/>
          <w:spacing w:val="-3"/>
          <w:sz w:val="24"/>
          <w:szCs w:val="24"/>
        </w:rPr>
        <w:t>Green</w:t>
      </w:r>
      <w:r>
        <w:rPr>
          <w:sz w:val="24"/>
          <w:szCs w:val="24"/>
        </w:rPr>
        <w:t>在</w:t>
      </w:r>
      <w:r>
        <w:rPr>
          <w:rFonts w:ascii="Times New Roman" w:hAnsi="Times New Roman" w:eastAsia="Times New Roman"/>
          <w:spacing w:val="-3"/>
          <w:sz w:val="24"/>
          <w:szCs w:val="24"/>
        </w:rPr>
        <w:t xml:space="preserve">Google </w:t>
      </w:r>
      <w:r>
        <w:rPr>
          <w:sz w:val="24"/>
          <w:szCs w:val="24"/>
        </w:rPr>
        <w:t>做过很多产品的测试经理，包括</w:t>
      </w:r>
      <w:r>
        <w:rPr>
          <w:rFonts w:ascii="Times New Roman" w:hAnsi="Times New Roman" w:eastAsia="Times New Roman"/>
          <w:spacing w:val="-4"/>
          <w:sz w:val="24"/>
          <w:szCs w:val="24"/>
        </w:rPr>
        <w:t>Gmail</w:t>
      </w:r>
      <w:r>
        <w:rPr>
          <w:sz w:val="24"/>
          <w:szCs w:val="24"/>
        </w:rPr>
        <w:t>、</w:t>
      </w:r>
      <w:r>
        <w:rPr>
          <w:rFonts w:ascii="Times New Roman" w:hAnsi="Times New Roman" w:eastAsia="Times New Roman"/>
          <w:spacing w:val="-3"/>
          <w:sz w:val="24"/>
          <w:szCs w:val="24"/>
        </w:rPr>
        <w:t>Google</w:t>
      </w:r>
      <w:r>
        <w:rPr>
          <w:rFonts w:ascii="Times New Roman" w:hAnsi="Times New Roman" w:eastAsia="Times New Roman"/>
          <w:spacing w:val="18"/>
          <w:sz w:val="24"/>
          <w:szCs w:val="24"/>
        </w:rPr>
        <w:t xml:space="preserve"> </w:t>
      </w:r>
      <w:r>
        <w:rPr>
          <w:rFonts w:ascii="Times New Roman" w:hAnsi="Times New Roman" w:eastAsia="Times New Roman"/>
          <w:sz w:val="24"/>
          <w:szCs w:val="24"/>
        </w:rPr>
        <w:t>Docs</w:t>
      </w:r>
      <w:r>
        <w:rPr>
          <w:sz w:val="24"/>
          <w:szCs w:val="24"/>
        </w:rPr>
        <w:t>和</w:t>
      </w:r>
      <w:r>
        <w:rPr>
          <w:rFonts w:ascii="Times New Roman" w:hAnsi="Times New Roman" w:eastAsia="Times New Roman"/>
          <w:spacing w:val="-4"/>
          <w:sz w:val="24"/>
          <w:szCs w:val="24"/>
        </w:rPr>
        <w:t>Google+</w:t>
      </w:r>
      <w:r>
        <w:rPr>
          <w:sz w:val="24"/>
          <w:szCs w:val="24"/>
        </w:rPr>
        <w:t>。他现在是</w:t>
      </w:r>
      <w:r>
        <w:rPr>
          <w:rFonts w:ascii="Times New Roman" w:hAnsi="Times New Roman" w:eastAsia="Times New Roman"/>
          <w:spacing w:val="-3"/>
          <w:sz w:val="24"/>
          <w:szCs w:val="24"/>
        </w:rPr>
        <w:t>Google</w:t>
      </w:r>
      <w:r>
        <w:rPr>
          <w:rFonts w:ascii="Times New Roman" w:hAnsi="Times New Roman" w:eastAsia="Times New Roman"/>
          <w:spacing w:val="47"/>
          <w:sz w:val="24"/>
          <w:szCs w:val="24"/>
        </w:rPr>
        <w:t xml:space="preserve"> </w:t>
      </w:r>
      <w:r>
        <w:rPr>
          <w:rFonts w:ascii="Times New Roman" w:hAnsi="Times New Roman" w:eastAsia="Times New Roman"/>
          <w:sz w:val="24"/>
          <w:szCs w:val="24"/>
        </w:rPr>
        <w:t>Feedback</w:t>
      </w:r>
      <w:r>
        <w:rPr>
          <w:sz w:val="24"/>
          <w:szCs w:val="24"/>
        </w:rPr>
        <w:t>的开发经理，并在一个名为</w:t>
      </w:r>
      <w:r>
        <w:rPr>
          <w:rFonts w:ascii="Times New Roman" w:hAnsi="Times New Roman" w:eastAsia="Times New Roman"/>
          <w:spacing w:val="-6"/>
          <w:sz w:val="24"/>
          <w:szCs w:val="24"/>
        </w:rPr>
        <w:t>Angular</w:t>
      </w:r>
      <w:r>
        <w:rPr>
          <w:sz w:val="24"/>
          <w:szCs w:val="24"/>
        </w:rPr>
        <w:t>的项目中尝试</w:t>
      </w:r>
      <w:r>
        <w:rPr>
          <w:rFonts w:ascii="Times New Roman" w:hAnsi="Times New Roman" w:eastAsia="Times New Roman"/>
          <w:spacing w:val="-15"/>
          <w:sz w:val="24"/>
          <w:szCs w:val="24"/>
        </w:rPr>
        <w:t xml:space="preserve">Web </w:t>
      </w:r>
      <w:r>
        <w:rPr>
          <w:sz w:val="24"/>
          <w:szCs w:val="24"/>
        </w:rPr>
        <w:t>开发框架。在工作中他是被公认的有伟大想法的人，而且他不穿鞋！</w:t>
      </w:r>
    </w:p>
    <w:p>
      <w:pPr>
        <w:spacing w:before="0" w:line="379" w:lineRule="exact"/>
        <w:ind w:left="699" w:right="0" w:firstLine="0"/>
        <w:jc w:val="left"/>
        <w:rPr>
          <w:sz w:val="24"/>
          <w:szCs w:val="21"/>
        </w:rPr>
      </w:pPr>
      <w:r>
        <w:rPr>
          <w:rFonts w:ascii="Times New Roman" w:eastAsia="Times New Roman"/>
          <w:b/>
          <w:sz w:val="24"/>
          <w:szCs w:val="21"/>
        </w:rPr>
        <w:t>HGTS</w:t>
      </w:r>
      <w:r>
        <w:rPr>
          <w:sz w:val="24"/>
          <w:szCs w:val="21"/>
        </w:rPr>
        <w:t>： 你拥有在苹果公司的开</w:t>
      </w:r>
    </w:p>
    <w:p>
      <w:pPr>
        <w:spacing w:after="0" w:line="379" w:lineRule="exact"/>
        <w:jc w:val="left"/>
        <w:rPr>
          <w:sz w:val="24"/>
          <w:szCs w:val="21"/>
        </w:rPr>
        <w:sectPr>
          <w:pgSz w:w="5050" w:h="6630"/>
          <w:pgMar w:top="140" w:right="0" w:bottom="360" w:left="0" w:header="0" w:footer="172" w:gutter="0"/>
          <w:pgNumType w:fmt="decimal"/>
          <w:cols w:space="720" w:num="1"/>
        </w:sectPr>
      </w:pPr>
    </w:p>
    <w:p>
      <w:pPr>
        <w:pStyle w:val="6"/>
        <w:spacing w:before="49" w:line="302" w:lineRule="auto"/>
        <w:ind w:right="130"/>
        <w:rPr>
          <w:sz w:val="24"/>
          <w:szCs w:val="24"/>
        </w:rPr>
      </w:pPr>
      <w:r>
        <w:rPr>
          <w:sz w:val="24"/>
          <w:szCs w:val="24"/>
        </w:rPr>
        <w:t>发背景，什么促使你来到</w:t>
      </w:r>
      <w:r>
        <w:rPr>
          <w:rFonts w:ascii="Times New Roman" w:eastAsia="Times New Roman"/>
          <w:sz w:val="24"/>
          <w:szCs w:val="24"/>
        </w:rPr>
        <w:t>Google</w:t>
      </w:r>
      <w:r>
        <w:rPr>
          <w:sz w:val="24"/>
          <w:szCs w:val="24"/>
        </w:rPr>
        <w:t>，并转做工程生产力方向呢？</w:t>
      </w:r>
    </w:p>
    <w:p>
      <w:pPr>
        <w:pStyle w:val="6"/>
        <w:tabs>
          <w:tab w:val="left" w:pos="3593"/>
        </w:tabs>
        <w:spacing w:line="312" w:lineRule="auto"/>
        <w:ind w:right="97" w:firstLine="599"/>
        <w:rPr>
          <w:sz w:val="24"/>
          <w:szCs w:val="24"/>
        </w:rPr>
      </w:pPr>
      <w:r>
        <w:rPr>
          <w:rFonts w:ascii="Times New Roman" w:eastAsia="Times New Roman"/>
          <w:b/>
          <w:spacing w:val="-8"/>
          <w:sz w:val="24"/>
          <w:szCs w:val="24"/>
        </w:rPr>
        <w:t>Brad</w:t>
      </w:r>
      <w:r>
        <w:rPr>
          <w:spacing w:val="-8"/>
          <w:sz w:val="24"/>
          <w:szCs w:val="24"/>
        </w:rPr>
        <w:t>：</w:t>
      </w:r>
      <w:r>
        <w:rPr>
          <w:spacing w:val="75"/>
          <w:sz w:val="24"/>
          <w:szCs w:val="24"/>
        </w:rPr>
        <w:t xml:space="preserve"> </w:t>
      </w:r>
      <w:r>
        <w:rPr>
          <w:sz w:val="24"/>
          <w:szCs w:val="24"/>
        </w:rPr>
        <w:t>我是被</w:t>
      </w:r>
      <w:r>
        <w:rPr>
          <w:rFonts w:ascii="Times New Roman" w:eastAsia="Times New Roman"/>
          <w:spacing w:val="-9"/>
          <w:sz w:val="24"/>
          <w:szCs w:val="24"/>
        </w:rPr>
        <w:t>Linus</w:t>
      </w:r>
      <w:r>
        <w:rPr>
          <w:rFonts w:ascii="Times New Roman" w:eastAsia="Times New Roman"/>
          <w:spacing w:val="-9"/>
          <w:sz w:val="24"/>
          <w:szCs w:val="24"/>
        </w:rPr>
        <w:tab/>
      </w:r>
      <w:r>
        <w:rPr>
          <w:rFonts w:ascii="Times New Roman" w:eastAsia="Times New Roman"/>
          <w:spacing w:val="-8"/>
          <w:sz w:val="24"/>
          <w:szCs w:val="24"/>
        </w:rPr>
        <w:t>Upson</w:t>
      </w:r>
      <w:r>
        <w:rPr>
          <w:sz w:val="24"/>
          <w:szCs w:val="24"/>
        </w:rPr>
        <w:t>介</w:t>
      </w:r>
      <w:r>
        <w:rPr>
          <w:spacing w:val="-14"/>
          <w:sz w:val="24"/>
          <w:szCs w:val="24"/>
        </w:rPr>
        <w:t>绍</w:t>
      </w:r>
      <w:r>
        <w:rPr>
          <w:sz w:val="24"/>
          <w:szCs w:val="24"/>
        </w:rPr>
        <w:t>加入的。他曾和我在</w:t>
      </w:r>
      <w:r>
        <w:rPr>
          <w:rFonts w:ascii="Times New Roman" w:eastAsia="Times New Roman"/>
          <w:spacing w:val="-5"/>
          <w:sz w:val="24"/>
          <w:szCs w:val="24"/>
        </w:rPr>
        <w:t>NeXT</w:t>
      </w:r>
      <w:r>
        <w:rPr>
          <w:sz w:val="24"/>
          <w:szCs w:val="24"/>
        </w:rPr>
        <w:t>公司共</w:t>
      </w:r>
    </w:p>
    <w:p>
      <w:pPr>
        <w:pStyle w:val="6"/>
        <w:tabs>
          <w:tab w:val="left" w:pos="1239"/>
        </w:tabs>
        <w:spacing w:line="295" w:lineRule="auto"/>
        <w:ind w:right="97"/>
        <w:rPr>
          <w:sz w:val="24"/>
          <w:szCs w:val="24"/>
        </w:rPr>
      </w:pPr>
      <w:r>
        <w:rPr>
          <w:sz w:val="24"/>
          <w:szCs w:val="24"/>
        </w:rPr>
        <w:t>事，他当时就对</w:t>
      </w:r>
      <w:r>
        <w:rPr>
          <w:rFonts w:ascii="Times New Roman" w:eastAsia="Times New Roman"/>
          <w:spacing w:val="-3"/>
          <w:sz w:val="24"/>
          <w:szCs w:val="24"/>
        </w:rPr>
        <w:t>Google</w:t>
      </w:r>
      <w:r>
        <w:rPr>
          <w:sz w:val="24"/>
          <w:szCs w:val="24"/>
        </w:rPr>
        <w:t>很感兴趣。在我长达六个月的面试过程中，是</w:t>
      </w:r>
      <w:r>
        <w:rPr>
          <w:rFonts w:ascii="Times New Roman" w:eastAsia="Times New Roman"/>
          <w:sz w:val="24"/>
          <w:szCs w:val="24"/>
        </w:rPr>
        <w:t>Patrick</w:t>
      </w:r>
      <w:r>
        <w:rPr>
          <w:rFonts w:ascii="Times New Roman" w:eastAsia="Times New Roman"/>
          <w:sz w:val="24"/>
          <w:szCs w:val="24"/>
        </w:rPr>
        <w:tab/>
      </w:r>
      <w:r>
        <w:rPr>
          <w:rFonts w:ascii="Times New Roman" w:eastAsia="Times New Roman"/>
          <w:spacing w:val="-3"/>
          <w:sz w:val="24"/>
          <w:szCs w:val="24"/>
        </w:rPr>
        <w:t>Copland</w:t>
      </w:r>
      <w:r>
        <w:rPr>
          <w:sz w:val="24"/>
          <w:szCs w:val="24"/>
        </w:rPr>
        <w:t>说服我最终加入工</w:t>
      </w:r>
      <w:r>
        <w:rPr>
          <w:spacing w:val="-11"/>
          <w:sz w:val="24"/>
          <w:szCs w:val="24"/>
        </w:rPr>
        <w:t>程</w:t>
      </w:r>
      <w:r>
        <w:rPr>
          <w:sz w:val="24"/>
          <w:szCs w:val="24"/>
        </w:rPr>
        <w:t>生产力部门。这对我来说是件好事， 我在这个职位上学到了很多东西。现在我重新做回了开发经理，我能够做得更好。也许每个开发人员都应该在测试的职位上走一遭！</w:t>
      </w:r>
    </w:p>
    <w:p>
      <w:pPr>
        <w:spacing w:after="0" w:line="295"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97" w:firstLine="599"/>
        <w:rPr>
          <w:sz w:val="24"/>
          <w:szCs w:val="24"/>
        </w:rPr>
      </w:pPr>
      <w:r>
        <w:rPr>
          <w:rFonts w:ascii="Times New Roman" w:eastAsia="Times New Roman"/>
          <w:b/>
          <w:spacing w:val="-3"/>
          <w:sz w:val="24"/>
          <w:szCs w:val="24"/>
        </w:rPr>
        <w:t>HGTS</w:t>
      </w:r>
      <w:r>
        <w:rPr>
          <w:spacing w:val="-1"/>
          <w:sz w:val="24"/>
          <w:szCs w:val="24"/>
        </w:rPr>
        <w:t>： 你加入</w:t>
      </w:r>
      <w:r>
        <w:rPr>
          <w:rFonts w:ascii="Times New Roman" w:eastAsia="Times New Roman"/>
          <w:spacing w:val="-3"/>
          <w:sz w:val="24"/>
          <w:szCs w:val="24"/>
        </w:rPr>
        <w:t>Google</w:t>
      </w:r>
      <w:r>
        <w:rPr>
          <w:sz w:val="24"/>
          <w:szCs w:val="24"/>
        </w:rPr>
        <w:t>之后，在测试文化中什么是最令你感到意外 的？</w:t>
      </w:r>
    </w:p>
    <w:p>
      <w:pPr>
        <w:pStyle w:val="6"/>
        <w:spacing w:line="300" w:lineRule="auto"/>
        <w:ind w:right="83" w:firstLine="599"/>
        <w:rPr>
          <w:sz w:val="24"/>
          <w:szCs w:val="24"/>
        </w:rPr>
      </w:pPr>
      <w:r>
        <w:rPr>
          <w:rFonts w:ascii="Times New Roman" w:hAnsi="Times New Roman" w:eastAsia="Times New Roman"/>
          <w:b/>
          <w:spacing w:val="-8"/>
          <w:sz w:val="24"/>
          <w:szCs w:val="24"/>
        </w:rPr>
        <w:t>Brad</w:t>
      </w:r>
      <w:r>
        <w:rPr>
          <w:spacing w:val="-8"/>
          <w:sz w:val="24"/>
          <w:szCs w:val="24"/>
        </w:rPr>
        <w:t xml:space="preserve">： 那还是 </w:t>
      </w:r>
      <w:r>
        <w:rPr>
          <w:rFonts w:ascii="Times New Roman" w:hAnsi="Times New Roman" w:eastAsia="Times New Roman"/>
          <w:sz w:val="24"/>
          <w:szCs w:val="24"/>
        </w:rPr>
        <w:t>2007</w:t>
      </w:r>
      <w:r>
        <w:rPr>
          <w:rFonts w:ascii="Times New Roman" w:hAnsi="Times New Roman" w:eastAsia="Times New Roman"/>
          <w:spacing w:val="52"/>
          <w:sz w:val="24"/>
          <w:szCs w:val="24"/>
        </w:rPr>
        <w:t xml:space="preserve"> </w:t>
      </w:r>
      <w:r>
        <w:rPr>
          <w:sz w:val="24"/>
          <w:szCs w:val="24"/>
        </w:rPr>
        <w:t>年，</w:t>
      </w:r>
      <w:r>
        <w:rPr>
          <w:rFonts w:ascii="Times New Roman" w:hAnsi="Times New Roman" w:eastAsia="Times New Roman"/>
          <w:sz w:val="24"/>
          <w:szCs w:val="24"/>
        </w:rPr>
        <w:t xml:space="preserve">Patrick </w:t>
      </w:r>
      <w:r>
        <w:rPr>
          <w:sz w:val="24"/>
          <w:szCs w:val="24"/>
        </w:rPr>
        <w:t>在前言里提到的转型还没有真正完 成。令我意外的是这里已经有了相当多关于怎么做测试的积累。每当我接触一个新团队的时候，总能有一些测试专家令我吃惊。但是当时的问题是这些专业积累的分布极度不均。这跟爱斯基摩人有数百种词汇表达</w:t>
      </w:r>
      <w:r>
        <w:rPr>
          <w:rFonts w:ascii="Times New Roman" w:hAnsi="Times New Roman" w:eastAsia="Times New Roman"/>
          <w:sz w:val="24"/>
          <w:szCs w:val="24"/>
        </w:rPr>
        <w:t>“</w:t>
      </w:r>
      <w:r>
        <w:rPr>
          <w:sz w:val="24"/>
          <w:szCs w:val="24"/>
        </w:rPr>
        <w:t>雪</w:t>
      </w:r>
      <w:r>
        <w:rPr>
          <w:rFonts w:ascii="Times New Roman" w:hAnsi="Times New Roman" w:eastAsia="Times New Roman"/>
          <w:sz w:val="24"/>
          <w:szCs w:val="24"/>
        </w:rPr>
        <w:t>”</w:t>
      </w:r>
      <w:r>
        <w:rPr>
          <w:sz w:val="24"/>
          <w:szCs w:val="24"/>
        </w:rPr>
        <w:t>一样（注：其实并不准确，</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74" w:line="312" w:lineRule="auto"/>
        <w:ind w:right="97"/>
        <w:jc w:val="both"/>
        <w:rPr>
          <w:sz w:val="24"/>
          <w:szCs w:val="24"/>
        </w:rPr>
      </w:pPr>
      <w:r>
        <w:rPr>
          <w:sz w:val="24"/>
          <w:szCs w:val="24"/>
        </w:rPr>
        <w:fldChar w:fldCharType="begin"/>
      </w:r>
      <w:r>
        <w:rPr>
          <w:sz w:val="24"/>
          <w:szCs w:val="24"/>
        </w:rPr>
        <w:instrText xml:space="preserve"> HYPERLINK "http://en.wikipedia.org/wiki/Eskimo_wo" \h </w:instrText>
      </w:r>
      <w:r>
        <w:rPr>
          <w:sz w:val="24"/>
          <w:szCs w:val="24"/>
        </w:rPr>
        <w:fldChar w:fldCharType="separate"/>
      </w:r>
      <w:r>
        <w:rPr>
          <w:rFonts w:ascii="Times New Roman" w:eastAsia="Times New Roman"/>
          <w:spacing w:val="-1"/>
          <w:sz w:val="24"/>
          <w:szCs w:val="24"/>
        </w:rPr>
        <w:t xml:space="preserve">http://en.wikipedia.org/wiki/Eskimo_wo </w:t>
      </w:r>
      <w:r>
        <w:rPr>
          <w:rFonts w:ascii="Times New Roman" w:eastAsia="Times New Roman"/>
          <w:spacing w:val="-1"/>
          <w:sz w:val="24"/>
          <w:szCs w:val="24"/>
        </w:rPr>
        <w:fldChar w:fldCharType="end"/>
      </w:r>
      <w:r>
        <w:rPr>
          <w:spacing w:val="18"/>
          <w:sz w:val="24"/>
          <w:szCs w:val="24"/>
        </w:rPr>
        <w:t xml:space="preserve">在 </w:t>
      </w:r>
      <w:r>
        <w:rPr>
          <w:rFonts w:ascii="Times New Roman" w:eastAsia="Times New Roman"/>
          <w:spacing w:val="-3"/>
          <w:sz w:val="24"/>
          <w:szCs w:val="24"/>
        </w:rPr>
        <w:t>Google</w:t>
      </w:r>
      <w:r>
        <w:rPr>
          <w:rFonts w:ascii="Times New Roman" w:eastAsia="Times New Roman"/>
          <w:spacing w:val="42"/>
          <w:sz w:val="24"/>
          <w:szCs w:val="24"/>
        </w:rPr>
        <w:t xml:space="preserve"> </w:t>
      </w:r>
      <w:r>
        <w:rPr>
          <w:spacing w:val="-2"/>
          <w:sz w:val="24"/>
          <w:szCs w:val="24"/>
        </w:rPr>
        <w:t>也有数不清的测试术语。</w:t>
      </w:r>
      <w:r>
        <w:rPr>
          <w:sz w:val="24"/>
          <w:szCs w:val="24"/>
        </w:rPr>
        <w:t>我感觉每当我学习另一个团队的经验</w:t>
      </w:r>
      <w:r>
        <w:rPr>
          <w:spacing w:val="-1"/>
          <w:w w:val="95"/>
          <w:sz w:val="24"/>
          <w:szCs w:val="24"/>
        </w:rPr>
        <w:t>时，必须学习一套新的测试术语。有</w:t>
      </w:r>
    </w:p>
    <w:p>
      <w:pPr>
        <w:pStyle w:val="6"/>
        <w:spacing w:line="347" w:lineRule="exact"/>
        <w:rPr>
          <w:sz w:val="24"/>
          <w:szCs w:val="24"/>
        </w:rPr>
      </w:pPr>
      <w:r>
        <w:rPr>
          <w:spacing w:val="-1"/>
          <w:w w:val="95"/>
          <w:sz w:val="24"/>
          <w:szCs w:val="24"/>
        </w:rPr>
        <w:t>些团队使用很严格的术语，有些则不</w:t>
      </w:r>
    </w:p>
    <w:p>
      <w:pPr>
        <w:pStyle w:val="6"/>
        <w:spacing w:before="84"/>
        <w:rPr>
          <w:sz w:val="24"/>
          <w:szCs w:val="24"/>
        </w:rPr>
      </w:pPr>
      <w:r>
        <w:rPr>
          <w:sz w:val="24"/>
          <w:szCs w:val="24"/>
        </w:rPr>
        <w:t>是。很明显我们需要改变。</w:t>
      </w:r>
    </w:p>
    <w:p>
      <w:pPr>
        <w:pStyle w:val="6"/>
        <w:tabs>
          <w:tab w:val="left" w:pos="1344"/>
          <w:tab w:val="left" w:pos="2274"/>
        </w:tabs>
        <w:spacing w:before="96" w:line="300" w:lineRule="auto"/>
        <w:ind w:right="97" w:firstLine="599"/>
        <w:jc w:val="right"/>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w w:val="95"/>
          <w:sz w:val="24"/>
          <w:szCs w:val="24"/>
        </w:rPr>
        <w:t>自从你加入</w:t>
      </w:r>
      <w:r>
        <w:rPr>
          <w:rFonts w:ascii="Times New Roman" w:eastAsia="Times New Roman"/>
          <w:spacing w:val="-3"/>
          <w:w w:val="95"/>
          <w:sz w:val="24"/>
          <w:szCs w:val="24"/>
        </w:rPr>
        <w:t>Google</w:t>
      </w:r>
      <w:r>
        <w:rPr>
          <w:spacing w:val="-12"/>
          <w:w w:val="95"/>
          <w:sz w:val="24"/>
          <w:szCs w:val="24"/>
        </w:rPr>
        <w:t>以</w:t>
      </w:r>
      <w:r>
        <w:rPr>
          <w:spacing w:val="-1"/>
          <w:w w:val="95"/>
          <w:sz w:val="24"/>
          <w:szCs w:val="24"/>
        </w:rPr>
        <w:t>来，</w:t>
      </w:r>
      <w:r>
        <w:rPr>
          <w:w w:val="95"/>
          <w:sz w:val="24"/>
          <w:szCs w:val="24"/>
        </w:rPr>
        <w:t xml:space="preserve">关于测试的改变最大的是什么？ </w:t>
      </w:r>
      <w:r>
        <w:rPr>
          <w:rFonts w:ascii="Times New Roman" w:eastAsia="Times New Roman"/>
          <w:b/>
          <w:spacing w:val="-8"/>
          <w:sz w:val="24"/>
          <w:szCs w:val="24"/>
        </w:rPr>
        <w:t>Brad</w:t>
      </w:r>
      <w:r>
        <w:rPr>
          <w:spacing w:val="-8"/>
          <w:sz w:val="24"/>
          <w:szCs w:val="24"/>
        </w:rPr>
        <w:t>：</w:t>
      </w:r>
      <w:r>
        <w:rPr>
          <w:spacing w:val="-8"/>
          <w:sz w:val="24"/>
          <w:szCs w:val="24"/>
        </w:rPr>
        <w:tab/>
      </w:r>
      <w:r>
        <w:rPr>
          <w:spacing w:val="-1"/>
          <w:w w:val="95"/>
          <w:sz w:val="24"/>
          <w:szCs w:val="24"/>
        </w:rPr>
        <w:t>有</w:t>
      </w:r>
      <w:r>
        <w:rPr>
          <w:w w:val="95"/>
          <w:sz w:val="24"/>
          <w:szCs w:val="24"/>
        </w:rPr>
        <w:t>两个。第一，开发人</w:t>
      </w:r>
    </w:p>
    <w:p>
      <w:pPr>
        <w:pStyle w:val="6"/>
        <w:spacing w:before="2" w:line="297" w:lineRule="auto"/>
        <w:ind w:right="97"/>
        <w:jc w:val="both"/>
        <w:rPr>
          <w:sz w:val="24"/>
          <w:szCs w:val="24"/>
        </w:rPr>
      </w:pPr>
      <w:r>
        <w:rPr>
          <w:sz w:val="24"/>
          <w:szCs w:val="24"/>
        </w:rPr>
        <w:t>员更多地介入测试过程，并编写自动化测试。他们了解单元测试、</w:t>
      </w:r>
      <w:r>
        <w:rPr>
          <w:rFonts w:ascii="Times New Roman" w:eastAsia="Times New Roman"/>
          <w:sz w:val="24"/>
          <w:szCs w:val="24"/>
        </w:rPr>
        <w:t xml:space="preserve">API </w:t>
      </w:r>
      <w:r>
        <w:rPr>
          <w:sz w:val="24"/>
          <w:szCs w:val="24"/>
        </w:rPr>
        <w:t>测试、集成测试和系统测试。如果在持</w:t>
      </w:r>
    </w:p>
    <w:p>
      <w:pPr>
        <w:spacing w:after="0" w:line="297" w:lineRule="auto"/>
        <w:jc w:val="both"/>
        <w:rPr>
          <w:sz w:val="21"/>
          <w:szCs w:val="21"/>
        </w:rPr>
        <w:sectPr>
          <w:pgSz w:w="5050" w:h="6630"/>
          <w:pgMar w:top="60" w:right="0" w:bottom="360" w:left="0" w:header="0" w:footer="172" w:gutter="0"/>
          <w:pgNumType w:fmt="decimal"/>
          <w:cols w:space="720" w:num="1"/>
        </w:sectPr>
      </w:pPr>
    </w:p>
    <w:p>
      <w:pPr>
        <w:pStyle w:val="6"/>
        <w:spacing w:before="34" w:line="300" w:lineRule="auto"/>
        <w:ind w:right="97"/>
        <w:jc w:val="right"/>
        <w:rPr>
          <w:sz w:val="24"/>
          <w:szCs w:val="24"/>
        </w:rPr>
      </w:pPr>
      <w:r>
        <w:rPr>
          <w:spacing w:val="-1"/>
          <w:w w:val="95"/>
          <w:sz w:val="24"/>
          <w:szCs w:val="24"/>
        </w:rPr>
        <w:t>续构建版本中发现遗漏的问题，他们会本能地创建更多的测试。绝大多数情况下，你根本不需要提醒他们！这种做法带来的是代码在提交时就拥有很高的质量，也使得产品发布能够更快。第二，我们能够吸引数百名一流工程师加入测试岗位。我认为这两点是相关的。这是一种文化，测试很有价值而做测试也能够使你获得认可。</w:t>
      </w:r>
      <w:r>
        <w:rPr>
          <w:rFonts w:ascii="Times New Roman" w:eastAsia="Times New Roman"/>
          <w:b/>
          <w:spacing w:val="-3"/>
          <w:sz w:val="24"/>
          <w:szCs w:val="24"/>
        </w:rPr>
        <w:t>HGTS</w:t>
      </w:r>
      <w:r>
        <w:rPr>
          <w:spacing w:val="-2"/>
          <w:sz w:val="24"/>
          <w:szCs w:val="24"/>
        </w:rPr>
        <w:t xml:space="preserve">： 我们谈谈在 </w:t>
      </w:r>
      <w:r>
        <w:rPr>
          <w:rFonts w:ascii="Times New Roman" w:eastAsia="Times New Roman"/>
          <w:spacing w:val="-3"/>
          <w:sz w:val="24"/>
          <w:szCs w:val="24"/>
        </w:rPr>
        <w:t>Google</w:t>
      </w:r>
      <w:r>
        <w:rPr>
          <w:rFonts w:ascii="Times New Roman" w:eastAsia="Times New Roman"/>
          <w:spacing w:val="5"/>
          <w:sz w:val="24"/>
          <w:szCs w:val="24"/>
        </w:rPr>
        <w:t xml:space="preserve"> </w:t>
      </w:r>
      <w:r>
        <w:rPr>
          <w:sz w:val="24"/>
          <w:szCs w:val="24"/>
        </w:rPr>
        <w:t>做</w:t>
      </w:r>
    </w:p>
    <w:p>
      <w:pPr>
        <w:pStyle w:val="6"/>
        <w:spacing w:line="297" w:lineRule="auto"/>
        <w:ind w:right="97"/>
        <w:jc w:val="right"/>
        <w:rPr>
          <w:sz w:val="24"/>
          <w:szCs w:val="24"/>
        </w:rPr>
      </w:pPr>
      <w:r>
        <w:rPr>
          <w:spacing w:val="3"/>
          <w:sz w:val="24"/>
          <w:szCs w:val="24"/>
        </w:rPr>
        <w:t xml:space="preserve">经理的经历吧。在 </w:t>
      </w:r>
      <w:r>
        <w:rPr>
          <w:rFonts w:ascii="Times New Roman" w:eastAsia="Times New Roman"/>
          <w:spacing w:val="-3"/>
          <w:sz w:val="24"/>
          <w:szCs w:val="24"/>
        </w:rPr>
        <w:t>Google</w:t>
      </w:r>
      <w:r>
        <w:rPr>
          <w:rFonts w:ascii="Times New Roman" w:eastAsia="Times New Roman"/>
          <w:spacing w:val="41"/>
          <w:sz w:val="24"/>
          <w:szCs w:val="24"/>
        </w:rPr>
        <w:t xml:space="preserve"> </w:t>
      </w:r>
      <w:r>
        <w:rPr>
          <w:spacing w:val="-3"/>
          <w:sz w:val="24"/>
          <w:szCs w:val="24"/>
        </w:rPr>
        <w:t>作为一名</w:t>
      </w:r>
      <w:r>
        <w:rPr>
          <w:spacing w:val="-1"/>
          <w:w w:val="95"/>
          <w:sz w:val="24"/>
          <w:szCs w:val="24"/>
        </w:rPr>
        <w:t>经理，最难、最简单和最有意思的方</w:t>
      </w:r>
    </w:p>
    <w:p>
      <w:pPr>
        <w:spacing w:after="0" w:line="297" w:lineRule="auto"/>
        <w:jc w:val="right"/>
        <w:rPr>
          <w:sz w:val="21"/>
          <w:szCs w:val="21"/>
        </w:rPr>
        <w:sectPr>
          <w:pgSz w:w="5050" w:h="6630"/>
          <w:pgMar w:top="80" w:right="0" w:bottom="360" w:left="0" w:header="0" w:footer="172" w:gutter="0"/>
          <w:pgNumType w:fmt="decimal"/>
          <w:cols w:space="720" w:num="1"/>
        </w:sectPr>
      </w:pPr>
    </w:p>
    <w:p>
      <w:pPr>
        <w:pStyle w:val="6"/>
        <w:spacing w:before="34"/>
        <w:rPr>
          <w:sz w:val="24"/>
          <w:szCs w:val="24"/>
        </w:rPr>
      </w:pPr>
      <w:r>
        <w:rPr>
          <w:sz w:val="24"/>
          <w:szCs w:val="24"/>
        </w:rPr>
        <w:t>面分别都是哪些？</w:t>
      </w:r>
    </w:p>
    <w:p>
      <w:pPr>
        <w:pStyle w:val="6"/>
        <w:tabs>
          <w:tab w:val="left" w:pos="1974"/>
        </w:tabs>
        <w:spacing w:before="96" w:line="312" w:lineRule="auto"/>
        <w:ind w:right="97" w:firstLine="599"/>
        <w:rPr>
          <w:sz w:val="24"/>
          <w:szCs w:val="24"/>
        </w:rPr>
      </w:pPr>
      <w:r>
        <w:rPr>
          <w:rFonts w:ascii="Times New Roman" w:hAnsi="Times New Roman" w:eastAsia="Times New Roman"/>
          <w:b/>
          <w:spacing w:val="-8"/>
          <w:sz w:val="24"/>
          <w:szCs w:val="24"/>
        </w:rPr>
        <w:t>Brad</w:t>
      </w:r>
      <w:r>
        <w:rPr>
          <w:spacing w:val="-8"/>
          <w:sz w:val="24"/>
          <w:szCs w:val="24"/>
        </w:rPr>
        <w:t>：</w:t>
      </w:r>
      <w:r>
        <w:rPr>
          <w:spacing w:val="-8"/>
          <w:sz w:val="24"/>
          <w:szCs w:val="24"/>
        </w:rPr>
        <w:tab/>
      </w:r>
      <w:r>
        <w:rPr>
          <w:rFonts w:ascii="Times New Roman" w:hAnsi="Times New Roman" w:eastAsia="Times New Roman"/>
          <w:spacing w:val="-3"/>
          <w:sz w:val="24"/>
          <w:szCs w:val="24"/>
        </w:rPr>
        <w:t>Google</w:t>
      </w:r>
      <w:r>
        <w:rPr>
          <w:spacing w:val="-2"/>
          <w:sz w:val="24"/>
          <w:szCs w:val="24"/>
        </w:rPr>
        <w:t>聘用的都是有极</w:t>
      </w:r>
      <w:r>
        <w:rPr>
          <w:sz w:val="24"/>
          <w:szCs w:val="24"/>
        </w:rPr>
        <w:t>端自我驱动力的家伙。</w:t>
      </w:r>
      <w:r>
        <w:rPr>
          <w:rFonts w:ascii="Times New Roman" w:hAnsi="Times New Roman" w:eastAsia="Times New Roman"/>
          <w:sz w:val="24"/>
          <w:szCs w:val="24"/>
        </w:rPr>
        <w:t>“</w:t>
      </w:r>
      <w:r>
        <w:rPr>
          <w:sz w:val="24"/>
          <w:szCs w:val="24"/>
        </w:rPr>
        <w:t>按我说的</w:t>
      </w:r>
    </w:p>
    <w:p>
      <w:pPr>
        <w:pStyle w:val="6"/>
        <w:spacing w:before="2" w:line="295" w:lineRule="auto"/>
        <w:ind w:right="142"/>
        <w:rPr>
          <w:sz w:val="24"/>
          <w:szCs w:val="24"/>
        </w:rPr>
      </w:pPr>
      <w:r>
        <w:rPr>
          <w:sz w:val="24"/>
          <w:szCs w:val="24"/>
        </w:rPr>
        <w:t>做</w:t>
      </w:r>
      <w:r>
        <w:rPr>
          <w:rFonts w:ascii="Times New Roman" w:hAnsi="Times New Roman" w:eastAsia="Times New Roman"/>
          <w:sz w:val="24"/>
          <w:szCs w:val="24"/>
        </w:rPr>
        <w:t>”</w:t>
      </w:r>
      <w:r>
        <w:rPr>
          <w:sz w:val="24"/>
          <w:szCs w:val="24"/>
        </w:rPr>
        <w:t xml:space="preserve">可能奏效一次，但要是用多了， </w:t>
      </w:r>
      <w:r>
        <w:rPr>
          <w:spacing w:val="-2"/>
          <w:sz w:val="24"/>
          <w:szCs w:val="24"/>
        </w:rPr>
        <w:t>这群聪明的家伙就会不理你而去做那些他们觉得最该做的事情。我的成功经验就是要让他们能够做他们最想做</w:t>
      </w:r>
      <w:r>
        <w:rPr>
          <w:sz w:val="24"/>
          <w:szCs w:val="24"/>
        </w:rPr>
        <w:t xml:space="preserve">的事情，为他们创造条件，提供建 </w:t>
      </w:r>
      <w:r>
        <w:rPr>
          <w:spacing w:val="-2"/>
          <w:sz w:val="24"/>
          <w:szCs w:val="24"/>
        </w:rPr>
        <w:t>议，进行指导。我觉得如果我直接下命令，就会让他们丧失自己做出正确决断的能力。我的职称虽然是经理， 但是我尽量少做管理上的事情。这其</w:t>
      </w:r>
    </w:p>
    <w:p>
      <w:pPr>
        <w:spacing w:after="0" w:line="295"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rPr>
          <w:sz w:val="24"/>
          <w:szCs w:val="24"/>
        </w:rPr>
      </w:pPr>
      <w:r>
        <w:rPr>
          <w:spacing w:val="-2"/>
          <w:sz w:val="24"/>
          <w:szCs w:val="24"/>
        </w:rPr>
        <w:t>实是一个引领者的角色，需要能够带</w:t>
      </w:r>
      <w:r>
        <w:rPr>
          <w:sz w:val="24"/>
          <w:szCs w:val="24"/>
        </w:rPr>
        <w:t>领一群极其聪明、极具激情的工程 师。经理们都清楚这一点。</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你的团队做了很多关于</w:t>
      </w:r>
      <w:r>
        <w:rPr>
          <w:sz w:val="24"/>
          <w:szCs w:val="24"/>
        </w:rPr>
        <w:t>开发和测试度量方面的工作。什么指标是有效的？你们跟踪了什么数据？ 这些数据是如何影响质量的？</w:t>
      </w:r>
    </w:p>
    <w:p>
      <w:pPr>
        <w:pStyle w:val="6"/>
        <w:spacing w:line="300" w:lineRule="auto"/>
        <w:ind w:right="97" w:firstLine="599"/>
        <w:jc w:val="both"/>
        <w:rPr>
          <w:sz w:val="24"/>
          <w:szCs w:val="24"/>
        </w:rPr>
      </w:pPr>
      <w:r>
        <w:rPr>
          <w:rFonts w:ascii="Times New Roman" w:eastAsia="Times New Roman"/>
          <w:b/>
          <w:sz w:val="24"/>
          <w:szCs w:val="24"/>
        </w:rPr>
        <w:t>Brad</w:t>
      </w:r>
      <w:r>
        <w:rPr>
          <w:sz w:val="24"/>
          <w:szCs w:val="24"/>
        </w:rPr>
        <w:t>： 说实话，我们做了很多东西，但取得的进展很有限。在这个领域我已经失败了四年，所以我觉得我学了很多东西！我说失败，是因为我们倾注了大量的精力来寻找衡量代</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码和测试质量的指标，让团队可以用作权威的指导。但是指标很难被通用化，因为相关环境的影响非常重要。是的，测试越多越好，但如果它们非常慢或者并不可靠的时候就是例外。是的，小型测试要比大型测试好，但如果你真的需要系统测试来验证所有部分都正确关联的时候就是例外。一些度量指标很有用，但是测试的实现千差万别，跟应用程序本身的代码一样，更像一种艺术形态。我发现测试中关于沟通交流的方面要比科学技术</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97"/>
        <w:rPr>
          <w:sz w:val="24"/>
          <w:szCs w:val="24"/>
        </w:rPr>
      </w:pPr>
      <w:r>
        <w:rPr>
          <w:spacing w:val="-1"/>
          <w:sz w:val="24"/>
          <w:szCs w:val="24"/>
        </w:rPr>
        <w:t>的方面要难得多。所有人都知道要有好的测试，但我们中大部分人又很难让我们的团队真的来编写这些测试。我所知道的最好的工具就是竞争。你想要更多的小型测试？把自己的团队和其他团队比较。瞧瞧他们团队；他</w:t>
      </w:r>
      <w:r>
        <w:rPr>
          <w:spacing w:val="-20"/>
          <w:sz w:val="24"/>
          <w:szCs w:val="24"/>
        </w:rPr>
        <w:t xml:space="preserve">们有 </w:t>
      </w:r>
      <w:r>
        <w:rPr>
          <w:rFonts w:ascii="Times New Roman" w:eastAsia="Times New Roman"/>
          <w:sz w:val="24"/>
          <w:szCs w:val="24"/>
        </w:rPr>
        <w:t>84%</w:t>
      </w:r>
      <w:r>
        <w:rPr>
          <w:spacing w:val="-2"/>
          <w:sz w:val="24"/>
          <w:szCs w:val="24"/>
        </w:rPr>
        <w:t>的单元测试覆盖率而且他们</w:t>
      </w:r>
      <w:r>
        <w:rPr>
          <w:spacing w:val="5"/>
          <w:sz w:val="24"/>
          <w:szCs w:val="24"/>
        </w:rPr>
        <w:t xml:space="preserve">的整个测试集 </w:t>
      </w:r>
      <w:r>
        <w:rPr>
          <w:rFonts w:ascii="Times New Roman" w:eastAsia="Times New Roman"/>
          <w:sz w:val="24"/>
          <w:szCs w:val="24"/>
        </w:rPr>
        <w:t>5</w:t>
      </w:r>
      <w:r>
        <w:rPr>
          <w:spacing w:val="-2"/>
          <w:sz w:val="24"/>
          <w:szCs w:val="24"/>
        </w:rPr>
        <w:t>分钟就能执行完！我</w:t>
      </w:r>
      <w:r>
        <w:rPr>
          <w:sz w:val="24"/>
          <w:szCs w:val="24"/>
        </w:rPr>
        <w:t>们可不能被他们打败了！虽然需要监控各种指标，但是首先要信任你的团队。当然，你还必须保持谨慎的态 度，毕竟无论你之前完成了多少测</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试，你还是要发布给最终用户，而最终用户的环境里有很多东西是你没法预测或复现的。</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这就是为什么你要去做</w:t>
      </w:r>
      <w:r>
        <w:rPr>
          <w:rFonts w:ascii="Times New Roman" w:eastAsia="Times New Roman"/>
          <w:spacing w:val="-3"/>
          <w:sz w:val="24"/>
          <w:szCs w:val="24"/>
        </w:rPr>
        <w:t xml:space="preserve">Google </w:t>
      </w:r>
      <w:r>
        <w:rPr>
          <w:rFonts w:ascii="Times New Roman" w:eastAsia="Times New Roman"/>
          <w:sz w:val="24"/>
          <w:szCs w:val="24"/>
        </w:rPr>
        <w:t>Feedback</w:t>
      </w:r>
      <w:r>
        <w:rPr>
          <w:rFonts w:ascii="Times New Roman" w:eastAsia="Times New Roman"/>
          <w:spacing w:val="51"/>
          <w:sz w:val="24"/>
          <w:szCs w:val="24"/>
        </w:rPr>
        <w:t xml:space="preserve"> </w:t>
      </w:r>
      <w:r>
        <w:rPr>
          <w:sz w:val="24"/>
          <w:szCs w:val="24"/>
        </w:rPr>
        <w:t>的原因！你能给我</w:t>
      </w:r>
      <w:r>
        <w:rPr>
          <w:spacing w:val="14"/>
          <w:sz w:val="24"/>
          <w:szCs w:val="24"/>
        </w:rPr>
        <w:t xml:space="preserve">们讲讲 </w:t>
      </w:r>
      <w:r>
        <w:rPr>
          <w:rFonts w:ascii="Times New Roman" w:eastAsia="Times New Roman"/>
          <w:spacing w:val="-3"/>
          <w:sz w:val="24"/>
          <w:szCs w:val="24"/>
        </w:rPr>
        <w:t>Google</w:t>
      </w:r>
      <w:r>
        <w:rPr>
          <w:rFonts w:ascii="Times New Roman" w:eastAsia="Times New Roman"/>
          <w:spacing w:val="64"/>
          <w:sz w:val="24"/>
          <w:szCs w:val="24"/>
        </w:rPr>
        <w:t xml:space="preserve"> </w:t>
      </w:r>
      <w:r>
        <w:rPr>
          <w:rFonts w:ascii="Times New Roman" w:eastAsia="Times New Roman"/>
          <w:sz w:val="24"/>
          <w:szCs w:val="24"/>
        </w:rPr>
        <w:t>Feedback</w:t>
      </w:r>
      <w:r>
        <w:rPr>
          <w:sz w:val="24"/>
          <w:szCs w:val="24"/>
        </w:rPr>
        <w:t>的目的吗？ 它要解决什么问题？</w:t>
      </w:r>
    </w:p>
    <w:p>
      <w:pPr>
        <w:pStyle w:val="6"/>
        <w:spacing w:line="300" w:lineRule="auto"/>
        <w:ind w:right="97" w:firstLine="599"/>
        <w:jc w:val="both"/>
        <w:rPr>
          <w:sz w:val="24"/>
          <w:szCs w:val="24"/>
        </w:rPr>
      </w:pPr>
      <w:r>
        <w:rPr>
          <w:rFonts w:ascii="Times New Roman" w:eastAsia="Times New Roman"/>
          <w:b/>
          <w:sz w:val="24"/>
          <w:szCs w:val="24"/>
        </w:rPr>
        <w:t>Brad</w:t>
      </w:r>
      <w:r>
        <w:rPr>
          <w:sz w:val="24"/>
          <w:szCs w:val="24"/>
        </w:rPr>
        <w:t xml:space="preserve">： </w:t>
      </w:r>
      <w:r>
        <w:rPr>
          <w:rFonts w:ascii="Times New Roman" w:eastAsia="Times New Roman"/>
          <w:sz w:val="24"/>
          <w:szCs w:val="24"/>
        </w:rPr>
        <w:t xml:space="preserve">Feedback </w:t>
      </w:r>
      <w:r>
        <w:rPr>
          <w:sz w:val="24"/>
          <w:szCs w:val="24"/>
        </w:rPr>
        <w:t xml:space="preserve">允许最终用户报告他们正在使用的 </w:t>
      </w:r>
      <w:r>
        <w:rPr>
          <w:rFonts w:ascii="Times New Roman" w:eastAsia="Times New Roman"/>
          <w:sz w:val="24"/>
          <w:szCs w:val="24"/>
        </w:rPr>
        <w:t xml:space="preserve">Google </w:t>
      </w:r>
      <w:r>
        <w:rPr>
          <w:sz w:val="24"/>
          <w:szCs w:val="24"/>
        </w:rPr>
        <w:t>产品中的问题。你可能会说，这个简单。不就是在页面上放个表单，让用户填些信息然后提交么？其实，很多团队都</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pacing w:val="-1"/>
          <w:sz w:val="24"/>
          <w:szCs w:val="24"/>
        </w:rPr>
        <w:t>尝试过这种方法，最后发现他们根本</w:t>
      </w:r>
      <w:r>
        <w:rPr>
          <w:sz w:val="24"/>
          <w:szCs w:val="24"/>
        </w:rPr>
        <w:t>处理不了大量的用户反馈报告</w:t>
      </w:r>
      <w:r>
        <w:rPr>
          <w:rFonts w:ascii="Times New Roman" w:hAnsi="Times New Roman" w:eastAsia="Times New Roman"/>
          <w:sz w:val="24"/>
          <w:szCs w:val="24"/>
        </w:rPr>
        <w:t>——</w:t>
      </w:r>
      <w:r>
        <w:rPr>
          <w:spacing w:val="-16"/>
          <w:sz w:val="24"/>
          <w:szCs w:val="24"/>
        </w:rPr>
        <w:t>很</w:t>
      </w:r>
      <w:r>
        <w:rPr>
          <w:spacing w:val="-1"/>
          <w:sz w:val="24"/>
          <w:szCs w:val="24"/>
        </w:rPr>
        <w:t>多情况下，每天有数千件之多。他们还发现很难跟踪分析这些问题，因为用户提交的信息通常不全，有时甚至</w:t>
      </w:r>
      <w:r>
        <w:rPr>
          <w:sz w:val="24"/>
          <w:szCs w:val="24"/>
        </w:rPr>
        <w:t>还是错的。这些都是</w:t>
      </w:r>
      <w:r>
        <w:rPr>
          <w:rFonts w:ascii="Times New Roman" w:hAnsi="Times New Roman" w:eastAsia="Times New Roman"/>
          <w:sz w:val="24"/>
          <w:szCs w:val="24"/>
        </w:rPr>
        <w:t>Feedback</w:t>
      </w:r>
      <w:r>
        <w:rPr>
          <w:sz w:val="24"/>
          <w:szCs w:val="24"/>
        </w:rPr>
        <w:t>要解决的问题。</w:t>
      </w:r>
    </w:p>
    <w:p>
      <w:pPr>
        <w:pStyle w:val="6"/>
        <w:spacing w:line="300" w:lineRule="auto"/>
        <w:ind w:right="99" w:firstLine="599"/>
        <w:jc w:val="both"/>
        <w:rPr>
          <w:sz w:val="24"/>
          <w:szCs w:val="24"/>
        </w:rPr>
      </w:pPr>
      <w:r>
        <w:rPr>
          <w:rFonts w:ascii="Times New Roman" w:eastAsia="Times New Roman"/>
          <w:b/>
          <w:spacing w:val="-3"/>
          <w:sz w:val="24"/>
          <w:szCs w:val="24"/>
        </w:rPr>
        <w:t>HGTS</w:t>
      </w:r>
      <w:r>
        <w:rPr>
          <w:spacing w:val="-28"/>
          <w:sz w:val="24"/>
          <w:szCs w:val="24"/>
        </w:rPr>
        <w:t xml:space="preserve">： </w:t>
      </w:r>
      <w:r>
        <w:rPr>
          <w:rFonts w:ascii="Times New Roman" w:eastAsia="Times New Roman"/>
          <w:spacing w:val="-3"/>
          <w:sz w:val="24"/>
          <w:szCs w:val="24"/>
        </w:rPr>
        <w:t>Google</w:t>
      </w:r>
      <w:r>
        <w:rPr>
          <w:rFonts w:ascii="Times New Roman" w:eastAsia="Times New Roman"/>
          <w:spacing w:val="26"/>
          <w:sz w:val="24"/>
          <w:szCs w:val="24"/>
        </w:rPr>
        <w:t xml:space="preserve"> </w:t>
      </w:r>
      <w:r>
        <w:rPr>
          <w:rFonts w:ascii="Times New Roman" w:eastAsia="Times New Roman"/>
          <w:sz w:val="24"/>
          <w:szCs w:val="24"/>
        </w:rPr>
        <w:t>Feedback</w:t>
      </w:r>
      <w:r>
        <w:rPr>
          <w:sz w:val="24"/>
          <w:szCs w:val="24"/>
        </w:rPr>
        <w:t>是怎么做的呢？</w:t>
      </w:r>
    </w:p>
    <w:p>
      <w:pPr>
        <w:pStyle w:val="6"/>
        <w:spacing w:line="300" w:lineRule="auto"/>
        <w:ind w:right="97" w:firstLine="599"/>
        <w:jc w:val="both"/>
        <w:rPr>
          <w:sz w:val="24"/>
          <w:szCs w:val="24"/>
        </w:rPr>
      </w:pPr>
      <w:r>
        <w:rPr>
          <w:rFonts w:ascii="Times New Roman" w:eastAsia="Times New Roman"/>
          <w:b/>
          <w:spacing w:val="-8"/>
          <w:sz w:val="24"/>
          <w:szCs w:val="24"/>
        </w:rPr>
        <w:t>Brad</w:t>
      </w:r>
      <w:r>
        <w:rPr>
          <w:spacing w:val="-40"/>
          <w:sz w:val="24"/>
          <w:szCs w:val="24"/>
        </w:rPr>
        <w:t xml:space="preserve">： </w:t>
      </w:r>
      <w:r>
        <w:rPr>
          <w:rFonts w:ascii="Times New Roman" w:eastAsia="Times New Roman"/>
          <w:sz w:val="24"/>
          <w:szCs w:val="24"/>
        </w:rPr>
        <w:t>Feedback</w:t>
      </w:r>
      <w:r>
        <w:rPr>
          <w:sz w:val="24"/>
          <w:szCs w:val="24"/>
        </w:rPr>
        <w:t>一开始会从用户那里收集它可能收集到的所有东西， 并且要保护他们的隐私信息。浏览</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97"/>
        <w:jc w:val="both"/>
        <w:rPr>
          <w:sz w:val="24"/>
          <w:szCs w:val="24"/>
        </w:rPr>
      </w:pPr>
      <w:r>
        <w:rPr>
          <w:spacing w:val="-1"/>
          <w:sz w:val="24"/>
          <w:szCs w:val="24"/>
        </w:rPr>
        <w:t xml:space="preserve">器、操作系统、插件及其他环境信息都是很容易获得的信息，而且对于跟踪解决问题来说至关重要。真正麻烦的问题是获取用户屏幕的快照。由于安全性的原因，浏览器本身不能截取它正在显示内容的快照。我们用一种安全的方式用 </w:t>
      </w:r>
      <w:r>
        <w:rPr>
          <w:rFonts w:ascii="Times New Roman" w:eastAsia="Times New Roman"/>
          <w:sz w:val="24"/>
          <w:szCs w:val="24"/>
        </w:rPr>
        <w:t>JavaScript</w:t>
      </w:r>
      <w:r>
        <w:rPr>
          <w:rFonts w:ascii="Times New Roman" w:eastAsia="Times New Roman"/>
          <w:spacing w:val="64"/>
          <w:sz w:val="24"/>
          <w:szCs w:val="24"/>
        </w:rPr>
        <w:t xml:space="preserve"> </w:t>
      </w:r>
      <w:r>
        <w:rPr>
          <w:sz w:val="24"/>
          <w:szCs w:val="24"/>
        </w:rPr>
        <w:t>重新实现了</w:t>
      </w:r>
      <w:r>
        <w:rPr>
          <w:spacing w:val="-1"/>
          <w:sz w:val="24"/>
          <w:szCs w:val="24"/>
        </w:rPr>
        <w:t>浏览器的展现引擎。我们截取屏幕快照，然后请用户在页面中把他们发现问题的区域选择出来突出显示，我们还要求用户用文字描述发现的问题。</w:t>
      </w:r>
      <w:r>
        <w:rPr>
          <w:sz w:val="24"/>
          <w:szCs w:val="24"/>
        </w:rPr>
        <w:t>训练最终用户提交优质的</w:t>
      </w:r>
      <w:r>
        <w:rPr>
          <w:rFonts w:ascii="Times New Roman" w:eastAsia="Times New Roman"/>
          <w:spacing w:val="-11"/>
          <w:sz w:val="24"/>
          <w:szCs w:val="24"/>
        </w:rPr>
        <w:t>bug</w:t>
      </w:r>
      <w:r>
        <w:rPr>
          <w:sz w:val="24"/>
          <w:szCs w:val="24"/>
        </w:rPr>
        <w:t>报告是</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不现实的，而多次反复以后，这些屏幕快照会使一些模糊的问题描述变得清晰。</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但是有那么多用户，你</w:t>
      </w:r>
      <w:r>
        <w:rPr>
          <w:spacing w:val="-1"/>
          <w:sz w:val="24"/>
          <w:szCs w:val="24"/>
        </w:rPr>
        <w:t>们会不会对同一个问题一次又一次的收到重复的问题报告？这好像是一个</w:t>
      </w:r>
      <w:r>
        <w:rPr>
          <w:sz w:val="24"/>
          <w:szCs w:val="24"/>
        </w:rPr>
        <w:t>数据规模的问题。</w:t>
      </w:r>
    </w:p>
    <w:p>
      <w:pPr>
        <w:pStyle w:val="6"/>
        <w:spacing w:line="300" w:lineRule="auto"/>
        <w:ind w:right="97" w:firstLine="599"/>
        <w:jc w:val="both"/>
        <w:rPr>
          <w:sz w:val="24"/>
          <w:szCs w:val="24"/>
        </w:rPr>
      </w:pPr>
      <w:r>
        <w:rPr>
          <w:rFonts w:ascii="Times New Roman" w:eastAsia="Times New Roman"/>
          <w:b/>
          <w:sz w:val="24"/>
          <w:szCs w:val="24"/>
        </w:rPr>
        <w:t>Brad</w:t>
      </w:r>
      <w:r>
        <w:rPr>
          <w:sz w:val="24"/>
          <w:szCs w:val="24"/>
        </w:rPr>
        <w:t>：   为了解决数据量的问题，我们会做自动聚类，把相似的报告分组。如果数千用户都报告了同一个问题，我们把它放进同一个桶中。人工发现这数千个问题并把它们分组</w:t>
      </w:r>
    </w:p>
    <w:p>
      <w:pPr>
        <w:spacing w:after="0" w:line="300" w:lineRule="auto"/>
        <w:jc w:val="both"/>
        <w:rPr>
          <w:sz w:val="21"/>
          <w:szCs w:val="21"/>
        </w:rPr>
        <w:sectPr>
          <w:pgSz w:w="5050" w:h="6630"/>
          <w:pgMar w:top="80" w:right="0" w:bottom="360" w:left="0" w:header="0" w:footer="172" w:gutter="0"/>
          <w:pgNumType w:fmt="decimal"/>
          <w:cols w:space="720" w:num="1"/>
        </w:sectPr>
      </w:pPr>
    </w:p>
    <w:p>
      <w:pPr>
        <w:pStyle w:val="6"/>
        <w:spacing w:before="34" w:line="300" w:lineRule="auto"/>
        <w:ind w:right="142"/>
        <w:jc w:val="both"/>
        <w:rPr>
          <w:sz w:val="24"/>
          <w:szCs w:val="24"/>
        </w:rPr>
      </w:pPr>
      <w:r>
        <w:rPr>
          <w:sz w:val="24"/>
          <w:szCs w:val="24"/>
        </w:rPr>
        <w:t>是非常困难的。之后，我们根据报告的数据量对这些问题组进行排序，找到对用户影响最大的问题。这样就能知道我们最迫切需要解决的是什么问题。</w:t>
      </w:r>
    </w:p>
    <w:p>
      <w:pPr>
        <w:pStyle w:val="6"/>
        <w:spacing w:line="300" w:lineRule="auto"/>
        <w:ind w:right="38" w:firstLine="599"/>
        <w:rPr>
          <w:sz w:val="24"/>
          <w:szCs w:val="24"/>
        </w:rPr>
      </w:pPr>
      <w:r>
        <w:rPr>
          <w:rFonts w:ascii="Times New Roman" w:eastAsia="Times New Roman"/>
          <w:b/>
          <w:sz w:val="24"/>
          <w:szCs w:val="24"/>
        </w:rPr>
        <w:t>HGTS</w:t>
      </w:r>
      <w:r>
        <w:rPr>
          <w:sz w:val="24"/>
          <w:szCs w:val="24"/>
        </w:rPr>
        <w:t xml:space="preserve">： </w:t>
      </w:r>
      <w:r>
        <w:rPr>
          <w:rFonts w:ascii="Times New Roman" w:eastAsia="Times New Roman"/>
          <w:sz w:val="24"/>
          <w:szCs w:val="24"/>
        </w:rPr>
        <w:t>Google Feedback</w:t>
      </w:r>
      <w:r>
        <w:rPr>
          <w:sz w:val="24"/>
          <w:szCs w:val="24"/>
        </w:rPr>
        <w:t>团队有多少人？</w:t>
      </w:r>
    </w:p>
    <w:p>
      <w:pPr>
        <w:pStyle w:val="6"/>
        <w:tabs>
          <w:tab w:val="left" w:pos="1944"/>
        </w:tabs>
        <w:spacing w:line="300" w:lineRule="auto"/>
        <w:ind w:right="97" w:firstLine="599"/>
        <w:rPr>
          <w:sz w:val="24"/>
          <w:szCs w:val="24"/>
        </w:rPr>
      </w:pPr>
      <w:r>
        <w:rPr>
          <w:rFonts w:ascii="Times New Roman" w:eastAsia="Times New Roman"/>
          <w:b/>
          <w:spacing w:val="-8"/>
          <w:sz w:val="24"/>
          <w:szCs w:val="24"/>
        </w:rPr>
        <w:t>Brad</w:t>
      </w:r>
      <w:r>
        <w:rPr>
          <w:spacing w:val="-8"/>
          <w:sz w:val="24"/>
          <w:szCs w:val="24"/>
        </w:rPr>
        <w:t>：</w:t>
      </w:r>
      <w:r>
        <w:rPr>
          <w:spacing w:val="-8"/>
          <w:sz w:val="24"/>
          <w:szCs w:val="24"/>
        </w:rPr>
        <w:tab/>
      </w:r>
      <w:r>
        <w:rPr>
          <w:sz w:val="24"/>
          <w:szCs w:val="24"/>
        </w:rPr>
        <w:t>这个团队有</w:t>
      </w:r>
      <w:r>
        <w:rPr>
          <w:rFonts w:ascii="Times New Roman" w:eastAsia="Times New Roman"/>
          <w:sz w:val="24"/>
          <w:szCs w:val="24"/>
        </w:rPr>
        <w:t>12</w:t>
      </w:r>
      <w:r>
        <w:rPr>
          <w:spacing w:val="-4"/>
          <w:sz w:val="24"/>
          <w:szCs w:val="24"/>
        </w:rPr>
        <w:t>名开发人</w:t>
      </w:r>
      <w:r>
        <w:rPr>
          <w:sz w:val="24"/>
          <w:szCs w:val="24"/>
        </w:rPr>
        <w:t>员和</w:t>
      </w:r>
      <w:r>
        <w:rPr>
          <w:rFonts w:ascii="Times New Roman" w:eastAsia="Times New Roman"/>
          <w:sz w:val="24"/>
          <w:szCs w:val="24"/>
        </w:rPr>
        <w:t>3</w:t>
      </w:r>
      <w:r>
        <w:rPr>
          <w:sz w:val="24"/>
          <w:szCs w:val="24"/>
        </w:rPr>
        <w:t>名项目经理。</w:t>
      </w:r>
      <w:r>
        <w:rPr>
          <w:rFonts w:ascii="Times New Roman" w:eastAsia="Times New Roman"/>
          <w:sz w:val="24"/>
          <w:szCs w:val="24"/>
        </w:rPr>
        <w:t>Feedback</w:t>
      </w:r>
      <w:r>
        <w:rPr>
          <w:sz w:val="24"/>
          <w:szCs w:val="24"/>
        </w:rPr>
        <w:t>团队中项目经理的数量比一般</w:t>
      </w:r>
      <w:r>
        <w:rPr>
          <w:rFonts w:ascii="Times New Roman" w:eastAsia="Times New Roman"/>
          <w:spacing w:val="-3"/>
          <w:sz w:val="24"/>
          <w:szCs w:val="24"/>
        </w:rPr>
        <w:t>Google</w:t>
      </w:r>
      <w:r>
        <w:rPr>
          <w:sz w:val="24"/>
          <w:szCs w:val="24"/>
        </w:rPr>
        <w:t>团队都要多，但为了要完成很多跨产品的横向合作，这还是必要的。</w:t>
      </w:r>
    </w:p>
    <w:p>
      <w:pPr>
        <w:spacing w:after="0" w:line="300" w:lineRule="auto"/>
        <w:rPr>
          <w:sz w:val="21"/>
          <w:szCs w:val="21"/>
        </w:rPr>
        <w:sectPr>
          <w:pgSz w:w="5050" w:h="6630"/>
          <w:pgMar w:top="80" w:right="0" w:bottom="360" w:left="0" w:header="0" w:footer="172" w:gutter="0"/>
          <w:pgNumType w:fmt="decimal"/>
          <w:cols w:space="720" w:num="1"/>
        </w:sectPr>
      </w:pPr>
    </w:p>
    <w:p>
      <w:pPr>
        <w:pStyle w:val="6"/>
        <w:spacing w:before="54" w:line="300" w:lineRule="auto"/>
        <w:ind w:right="97" w:firstLine="599"/>
        <w:jc w:val="both"/>
        <w:rPr>
          <w:sz w:val="24"/>
          <w:szCs w:val="24"/>
        </w:rPr>
      </w:pPr>
      <w:r>
        <w:rPr>
          <w:rFonts w:ascii="Times New Roman" w:eastAsia="Times New Roman"/>
          <w:b/>
          <w:spacing w:val="-3"/>
          <w:sz w:val="24"/>
          <w:szCs w:val="24"/>
        </w:rPr>
        <w:t>HGTS</w:t>
      </w:r>
      <w:r>
        <w:rPr>
          <w:spacing w:val="-14"/>
          <w:sz w:val="24"/>
          <w:szCs w:val="24"/>
        </w:rPr>
        <w:t>： 发布</w:t>
      </w:r>
      <w:r>
        <w:rPr>
          <w:rFonts w:ascii="Times New Roman" w:eastAsia="Times New Roman"/>
          <w:spacing w:val="-3"/>
          <w:sz w:val="24"/>
          <w:szCs w:val="24"/>
        </w:rPr>
        <w:t xml:space="preserve">Google </w:t>
      </w:r>
      <w:r>
        <w:rPr>
          <w:rFonts w:ascii="Times New Roman" w:eastAsia="Times New Roman"/>
          <w:sz w:val="24"/>
          <w:szCs w:val="24"/>
        </w:rPr>
        <w:t>Feedback</w:t>
      </w:r>
      <w:r>
        <w:rPr>
          <w:sz w:val="24"/>
          <w:szCs w:val="24"/>
        </w:rPr>
        <w:t>的过程中遇到的最大挑战是什么？技术上的或是其他的？</w:t>
      </w:r>
    </w:p>
    <w:p>
      <w:pPr>
        <w:pStyle w:val="6"/>
        <w:spacing w:line="300" w:lineRule="auto"/>
        <w:ind w:right="97" w:firstLine="599"/>
        <w:jc w:val="both"/>
        <w:rPr>
          <w:sz w:val="24"/>
          <w:szCs w:val="24"/>
        </w:rPr>
      </w:pPr>
      <w:r>
        <w:rPr>
          <w:rFonts w:ascii="Times New Roman" w:eastAsia="Times New Roman"/>
          <w:b/>
          <w:sz w:val="24"/>
          <w:szCs w:val="24"/>
        </w:rPr>
        <w:t>Brad</w:t>
      </w:r>
      <w:r>
        <w:rPr>
          <w:sz w:val="24"/>
          <w:szCs w:val="24"/>
        </w:rPr>
        <w:t>： 技术方面来说，创建快照绝对是最大的挑战。很多人都觉得我们试图这么做简直是疯了。现在这个功能运行的出奇的好。自动问题聚类也是一个挑战，而且到现在也还没有完全解决。我们在处理不同语言的问题报告方面做得相当不错，但也有很长的路要走。</w:t>
      </w:r>
    </w:p>
    <w:p>
      <w:pPr>
        <w:pStyle w:val="6"/>
        <w:spacing w:line="378" w:lineRule="exact"/>
        <w:ind w:left="599"/>
        <w:jc w:val="center"/>
        <w:rPr>
          <w:sz w:val="24"/>
          <w:szCs w:val="24"/>
        </w:rPr>
      </w:pPr>
      <w:r>
        <w:rPr>
          <w:rFonts w:ascii="Times New Roman" w:eastAsia="Times New Roman"/>
          <w:b/>
          <w:sz w:val="24"/>
          <w:szCs w:val="24"/>
        </w:rPr>
        <w:t>HGTS</w:t>
      </w:r>
      <w:r>
        <w:rPr>
          <w:sz w:val="24"/>
          <w:szCs w:val="24"/>
        </w:rPr>
        <w:t xml:space="preserve">： </w:t>
      </w:r>
      <w:r>
        <w:rPr>
          <w:rFonts w:ascii="Times New Roman" w:eastAsia="Times New Roman"/>
          <w:sz w:val="24"/>
          <w:szCs w:val="24"/>
        </w:rPr>
        <w:t>Google Feedback</w:t>
      </w:r>
      <w:r>
        <w:rPr>
          <w:sz w:val="24"/>
          <w:szCs w:val="24"/>
        </w:rPr>
        <w:t>的未来</w:t>
      </w:r>
    </w:p>
    <w:p>
      <w:pPr>
        <w:spacing w:after="0" w:line="378" w:lineRule="exact"/>
        <w:jc w:val="center"/>
        <w:rPr>
          <w:sz w:val="21"/>
          <w:szCs w:val="21"/>
        </w:rPr>
        <w:sectPr>
          <w:pgSz w:w="5050" w:h="6630"/>
          <w:pgMar w:top="60" w:right="0" w:bottom="360" w:left="0" w:header="0" w:footer="172" w:gutter="0"/>
          <w:pgNumType w:fmt="decimal"/>
          <w:cols w:space="720" w:num="1"/>
        </w:sectPr>
      </w:pPr>
    </w:p>
    <w:p>
      <w:pPr>
        <w:pStyle w:val="6"/>
        <w:spacing w:before="54" w:line="300" w:lineRule="auto"/>
        <w:ind w:right="130"/>
        <w:rPr>
          <w:sz w:val="24"/>
          <w:szCs w:val="24"/>
        </w:rPr>
      </w:pPr>
      <w:r>
        <w:rPr>
          <w:sz w:val="24"/>
          <w:szCs w:val="24"/>
        </w:rPr>
        <w:t>会怎么发展？将来有机会为非</w:t>
      </w:r>
      <w:r>
        <w:rPr>
          <w:rFonts w:ascii="Times New Roman" w:eastAsia="Times New Roman"/>
          <w:sz w:val="24"/>
          <w:szCs w:val="24"/>
        </w:rPr>
        <w:t xml:space="preserve">Google </w:t>
      </w:r>
      <w:r>
        <w:rPr>
          <w:sz w:val="24"/>
          <w:szCs w:val="24"/>
        </w:rPr>
        <w:t>的站点开放使用吗？</w:t>
      </w:r>
    </w:p>
    <w:p>
      <w:pPr>
        <w:pStyle w:val="6"/>
        <w:tabs>
          <w:tab w:val="left" w:pos="1944"/>
        </w:tabs>
        <w:spacing w:line="300" w:lineRule="auto"/>
        <w:ind w:right="97" w:firstLine="599"/>
        <w:rPr>
          <w:sz w:val="24"/>
          <w:szCs w:val="24"/>
        </w:rPr>
      </w:pPr>
      <w:r>
        <w:rPr>
          <w:rFonts w:ascii="Times New Roman" w:eastAsia="Times New Roman"/>
          <w:b/>
          <w:spacing w:val="-8"/>
          <w:sz w:val="24"/>
          <w:szCs w:val="24"/>
        </w:rPr>
        <w:t>Brad</w:t>
      </w:r>
      <w:r>
        <w:rPr>
          <w:spacing w:val="-8"/>
          <w:sz w:val="24"/>
          <w:szCs w:val="24"/>
        </w:rPr>
        <w:t>：</w:t>
      </w:r>
      <w:r>
        <w:rPr>
          <w:spacing w:val="-8"/>
          <w:sz w:val="24"/>
          <w:szCs w:val="24"/>
        </w:rPr>
        <w:tab/>
      </w:r>
      <w:r>
        <w:rPr>
          <w:spacing w:val="-2"/>
          <w:sz w:val="24"/>
          <w:szCs w:val="24"/>
        </w:rPr>
        <w:t>我们的目标是给我们的</w:t>
      </w:r>
      <w:r>
        <w:rPr>
          <w:sz w:val="24"/>
          <w:szCs w:val="24"/>
        </w:rPr>
        <w:t>最终用户提供一种方式与我们对话， 交流他们在我们的产品中发现的问 题。目前，这种交流还是单向的。我认为将来我们要做的是完成这个对话回路。我们目前还没有向外部产品开放的计划，不过我觉得这也是一个好主意。</w:t>
      </w:r>
    </w:p>
    <w:p>
      <w:pPr>
        <w:pStyle w:val="6"/>
        <w:spacing w:line="300" w:lineRule="auto"/>
        <w:ind w:right="42" w:firstLine="599"/>
        <w:rPr>
          <w:sz w:val="24"/>
          <w:szCs w:val="24"/>
        </w:rPr>
      </w:pPr>
      <w:r>
        <w:rPr>
          <w:rFonts w:ascii="Times New Roman" w:eastAsia="Times New Roman"/>
          <w:b/>
          <w:sz w:val="24"/>
          <w:szCs w:val="24"/>
        </w:rPr>
        <w:t>HGTS</w:t>
      </w:r>
      <w:r>
        <w:rPr>
          <w:sz w:val="24"/>
          <w:szCs w:val="24"/>
        </w:rPr>
        <w:t>： 概括来说，你觉得软件测试领域的下一次飞跃会是什么？</w:t>
      </w:r>
    </w:p>
    <w:p>
      <w:pPr>
        <w:spacing w:after="0" w:line="300" w:lineRule="auto"/>
        <w:rPr>
          <w:sz w:val="21"/>
          <w:szCs w:val="21"/>
        </w:rPr>
        <w:sectPr>
          <w:pgSz w:w="5050" w:h="6630"/>
          <w:pgMar w:top="60" w:right="0" w:bottom="360" w:left="0" w:header="0" w:footer="172" w:gutter="0"/>
          <w:pgNumType w:fmt="decimal"/>
          <w:cols w:space="720" w:num="1"/>
        </w:sectPr>
      </w:pPr>
    </w:p>
    <w:p>
      <w:pPr>
        <w:pStyle w:val="6"/>
        <w:spacing w:before="54" w:line="300" w:lineRule="auto"/>
        <w:ind w:right="97" w:firstLine="599"/>
        <w:jc w:val="both"/>
        <w:rPr>
          <w:sz w:val="24"/>
          <w:szCs w:val="24"/>
        </w:rPr>
      </w:pPr>
      <w:r>
        <w:rPr>
          <w:rFonts w:ascii="Times New Roman" w:hAnsi="Times New Roman" w:eastAsia="Times New Roman"/>
          <w:b/>
          <w:sz w:val="24"/>
          <w:szCs w:val="24"/>
        </w:rPr>
        <w:t>Brad</w:t>
      </w:r>
      <w:r>
        <w:rPr>
          <w:sz w:val="24"/>
          <w:szCs w:val="24"/>
        </w:rPr>
        <w:t>： 我希望看到测试能在开发环境中成为</w:t>
      </w:r>
      <w:r>
        <w:rPr>
          <w:rFonts w:ascii="Times New Roman" w:hAnsi="Times New Roman" w:eastAsia="Times New Roman"/>
          <w:sz w:val="24"/>
          <w:szCs w:val="24"/>
        </w:rPr>
        <w:t>“</w:t>
      </w:r>
      <w:r>
        <w:rPr>
          <w:sz w:val="24"/>
          <w:szCs w:val="24"/>
        </w:rPr>
        <w:t>一等公民</w:t>
      </w:r>
      <w:r>
        <w:rPr>
          <w:rFonts w:ascii="Times New Roman" w:hAnsi="Times New Roman" w:eastAsia="Times New Roman"/>
          <w:sz w:val="24"/>
          <w:szCs w:val="24"/>
        </w:rPr>
        <w:t>”</w:t>
      </w:r>
      <w:r>
        <w:rPr>
          <w:sz w:val="24"/>
          <w:szCs w:val="24"/>
        </w:rPr>
        <w:t>，而不是留到以后才考虑的问题。要是各种编程语言、库、框架和工具等都</w:t>
      </w:r>
      <w:r>
        <w:rPr>
          <w:rFonts w:ascii="Times New Roman" w:hAnsi="Times New Roman" w:eastAsia="Times New Roman"/>
          <w:sz w:val="24"/>
          <w:szCs w:val="24"/>
        </w:rPr>
        <w:t>“</w:t>
      </w:r>
      <w:r>
        <w:rPr>
          <w:sz w:val="24"/>
          <w:szCs w:val="24"/>
        </w:rPr>
        <w:t>清楚</w:t>
      </w:r>
      <w:r>
        <w:rPr>
          <w:rFonts w:ascii="Times New Roman" w:hAnsi="Times New Roman" w:eastAsia="Times New Roman"/>
          <w:sz w:val="24"/>
          <w:szCs w:val="24"/>
        </w:rPr>
        <w:t>”</w:t>
      </w:r>
      <w:r>
        <w:rPr>
          <w:sz w:val="24"/>
          <w:szCs w:val="24"/>
        </w:rPr>
        <w:t>你开发的功能代码必须要进行测试，并且能帮助你编写这些测试，那肯定很棒。因为现在的情况是，我们必须综合不同的测试框架，测试代码很难编写，很难维护，运行也很不稳定。我想如果我们能把</w:t>
      </w:r>
      <w:r>
        <w:rPr>
          <w:rFonts w:ascii="Times New Roman" w:hAnsi="Times New Roman" w:eastAsia="Times New Roman"/>
          <w:sz w:val="24"/>
          <w:szCs w:val="24"/>
        </w:rPr>
        <w:t>“</w:t>
      </w:r>
      <w:r>
        <w:rPr>
          <w:sz w:val="24"/>
          <w:szCs w:val="24"/>
        </w:rPr>
        <w:t>测试</w:t>
      </w:r>
      <w:r>
        <w:rPr>
          <w:rFonts w:ascii="Times New Roman" w:hAnsi="Times New Roman" w:eastAsia="Times New Roman"/>
          <w:sz w:val="24"/>
          <w:szCs w:val="24"/>
        </w:rPr>
        <w:t>”</w:t>
      </w:r>
      <w:r>
        <w:rPr>
          <w:sz w:val="24"/>
          <w:szCs w:val="24"/>
        </w:rPr>
        <w:t>放到最底层来完成，一定能获得很多益处。</w:t>
      </w:r>
    </w:p>
    <w:p>
      <w:pPr>
        <w:tabs>
          <w:tab w:val="left" w:pos="2424"/>
        </w:tabs>
        <w:spacing w:before="0" w:line="375" w:lineRule="exact"/>
        <w:ind w:left="699" w:right="0" w:firstLine="0"/>
        <w:jc w:val="left"/>
        <w:rPr>
          <w:sz w:val="24"/>
          <w:szCs w:val="21"/>
        </w:rPr>
      </w:pPr>
      <w:r>
        <w:rPr>
          <w:rFonts w:ascii="Times New Roman" w:eastAsia="Times New Roman"/>
          <w:b/>
          <w:spacing w:val="-3"/>
          <w:sz w:val="24"/>
          <w:szCs w:val="21"/>
        </w:rPr>
        <w:t>HGTS</w:t>
      </w:r>
      <w:r>
        <w:rPr>
          <w:spacing w:val="-3"/>
          <w:sz w:val="24"/>
          <w:szCs w:val="21"/>
        </w:rPr>
        <w:t>：</w:t>
      </w:r>
      <w:r>
        <w:rPr>
          <w:spacing w:val="-3"/>
          <w:sz w:val="24"/>
          <w:szCs w:val="21"/>
        </w:rPr>
        <w:tab/>
      </w:r>
      <w:r>
        <w:rPr>
          <w:sz w:val="24"/>
          <w:szCs w:val="21"/>
        </w:rPr>
        <w:t>你有没有关于</w:t>
      </w:r>
    </w:p>
    <w:p>
      <w:pPr>
        <w:spacing w:after="0" w:line="375" w:lineRule="exact"/>
        <w:jc w:val="left"/>
        <w:rPr>
          <w:sz w:val="24"/>
          <w:szCs w:val="21"/>
        </w:rPr>
        <w:sectPr>
          <w:footerReference r:id="rId37" w:type="default"/>
          <w:pgSz w:w="5050" w:h="6630"/>
          <w:pgMar w:top="60" w:right="0" w:bottom="360" w:left="0" w:header="0" w:footer="172" w:gutter="0"/>
          <w:pgNumType w:fmt="decimal"/>
          <w:cols w:space="720" w:num="1"/>
        </w:sectPr>
      </w:pPr>
    </w:p>
    <w:p>
      <w:pPr>
        <w:pStyle w:val="6"/>
        <w:spacing w:before="54" w:line="300" w:lineRule="auto"/>
        <w:ind w:right="129"/>
        <w:rPr>
          <w:sz w:val="24"/>
          <w:szCs w:val="24"/>
        </w:rPr>
      </w:pPr>
      <w:r>
        <w:rPr>
          <w:rFonts w:ascii="Times New Roman" w:eastAsia="Times New Roman"/>
          <w:sz w:val="24"/>
          <w:szCs w:val="24"/>
        </w:rPr>
        <w:t>Whittaker</w:t>
      </w:r>
      <w:r>
        <w:rPr>
          <w:sz w:val="24"/>
          <w:szCs w:val="24"/>
        </w:rPr>
        <w:t>博士的爆料可以让大家知道的？</w:t>
      </w:r>
    </w:p>
    <w:p>
      <w:pPr>
        <w:pStyle w:val="6"/>
        <w:spacing w:line="300" w:lineRule="auto"/>
        <w:ind w:right="98" w:firstLine="599"/>
        <w:jc w:val="both"/>
        <w:rPr>
          <w:sz w:val="24"/>
          <w:szCs w:val="24"/>
        </w:rPr>
      </w:pPr>
      <w:r>
        <w:rPr>
          <w:rFonts w:ascii="Times New Roman" w:eastAsia="Times New Roman"/>
          <w:b/>
          <w:spacing w:val="-8"/>
          <w:sz w:val="24"/>
          <w:szCs w:val="24"/>
        </w:rPr>
        <w:t>Brad</w:t>
      </w:r>
      <w:r>
        <w:rPr>
          <w:spacing w:val="-4"/>
          <w:sz w:val="24"/>
          <w:szCs w:val="24"/>
        </w:rPr>
        <w:t>： 除了那次他在</w:t>
      </w:r>
      <w:r>
        <w:rPr>
          <w:rFonts w:ascii="Times New Roman" w:eastAsia="Times New Roman"/>
          <w:spacing w:val="-5"/>
          <w:sz w:val="24"/>
          <w:szCs w:val="24"/>
        </w:rPr>
        <w:t>Little</w:t>
      </w:r>
      <w:r>
        <w:rPr>
          <w:rFonts w:ascii="Times New Roman" w:eastAsia="Times New Roman"/>
          <w:spacing w:val="59"/>
          <w:sz w:val="24"/>
          <w:szCs w:val="24"/>
        </w:rPr>
        <w:t xml:space="preserve"> </w:t>
      </w:r>
      <w:r>
        <w:rPr>
          <w:rFonts w:ascii="Times New Roman" w:eastAsia="Times New Roman"/>
          <w:spacing w:val="-3"/>
          <w:sz w:val="24"/>
          <w:szCs w:val="24"/>
        </w:rPr>
        <w:t xml:space="preserve">Bo </w:t>
      </w:r>
      <w:r>
        <w:rPr>
          <w:rFonts w:ascii="Times New Roman" w:eastAsia="Times New Roman"/>
          <w:sz w:val="24"/>
          <w:szCs w:val="24"/>
        </w:rPr>
        <w:t>Peep</w:t>
      </w:r>
      <w:r>
        <w:rPr>
          <w:sz w:val="24"/>
          <w:szCs w:val="24"/>
        </w:rPr>
        <w:t>发生的小意外之外，还是让那些在我们管理层内部发生的事儿只在有限的范围内流传吧！</w:t>
      </w:r>
    </w:p>
    <w:p>
      <w:pPr>
        <w:spacing w:after="0" w:line="300" w:lineRule="auto"/>
        <w:jc w:val="both"/>
        <w:rPr>
          <w:sz w:val="21"/>
          <w:szCs w:val="21"/>
        </w:rPr>
        <w:sectPr>
          <w:footerReference r:id="rId38" w:type="default"/>
          <w:pgSz w:w="5050" w:h="6630"/>
          <w:pgMar w:top="60" w:right="0" w:bottom="280" w:left="0" w:header="0" w:footer="92" w:gutter="0"/>
          <w:pgNumType w:fmt="decimal"/>
          <w:cols w:space="720" w:num="1"/>
        </w:sectPr>
      </w:pPr>
    </w:p>
    <w:p>
      <w:pPr>
        <w:pStyle w:val="12"/>
        <w:numPr>
          <w:ilvl w:val="1"/>
          <w:numId w:val="29"/>
        </w:numPr>
        <w:tabs>
          <w:tab w:val="left" w:pos="1225"/>
        </w:tabs>
        <w:spacing w:before="57" w:after="0" w:line="240" w:lineRule="auto"/>
        <w:ind w:left="1224" w:right="3" w:hanging="1225"/>
        <w:jc w:val="left"/>
        <w:rPr>
          <w:rFonts w:ascii="Times New Roman"/>
          <w:b/>
          <w:sz w:val="44"/>
          <w:szCs w:val="21"/>
        </w:rPr>
      </w:pPr>
      <w:bookmarkStart w:id="372" w:name="4.12 James Whittaker访谈"/>
      <w:bookmarkEnd w:id="372"/>
      <w:bookmarkStart w:id="373" w:name="_bookmark185"/>
      <w:bookmarkEnd w:id="373"/>
      <w:r>
        <w:rPr>
          <w:sz w:val="21"/>
          <w:szCs w:val="21"/>
        </w:rPr>
        <w:fldChar w:fldCharType="begin"/>
      </w:r>
      <w:r>
        <w:rPr>
          <w:sz w:val="21"/>
          <w:szCs w:val="21"/>
        </w:rPr>
        <w:instrText xml:space="preserve"> HYPERLINK \l "_bookmark68" </w:instrText>
      </w:r>
      <w:r>
        <w:rPr>
          <w:sz w:val="21"/>
          <w:szCs w:val="21"/>
        </w:rPr>
        <w:fldChar w:fldCharType="separate"/>
      </w:r>
      <w:bookmarkStart w:id="374" w:name="_bookmark185"/>
      <w:bookmarkEnd w:id="374"/>
      <w:r>
        <w:rPr>
          <w:rFonts w:ascii="Times New Roman"/>
          <w:b/>
          <w:color w:val="0000ED"/>
          <w:sz w:val="44"/>
          <w:szCs w:val="21"/>
          <w:u w:val="single" w:color="0000ED"/>
        </w:rPr>
        <w:t>James</w:t>
      </w:r>
      <w:r>
        <w:rPr>
          <w:rFonts w:ascii="Times New Roman"/>
          <w:b/>
          <w:color w:val="0000ED"/>
          <w:spacing w:val="11"/>
          <w:sz w:val="44"/>
          <w:szCs w:val="21"/>
          <w:u w:val="single" w:color="0000ED"/>
        </w:rPr>
        <w:t xml:space="preserve"> </w:t>
      </w:r>
      <w:r>
        <w:rPr>
          <w:rFonts w:ascii="Times New Roman"/>
          <w:b/>
          <w:color w:val="0000ED"/>
          <w:spacing w:val="-6"/>
          <w:sz w:val="44"/>
          <w:szCs w:val="21"/>
          <w:u w:val="single" w:color="0000ED"/>
        </w:rPr>
        <w:t>Whittaker</w:t>
      </w:r>
      <w:r>
        <w:rPr>
          <w:rFonts w:ascii="Times New Roman"/>
          <w:b/>
          <w:color w:val="0000ED"/>
          <w:spacing w:val="-6"/>
          <w:sz w:val="44"/>
          <w:szCs w:val="21"/>
          <w:u w:val="single" w:color="0000ED"/>
        </w:rPr>
        <w:fldChar w:fldCharType="end"/>
      </w:r>
    </w:p>
    <w:p>
      <w:pPr>
        <w:pStyle w:val="3"/>
        <w:spacing w:before="198"/>
        <w:ind w:left="36" w:right="48" w:firstLine="0"/>
        <w:jc w:val="center"/>
        <w:rPr>
          <w:sz w:val="44"/>
          <w:szCs w:val="44"/>
          <w:u w:val="none"/>
        </w:rPr>
      </w:pPr>
      <w:r>
        <w:rPr>
          <w:sz w:val="44"/>
          <w:szCs w:val="44"/>
        </w:rPr>
        <w:fldChar w:fldCharType="begin"/>
      </w:r>
      <w:r>
        <w:rPr>
          <w:sz w:val="44"/>
          <w:szCs w:val="44"/>
        </w:rPr>
        <w:instrText xml:space="preserve"> HYPERLINK \l "_bookmark68" </w:instrText>
      </w:r>
      <w:r>
        <w:rPr>
          <w:sz w:val="44"/>
          <w:szCs w:val="44"/>
        </w:rPr>
        <w:fldChar w:fldCharType="separate"/>
      </w:r>
      <w:r>
        <w:rPr>
          <w:color w:val="0000ED"/>
          <w:sz w:val="44"/>
          <w:szCs w:val="44"/>
          <w:u w:val="single" w:color="0000ED"/>
        </w:rPr>
        <w:t>访谈</w:t>
      </w:r>
      <w:r>
        <w:rPr>
          <w:color w:val="0000ED"/>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97" w:firstLine="599"/>
        <w:rPr>
          <w:sz w:val="24"/>
          <w:szCs w:val="24"/>
        </w:rPr>
      </w:pPr>
      <w:r>
        <w:rPr>
          <w:sz w:val="24"/>
          <w:szCs w:val="24"/>
        </w:rPr>
        <w:t>在</w:t>
      </w:r>
      <w:r>
        <w:rPr>
          <w:rFonts w:ascii="Times New Roman" w:eastAsia="Times New Roman"/>
          <w:spacing w:val="-4"/>
          <w:sz w:val="24"/>
          <w:szCs w:val="24"/>
        </w:rPr>
        <w:t>James</w:t>
      </w:r>
      <w:r>
        <w:rPr>
          <w:sz w:val="24"/>
          <w:szCs w:val="24"/>
        </w:rPr>
        <w:t>的办公室里我们调转桌子对他本人进行了采访。</w:t>
      </w:r>
      <w:r>
        <w:rPr>
          <w:rFonts w:ascii="Times New Roman" w:eastAsia="Times New Roman"/>
          <w:spacing w:val="-4"/>
          <w:sz w:val="24"/>
          <w:szCs w:val="24"/>
        </w:rPr>
        <w:t>James</w:t>
      </w:r>
      <w:r>
        <w:rPr>
          <w:sz w:val="24"/>
          <w:szCs w:val="24"/>
        </w:rPr>
        <w:t>在巨</w:t>
      </w:r>
      <w:r>
        <w:rPr>
          <w:spacing w:val="3"/>
          <w:sz w:val="24"/>
          <w:szCs w:val="24"/>
        </w:rPr>
        <w:t xml:space="preserve">大的锣鼓声中加入了 </w:t>
      </w:r>
      <w:r>
        <w:rPr>
          <w:rFonts w:ascii="Times New Roman" w:eastAsia="Times New Roman"/>
          <w:spacing w:val="-3"/>
          <w:sz w:val="24"/>
          <w:szCs w:val="24"/>
        </w:rPr>
        <w:t xml:space="preserve">Google </w:t>
      </w:r>
      <w:r>
        <w:rPr>
          <w:spacing w:val="-5"/>
          <w:sz w:val="24"/>
          <w:szCs w:val="24"/>
        </w:rPr>
        <w:t>并成为</w:t>
      </w:r>
      <w:r>
        <w:rPr>
          <w:sz w:val="24"/>
          <w:szCs w:val="24"/>
        </w:rPr>
        <w:t>极受认可的测试名人。他的文章主宰</w:t>
      </w:r>
      <w:r>
        <w:rPr>
          <w:spacing w:val="-6"/>
          <w:sz w:val="24"/>
          <w:szCs w:val="24"/>
        </w:rPr>
        <w:t xml:space="preserve">了我们的测试博客，他在 </w:t>
      </w:r>
      <w:r>
        <w:rPr>
          <w:rFonts w:ascii="Times New Roman" w:eastAsia="Times New Roman"/>
          <w:spacing w:val="-12"/>
          <w:sz w:val="24"/>
          <w:szCs w:val="24"/>
        </w:rPr>
        <w:t xml:space="preserve">GTAC </w:t>
      </w:r>
      <w:r>
        <w:rPr>
          <w:spacing w:val="-7"/>
          <w:sz w:val="24"/>
          <w:szCs w:val="24"/>
        </w:rPr>
        <w:t>上的</w:t>
      </w:r>
      <w:r>
        <w:rPr>
          <w:sz w:val="24"/>
          <w:szCs w:val="24"/>
        </w:rPr>
        <w:t>出现吸引了大批的人群，他为</w:t>
      </w:r>
      <w:r>
        <w:rPr>
          <w:rFonts w:ascii="Times New Roman" w:eastAsia="Times New Roman"/>
          <w:spacing w:val="-3"/>
          <w:sz w:val="24"/>
          <w:szCs w:val="24"/>
        </w:rPr>
        <w:t xml:space="preserve">Google </w:t>
      </w:r>
      <w:r>
        <w:rPr>
          <w:sz w:val="24"/>
          <w:szCs w:val="24"/>
        </w:rPr>
        <w:t>带来了专业性的指导和巡回演讲。他强大的个人魅力在西雅图和科特兰办</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29" w:line="300" w:lineRule="auto"/>
        <w:ind w:right="97"/>
        <w:jc w:val="both"/>
        <w:rPr>
          <w:sz w:val="24"/>
          <w:szCs w:val="24"/>
        </w:rPr>
      </w:pPr>
      <w:r>
        <w:rPr>
          <w:sz w:val="24"/>
          <w:szCs w:val="24"/>
        </w:rPr>
        <w:t>公室，甚至整个公司几乎无人能出其右，如果说除了谁的话，那人也只能是</w:t>
      </w:r>
      <w:r>
        <w:rPr>
          <w:rFonts w:ascii="Times New Roman" w:eastAsia="Times New Roman"/>
          <w:sz w:val="24"/>
          <w:szCs w:val="24"/>
        </w:rPr>
        <w:t>Patrick Copeland</w:t>
      </w:r>
      <w:r>
        <w:rPr>
          <w:sz w:val="24"/>
          <w:szCs w:val="24"/>
        </w:rPr>
        <w:t>了。</w:t>
      </w:r>
      <w:r>
        <w:rPr>
          <w:rFonts w:ascii="Times New Roman" w:eastAsia="Times New Roman"/>
          <w:spacing w:val="-4"/>
          <w:sz w:val="24"/>
          <w:szCs w:val="24"/>
        </w:rPr>
        <w:t>Pat</w:t>
      </w:r>
      <w:r>
        <w:rPr>
          <w:sz w:val="24"/>
          <w:szCs w:val="24"/>
        </w:rPr>
        <w:t>是老板，但是要说谁是</w:t>
      </w:r>
      <w:r>
        <w:rPr>
          <w:rFonts w:ascii="Times New Roman" w:eastAsia="Times New Roman"/>
          <w:spacing w:val="-3"/>
          <w:sz w:val="24"/>
          <w:szCs w:val="24"/>
        </w:rPr>
        <w:t>Google</w:t>
      </w:r>
      <w:r>
        <w:rPr>
          <w:sz w:val="24"/>
          <w:szCs w:val="24"/>
        </w:rPr>
        <w:t>在测试领域的精神领袖，那人就是</w:t>
      </w:r>
      <w:r>
        <w:rPr>
          <w:rFonts w:ascii="Times New Roman" w:eastAsia="Times New Roman"/>
          <w:spacing w:val="-4"/>
          <w:sz w:val="24"/>
          <w:szCs w:val="24"/>
        </w:rPr>
        <w:t>James</w:t>
      </w:r>
      <w:r>
        <w:rPr>
          <w:sz w:val="24"/>
          <w:szCs w:val="24"/>
        </w:rPr>
        <w:t>。</w:t>
      </w:r>
    </w:p>
    <w:p>
      <w:pPr>
        <w:pStyle w:val="6"/>
        <w:spacing w:before="1" w:line="300" w:lineRule="auto"/>
        <w:ind w:right="97" w:firstLine="599"/>
        <w:jc w:val="both"/>
        <w:rPr>
          <w:sz w:val="24"/>
          <w:szCs w:val="24"/>
        </w:rPr>
      </w:pPr>
      <w:r>
        <w:rPr>
          <w:rFonts w:ascii="Times New Roman" w:eastAsia="Times New Roman"/>
          <w:b/>
          <w:spacing w:val="-3"/>
          <w:sz w:val="24"/>
          <w:szCs w:val="24"/>
        </w:rPr>
        <w:t>HGTS</w:t>
      </w:r>
      <w:r>
        <w:rPr>
          <w:spacing w:val="-9"/>
          <w:sz w:val="24"/>
          <w:szCs w:val="24"/>
        </w:rPr>
        <w:t>： 你在</w:t>
      </w:r>
      <w:r>
        <w:rPr>
          <w:rFonts w:ascii="Times New Roman" w:eastAsia="Times New Roman"/>
          <w:sz w:val="24"/>
          <w:szCs w:val="24"/>
        </w:rPr>
        <w:t>2009</w:t>
      </w:r>
      <w:r>
        <w:rPr>
          <w:sz w:val="24"/>
          <w:szCs w:val="24"/>
        </w:rPr>
        <w:t>年离开微软加入了</w:t>
      </w:r>
      <w:r>
        <w:rPr>
          <w:rFonts w:ascii="Times New Roman" w:eastAsia="Times New Roman"/>
          <w:spacing w:val="-3"/>
          <w:sz w:val="24"/>
          <w:szCs w:val="24"/>
        </w:rPr>
        <w:t>Google</w:t>
      </w:r>
      <w:r>
        <w:rPr>
          <w:spacing w:val="-2"/>
          <w:sz w:val="24"/>
          <w:szCs w:val="24"/>
        </w:rPr>
        <w:t>，当年你在微软的博客上宣布这一决定却没有指明你要加入的公司名称。你能讲讲为什么吗？是为了制造神秘感吗？</w:t>
      </w:r>
    </w:p>
    <w:p>
      <w:pPr>
        <w:pStyle w:val="6"/>
        <w:spacing w:line="300" w:lineRule="auto"/>
        <w:ind w:right="97" w:firstLine="599"/>
        <w:jc w:val="both"/>
        <w:rPr>
          <w:sz w:val="24"/>
          <w:szCs w:val="24"/>
        </w:rPr>
      </w:pPr>
      <w:r>
        <w:rPr>
          <w:rFonts w:ascii="Times New Roman" w:eastAsia="Times New Roman"/>
          <w:b/>
          <w:sz w:val="24"/>
          <w:szCs w:val="24"/>
        </w:rPr>
        <w:t>James</w:t>
      </w:r>
      <w:r>
        <w:rPr>
          <w:sz w:val="24"/>
          <w:szCs w:val="24"/>
        </w:rPr>
        <w:t>： 上来就给我出难题啊？ 同志们！讲好了只问简单问题的！</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54" w:line="300" w:lineRule="auto"/>
        <w:ind w:right="42" w:firstLine="599"/>
        <w:rPr>
          <w:sz w:val="24"/>
          <w:szCs w:val="24"/>
        </w:rPr>
      </w:pPr>
      <w:r>
        <w:rPr>
          <w:rFonts w:ascii="Times New Roman" w:eastAsia="Times New Roman"/>
          <w:b/>
          <w:sz w:val="24"/>
          <w:szCs w:val="24"/>
        </w:rPr>
        <w:t>HGTS</w:t>
      </w:r>
      <w:r>
        <w:rPr>
          <w:sz w:val="24"/>
          <w:szCs w:val="24"/>
        </w:rPr>
        <w:t>： 你答应有问必答的，所以回答问题吧！</w:t>
      </w:r>
    </w:p>
    <w:p>
      <w:pPr>
        <w:pStyle w:val="6"/>
        <w:tabs>
          <w:tab w:val="left" w:pos="2244"/>
        </w:tabs>
        <w:spacing w:line="300" w:lineRule="auto"/>
        <w:ind w:right="97" w:firstLine="599"/>
        <w:rPr>
          <w:sz w:val="24"/>
          <w:szCs w:val="24"/>
        </w:rPr>
      </w:pPr>
      <w:r>
        <w:rPr>
          <w:rFonts w:ascii="Times New Roman" w:hAnsi="Times New Roman" w:eastAsia="Times New Roman"/>
          <w:b/>
          <w:sz w:val="24"/>
          <w:szCs w:val="24"/>
        </w:rPr>
        <w:t>James</w:t>
      </w:r>
      <w:r>
        <w:rPr>
          <w:sz w:val="24"/>
          <w:szCs w:val="24"/>
        </w:rPr>
        <w:t>：</w:t>
      </w:r>
      <w:r>
        <w:rPr>
          <w:sz w:val="24"/>
          <w:szCs w:val="24"/>
        </w:rPr>
        <w:tab/>
      </w:r>
      <w:r>
        <w:rPr>
          <w:spacing w:val="-2"/>
          <w:sz w:val="24"/>
          <w:szCs w:val="24"/>
        </w:rPr>
        <w:t>好吧，我主要想通过</w:t>
      </w:r>
      <w:r>
        <w:rPr>
          <w:rFonts w:ascii="Times New Roman" w:hAnsi="Times New Roman" w:eastAsia="Times New Roman"/>
          <w:spacing w:val="-7"/>
          <w:sz w:val="24"/>
          <w:szCs w:val="24"/>
        </w:rPr>
        <w:t>MSDN</w:t>
      </w:r>
      <w:r>
        <w:rPr>
          <w:sz w:val="24"/>
          <w:szCs w:val="24"/>
        </w:rPr>
        <w:t>上的博客及时向人们通告我将离开的消息。在从微软公司离职这件事上，我有点儿信心不足，当时大家还都不怎么上</w:t>
      </w:r>
      <w:r>
        <w:rPr>
          <w:rFonts w:ascii="Times New Roman" w:hAnsi="Times New Roman" w:eastAsia="Times New Roman"/>
          <w:spacing w:val="-4"/>
          <w:sz w:val="24"/>
          <w:szCs w:val="24"/>
        </w:rPr>
        <w:t>Twitter</w:t>
      </w:r>
      <w:r>
        <w:rPr>
          <w:spacing w:val="-2"/>
          <w:sz w:val="24"/>
          <w:szCs w:val="24"/>
        </w:rPr>
        <w:t>，所以我决定在最大众化的论坛上广而告之。我想把这个消息能一次性地告诉尽可能多的人，而不必参加一连串的那种面对面的</w:t>
      </w:r>
      <w:r>
        <w:rPr>
          <w:rFonts w:ascii="Times New Roman" w:hAnsi="Times New Roman" w:eastAsia="Times New Roman"/>
          <w:spacing w:val="-2"/>
          <w:sz w:val="24"/>
          <w:szCs w:val="24"/>
        </w:rPr>
        <w:t>“</w:t>
      </w:r>
      <w:r>
        <w:rPr>
          <w:spacing w:val="-2"/>
          <w:sz w:val="24"/>
          <w:szCs w:val="24"/>
        </w:rPr>
        <w:t>我要离职了</w:t>
      </w:r>
      <w:r>
        <w:rPr>
          <w:rFonts w:ascii="Times New Roman" w:hAnsi="Times New Roman" w:eastAsia="Times New Roman"/>
          <w:spacing w:val="-2"/>
          <w:sz w:val="24"/>
          <w:szCs w:val="24"/>
        </w:rPr>
        <w:t>”</w:t>
      </w:r>
      <w:r>
        <w:rPr>
          <w:spacing w:val="-2"/>
          <w:sz w:val="24"/>
          <w:szCs w:val="24"/>
        </w:rPr>
        <w:t>的会议。事实上，当时很多的微软同事都阅读我的博客，</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pacing w:val="-2"/>
          <w:sz w:val="24"/>
          <w:szCs w:val="24"/>
        </w:rPr>
        <w:t>而不是看我的邮件！所以在当时那是发出这个消息的最佳方案。人们得知我要离开以后花了很大力气劝我留下来。要决定离开一家你乐于为其工作的公司，离开共事多年的朋友并不容易。我喜欢微软也非常尊重在那里工作的工程师，从那里离开对我来说挺</w:t>
      </w:r>
      <w:r>
        <w:rPr>
          <w:sz w:val="24"/>
          <w:szCs w:val="24"/>
        </w:rPr>
        <w:t xml:space="preserve">艰难，但我也不想再质疑自己的决 </w:t>
      </w:r>
      <w:r>
        <w:rPr>
          <w:spacing w:val="-2"/>
          <w:sz w:val="24"/>
          <w:szCs w:val="24"/>
        </w:rPr>
        <w:t>定。说实话，如果再让更多的人有机会来游说我，我真有可能就动摇了。</w:t>
      </w:r>
      <w:r>
        <w:rPr>
          <w:sz w:val="24"/>
          <w:szCs w:val="24"/>
        </w:rPr>
        <w:t>我真的很想到</w:t>
      </w:r>
      <w:r>
        <w:rPr>
          <w:rFonts w:ascii="Times New Roman" w:eastAsia="Times New Roman"/>
          <w:spacing w:val="-3"/>
          <w:sz w:val="24"/>
          <w:szCs w:val="24"/>
        </w:rPr>
        <w:t>Google</w:t>
      </w:r>
      <w:r>
        <w:rPr>
          <w:sz w:val="24"/>
          <w:szCs w:val="24"/>
        </w:rPr>
        <w:t>来工作，所以， 我不能给他们阻止我的机会。</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97" w:firstLine="599"/>
        <w:jc w:val="both"/>
        <w:rPr>
          <w:sz w:val="24"/>
          <w:szCs w:val="24"/>
        </w:rPr>
      </w:pPr>
      <w:r>
        <w:rPr>
          <w:rFonts w:ascii="Times New Roman" w:eastAsia="Times New Roman"/>
          <w:b/>
          <w:spacing w:val="-3"/>
          <w:sz w:val="24"/>
          <w:szCs w:val="24"/>
        </w:rPr>
        <w:t>HGTS</w:t>
      </w:r>
      <w:r>
        <w:rPr>
          <w:spacing w:val="-1"/>
          <w:sz w:val="24"/>
          <w:szCs w:val="24"/>
        </w:rPr>
        <w:t>： 为什么呢？</w:t>
      </w:r>
      <w:r>
        <w:rPr>
          <w:rFonts w:ascii="Times New Roman" w:eastAsia="Times New Roman"/>
          <w:spacing w:val="-3"/>
          <w:sz w:val="24"/>
          <w:szCs w:val="24"/>
        </w:rPr>
        <w:t>Google</w:t>
      </w:r>
      <w:r>
        <w:rPr>
          <w:sz w:val="24"/>
          <w:szCs w:val="24"/>
        </w:rPr>
        <w:t>哪些地方吸引了你？</w:t>
      </w:r>
    </w:p>
    <w:p>
      <w:pPr>
        <w:pStyle w:val="6"/>
        <w:spacing w:line="300" w:lineRule="auto"/>
        <w:ind w:right="97" w:firstLine="599"/>
        <w:jc w:val="both"/>
        <w:rPr>
          <w:sz w:val="24"/>
          <w:szCs w:val="24"/>
        </w:rPr>
      </w:pPr>
      <w:r>
        <w:rPr>
          <w:rFonts w:ascii="Times New Roman" w:eastAsia="Times New Roman"/>
          <w:b/>
          <w:sz w:val="24"/>
          <w:szCs w:val="24"/>
        </w:rPr>
        <w:t>James</w:t>
      </w:r>
      <w:r>
        <w:rPr>
          <w:sz w:val="24"/>
          <w:szCs w:val="24"/>
        </w:rPr>
        <w:t>： 其实说来挺神奇的。早年间我曾做过大学教授，还开创了自己的公司，我做过除了为大公司工作以外的所有的事。当我鼓起勇气为大公司工作的时候，我决定找一间真正大的大公司，越大越好，我的工作能影响到的用户越多越好。我想让自己在工业界的事业获得成功，那为什么不选择顶尖的公司呢？这正是多年以前微软吸引我的地方，也是后来</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tabs>
          <w:tab w:val="left" w:pos="3503"/>
          <w:tab w:val="left" w:pos="4073"/>
        </w:tabs>
        <w:spacing w:before="54" w:line="300" w:lineRule="auto"/>
        <w:ind w:right="83"/>
        <w:rPr>
          <w:sz w:val="24"/>
          <w:szCs w:val="24"/>
        </w:rPr>
      </w:pPr>
      <w:r>
        <w:rPr>
          <w:rFonts w:ascii="Times New Roman" w:eastAsia="Times New Roman"/>
          <w:spacing w:val="-3"/>
          <w:sz w:val="24"/>
          <w:szCs w:val="24"/>
        </w:rPr>
        <w:t>Google</w:t>
      </w:r>
      <w:r>
        <w:rPr>
          <w:sz w:val="24"/>
          <w:szCs w:val="24"/>
        </w:rPr>
        <w:t>吸引我的地方。我要去大公 司。我还要在世界上最好的大公司工作。不过真正打动我的是</w:t>
      </w:r>
      <w:r>
        <w:rPr>
          <w:spacing w:val="35"/>
          <w:sz w:val="24"/>
          <w:szCs w:val="24"/>
        </w:rPr>
        <w:t xml:space="preserve"> </w:t>
      </w:r>
      <w:r>
        <w:rPr>
          <w:rFonts w:ascii="Times New Roman" w:eastAsia="Times New Roman"/>
          <w:spacing w:val="-3"/>
          <w:sz w:val="24"/>
          <w:szCs w:val="24"/>
        </w:rPr>
        <w:t>Google</w:t>
      </w:r>
      <w:r>
        <w:rPr>
          <w:rFonts w:ascii="Times New Roman" w:eastAsia="Times New Roman"/>
          <w:spacing w:val="41"/>
          <w:sz w:val="24"/>
          <w:szCs w:val="24"/>
        </w:rPr>
        <w:t xml:space="preserve"> </w:t>
      </w:r>
      <w:r>
        <w:rPr>
          <w:sz w:val="24"/>
          <w:szCs w:val="24"/>
        </w:rPr>
        <w:t>逐渐成为最棒的软件测试公司。长时间以来一直是微软占据着这个位置，我认为是</w:t>
      </w:r>
      <w:r>
        <w:rPr>
          <w:rFonts w:ascii="Times New Roman" w:eastAsia="Times New Roman"/>
          <w:sz w:val="24"/>
          <w:szCs w:val="24"/>
        </w:rPr>
        <w:t>Patrick</w:t>
      </w:r>
      <w:r>
        <w:rPr>
          <w:rFonts w:ascii="Times New Roman" w:eastAsia="Times New Roman"/>
          <w:spacing w:val="61"/>
          <w:sz w:val="24"/>
          <w:szCs w:val="24"/>
        </w:rPr>
        <w:t xml:space="preserve"> </w:t>
      </w:r>
      <w:r>
        <w:rPr>
          <w:rFonts w:ascii="Times New Roman" w:eastAsia="Times New Roman"/>
          <w:sz w:val="24"/>
          <w:szCs w:val="24"/>
        </w:rPr>
        <w:t>Copeland</w:t>
      </w:r>
      <w:r>
        <w:rPr>
          <w:sz w:val="24"/>
          <w:szCs w:val="24"/>
        </w:rPr>
        <w:t>从微软那里夺走了这一头衔。</w:t>
      </w:r>
      <w:r>
        <w:rPr>
          <w:rFonts w:ascii="Times New Roman" w:eastAsia="Times New Roman"/>
          <w:spacing w:val="-3"/>
          <w:sz w:val="24"/>
          <w:szCs w:val="24"/>
        </w:rPr>
        <w:t>Google</w:t>
      </w:r>
      <w:r>
        <w:rPr>
          <w:sz w:val="24"/>
          <w:szCs w:val="24"/>
        </w:rPr>
        <w:t>看起来是对一个测试者来说最棒的地方。最后是我参加的那些面试帮我做了来</w:t>
      </w:r>
      <w:r>
        <w:rPr>
          <w:sz w:val="24"/>
          <w:szCs w:val="24"/>
        </w:rPr>
        <w:tab/>
      </w:r>
      <w:r>
        <w:rPr>
          <w:rFonts w:ascii="Times New Roman" w:eastAsia="Times New Roman"/>
          <w:spacing w:val="-3"/>
          <w:sz w:val="24"/>
          <w:szCs w:val="24"/>
        </w:rPr>
        <w:t xml:space="preserve">Google </w:t>
      </w:r>
      <w:r>
        <w:rPr>
          <w:sz w:val="24"/>
          <w:szCs w:val="24"/>
        </w:rPr>
        <w:t>工作的决定。</w:t>
      </w:r>
      <w:r>
        <w:rPr>
          <w:rFonts w:ascii="Times New Roman" w:eastAsia="Times New Roman"/>
          <w:sz w:val="24"/>
          <w:szCs w:val="24"/>
        </w:rPr>
        <w:t>Patrick</w:t>
      </w:r>
      <w:r>
        <w:rPr>
          <w:rFonts w:ascii="Times New Roman" w:eastAsia="Times New Roman"/>
          <w:sz w:val="24"/>
          <w:szCs w:val="24"/>
        </w:rPr>
        <w:tab/>
      </w:r>
      <w:r>
        <w:rPr>
          <w:rFonts w:ascii="Times New Roman" w:eastAsia="Times New Roman"/>
          <w:sz w:val="24"/>
          <w:szCs w:val="24"/>
        </w:rPr>
        <w:t>Copeland</w:t>
      </w:r>
      <w:r>
        <w:rPr>
          <w:sz w:val="24"/>
          <w:szCs w:val="24"/>
        </w:rPr>
        <w:t>、</w:t>
      </w:r>
      <w:r>
        <w:rPr>
          <w:rFonts w:ascii="Times New Roman" w:eastAsia="Times New Roman"/>
          <w:sz w:val="24"/>
          <w:szCs w:val="24"/>
        </w:rPr>
        <w:t>Alberto</w:t>
      </w:r>
      <w:r>
        <w:rPr>
          <w:rFonts w:ascii="Times New Roman" w:eastAsia="Times New Roman"/>
          <w:spacing w:val="8"/>
          <w:sz w:val="24"/>
          <w:szCs w:val="24"/>
        </w:rPr>
        <w:t xml:space="preserve"> </w:t>
      </w:r>
      <w:r>
        <w:rPr>
          <w:rFonts w:ascii="Times New Roman" w:eastAsia="Times New Roman"/>
          <w:sz w:val="24"/>
          <w:szCs w:val="24"/>
        </w:rPr>
        <w:t>Savoia</w:t>
      </w:r>
      <w:r>
        <w:rPr>
          <w:sz w:val="24"/>
          <w:szCs w:val="24"/>
        </w:rPr>
        <w:t>、</w:t>
      </w:r>
      <w:r>
        <w:rPr>
          <w:rFonts w:ascii="Times New Roman" w:eastAsia="Times New Roman"/>
          <w:sz w:val="24"/>
          <w:szCs w:val="24"/>
        </w:rPr>
        <w:t>Brad</w:t>
      </w:r>
      <w:r>
        <w:rPr>
          <w:rFonts w:ascii="Times New Roman" w:eastAsia="Times New Roman"/>
          <w:spacing w:val="8"/>
          <w:sz w:val="24"/>
          <w:szCs w:val="24"/>
        </w:rPr>
        <w:t xml:space="preserve"> </w:t>
      </w:r>
      <w:r>
        <w:rPr>
          <w:rFonts w:ascii="Times New Roman" w:eastAsia="Times New Roman"/>
          <w:spacing w:val="-4"/>
          <w:sz w:val="24"/>
          <w:szCs w:val="24"/>
        </w:rPr>
        <w:t>Green</w:t>
      </w:r>
      <w:r>
        <w:rPr>
          <w:sz w:val="24"/>
          <w:szCs w:val="24"/>
        </w:rPr>
        <w:t>、</w:t>
      </w:r>
      <w:r>
        <w:rPr>
          <w:rFonts w:ascii="Times New Roman" w:eastAsia="Times New Roman"/>
          <w:spacing w:val="-3"/>
          <w:sz w:val="24"/>
          <w:szCs w:val="24"/>
        </w:rPr>
        <w:t xml:space="preserve">Shelton </w:t>
      </w:r>
      <w:r>
        <w:rPr>
          <w:rFonts w:ascii="Times New Roman" w:eastAsia="Times New Roman"/>
          <w:sz w:val="24"/>
          <w:szCs w:val="24"/>
        </w:rPr>
        <w:t>Mar</w:t>
      </w:r>
      <w:r>
        <w:rPr>
          <w:sz w:val="24"/>
          <w:szCs w:val="24"/>
        </w:rPr>
        <w:t>、</w:t>
      </w:r>
      <w:r>
        <w:rPr>
          <w:rFonts w:ascii="Times New Roman" w:eastAsia="Times New Roman"/>
          <w:sz w:val="24"/>
          <w:szCs w:val="24"/>
        </w:rPr>
        <w:t>Mark</w:t>
      </w:r>
      <w:r>
        <w:rPr>
          <w:rFonts w:ascii="Times New Roman" w:eastAsia="Times New Roman"/>
          <w:spacing w:val="5"/>
          <w:sz w:val="24"/>
          <w:szCs w:val="24"/>
        </w:rPr>
        <w:t xml:space="preserve"> </w:t>
      </w:r>
      <w:r>
        <w:rPr>
          <w:rFonts w:ascii="Times New Roman" w:eastAsia="Times New Roman"/>
          <w:sz w:val="24"/>
          <w:szCs w:val="24"/>
        </w:rPr>
        <w:t>Striebeck</w:t>
      </w:r>
      <w:r>
        <w:rPr>
          <w:sz w:val="24"/>
          <w:szCs w:val="24"/>
        </w:rPr>
        <w:t>（还有好多其他</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人）都面试过我，那些谈话简直棒极了。我和</w:t>
      </w:r>
      <w:r>
        <w:rPr>
          <w:rFonts w:ascii="Times New Roman" w:hAnsi="Times New Roman" w:eastAsia="Times New Roman"/>
          <w:sz w:val="24"/>
          <w:szCs w:val="24"/>
        </w:rPr>
        <w:t>Alberto</w:t>
      </w:r>
      <w:r>
        <w:rPr>
          <w:sz w:val="24"/>
          <w:szCs w:val="24"/>
        </w:rPr>
        <w:t>在我的</w:t>
      </w:r>
      <w:r>
        <w:rPr>
          <w:rFonts w:ascii="Times New Roman" w:hAnsi="Times New Roman" w:eastAsia="Times New Roman"/>
          <w:sz w:val="24"/>
          <w:szCs w:val="24"/>
        </w:rPr>
        <w:t>“</w:t>
      </w:r>
      <w:r>
        <w:rPr>
          <w:sz w:val="24"/>
          <w:szCs w:val="24"/>
        </w:rPr>
        <w:t>面试</w:t>
      </w:r>
      <w:r>
        <w:rPr>
          <w:rFonts w:ascii="Times New Roman" w:hAnsi="Times New Roman" w:eastAsia="Times New Roman"/>
          <w:sz w:val="24"/>
          <w:szCs w:val="24"/>
        </w:rPr>
        <w:t>”</w:t>
      </w:r>
      <w:r>
        <w:rPr>
          <w:sz w:val="24"/>
          <w:szCs w:val="24"/>
        </w:rPr>
        <w:t>过程中把整个白板都写满了。他后来甚至回忆说当时竟然忘了问我任何问题。</w:t>
      </w:r>
    </w:p>
    <w:p>
      <w:pPr>
        <w:pStyle w:val="6"/>
        <w:tabs>
          <w:tab w:val="left" w:pos="1044"/>
        </w:tabs>
        <w:spacing w:line="300" w:lineRule="auto"/>
        <w:ind w:right="97" w:firstLine="599"/>
        <w:rPr>
          <w:sz w:val="24"/>
          <w:szCs w:val="24"/>
        </w:rPr>
      </w:pPr>
      <w:r>
        <w:rPr>
          <w:rFonts w:ascii="Times New Roman" w:eastAsia="Times New Roman"/>
          <w:spacing w:val="-6"/>
          <w:sz w:val="24"/>
          <w:szCs w:val="24"/>
        </w:rPr>
        <w:t>Shelton</w:t>
      </w:r>
      <w:r>
        <w:rPr>
          <w:sz w:val="24"/>
          <w:szCs w:val="24"/>
        </w:rPr>
        <w:t xml:space="preserve">和我在很多问题上看法不一致，不过他对我的观点态度很开 放。虽然观点存在分歧，但也令我印象深刻。与当时面试的时候相比，我们现在达成一致的观点多了很多！ </w:t>
      </w:r>
      <w:r>
        <w:rPr>
          <w:rFonts w:ascii="Times New Roman" w:eastAsia="Times New Roman"/>
          <w:sz w:val="24"/>
          <w:szCs w:val="24"/>
        </w:rPr>
        <w:t>Brad</w:t>
      </w:r>
      <w:r>
        <w:rPr>
          <w:rFonts w:ascii="Times New Roman" w:eastAsia="Times New Roman"/>
          <w:sz w:val="24"/>
          <w:szCs w:val="24"/>
        </w:rPr>
        <w:tab/>
      </w:r>
      <w:r>
        <w:rPr>
          <w:sz w:val="24"/>
          <w:szCs w:val="24"/>
        </w:rPr>
        <w:t>呢，他特别酷。我是说他在</w:t>
      </w:r>
      <w:r>
        <w:rPr>
          <w:spacing w:val="-16"/>
          <w:sz w:val="24"/>
          <w:szCs w:val="24"/>
        </w:rPr>
        <w:t>面</w:t>
      </w:r>
      <w:r>
        <w:rPr>
          <w:sz w:val="24"/>
          <w:szCs w:val="24"/>
        </w:rPr>
        <w:t>试的时候竟然没穿鞋（当时是二月 份），而他的看法也有点儿属于那种</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97"/>
        <w:jc w:val="both"/>
        <w:rPr>
          <w:sz w:val="24"/>
          <w:szCs w:val="24"/>
        </w:rPr>
      </w:pPr>
      <w:r>
        <w:rPr>
          <w:sz w:val="24"/>
          <w:szCs w:val="24"/>
        </w:rPr>
        <w:t>不穿鞋的类型。</w:t>
      </w:r>
      <w:r>
        <w:rPr>
          <w:rFonts w:ascii="Times New Roman" w:eastAsia="Times New Roman"/>
          <w:sz w:val="24"/>
          <w:szCs w:val="24"/>
        </w:rPr>
        <w:t>Mark</w:t>
      </w:r>
      <w:r>
        <w:rPr>
          <w:rFonts w:ascii="Times New Roman" w:eastAsia="Times New Roman"/>
          <w:spacing w:val="65"/>
          <w:sz w:val="24"/>
          <w:szCs w:val="24"/>
        </w:rPr>
        <w:t xml:space="preserve"> </w:t>
      </w:r>
      <w:r>
        <w:rPr>
          <w:spacing w:val="-3"/>
          <w:sz w:val="24"/>
          <w:szCs w:val="24"/>
        </w:rPr>
        <w:t>几乎把全部的</w:t>
      </w:r>
      <w:r>
        <w:rPr>
          <w:sz w:val="24"/>
          <w:szCs w:val="24"/>
        </w:rPr>
        <w:t>面试时间都用来说服我加入</w:t>
      </w:r>
      <w:r>
        <w:rPr>
          <w:rFonts w:ascii="Times New Roman" w:eastAsia="Times New Roman"/>
          <w:spacing w:val="-3"/>
          <w:sz w:val="24"/>
          <w:szCs w:val="24"/>
        </w:rPr>
        <w:t xml:space="preserve">Google </w:t>
      </w:r>
      <w:r>
        <w:rPr>
          <w:spacing w:val="-12"/>
          <w:sz w:val="24"/>
          <w:szCs w:val="24"/>
        </w:rPr>
        <w:t>工</w:t>
      </w:r>
      <w:r>
        <w:rPr>
          <w:spacing w:val="-1"/>
          <w:sz w:val="24"/>
          <w:szCs w:val="24"/>
        </w:rPr>
        <w:t>作。在这些面试中，各种思想的火花激荡碰撞，荡气回肠，恍如隔世。面试完成之后，我都累极了。我回想那时钻进出租车里想自己找到了一家最好的公司，又有点儿担心自己是否能有足够的能量到这里工作。我的确担心自己是不是能作出贡献，这太有挑战了，超出了我习惯的舒适地带。不过我喜欢接受挑战，而且我相信成功</w:t>
      </w:r>
      <w:r>
        <w:rPr>
          <w:sz w:val="24"/>
          <w:szCs w:val="24"/>
        </w:rPr>
        <w:t>绝不会来得那么容易。毕竟，又有谁</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rPr>
          <w:sz w:val="24"/>
          <w:szCs w:val="24"/>
        </w:rPr>
      </w:pPr>
      <w:r>
        <w:rPr>
          <w:sz w:val="24"/>
          <w:szCs w:val="24"/>
        </w:rPr>
        <w:t>只满足于那些轻松的工作呢？</w:t>
      </w:r>
    </w:p>
    <w:p>
      <w:pPr>
        <w:pStyle w:val="6"/>
        <w:spacing w:before="96" w:line="300" w:lineRule="auto"/>
        <w:ind w:right="50" w:firstLine="599"/>
        <w:rPr>
          <w:sz w:val="24"/>
          <w:szCs w:val="24"/>
        </w:rPr>
      </w:pPr>
      <w:r>
        <w:rPr>
          <w:rFonts w:ascii="Times New Roman" w:eastAsia="Times New Roman"/>
          <w:b/>
          <w:sz w:val="24"/>
          <w:szCs w:val="24"/>
        </w:rPr>
        <w:t>HGTS</w:t>
      </w:r>
      <w:r>
        <w:rPr>
          <w:sz w:val="24"/>
          <w:szCs w:val="24"/>
        </w:rPr>
        <w:t>： 那</w:t>
      </w:r>
      <w:r>
        <w:rPr>
          <w:rFonts w:ascii="Times New Roman" w:eastAsia="Times New Roman"/>
          <w:sz w:val="24"/>
          <w:szCs w:val="24"/>
        </w:rPr>
        <w:t>Google</w:t>
      </w:r>
      <w:r>
        <w:rPr>
          <w:sz w:val="24"/>
          <w:szCs w:val="24"/>
        </w:rPr>
        <w:t>有没有辜负你的这份期望？</w:t>
      </w:r>
    </w:p>
    <w:p>
      <w:pPr>
        <w:pStyle w:val="6"/>
        <w:spacing w:line="300" w:lineRule="auto"/>
        <w:ind w:right="97" w:firstLine="599"/>
        <w:rPr>
          <w:rFonts w:ascii="Times New Roman" w:eastAsia="Times New Roman"/>
          <w:sz w:val="24"/>
          <w:szCs w:val="24"/>
        </w:rPr>
      </w:pPr>
      <w:r>
        <w:rPr>
          <w:rFonts w:ascii="Times New Roman" w:eastAsia="Times New Roman"/>
          <w:b/>
          <w:sz w:val="24"/>
          <w:szCs w:val="24"/>
        </w:rPr>
        <w:t>James</w:t>
      </w:r>
      <w:r>
        <w:rPr>
          <w:sz w:val="24"/>
          <w:szCs w:val="24"/>
        </w:rPr>
        <w:t>： 噢，是呀，这可真不是一份轻松的工作！不过我估计你是指激情的部分。我实话实说，在微软也有大量优秀的测试人员和对测试的热情。</w:t>
      </w:r>
      <w:r>
        <w:rPr>
          <w:rFonts w:ascii="Times New Roman" w:eastAsia="Times New Roman"/>
          <w:sz w:val="24"/>
          <w:szCs w:val="24"/>
        </w:rPr>
        <w:t>Google</w:t>
      </w:r>
      <w:r>
        <w:rPr>
          <w:sz w:val="24"/>
          <w:szCs w:val="24"/>
        </w:rPr>
        <w:t>的不同在于这种激情更容易被传播。</w:t>
      </w:r>
      <w:r>
        <w:rPr>
          <w:rFonts w:ascii="Times New Roman" w:eastAsia="Times New Roman"/>
          <w:sz w:val="24"/>
          <w:szCs w:val="24"/>
        </w:rPr>
        <w:t>Alberto</w:t>
      </w:r>
      <w:r>
        <w:rPr>
          <w:sz w:val="24"/>
          <w:szCs w:val="24"/>
        </w:rPr>
        <w:t>和我从来没有在同一个团队共过事，但是我们可以通过那</w:t>
      </w:r>
      <w:r>
        <w:rPr>
          <w:rFonts w:ascii="Times New Roman" w:eastAsia="Times New Roman"/>
          <w:sz w:val="24"/>
          <w:szCs w:val="24"/>
        </w:rPr>
        <w:t>20%</w:t>
      </w:r>
      <w:r>
        <w:rPr>
          <w:sz w:val="24"/>
          <w:szCs w:val="24"/>
        </w:rPr>
        <w:t>的自由时间在一起工作。</w:t>
      </w:r>
      <w:r>
        <w:rPr>
          <w:rFonts w:ascii="Times New Roman" w:eastAsia="Times New Roman"/>
          <w:sz w:val="24"/>
          <w:szCs w:val="24"/>
        </w:rPr>
        <w:t xml:space="preserve">Brad </w:t>
      </w:r>
      <w:r>
        <w:rPr>
          <w:sz w:val="24"/>
          <w:szCs w:val="24"/>
        </w:rPr>
        <w:t>和我在</w:t>
      </w:r>
      <w:r>
        <w:rPr>
          <w:rFonts w:ascii="Times New Roman" w:eastAsia="Times New Roman"/>
          <w:sz w:val="24"/>
          <w:szCs w:val="24"/>
        </w:rPr>
        <w:t>IDE</w:t>
      </w:r>
      <w:r>
        <w:rPr>
          <w:sz w:val="24"/>
          <w:szCs w:val="24"/>
        </w:rPr>
        <w:t>和诸如自动报告</w:t>
      </w:r>
      <w:r>
        <w:rPr>
          <w:rFonts w:ascii="Times New Roman" w:eastAsia="Times New Roman"/>
          <w:sz w:val="24"/>
          <w:szCs w:val="24"/>
        </w:rPr>
        <w:t>bug</w:t>
      </w:r>
      <w:r>
        <w:rPr>
          <w:sz w:val="24"/>
          <w:szCs w:val="24"/>
        </w:rPr>
        <w:t>（</w:t>
      </w:r>
      <w:r>
        <w:rPr>
          <w:rFonts w:ascii="Times New Roman" w:eastAsia="Times New Roman"/>
          <w:sz w:val="24"/>
          <w:szCs w:val="24"/>
        </w:rPr>
        <w:t>Brad</w:t>
      </w:r>
    </w:p>
    <w:p>
      <w:pPr>
        <w:spacing w:after="0" w:line="300" w:lineRule="auto"/>
        <w:rPr>
          <w:rFonts w:ascii="Times New Roman" w:eastAsia="Times New Roman"/>
          <w:sz w:val="21"/>
          <w:szCs w:val="21"/>
        </w:rPr>
        <w:sectPr>
          <w:pgSz w:w="5050" w:h="6630"/>
          <w:pgMar w:top="80" w:right="0" w:bottom="360" w:left="0" w:header="0" w:footer="92" w:gutter="0"/>
          <w:pgNumType w:fmt="decimal"/>
          <w:cols w:space="720" w:num="1"/>
        </w:sectPr>
      </w:pPr>
    </w:p>
    <w:p>
      <w:pPr>
        <w:pStyle w:val="6"/>
        <w:tabs>
          <w:tab w:val="left" w:pos="2604"/>
        </w:tabs>
        <w:spacing w:before="54" w:line="300" w:lineRule="auto"/>
        <w:ind w:right="97"/>
        <w:jc w:val="both"/>
        <w:rPr>
          <w:sz w:val="24"/>
          <w:szCs w:val="24"/>
        </w:rPr>
      </w:pPr>
      <w:r>
        <w:rPr>
          <w:sz w:val="24"/>
          <w:szCs w:val="24"/>
        </w:rPr>
        <w:t>通过</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z w:val="24"/>
          <w:szCs w:val="24"/>
        </w:rPr>
        <w:t>Feedback</w:t>
      </w:r>
      <w:r>
        <w:rPr>
          <w:sz w:val="24"/>
          <w:szCs w:val="24"/>
        </w:rPr>
        <w:t>而我通</w:t>
      </w:r>
      <w:r>
        <w:rPr>
          <w:spacing w:val="-12"/>
          <w:sz w:val="24"/>
          <w:szCs w:val="24"/>
        </w:rPr>
        <w:t>过</w:t>
      </w:r>
      <w:r>
        <w:rPr>
          <w:rFonts w:ascii="Times New Roman" w:eastAsia="Times New Roman"/>
          <w:spacing w:val="-5"/>
          <w:sz w:val="24"/>
          <w:szCs w:val="24"/>
        </w:rPr>
        <w:t>BITE</w:t>
      </w:r>
      <w:r>
        <w:rPr>
          <w:spacing w:val="-5"/>
          <w:sz w:val="24"/>
          <w:szCs w:val="24"/>
        </w:rPr>
        <w:t>）</w:t>
      </w:r>
      <w:r>
        <w:rPr>
          <w:sz w:val="24"/>
          <w:szCs w:val="24"/>
        </w:rPr>
        <w:t>方面都还有合作。</w:t>
      </w:r>
      <w:r>
        <w:rPr>
          <w:rFonts w:ascii="Times New Roman" w:eastAsia="Times New Roman"/>
          <w:spacing w:val="-3"/>
          <w:sz w:val="24"/>
          <w:szCs w:val="24"/>
        </w:rPr>
        <w:t>Google</w:t>
      </w:r>
      <w:r>
        <w:rPr>
          <w:rFonts w:ascii="Times New Roman" w:eastAsia="Times New Roman"/>
          <w:spacing w:val="38"/>
          <w:sz w:val="24"/>
          <w:szCs w:val="24"/>
        </w:rPr>
        <w:t xml:space="preserve"> </w:t>
      </w:r>
      <w:r>
        <w:rPr>
          <w:sz w:val="24"/>
          <w:szCs w:val="24"/>
        </w:rPr>
        <w:t>很懂得为这种合作提供空间，并使它作为日常工作的一部分被认可。</w:t>
      </w:r>
    </w:p>
    <w:p>
      <w:pPr>
        <w:pStyle w:val="6"/>
        <w:spacing w:line="300" w:lineRule="auto"/>
        <w:ind w:right="97" w:firstLine="599"/>
        <w:rPr>
          <w:sz w:val="24"/>
          <w:szCs w:val="24"/>
        </w:rPr>
      </w:pPr>
      <w:r>
        <w:rPr>
          <w:rFonts w:ascii="Times New Roman" w:eastAsia="Times New Roman"/>
          <w:b/>
          <w:spacing w:val="-3"/>
          <w:sz w:val="24"/>
          <w:szCs w:val="24"/>
        </w:rPr>
        <w:t>HGTS</w:t>
      </w:r>
      <w:r>
        <w:rPr>
          <w:spacing w:val="-7"/>
          <w:sz w:val="24"/>
          <w:szCs w:val="24"/>
        </w:rPr>
        <w:t>： 我们在科特兰和你一起</w:t>
      </w:r>
      <w:r>
        <w:rPr>
          <w:sz w:val="24"/>
          <w:szCs w:val="24"/>
        </w:rPr>
        <w:t>工作过，我们见识了团队士气上的巨大变化，整个团队能高效地完成工 作。你有什么秘诀？</w:t>
      </w:r>
    </w:p>
    <w:p>
      <w:pPr>
        <w:pStyle w:val="6"/>
        <w:spacing w:line="300" w:lineRule="auto"/>
        <w:ind w:right="97" w:firstLine="599"/>
        <w:jc w:val="both"/>
        <w:rPr>
          <w:sz w:val="24"/>
          <w:szCs w:val="24"/>
        </w:rPr>
      </w:pPr>
      <w:r>
        <w:rPr>
          <w:rFonts w:ascii="Times New Roman" w:eastAsia="Times New Roman"/>
          <w:b/>
          <w:sz w:val="24"/>
          <w:szCs w:val="24"/>
        </w:rPr>
        <w:t>James</w:t>
      </w:r>
      <w:r>
        <w:rPr>
          <w:sz w:val="24"/>
          <w:szCs w:val="24"/>
        </w:rPr>
        <w:t>： 我承认我加入以后科特兰确实提高了不少，不过我不想沾沾自喜，止步不前。变化一定程度上来自于足够大的团队。我的到来引发了</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pacing w:val="-2"/>
          <w:sz w:val="24"/>
          <w:szCs w:val="24"/>
        </w:rPr>
        <w:t>一波巨大的入职潮，很多非常有才华</w:t>
      </w:r>
      <w:r>
        <w:rPr>
          <w:sz w:val="24"/>
          <w:szCs w:val="24"/>
        </w:rPr>
        <w:t>的人也加入了</w:t>
      </w:r>
      <w:r>
        <w:rPr>
          <w:rFonts w:ascii="Times New Roman" w:eastAsia="Times New Roman"/>
          <w:spacing w:val="-3"/>
          <w:sz w:val="24"/>
          <w:szCs w:val="24"/>
        </w:rPr>
        <w:t>Google</w:t>
      </w:r>
      <w:r>
        <w:rPr>
          <w:sz w:val="24"/>
          <w:szCs w:val="24"/>
        </w:rPr>
        <w:t xml:space="preserve">。开始的几个月里，我们的测试团队增长超过了四 </w:t>
      </w:r>
      <w:r>
        <w:rPr>
          <w:spacing w:val="-2"/>
          <w:sz w:val="24"/>
          <w:szCs w:val="24"/>
        </w:rPr>
        <w:t>倍。我可以组建更大的团队，让不同产品线上的团队在类似的事情上进行合作。与原来紧跟开发的孤立测试团队不同，我们有了很多测试团队能够坐在一起，互补互助，共同提高。这对士气和生产效率都有巨大的提升作用。更多的人手也允许我能够把像你们两位这样资深的人才从现有的项目中解放出来，赋予更富挑战的工作。</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2" w:lineRule="auto"/>
        <w:ind w:right="97"/>
        <w:jc w:val="both"/>
        <w:rPr>
          <w:rFonts w:ascii="Times New Roman" w:eastAsia="Times New Roman"/>
          <w:sz w:val="24"/>
          <w:szCs w:val="24"/>
        </w:rPr>
      </w:pPr>
      <w:r>
        <w:rPr>
          <w:rFonts w:ascii="Times New Roman" w:eastAsia="Times New Roman"/>
          <w:spacing w:val="-4"/>
          <w:sz w:val="24"/>
          <w:szCs w:val="24"/>
        </w:rPr>
        <w:t>Jeff</w:t>
      </w:r>
      <w:r>
        <w:rPr>
          <w:sz w:val="24"/>
          <w:szCs w:val="24"/>
        </w:rPr>
        <w:t>原来为</w:t>
      </w:r>
      <w:r>
        <w:rPr>
          <w:rFonts w:ascii="Times New Roman" w:eastAsia="Times New Roman"/>
          <w:spacing w:val="-3"/>
          <w:sz w:val="24"/>
          <w:szCs w:val="24"/>
        </w:rPr>
        <w:t>Google</w:t>
      </w:r>
      <w:r>
        <w:rPr>
          <w:rFonts w:ascii="Times New Roman" w:eastAsia="Times New Roman"/>
          <w:spacing w:val="66"/>
          <w:sz w:val="24"/>
          <w:szCs w:val="24"/>
        </w:rPr>
        <w:t xml:space="preserve"> </w:t>
      </w:r>
      <w:r>
        <w:rPr>
          <w:rFonts w:ascii="Times New Roman" w:eastAsia="Times New Roman"/>
          <w:spacing w:val="-4"/>
          <w:sz w:val="24"/>
          <w:szCs w:val="24"/>
        </w:rPr>
        <w:t>Toolbar</w:t>
      </w:r>
      <w:r>
        <w:rPr>
          <w:sz w:val="24"/>
          <w:szCs w:val="24"/>
        </w:rPr>
        <w:t xml:space="preserve">编写预提交的代码。嘿，这多浪费你的才华啊！ </w:t>
      </w:r>
      <w:r>
        <w:rPr>
          <w:rFonts w:ascii="Times New Roman" w:eastAsia="Times New Roman"/>
          <w:sz w:val="24"/>
          <w:szCs w:val="24"/>
        </w:rPr>
        <w:t>Jason</w:t>
      </w:r>
      <w:r>
        <w:rPr>
          <w:sz w:val="24"/>
          <w:szCs w:val="24"/>
        </w:rPr>
        <w:t>，你原来在测试</w:t>
      </w:r>
      <w:r>
        <w:rPr>
          <w:rFonts w:ascii="Times New Roman" w:eastAsia="Times New Roman"/>
          <w:spacing w:val="-3"/>
          <w:sz w:val="24"/>
          <w:szCs w:val="24"/>
        </w:rPr>
        <w:t>Google</w:t>
      </w:r>
    </w:p>
    <w:p>
      <w:pPr>
        <w:pStyle w:val="6"/>
        <w:spacing w:before="14" w:line="295" w:lineRule="auto"/>
        <w:ind w:right="142"/>
        <w:rPr>
          <w:sz w:val="24"/>
          <w:szCs w:val="24"/>
        </w:rPr>
      </w:pPr>
      <w:r>
        <w:rPr>
          <w:rFonts w:ascii="Times New Roman" w:eastAsia="Times New Roman"/>
          <w:sz w:val="24"/>
          <w:szCs w:val="24"/>
        </w:rPr>
        <w:t>Desktop</w:t>
      </w:r>
      <w:r>
        <w:rPr>
          <w:sz w:val="24"/>
          <w:szCs w:val="24"/>
        </w:rPr>
        <w:t>。我告诉你们作一个优秀经理的秘诀就是能让人发挥所长，做到这点你的工作就差不多完成了。下属会更开心，项目也做的更好。但我们需要更多人手才能走到这一步。</w:t>
      </w:r>
    </w:p>
    <w:p>
      <w:pPr>
        <w:pStyle w:val="6"/>
        <w:spacing w:before="7" w:line="300" w:lineRule="auto"/>
        <w:ind w:right="142" w:firstLine="599"/>
        <w:jc w:val="both"/>
        <w:rPr>
          <w:sz w:val="24"/>
          <w:szCs w:val="24"/>
        </w:rPr>
      </w:pPr>
      <w:r>
        <w:rPr>
          <w:sz w:val="24"/>
          <w:szCs w:val="24"/>
        </w:rPr>
        <w:t>充足的人手还可以让我们有足够的空间，自由支配</w:t>
      </w:r>
      <w:r>
        <w:rPr>
          <w:rFonts w:ascii="Times New Roman" w:eastAsia="Times New Roman"/>
          <w:sz w:val="24"/>
          <w:szCs w:val="24"/>
        </w:rPr>
        <w:t>20%</w:t>
      </w:r>
      <w:r>
        <w:rPr>
          <w:sz w:val="24"/>
          <w:szCs w:val="24"/>
        </w:rPr>
        <w:t>的时间来做一些探索性的工作。我可以启动一些更具风险的实验性项目。我们开始做一</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z w:val="24"/>
          <w:szCs w:val="24"/>
        </w:rPr>
        <w:t xml:space="preserve">些不受软件发布压力制约的工具项 </w:t>
      </w:r>
      <w:r>
        <w:rPr>
          <w:spacing w:val="-1"/>
          <w:sz w:val="24"/>
          <w:szCs w:val="24"/>
        </w:rPr>
        <w:t>目，这些项目更多地源自于我们的热情。我发现没有比开发工具更能激发测试人员的创造性和提升测试团队士气了。坦白说，我觉得这才是测试工作最令人满意的部分。也许我从内心里更倾向于自己是个工具开发者而不</w:t>
      </w:r>
      <w:r>
        <w:rPr>
          <w:sz w:val="24"/>
          <w:szCs w:val="24"/>
        </w:rPr>
        <w:t>是测试者。</w:t>
      </w:r>
    </w:p>
    <w:p>
      <w:pPr>
        <w:pStyle w:val="6"/>
        <w:spacing w:line="300" w:lineRule="auto"/>
        <w:ind w:right="50" w:firstLine="599"/>
        <w:rPr>
          <w:sz w:val="24"/>
          <w:szCs w:val="24"/>
        </w:rPr>
      </w:pPr>
      <w:r>
        <w:rPr>
          <w:rFonts w:ascii="Times New Roman" w:eastAsia="Times New Roman"/>
          <w:b/>
          <w:sz w:val="24"/>
          <w:szCs w:val="24"/>
        </w:rPr>
        <w:t>HGTS</w:t>
      </w:r>
      <w:r>
        <w:rPr>
          <w:sz w:val="24"/>
          <w:szCs w:val="24"/>
        </w:rPr>
        <w:t>： 对于</w:t>
      </w:r>
      <w:r>
        <w:rPr>
          <w:rFonts w:ascii="Times New Roman" w:eastAsia="Times New Roman"/>
          <w:sz w:val="24"/>
          <w:szCs w:val="24"/>
        </w:rPr>
        <w:t>Google</w:t>
      </w:r>
      <w:r>
        <w:rPr>
          <w:sz w:val="24"/>
          <w:szCs w:val="24"/>
        </w:rPr>
        <w:t>的组织结构最令你满意的地方是什么？</w:t>
      </w:r>
    </w:p>
    <w:p>
      <w:pPr>
        <w:pStyle w:val="6"/>
        <w:spacing w:line="300" w:lineRule="auto"/>
        <w:ind w:right="97" w:firstLine="599"/>
        <w:rPr>
          <w:sz w:val="24"/>
          <w:szCs w:val="24"/>
        </w:rPr>
      </w:pPr>
      <w:r>
        <w:rPr>
          <w:rFonts w:ascii="Times New Roman" w:eastAsia="Times New Roman"/>
          <w:b/>
          <w:sz w:val="24"/>
          <w:szCs w:val="24"/>
        </w:rPr>
        <w:t>James</w:t>
      </w:r>
      <w:r>
        <w:rPr>
          <w:sz w:val="24"/>
          <w:szCs w:val="24"/>
        </w:rPr>
        <w:t>： 这个问题容易回答！实际上我会向那些候选人这样推销</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142"/>
        <w:jc w:val="both"/>
        <w:rPr>
          <w:sz w:val="24"/>
          <w:szCs w:val="24"/>
        </w:rPr>
      </w:pPr>
      <w:r>
        <w:rPr>
          <w:rFonts w:ascii="Times New Roman" w:eastAsia="Times New Roman"/>
          <w:sz w:val="24"/>
          <w:szCs w:val="24"/>
        </w:rPr>
        <w:t>Google</w:t>
      </w:r>
      <w:r>
        <w:rPr>
          <w:sz w:val="24"/>
          <w:szCs w:val="24"/>
        </w:rPr>
        <w:t>：测试人员向测试人员汇报， 测试人员自己决定自己的发展。这就是我对</w:t>
      </w:r>
      <w:r>
        <w:rPr>
          <w:rFonts w:ascii="Times New Roman" w:eastAsia="Times New Roman"/>
          <w:sz w:val="24"/>
          <w:szCs w:val="24"/>
        </w:rPr>
        <w:t>Google</w:t>
      </w:r>
      <w:r>
        <w:rPr>
          <w:sz w:val="24"/>
          <w:szCs w:val="24"/>
        </w:rPr>
        <w:t>最满意的两件事。测试人员不再附属于任何人。测试有自己的招聘委员会，自己的评估委员会， 自己的晋升委员会。这感觉就像联合国承认测试作为一个独立国家一样！ 我们的文化里没有任何从属的部分。如果还要找出别的原因，就是测试角色的稀缺性。开发团队必须通过切身努力提高质量才能赢得测试的人力支持。测试人员必须非常聪明。我们的</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z w:val="24"/>
          <w:szCs w:val="24"/>
        </w:rPr>
        <w:t>资源很紧张，所以必须特别善于安排优先顺序，必须善于自动化开发，必须善于和开发人员谈判。稀缺性带来的是资源优化。</w:t>
      </w:r>
      <w:r>
        <w:rPr>
          <w:rFonts w:ascii="Times New Roman" w:eastAsia="Times New Roman"/>
          <w:sz w:val="24"/>
          <w:szCs w:val="24"/>
        </w:rPr>
        <w:t>Pat</w:t>
      </w:r>
      <w:r>
        <w:rPr>
          <w:sz w:val="24"/>
          <w:szCs w:val="24"/>
        </w:rPr>
        <w:t>做了很多正确的事，但是我认为，资源稀缺这一点促成了很多文化上的变化。</w:t>
      </w:r>
    </w:p>
    <w:p>
      <w:pPr>
        <w:pStyle w:val="6"/>
        <w:spacing w:line="300" w:lineRule="auto"/>
        <w:ind w:right="42" w:firstLine="599"/>
        <w:rPr>
          <w:sz w:val="24"/>
          <w:szCs w:val="24"/>
        </w:rPr>
      </w:pPr>
      <w:r>
        <w:rPr>
          <w:rFonts w:ascii="Times New Roman" w:eastAsia="Times New Roman"/>
          <w:b/>
          <w:sz w:val="24"/>
          <w:szCs w:val="24"/>
        </w:rPr>
        <w:t>HGTS</w:t>
      </w:r>
      <w:r>
        <w:rPr>
          <w:sz w:val="24"/>
          <w:szCs w:val="24"/>
        </w:rPr>
        <w:t>： 微软没有集中的测试组织结构，你花了多长时间来适应</w:t>
      </w:r>
      <w:r>
        <w:rPr>
          <w:rFonts w:ascii="Times New Roman" w:eastAsia="Times New Roman"/>
          <w:sz w:val="24"/>
          <w:szCs w:val="24"/>
        </w:rPr>
        <w:t>Google</w:t>
      </w:r>
      <w:r>
        <w:rPr>
          <w:sz w:val="24"/>
          <w:szCs w:val="24"/>
        </w:rPr>
        <w:t>的这种文化？</w:t>
      </w:r>
    </w:p>
    <w:p>
      <w:pPr>
        <w:pStyle w:val="6"/>
        <w:tabs>
          <w:tab w:val="left" w:pos="2769"/>
        </w:tabs>
        <w:spacing w:line="300" w:lineRule="auto"/>
        <w:ind w:right="89" w:firstLine="599"/>
        <w:rPr>
          <w:sz w:val="24"/>
          <w:szCs w:val="24"/>
        </w:rPr>
      </w:pPr>
      <w:r>
        <w:rPr>
          <w:rFonts w:ascii="Times New Roman" w:eastAsia="Times New Roman"/>
          <w:b/>
          <w:sz w:val="24"/>
          <w:szCs w:val="24"/>
        </w:rPr>
        <w:t>James</w:t>
      </w:r>
      <w:r>
        <w:rPr>
          <w:sz w:val="24"/>
          <w:szCs w:val="24"/>
        </w:rPr>
        <w:t>：</w:t>
      </w:r>
      <w:r>
        <w:rPr>
          <w:sz w:val="24"/>
          <w:szCs w:val="24"/>
        </w:rPr>
        <w:tab/>
      </w:r>
      <w:r>
        <w:rPr>
          <w:sz w:val="24"/>
          <w:szCs w:val="24"/>
        </w:rPr>
        <w:t>我刚来的时候</w:t>
      </w:r>
      <w:r>
        <w:rPr>
          <w:rFonts w:ascii="Times New Roman" w:eastAsia="Times New Roman"/>
          <w:spacing w:val="-7"/>
          <w:sz w:val="24"/>
          <w:szCs w:val="24"/>
        </w:rPr>
        <w:t xml:space="preserve">Pat </w:t>
      </w:r>
      <w:r>
        <w:rPr>
          <w:rFonts w:ascii="Times New Roman" w:eastAsia="Times New Roman"/>
          <w:sz w:val="24"/>
          <w:szCs w:val="24"/>
        </w:rPr>
        <w:t>Copeland</w:t>
      </w:r>
      <w:r>
        <w:rPr>
          <w:sz w:val="24"/>
          <w:szCs w:val="24"/>
        </w:rPr>
        <w:t>给了我两条建议。第一条， 是先花一些时间来观察学习。这点很</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99"/>
        <w:rPr>
          <w:sz w:val="24"/>
          <w:szCs w:val="24"/>
        </w:rPr>
      </w:pPr>
      <w:r>
        <w:rPr>
          <w:sz w:val="24"/>
          <w:szCs w:val="24"/>
        </w:rPr>
        <w:t>重要。在大公司要多花一些时间学 习，在微软高效工作和在</w:t>
      </w:r>
      <w:r>
        <w:rPr>
          <w:rFonts w:ascii="Times New Roman" w:hAnsi="Times New Roman" w:eastAsia="Times New Roman"/>
          <w:spacing w:val="-3"/>
          <w:sz w:val="24"/>
          <w:szCs w:val="24"/>
        </w:rPr>
        <w:t>Google</w:t>
      </w:r>
      <w:r>
        <w:rPr>
          <w:sz w:val="24"/>
          <w:szCs w:val="24"/>
        </w:rPr>
        <w:t>高效工作所需的技能是不同的。开始的几</w:t>
      </w:r>
      <w:r>
        <w:rPr>
          <w:spacing w:val="-4"/>
          <w:sz w:val="24"/>
          <w:szCs w:val="24"/>
        </w:rPr>
        <w:t xml:space="preserve">个月我按照 </w:t>
      </w:r>
      <w:r>
        <w:rPr>
          <w:rFonts w:ascii="Times New Roman" w:hAnsi="Times New Roman" w:eastAsia="Times New Roman"/>
          <w:sz w:val="24"/>
          <w:szCs w:val="24"/>
        </w:rPr>
        <w:t>Pat</w:t>
      </w:r>
      <w:r>
        <w:rPr>
          <w:rFonts w:ascii="Times New Roman" w:hAnsi="Times New Roman" w:eastAsia="Times New Roman"/>
          <w:spacing w:val="50"/>
          <w:sz w:val="24"/>
          <w:szCs w:val="24"/>
        </w:rPr>
        <w:t xml:space="preserve"> </w:t>
      </w:r>
      <w:r>
        <w:rPr>
          <w:sz w:val="24"/>
          <w:szCs w:val="24"/>
        </w:rPr>
        <w:t>所建议的</w:t>
      </w:r>
      <w:r>
        <w:rPr>
          <w:rFonts w:ascii="Times New Roman" w:hAnsi="Times New Roman" w:eastAsia="Times New Roman"/>
          <w:sz w:val="24"/>
          <w:szCs w:val="24"/>
        </w:rPr>
        <w:t>——</w:t>
      </w:r>
      <w:r>
        <w:rPr>
          <w:spacing w:val="-6"/>
          <w:sz w:val="24"/>
          <w:szCs w:val="24"/>
        </w:rPr>
        <w:t>聆听而</w:t>
      </w:r>
      <w:r>
        <w:rPr>
          <w:sz w:val="24"/>
          <w:szCs w:val="24"/>
        </w:rPr>
        <w:t>不是直接发言，询问而不是直接尝 试，诸如此类。我非常接受他的这条建议，实际上我甚至还多延续了几个星期！</w:t>
      </w:r>
    </w:p>
    <w:p>
      <w:pPr>
        <w:tabs>
          <w:tab w:val="left" w:pos="2544"/>
        </w:tabs>
        <w:spacing w:before="0" w:line="300" w:lineRule="auto"/>
        <w:ind w:left="100" w:right="97" w:firstLine="599"/>
        <w:jc w:val="left"/>
        <w:rPr>
          <w:rFonts w:ascii="Times New Roman" w:hAnsi="Times New Roman" w:eastAsia="Times New Roman"/>
          <w:sz w:val="24"/>
          <w:szCs w:val="21"/>
        </w:rPr>
      </w:pPr>
      <w:r>
        <w:rPr>
          <w:rFonts w:ascii="Times New Roman" w:hAnsi="Times New Roman" w:eastAsia="Times New Roman"/>
          <w:b/>
          <w:spacing w:val="-3"/>
          <w:sz w:val="24"/>
          <w:szCs w:val="21"/>
        </w:rPr>
        <w:t>HGTS</w:t>
      </w:r>
      <w:r>
        <w:rPr>
          <w:spacing w:val="-3"/>
          <w:sz w:val="24"/>
          <w:szCs w:val="21"/>
        </w:rPr>
        <w:t>：</w:t>
      </w:r>
      <w:r>
        <w:rPr>
          <w:spacing w:val="-3"/>
          <w:sz w:val="24"/>
          <w:szCs w:val="21"/>
        </w:rPr>
        <w:tab/>
      </w:r>
      <w:r>
        <w:rPr>
          <w:spacing w:val="-2"/>
          <w:sz w:val="24"/>
          <w:szCs w:val="21"/>
        </w:rPr>
        <w:t>你刚才说是两条建</w:t>
      </w:r>
      <w:r>
        <w:rPr>
          <w:sz w:val="24"/>
          <w:szCs w:val="21"/>
        </w:rPr>
        <w:t>议</w:t>
      </w:r>
      <w:r>
        <w:rPr>
          <w:rFonts w:ascii="Times New Roman" w:hAnsi="Times New Roman" w:eastAsia="Times New Roman"/>
          <w:sz w:val="24"/>
          <w:szCs w:val="21"/>
        </w:rPr>
        <w:t>……</w:t>
      </w:r>
    </w:p>
    <w:p>
      <w:pPr>
        <w:pStyle w:val="6"/>
        <w:spacing w:line="300" w:lineRule="auto"/>
        <w:ind w:right="97" w:firstLine="599"/>
        <w:rPr>
          <w:sz w:val="24"/>
          <w:szCs w:val="24"/>
        </w:rPr>
      </w:pPr>
      <w:r>
        <w:rPr>
          <w:rFonts w:ascii="Times New Roman" w:eastAsia="Times New Roman"/>
          <w:b/>
          <w:sz w:val="24"/>
          <w:szCs w:val="24"/>
        </w:rPr>
        <w:t>James</w:t>
      </w:r>
      <w:r>
        <w:rPr>
          <w:sz w:val="24"/>
          <w:szCs w:val="24"/>
        </w:rPr>
        <w:t>： 噢，是啊，对不起，我糊涂了。有时候</w:t>
      </w:r>
      <w:r>
        <w:rPr>
          <w:rFonts w:ascii="Times New Roman" w:eastAsia="Times New Roman"/>
          <w:sz w:val="24"/>
          <w:szCs w:val="24"/>
        </w:rPr>
        <w:t>Pat</w:t>
      </w:r>
      <w:r>
        <w:rPr>
          <w:sz w:val="24"/>
          <w:szCs w:val="24"/>
        </w:rPr>
        <w:t>会说些睿智的</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z w:val="24"/>
          <w:szCs w:val="24"/>
        </w:rPr>
        <w:t>话，我刚才私吞了一条！他的第二条建议，我当时并不喜欢，不过后来证明这条建议比前面那条更棒。他当时把我拉到一边，然后说，</w:t>
      </w:r>
      <w:r>
        <w:rPr>
          <w:rFonts w:ascii="Times New Roman" w:hAnsi="Times New Roman" w:eastAsia="Times New Roman"/>
          <w:sz w:val="24"/>
          <w:szCs w:val="24"/>
        </w:rPr>
        <w:t>“</w:t>
      </w:r>
      <w:r>
        <w:rPr>
          <w:sz w:val="24"/>
          <w:szCs w:val="24"/>
        </w:rPr>
        <w:t>兄弟，我知道你在来</w:t>
      </w:r>
      <w:r>
        <w:rPr>
          <w:rFonts w:ascii="Times New Roman" w:hAnsi="Times New Roman" w:eastAsia="Times New Roman"/>
          <w:sz w:val="24"/>
          <w:szCs w:val="24"/>
        </w:rPr>
        <w:t>Google</w:t>
      </w:r>
      <w:r>
        <w:rPr>
          <w:sz w:val="24"/>
          <w:szCs w:val="24"/>
        </w:rPr>
        <w:t>之前已富盛名，但是在这个公司里，你还什么成就也没做出来呢。</w:t>
      </w:r>
      <w:r>
        <w:rPr>
          <w:rFonts w:ascii="Times New Roman" w:hAnsi="Times New Roman" w:eastAsia="Times New Roman"/>
          <w:sz w:val="24"/>
          <w:szCs w:val="24"/>
        </w:rPr>
        <w:t>”Pat</w:t>
      </w:r>
      <w:r>
        <w:rPr>
          <w:sz w:val="24"/>
          <w:szCs w:val="24"/>
        </w:rPr>
        <w:t>很少绕弯子；你不必费尽心思从他那里体会什么不便言明的深意。他的话通常都直接了当，这次他想说的就是</w:t>
      </w:r>
      <w:r>
        <w:rPr>
          <w:rFonts w:ascii="Times New Roman" w:hAnsi="Times New Roman" w:eastAsia="Times New Roman"/>
          <w:sz w:val="24"/>
          <w:szCs w:val="24"/>
        </w:rPr>
        <w:t>Google</w:t>
      </w:r>
      <w:r>
        <w:rPr>
          <w:sz w:val="24"/>
          <w:szCs w:val="24"/>
        </w:rPr>
        <w:t>并不会关心我以前做了什么。我必须在</w:t>
      </w:r>
      <w:r>
        <w:rPr>
          <w:rFonts w:ascii="Times New Roman" w:hAnsi="Times New Roman" w:eastAsia="Times New Roman"/>
          <w:sz w:val="24"/>
          <w:szCs w:val="24"/>
        </w:rPr>
        <w:t>Google</w:t>
      </w:r>
      <w:r>
        <w:rPr>
          <w:sz w:val="24"/>
          <w:szCs w:val="24"/>
        </w:rPr>
        <w:t>内部获得成功，否则其他事情都免谈。在</w:t>
      </w:r>
    </w:p>
    <w:p>
      <w:pPr>
        <w:spacing w:after="0" w:line="300" w:lineRule="auto"/>
        <w:rPr>
          <w:sz w:val="21"/>
          <w:szCs w:val="21"/>
        </w:rPr>
        <w:sectPr>
          <w:pgSz w:w="5050" w:h="6630"/>
          <w:pgMar w:top="80" w:right="0" w:bottom="360" w:left="0" w:header="0" w:footer="92" w:gutter="0"/>
          <w:pgNumType w:fmt="decimal"/>
          <w:cols w:space="720" w:num="1"/>
        </w:sectPr>
      </w:pPr>
    </w:p>
    <w:p>
      <w:pPr>
        <w:pStyle w:val="6"/>
        <w:tabs>
          <w:tab w:val="left" w:pos="4268"/>
        </w:tabs>
        <w:spacing w:before="54" w:line="300" w:lineRule="auto"/>
        <w:ind w:right="97"/>
        <w:rPr>
          <w:sz w:val="24"/>
          <w:szCs w:val="24"/>
        </w:rPr>
      </w:pPr>
      <w:r>
        <w:rPr>
          <w:rFonts w:ascii="Times New Roman" w:eastAsia="Times New Roman"/>
          <w:spacing w:val="-3"/>
          <w:sz w:val="24"/>
          <w:szCs w:val="24"/>
        </w:rPr>
        <w:t>Google</w:t>
      </w:r>
      <w:r>
        <w:rPr>
          <w:sz w:val="24"/>
          <w:szCs w:val="24"/>
        </w:rPr>
        <w:t>想要成功不能只是到处晃晃。他建议我选择发布一些重大的产品， 可能的话，做出些与众不同的东西 来。我选择了</w:t>
      </w:r>
      <w:r>
        <w:rPr>
          <w:rFonts w:ascii="Times New Roman" w:eastAsia="Times New Roman"/>
          <w:spacing w:val="-7"/>
          <w:sz w:val="24"/>
          <w:szCs w:val="24"/>
        </w:rPr>
        <w:t>Chrome</w:t>
      </w:r>
      <w:r>
        <w:rPr>
          <w:sz w:val="24"/>
          <w:szCs w:val="24"/>
        </w:rPr>
        <w:t>和</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9"/>
          <w:sz w:val="24"/>
          <w:szCs w:val="24"/>
        </w:rPr>
        <w:t>OS</w:t>
      </w:r>
      <w:r>
        <w:rPr>
          <w:spacing w:val="-9"/>
          <w:sz w:val="24"/>
          <w:szCs w:val="24"/>
        </w:rPr>
        <w:t xml:space="preserve">， </w:t>
      </w:r>
      <w:r>
        <w:rPr>
          <w:sz w:val="24"/>
          <w:szCs w:val="24"/>
        </w:rPr>
        <w:t>按他说的完成了。我是</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pacing w:val="-16"/>
          <w:sz w:val="24"/>
          <w:szCs w:val="24"/>
        </w:rPr>
        <w:t>的</w:t>
      </w:r>
      <w:r>
        <w:rPr>
          <w:sz w:val="24"/>
          <w:szCs w:val="24"/>
        </w:rPr>
        <w:t>第一任测试经理，然后当它发布以 后，我把这个位置交给了我的一位下属。</w:t>
      </w:r>
      <w:r>
        <w:rPr>
          <w:rFonts w:ascii="Times New Roman" w:eastAsia="Times New Roman"/>
          <w:spacing w:val="-4"/>
          <w:sz w:val="24"/>
          <w:szCs w:val="24"/>
        </w:rPr>
        <w:t>Pat</w:t>
      </w:r>
      <w:r>
        <w:rPr>
          <w:sz w:val="24"/>
          <w:szCs w:val="24"/>
        </w:rPr>
        <w:t>是对的，当你真正完成了一些重大的事情以后，其他事情也就容易了。我之前的经历让我能够加入这里，但在</w:t>
      </w:r>
      <w:r>
        <w:rPr>
          <w:rFonts w:ascii="Times New Roman" w:eastAsia="Times New Roman"/>
          <w:spacing w:val="-3"/>
          <w:sz w:val="24"/>
          <w:szCs w:val="24"/>
        </w:rPr>
        <w:t>Google</w:t>
      </w:r>
      <w:r>
        <w:rPr>
          <w:sz w:val="24"/>
          <w:szCs w:val="24"/>
        </w:rPr>
        <w:t>内部获取成功是非常关键的事情。正是由于我做到了这一</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点，为人们关心的产品作出了贡献， 才获得了人们的尊重。如果我再换工作的话，还会使用这样的公式：先虚心学习，再在一线作出成绩，然后开始寻求创新的方法。</w:t>
      </w:r>
    </w:p>
    <w:p>
      <w:pPr>
        <w:pStyle w:val="6"/>
        <w:tabs>
          <w:tab w:val="left" w:pos="2169"/>
        </w:tabs>
        <w:spacing w:line="300" w:lineRule="auto"/>
        <w:ind w:right="97" w:firstLine="599"/>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pacing w:val="-1"/>
          <w:sz w:val="24"/>
          <w:szCs w:val="24"/>
        </w:rPr>
        <w:t>除了产品测试，</w:t>
      </w:r>
      <w:r>
        <w:rPr>
          <w:rFonts w:ascii="Times New Roman" w:eastAsia="Times New Roman"/>
          <w:spacing w:val="-3"/>
          <w:sz w:val="24"/>
          <w:szCs w:val="24"/>
        </w:rPr>
        <w:t>Pat</w:t>
      </w:r>
      <w:r>
        <w:rPr>
          <w:spacing w:val="-13"/>
          <w:sz w:val="24"/>
          <w:szCs w:val="24"/>
        </w:rPr>
        <w:t>还</w:t>
      </w:r>
      <w:r>
        <w:rPr>
          <w:sz w:val="24"/>
          <w:szCs w:val="24"/>
        </w:rPr>
        <w:t>要求你关注哪些方面？</w:t>
      </w:r>
    </w:p>
    <w:p>
      <w:pPr>
        <w:pStyle w:val="6"/>
        <w:spacing w:line="300" w:lineRule="auto"/>
        <w:ind w:right="97" w:firstLine="599"/>
        <w:rPr>
          <w:sz w:val="24"/>
          <w:szCs w:val="24"/>
        </w:rPr>
      </w:pPr>
      <w:r>
        <w:rPr>
          <w:rFonts w:ascii="Times New Roman" w:eastAsia="Times New Roman"/>
          <w:b/>
          <w:sz w:val="24"/>
          <w:szCs w:val="24"/>
        </w:rPr>
        <w:t>James</w:t>
      </w:r>
      <w:r>
        <w:rPr>
          <w:spacing w:val="-4"/>
          <w:sz w:val="24"/>
          <w:szCs w:val="24"/>
        </w:rPr>
        <w:t>： 是的，他让我管理测试</w:t>
      </w:r>
      <w:r>
        <w:rPr>
          <w:sz w:val="24"/>
          <w:szCs w:val="24"/>
        </w:rPr>
        <w:t>工程师（</w:t>
      </w:r>
      <w:r>
        <w:rPr>
          <w:rFonts w:ascii="Times New Roman" w:eastAsia="Times New Roman"/>
          <w:sz w:val="24"/>
          <w:szCs w:val="24"/>
        </w:rPr>
        <w:t>TE</w:t>
      </w:r>
      <w:r>
        <w:rPr>
          <w:sz w:val="24"/>
          <w:szCs w:val="24"/>
        </w:rPr>
        <w:t>）的规范化。测试开发工程师（</w:t>
      </w:r>
      <w:r>
        <w:rPr>
          <w:rFonts w:ascii="Times New Roman" w:eastAsia="Times New Roman"/>
          <w:sz w:val="24"/>
          <w:szCs w:val="24"/>
        </w:rPr>
        <w:t>SET</w:t>
      </w:r>
      <w:r>
        <w:rPr>
          <w:sz w:val="24"/>
          <w:szCs w:val="24"/>
        </w:rPr>
        <w:t>）角色已经存在很久 了，大家都很清楚这个职位的职业成长阶梯，我们非常了解对</w:t>
      </w:r>
      <w:r>
        <w:rPr>
          <w:rFonts w:ascii="Times New Roman" w:eastAsia="Times New Roman"/>
          <w:spacing w:val="-4"/>
          <w:sz w:val="24"/>
          <w:szCs w:val="24"/>
        </w:rPr>
        <w:t>SET</w:t>
      </w:r>
      <w:r>
        <w:rPr>
          <w:sz w:val="24"/>
          <w:szCs w:val="24"/>
        </w:rPr>
        <w:t>的期望</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z w:val="24"/>
          <w:szCs w:val="24"/>
        </w:rPr>
        <w:t>以及如何对其进行业绩评估和晋升。不过这点对</w:t>
      </w:r>
      <w:r>
        <w:rPr>
          <w:rFonts w:ascii="Times New Roman" w:eastAsia="Times New Roman"/>
          <w:sz w:val="24"/>
          <w:szCs w:val="24"/>
        </w:rPr>
        <w:t>TE</w:t>
      </w:r>
      <w:r>
        <w:rPr>
          <w:sz w:val="24"/>
          <w:szCs w:val="24"/>
        </w:rPr>
        <w:t>来说，我们还处于探索的过程中。</w:t>
      </w:r>
      <w:r>
        <w:rPr>
          <w:rFonts w:ascii="Times New Roman" w:eastAsia="Times New Roman"/>
          <w:sz w:val="24"/>
          <w:szCs w:val="24"/>
        </w:rPr>
        <w:t>Pat</w:t>
      </w:r>
      <w:r>
        <w:rPr>
          <w:sz w:val="24"/>
          <w:szCs w:val="24"/>
        </w:rPr>
        <w:t>希望我的到来能让测试工程师这个角色重获关注。他其实早就想好了让我做这件事。我猜想他觉得平衡的天枰已经向</w:t>
      </w:r>
      <w:r>
        <w:rPr>
          <w:rFonts w:ascii="Times New Roman" w:eastAsia="Times New Roman"/>
          <w:sz w:val="24"/>
          <w:szCs w:val="24"/>
        </w:rPr>
        <w:t>SET</w:t>
      </w:r>
      <w:r>
        <w:rPr>
          <w:sz w:val="24"/>
          <w:szCs w:val="24"/>
        </w:rPr>
        <w:t>的角色倾斜太多了，需要让</w:t>
      </w:r>
      <w:r>
        <w:rPr>
          <w:rFonts w:ascii="Times New Roman" w:eastAsia="Times New Roman"/>
          <w:sz w:val="24"/>
          <w:szCs w:val="24"/>
        </w:rPr>
        <w:t>TE</w:t>
      </w:r>
      <w:r>
        <w:rPr>
          <w:sz w:val="24"/>
          <w:szCs w:val="24"/>
        </w:rPr>
        <w:t>的角色重获新生。告诉你们，他从来没告诉过我这些，这只是我自己的感觉。</w:t>
      </w:r>
    </w:p>
    <w:p>
      <w:pPr>
        <w:pStyle w:val="6"/>
        <w:spacing w:line="300" w:lineRule="auto"/>
        <w:ind w:right="42" w:firstLine="599"/>
        <w:rPr>
          <w:sz w:val="24"/>
          <w:szCs w:val="24"/>
        </w:rPr>
      </w:pPr>
      <w:r>
        <w:rPr>
          <w:rFonts w:ascii="Times New Roman" w:eastAsia="Times New Roman"/>
          <w:b/>
          <w:sz w:val="24"/>
          <w:szCs w:val="24"/>
        </w:rPr>
        <w:t>HGTS</w:t>
      </w:r>
      <w:r>
        <w:rPr>
          <w:sz w:val="24"/>
          <w:szCs w:val="24"/>
        </w:rPr>
        <w:t>： 那你怎么处理测试工程师角色的问题的？</w:t>
      </w:r>
    </w:p>
    <w:p>
      <w:pPr>
        <w:tabs>
          <w:tab w:val="left" w:pos="2169"/>
        </w:tabs>
        <w:spacing w:before="0" w:line="383" w:lineRule="exact"/>
        <w:ind w:left="699" w:right="0" w:firstLine="0"/>
        <w:jc w:val="left"/>
        <w:rPr>
          <w:sz w:val="24"/>
          <w:szCs w:val="21"/>
        </w:rPr>
      </w:pPr>
      <w:r>
        <w:rPr>
          <w:rFonts w:ascii="Times New Roman" w:eastAsia="Times New Roman"/>
          <w:b/>
          <w:sz w:val="24"/>
          <w:szCs w:val="21"/>
        </w:rPr>
        <w:t>James</w:t>
      </w:r>
      <w:r>
        <w:rPr>
          <w:sz w:val="24"/>
          <w:szCs w:val="21"/>
        </w:rPr>
        <w:t>：</w:t>
      </w:r>
      <w:r>
        <w:rPr>
          <w:sz w:val="24"/>
          <w:szCs w:val="21"/>
        </w:rPr>
        <w:tab/>
      </w:r>
      <w:r>
        <w:rPr>
          <w:rFonts w:ascii="Times New Roman" w:eastAsia="Times New Roman"/>
          <w:spacing w:val="-4"/>
          <w:sz w:val="24"/>
          <w:szCs w:val="21"/>
        </w:rPr>
        <w:t>Pat</w:t>
      </w:r>
      <w:r>
        <w:rPr>
          <w:sz w:val="24"/>
          <w:szCs w:val="21"/>
        </w:rPr>
        <w:t>和我启动了一个测</w:t>
      </w:r>
    </w:p>
    <w:p>
      <w:pPr>
        <w:spacing w:after="0" w:line="383" w:lineRule="exact"/>
        <w:jc w:val="left"/>
        <w:rPr>
          <w:sz w:val="24"/>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pacing w:val="-1"/>
          <w:sz w:val="24"/>
          <w:szCs w:val="24"/>
        </w:rPr>
        <w:t>试工程师的工作组，这个组织现在仍然存在。我们每两周见一次面，开始</w:t>
      </w:r>
      <w:r>
        <w:rPr>
          <w:sz w:val="24"/>
          <w:szCs w:val="24"/>
        </w:rPr>
        <w:t>是两个小时，后来减少到每月一小 时。</w:t>
      </w:r>
      <w:r>
        <w:rPr>
          <w:rFonts w:ascii="Times New Roman" w:eastAsia="Times New Roman"/>
          <w:spacing w:val="-4"/>
          <w:sz w:val="24"/>
          <w:szCs w:val="24"/>
        </w:rPr>
        <w:t>Pat</w:t>
      </w:r>
      <w:r>
        <w:rPr>
          <w:sz w:val="24"/>
          <w:szCs w:val="24"/>
        </w:rPr>
        <w:t>参加了几次，然后就交给我来运作了。这个工作组由大约</w:t>
      </w:r>
      <w:r>
        <w:rPr>
          <w:rFonts w:ascii="Times New Roman" w:eastAsia="Times New Roman"/>
          <w:sz w:val="24"/>
          <w:szCs w:val="24"/>
        </w:rPr>
        <w:t>12</w:t>
      </w:r>
      <w:r>
        <w:rPr>
          <w:spacing w:val="-7"/>
          <w:sz w:val="24"/>
          <w:szCs w:val="24"/>
        </w:rPr>
        <w:t>名测</w:t>
      </w:r>
      <w:r>
        <w:rPr>
          <w:sz w:val="24"/>
          <w:szCs w:val="24"/>
        </w:rPr>
        <w:t>试工程师组成，他们全都是</w:t>
      </w:r>
      <w:r>
        <w:rPr>
          <w:rFonts w:ascii="Times New Roman" w:eastAsia="Times New Roman"/>
          <w:spacing w:val="-4"/>
          <w:sz w:val="24"/>
          <w:szCs w:val="24"/>
        </w:rPr>
        <w:t>Pat</w:t>
      </w:r>
      <w:r>
        <w:rPr>
          <w:sz w:val="24"/>
          <w:szCs w:val="24"/>
        </w:rPr>
        <w:t>亲自</w:t>
      </w:r>
      <w:r>
        <w:rPr>
          <w:spacing w:val="-1"/>
          <w:sz w:val="24"/>
          <w:szCs w:val="24"/>
        </w:rPr>
        <w:t>挑选的。我以前也都不认识他们。第一次会议上，我们列了两个列表：分别列出测试工程师这个角色令人兴奋和感觉不爽的地方。光列出这两个列表的时候就有一泻千里的感觉，大家认同的好的方面和抱怨的坏得方面基</w:t>
      </w:r>
    </w:p>
    <w:p>
      <w:pPr>
        <w:spacing w:after="0" w:line="300" w:lineRule="auto"/>
        <w:rPr>
          <w:sz w:val="21"/>
          <w:szCs w:val="21"/>
        </w:rPr>
        <w:sectPr>
          <w:pgSz w:w="5050" w:h="6630"/>
          <w:pgMar w:top="80" w:right="0" w:bottom="360" w:left="0" w:header="0" w:footer="92" w:gutter="0"/>
          <w:pgNumType w:fmt="decimal"/>
          <w:cols w:space="720" w:num="1"/>
        </w:sectPr>
      </w:pPr>
    </w:p>
    <w:p>
      <w:pPr>
        <w:pStyle w:val="6"/>
        <w:tabs>
          <w:tab w:val="left" w:pos="4568"/>
        </w:tabs>
        <w:spacing w:before="54" w:line="300" w:lineRule="auto"/>
        <w:ind w:right="89"/>
        <w:rPr>
          <w:sz w:val="24"/>
          <w:szCs w:val="24"/>
        </w:rPr>
      </w:pPr>
      <w:r>
        <w:rPr>
          <w:sz w:val="24"/>
          <w:szCs w:val="24"/>
        </w:rPr>
        <w:t>本都一样。我很惊讶大家能当着</w:t>
      </w:r>
      <w:r>
        <w:rPr>
          <w:sz w:val="24"/>
          <w:szCs w:val="24"/>
        </w:rPr>
        <w:tab/>
      </w:r>
      <w:r>
        <w:rPr>
          <w:rFonts w:ascii="Times New Roman" w:eastAsia="Times New Roman"/>
          <w:spacing w:val="-7"/>
          <w:sz w:val="24"/>
          <w:szCs w:val="24"/>
        </w:rPr>
        <w:t xml:space="preserve">Pat </w:t>
      </w:r>
      <w:r>
        <w:rPr>
          <w:sz w:val="24"/>
          <w:szCs w:val="24"/>
        </w:rPr>
        <w:t>的面还毫无顾忌，没人试图粉饰任何事情。我在职业生涯里见过太多的会议，人们都等着屋子里最重要的那个人发言，之后再跟着他讲。在</w:t>
      </w:r>
      <w:r>
        <w:rPr>
          <w:rFonts w:ascii="Times New Roman" w:eastAsia="Times New Roman"/>
          <w:spacing w:val="-3"/>
          <w:sz w:val="24"/>
          <w:szCs w:val="24"/>
        </w:rPr>
        <w:t xml:space="preserve">Google </w:t>
      </w:r>
      <w:r>
        <w:rPr>
          <w:sz w:val="24"/>
          <w:szCs w:val="24"/>
        </w:rPr>
        <w:t>根本不会这样，没人在意</w:t>
      </w:r>
      <w:r>
        <w:rPr>
          <w:rFonts w:ascii="Times New Roman" w:eastAsia="Times New Roman"/>
          <w:spacing w:val="-4"/>
          <w:sz w:val="24"/>
          <w:szCs w:val="24"/>
        </w:rPr>
        <w:t>Pat</w:t>
      </w:r>
      <w:r>
        <w:rPr>
          <w:sz w:val="24"/>
          <w:szCs w:val="24"/>
        </w:rPr>
        <w:t>是怎么想的，因为这个会议是关于他们自己的。如果</w:t>
      </w:r>
      <w:r>
        <w:rPr>
          <w:rFonts w:ascii="Times New Roman" w:eastAsia="Times New Roman"/>
          <w:spacing w:val="-4"/>
          <w:sz w:val="24"/>
          <w:szCs w:val="24"/>
        </w:rPr>
        <w:t>Pat</w:t>
      </w:r>
      <w:r>
        <w:rPr>
          <w:sz w:val="24"/>
          <w:szCs w:val="24"/>
        </w:rPr>
        <w:t>不能接受这一点，那也是</w:t>
      </w:r>
      <w:r>
        <w:rPr>
          <w:rFonts w:ascii="Times New Roman" w:eastAsia="Times New Roman"/>
          <w:spacing w:val="-4"/>
          <w:sz w:val="24"/>
          <w:szCs w:val="24"/>
        </w:rPr>
        <w:t>Pat</w:t>
      </w:r>
      <w:r>
        <w:rPr>
          <w:sz w:val="24"/>
          <w:szCs w:val="24"/>
        </w:rPr>
        <w:t>自己的问题。这真是与众不</w:t>
      </w:r>
    </w:p>
    <w:p>
      <w:pPr>
        <w:pStyle w:val="6"/>
        <w:spacing w:before="21" w:line="290" w:lineRule="auto"/>
        <w:ind w:right="142"/>
        <w:jc w:val="both"/>
        <w:rPr>
          <w:sz w:val="24"/>
          <w:szCs w:val="24"/>
        </w:rPr>
      </w:pPr>
      <w:r>
        <w:rPr>
          <w:sz w:val="24"/>
          <w:szCs w:val="24"/>
        </w:rPr>
        <w:t>同。这个工作组做了大量的工作来定义测试工程师这个职位，重塑了测试工程师的职业发展阶梯。测试工程师</w:t>
      </w:r>
    </w:p>
    <w:p>
      <w:pPr>
        <w:spacing w:after="0" w:line="290" w:lineRule="auto"/>
        <w:jc w:val="both"/>
        <w:rPr>
          <w:sz w:val="21"/>
          <w:szCs w:val="21"/>
        </w:rPr>
        <w:sectPr>
          <w:pgSz w:w="5050" w:h="6630"/>
          <w:pgMar w:top="6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的晋升，都会由整个测试工程师团队开放式投票完成，这种方式是得到认可的。这项工作非常酷，我带领整个工作组来庆祝。这完全是一次草根的胜利。我们还制定了一些面试原则， 帮助测试开发工程师和软件开发工程师学习如何面试到合适的测试人员。我觉得现在可以说测试工程师已经和测试开发工程师的角色具有同样清晰的定义了。</w:t>
      </w:r>
    </w:p>
    <w:p>
      <w:pPr>
        <w:pStyle w:val="6"/>
        <w:spacing w:line="300" w:lineRule="auto"/>
        <w:ind w:right="99" w:firstLine="599"/>
        <w:jc w:val="both"/>
        <w:rPr>
          <w:sz w:val="24"/>
          <w:szCs w:val="24"/>
        </w:rPr>
      </w:pPr>
      <w:r>
        <w:rPr>
          <w:rFonts w:ascii="Times New Roman" w:eastAsia="Times New Roman"/>
          <w:b/>
          <w:spacing w:val="-3"/>
          <w:sz w:val="24"/>
          <w:szCs w:val="24"/>
        </w:rPr>
        <w:t>HGTS</w:t>
      </w:r>
      <w:r>
        <w:rPr>
          <w:sz w:val="24"/>
          <w:szCs w:val="24"/>
        </w:rPr>
        <w:t>： 你已经在</w:t>
      </w:r>
      <w:r>
        <w:rPr>
          <w:rFonts w:ascii="Times New Roman" w:eastAsia="Times New Roman"/>
          <w:spacing w:val="-3"/>
          <w:sz w:val="24"/>
          <w:szCs w:val="24"/>
        </w:rPr>
        <w:t>Google</w:t>
      </w:r>
      <w:r>
        <w:rPr>
          <w:spacing w:val="-4"/>
          <w:sz w:val="24"/>
          <w:szCs w:val="24"/>
        </w:rPr>
        <w:t>摸爬滚</w:t>
      </w:r>
      <w:r>
        <w:rPr>
          <w:sz w:val="24"/>
          <w:szCs w:val="24"/>
        </w:rPr>
        <w:t>打挺长时间了，能给我们总结一下</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54" w:line="300" w:lineRule="auto"/>
        <w:ind w:right="129"/>
        <w:rPr>
          <w:sz w:val="24"/>
          <w:szCs w:val="24"/>
        </w:rPr>
      </w:pPr>
      <w:r>
        <w:rPr>
          <w:rFonts w:ascii="Times New Roman" w:hAnsi="Times New Roman" w:eastAsia="Times New Roman"/>
          <w:sz w:val="24"/>
          <w:szCs w:val="24"/>
        </w:rPr>
        <w:t>Google</w:t>
      </w:r>
      <w:r>
        <w:rPr>
          <w:sz w:val="24"/>
          <w:szCs w:val="24"/>
        </w:rPr>
        <w:t>的秘诀吗？我们在测试方面都有哪些</w:t>
      </w:r>
      <w:r>
        <w:rPr>
          <w:rFonts w:ascii="Times New Roman" w:hAnsi="Times New Roman" w:eastAsia="Times New Roman"/>
          <w:sz w:val="24"/>
          <w:szCs w:val="24"/>
        </w:rPr>
        <w:t>“</w:t>
      </w:r>
      <w:r>
        <w:rPr>
          <w:sz w:val="24"/>
          <w:szCs w:val="24"/>
        </w:rPr>
        <w:t>秘方</w:t>
      </w:r>
      <w:r>
        <w:rPr>
          <w:rFonts w:ascii="Times New Roman" w:hAnsi="Times New Roman" w:eastAsia="Times New Roman"/>
          <w:sz w:val="24"/>
          <w:szCs w:val="24"/>
        </w:rPr>
        <w:t>”</w:t>
      </w:r>
      <w:r>
        <w:rPr>
          <w:sz w:val="24"/>
          <w:szCs w:val="24"/>
        </w:rPr>
        <w:t>？</w:t>
      </w:r>
    </w:p>
    <w:p>
      <w:pPr>
        <w:pStyle w:val="6"/>
        <w:spacing w:line="300" w:lineRule="auto"/>
        <w:ind w:right="97" w:firstLine="599"/>
        <w:rPr>
          <w:sz w:val="24"/>
          <w:szCs w:val="24"/>
        </w:rPr>
      </w:pPr>
      <w:r>
        <w:rPr>
          <w:rFonts w:ascii="Times New Roman" w:eastAsia="Times New Roman"/>
          <w:b/>
          <w:sz w:val="24"/>
          <w:szCs w:val="24"/>
        </w:rPr>
        <w:t>James</w:t>
      </w:r>
      <w:r>
        <w:rPr>
          <w:spacing w:val="-4"/>
          <w:sz w:val="24"/>
          <w:szCs w:val="24"/>
        </w:rPr>
        <w:t>： 那就是测试人员所拥有</w:t>
      </w:r>
      <w:r>
        <w:rPr>
          <w:sz w:val="24"/>
          <w:szCs w:val="24"/>
        </w:rPr>
        <w:t>的技术能力（包括计算机科学的专业文凭）、测试资源的稀缺从而获得开发人员帮助和不断进行测试优化、优先考虑自动化（这样才能让人去做那些计算机做不好的事情），以及快速迭代、集成和获得用户反馈的能力。其他公司要想效仿</w:t>
      </w:r>
      <w:r>
        <w:rPr>
          <w:rFonts w:ascii="Times New Roman" w:eastAsia="Times New Roman"/>
          <w:spacing w:val="-3"/>
          <w:sz w:val="24"/>
          <w:szCs w:val="24"/>
        </w:rPr>
        <w:t>Google</w:t>
      </w:r>
      <w:r>
        <w:rPr>
          <w:sz w:val="24"/>
          <w:szCs w:val="24"/>
        </w:rPr>
        <w:t>的做法，应该从这四个方面做起：技能、稀缺 性、自动化和迭代集成。这就是</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54"/>
        <w:rPr>
          <w:sz w:val="24"/>
          <w:szCs w:val="24"/>
        </w:rPr>
      </w:pPr>
      <w:r>
        <w:rPr>
          <w:rFonts w:ascii="Times New Roman" w:hAnsi="Times New Roman" w:eastAsia="Times New Roman"/>
          <w:sz w:val="24"/>
          <w:szCs w:val="24"/>
        </w:rPr>
        <w:t>Google</w:t>
      </w:r>
      <w:r>
        <w:rPr>
          <w:sz w:val="24"/>
          <w:szCs w:val="24"/>
        </w:rPr>
        <w:t>测试的</w:t>
      </w:r>
      <w:r>
        <w:rPr>
          <w:rFonts w:ascii="Times New Roman" w:hAnsi="Times New Roman" w:eastAsia="Times New Roman"/>
          <w:sz w:val="24"/>
          <w:szCs w:val="24"/>
        </w:rPr>
        <w:t>“</w:t>
      </w:r>
      <w:r>
        <w:rPr>
          <w:sz w:val="24"/>
          <w:szCs w:val="24"/>
        </w:rPr>
        <w:t>秘方</w:t>
      </w:r>
      <w:r>
        <w:rPr>
          <w:rFonts w:ascii="Times New Roman" w:hAnsi="Times New Roman" w:eastAsia="Times New Roman"/>
          <w:sz w:val="24"/>
          <w:szCs w:val="24"/>
        </w:rPr>
        <w:t>”</w:t>
      </w:r>
      <w:r>
        <w:rPr>
          <w:sz w:val="24"/>
          <w:szCs w:val="24"/>
        </w:rPr>
        <w:t>，照方抓药吧！</w:t>
      </w:r>
    </w:p>
    <w:p>
      <w:pPr>
        <w:pStyle w:val="6"/>
        <w:tabs>
          <w:tab w:val="left" w:pos="2244"/>
        </w:tabs>
        <w:spacing w:before="96" w:line="300" w:lineRule="auto"/>
        <w:ind w:right="97" w:firstLine="599"/>
        <w:jc w:val="right"/>
        <w:rPr>
          <w:sz w:val="24"/>
          <w:szCs w:val="24"/>
        </w:rPr>
      </w:pPr>
      <w:r>
        <w:rPr>
          <w:rFonts w:ascii="Times New Roman" w:eastAsia="Times New Roman"/>
          <w:b/>
          <w:spacing w:val="-3"/>
          <w:sz w:val="24"/>
          <w:szCs w:val="24"/>
        </w:rPr>
        <w:t>HGTS</w:t>
      </w:r>
      <w:r>
        <w:rPr>
          <w:spacing w:val="-3"/>
          <w:sz w:val="24"/>
          <w:szCs w:val="24"/>
        </w:rPr>
        <w:t>：</w:t>
      </w:r>
      <w:r>
        <w:rPr>
          <w:spacing w:val="-3"/>
          <w:sz w:val="24"/>
          <w:szCs w:val="24"/>
        </w:rPr>
        <w:tab/>
      </w:r>
      <w:r>
        <w:rPr>
          <w:spacing w:val="-3"/>
          <w:w w:val="95"/>
          <w:sz w:val="24"/>
          <w:szCs w:val="24"/>
        </w:rPr>
        <w:t>你还有要打算写的书</w:t>
      </w:r>
      <w:r>
        <w:rPr>
          <w:spacing w:val="-1"/>
          <w:w w:val="95"/>
          <w:sz w:val="24"/>
          <w:szCs w:val="24"/>
        </w:rPr>
        <w:t xml:space="preserve">吗？再来一本测试方面的书怎么样？ </w:t>
      </w:r>
      <w:r>
        <w:rPr>
          <w:rFonts w:ascii="Times New Roman" w:eastAsia="Times New Roman"/>
          <w:b/>
          <w:spacing w:val="-1"/>
          <w:sz w:val="24"/>
          <w:szCs w:val="24"/>
        </w:rPr>
        <w:t>James</w:t>
      </w:r>
      <w:r>
        <w:rPr>
          <w:spacing w:val="-4"/>
          <w:sz w:val="24"/>
          <w:szCs w:val="24"/>
        </w:rPr>
        <w:t>： 我不知道。我的书都不</w:t>
      </w:r>
    </w:p>
    <w:p>
      <w:pPr>
        <w:pStyle w:val="6"/>
        <w:tabs>
          <w:tab w:val="left" w:pos="1534"/>
          <w:tab w:val="left" w:pos="2009"/>
          <w:tab w:val="left" w:pos="2964"/>
        </w:tabs>
        <w:spacing w:before="9" w:line="297" w:lineRule="auto"/>
        <w:ind w:right="98"/>
        <w:rPr>
          <w:sz w:val="24"/>
          <w:szCs w:val="24"/>
        </w:rPr>
      </w:pPr>
      <w:r>
        <w:rPr>
          <w:sz w:val="24"/>
          <w:szCs w:val="24"/>
        </w:rPr>
        <w:t>是事先计划好的。我的第一本书，源自于我在佛罗里达理工学院教授软件测试的课程教案。我原来并没有计划把它出版成书，但后来我在</w:t>
      </w:r>
      <w:r>
        <w:rPr>
          <w:rFonts w:ascii="Times New Roman" w:eastAsia="Times New Roman"/>
          <w:spacing w:val="-13"/>
          <w:sz w:val="24"/>
          <w:szCs w:val="24"/>
        </w:rPr>
        <w:t>STAR</w:t>
      </w:r>
      <w:r>
        <w:rPr>
          <w:sz w:val="24"/>
          <w:szCs w:val="24"/>
        </w:rPr>
        <w:t>演讲的时候，有位女士问我是不是有意把它做成书。她是一位出版商，这就是《</w:t>
      </w:r>
      <w:r>
        <w:rPr>
          <w:rFonts w:ascii="Times New Roman" w:eastAsia="Times New Roman"/>
          <w:spacing w:val="-3"/>
          <w:sz w:val="24"/>
          <w:szCs w:val="24"/>
        </w:rPr>
        <w:t>How</w:t>
      </w:r>
      <w:r>
        <w:rPr>
          <w:rFonts w:ascii="Times New Roman" w:eastAsia="Times New Roman"/>
          <w:spacing w:val="-3"/>
          <w:sz w:val="24"/>
          <w:szCs w:val="24"/>
        </w:rPr>
        <w:tab/>
      </w:r>
      <w:r>
        <w:rPr>
          <w:rFonts w:ascii="Times New Roman" w:eastAsia="Times New Roman"/>
          <w:spacing w:val="-5"/>
          <w:sz w:val="24"/>
          <w:szCs w:val="24"/>
        </w:rPr>
        <w:t>to</w:t>
      </w:r>
      <w:r>
        <w:rPr>
          <w:rFonts w:ascii="Times New Roman" w:eastAsia="Times New Roman"/>
          <w:spacing w:val="-5"/>
          <w:sz w:val="24"/>
          <w:szCs w:val="24"/>
        </w:rPr>
        <w:tab/>
      </w:r>
      <w:r>
        <w:rPr>
          <w:rFonts w:ascii="Times New Roman" w:eastAsia="Times New Roman"/>
          <w:sz w:val="24"/>
          <w:szCs w:val="24"/>
        </w:rPr>
        <w:t>Break</w:t>
      </w:r>
      <w:r>
        <w:rPr>
          <w:rFonts w:ascii="Times New Roman" w:eastAsia="Times New Roman"/>
          <w:sz w:val="24"/>
          <w:szCs w:val="24"/>
        </w:rPr>
        <w:tab/>
      </w:r>
      <w:r>
        <w:rPr>
          <w:rFonts w:ascii="Times New Roman" w:eastAsia="Times New Roman"/>
          <w:sz w:val="24"/>
          <w:szCs w:val="24"/>
        </w:rPr>
        <w:t>Software</w:t>
      </w:r>
      <w:r>
        <w:rPr>
          <w:sz w:val="24"/>
          <w:szCs w:val="24"/>
        </w:rPr>
        <w:t>》的</w:t>
      </w:r>
      <w:r>
        <w:rPr>
          <w:spacing w:val="-15"/>
          <w:sz w:val="24"/>
          <w:szCs w:val="24"/>
        </w:rPr>
        <w:t>由</w:t>
      </w:r>
      <w:r>
        <w:rPr>
          <w:sz w:val="24"/>
          <w:szCs w:val="24"/>
        </w:rPr>
        <w:t>来。我独立编写了那本书的每个字</w:t>
      </w:r>
    </w:p>
    <w:p>
      <w:pPr>
        <w:spacing w:after="0" w:line="297" w:lineRule="auto"/>
        <w:rPr>
          <w:sz w:val="21"/>
          <w:szCs w:val="21"/>
        </w:rPr>
        <w:sectPr>
          <w:pgSz w:w="5050" w:h="6630"/>
          <w:pgMar w:top="60" w:right="0" w:bottom="360" w:left="0" w:header="0" w:footer="92" w:gutter="0"/>
          <w:pgNumType w:fmt="decimal"/>
          <w:cols w:space="720" w:num="1"/>
        </w:sectPr>
      </w:pPr>
    </w:p>
    <w:p>
      <w:pPr>
        <w:pStyle w:val="6"/>
        <w:tabs>
          <w:tab w:val="left" w:pos="3563"/>
          <w:tab w:val="left" w:pos="4238"/>
        </w:tabs>
        <w:spacing w:before="34" w:line="300" w:lineRule="auto"/>
        <w:ind w:right="82"/>
        <w:rPr>
          <w:sz w:val="24"/>
          <w:szCs w:val="24"/>
        </w:rPr>
      </w:pPr>
      <w:r>
        <w:rPr>
          <w:sz w:val="24"/>
          <w:szCs w:val="24"/>
        </w:rPr>
        <w:t>句，那可真是件累人的工作。我的后两本书都是有共同作者的。</w:t>
      </w:r>
      <w:r>
        <w:rPr>
          <w:rFonts w:ascii="Times New Roman" w:eastAsia="Times New Roman"/>
          <w:spacing w:val="-10"/>
          <w:sz w:val="24"/>
          <w:szCs w:val="24"/>
        </w:rPr>
        <w:t xml:space="preserve">Hugh </w:t>
      </w:r>
      <w:r>
        <w:rPr>
          <w:rFonts w:ascii="Times New Roman" w:eastAsia="Times New Roman"/>
          <w:spacing w:val="-8"/>
          <w:sz w:val="24"/>
          <w:szCs w:val="24"/>
        </w:rPr>
        <w:t>Thompson</w:t>
      </w:r>
      <w:r>
        <w:rPr>
          <w:sz w:val="24"/>
          <w:szCs w:val="24"/>
        </w:rPr>
        <w:t>写作了《</w:t>
      </w:r>
      <w:r>
        <w:rPr>
          <w:rFonts w:ascii="Times New Roman" w:eastAsia="Times New Roman"/>
          <w:spacing w:val="-3"/>
          <w:sz w:val="24"/>
          <w:szCs w:val="24"/>
        </w:rPr>
        <w:t>How</w:t>
      </w:r>
      <w:r>
        <w:rPr>
          <w:rFonts w:ascii="Times New Roman" w:eastAsia="Times New Roman"/>
          <w:spacing w:val="-3"/>
          <w:sz w:val="24"/>
          <w:szCs w:val="24"/>
        </w:rPr>
        <w:tab/>
      </w:r>
      <w:r>
        <w:rPr>
          <w:rFonts w:ascii="Times New Roman" w:eastAsia="Times New Roman"/>
          <w:spacing w:val="-5"/>
          <w:sz w:val="24"/>
          <w:szCs w:val="24"/>
        </w:rPr>
        <w:t>to</w:t>
      </w:r>
      <w:r>
        <w:rPr>
          <w:rFonts w:ascii="Times New Roman" w:eastAsia="Times New Roman"/>
          <w:spacing w:val="-5"/>
          <w:sz w:val="24"/>
          <w:szCs w:val="24"/>
        </w:rPr>
        <w:tab/>
      </w:r>
      <w:r>
        <w:rPr>
          <w:rFonts w:ascii="Times New Roman" w:eastAsia="Times New Roman"/>
          <w:spacing w:val="-3"/>
          <w:sz w:val="24"/>
          <w:szCs w:val="24"/>
        </w:rPr>
        <w:t xml:space="preserve">Break </w:t>
      </w:r>
      <w:r>
        <w:rPr>
          <w:rFonts w:ascii="Times New Roman" w:eastAsia="Times New Roman"/>
          <w:sz w:val="24"/>
          <w:szCs w:val="24"/>
        </w:rPr>
        <w:t>Software</w:t>
      </w:r>
      <w:r>
        <w:rPr>
          <w:rFonts w:ascii="Times New Roman" w:eastAsia="Times New Roman"/>
          <w:spacing w:val="11"/>
          <w:sz w:val="24"/>
          <w:szCs w:val="24"/>
        </w:rPr>
        <w:t xml:space="preserve"> </w:t>
      </w:r>
      <w:r>
        <w:rPr>
          <w:rFonts w:ascii="Times New Roman" w:eastAsia="Times New Roman"/>
          <w:spacing w:val="-4"/>
          <w:sz w:val="24"/>
          <w:szCs w:val="24"/>
        </w:rPr>
        <w:t>Security</w:t>
      </w:r>
      <w:r>
        <w:rPr>
          <w:sz w:val="24"/>
          <w:szCs w:val="24"/>
        </w:rPr>
        <w:t>》，我在其中提供一些帮助。</w:t>
      </w:r>
      <w:r>
        <w:rPr>
          <w:rFonts w:ascii="Times New Roman" w:eastAsia="Times New Roman"/>
          <w:spacing w:val="-6"/>
          <w:sz w:val="24"/>
          <w:szCs w:val="24"/>
        </w:rPr>
        <w:t>Mike</w:t>
      </w:r>
      <w:r>
        <w:rPr>
          <w:rFonts w:ascii="Times New Roman" w:eastAsia="Times New Roman"/>
          <w:spacing w:val="18"/>
          <w:sz w:val="24"/>
          <w:szCs w:val="24"/>
        </w:rPr>
        <w:t xml:space="preserve"> </w:t>
      </w:r>
      <w:r>
        <w:rPr>
          <w:rFonts w:ascii="Times New Roman" w:eastAsia="Times New Roman"/>
          <w:sz w:val="24"/>
          <w:szCs w:val="24"/>
        </w:rPr>
        <w:t>Andrews</w:t>
      </w:r>
      <w:r>
        <w:rPr>
          <w:sz w:val="24"/>
          <w:szCs w:val="24"/>
        </w:rPr>
        <w:t>写作了《</w:t>
      </w:r>
      <w:r>
        <w:rPr>
          <w:rFonts w:ascii="Times New Roman" w:eastAsia="Times New Roman"/>
          <w:spacing w:val="-3"/>
          <w:sz w:val="24"/>
          <w:szCs w:val="24"/>
        </w:rPr>
        <w:t xml:space="preserve">How </w:t>
      </w:r>
      <w:r>
        <w:rPr>
          <w:rFonts w:ascii="Times New Roman" w:eastAsia="Times New Roman"/>
          <w:spacing w:val="-5"/>
          <w:sz w:val="24"/>
          <w:szCs w:val="24"/>
        </w:rPr>
        <w:t>to</w:t>
      </w:r>
      <w:r>
        <w:rPr>
          <w:rFonts w:ascii="Times New Roman" w:eastAsia="Times New Roman"/>
          <w:spacing w:val="22"/>
          <w:sz w:val="24"/>
          <w:szCs w:val="24"/>
        </w:rPr>
        <w:t xml:space="preserve"> </w:t>
      </w:r>
      <w:r>
        <w:rPr>
          <w:rFonts w:ascii="Times New Roman" w:eastAsia="Times New Roman"/>
          <w:sz w:val="24"/>
          <w:szCs w:val="24"/>
        </w:rPr>
        <w:t>Break</w:t>
      </w:r>
      <w:r>
        <w:rPr>
          <w:rFonts w:ascii="Times New Roman" w:eastAsia="Times New Roman"/>
          <w:spacing w:val="3"/>
          <w:sz w:val="24"/>
          <w:szCs w:val="24"/>
        </w:rPr>
        <w:t xml:space="preserve"> </w:t>
      </w:r>
      <w:r>
        <w:rPr>
          <w:rFonts w:ascii="Times New Roman" w:eastAsia="Times New Roman"/>
          <w:spacing w:val="-15"/>
          <w:sz w:val="24"/>
          <w:szCs w:val="24"/>
        </w:rPr>
        <w:t>Web</w:t>
      </w:r>
      <w:r>
        <w:rPr>
          <w:rFonts w:ascii="Times New Roman" w:eastAsia="Times New Roman"/>
          <w:spacing w:val="34"/>
          <w:sz w:val="24"/>
          <w:szCs w:val="24"/>
        </w:rPr>
        <w:t xml:space="preserve"> </w:t>
      </w:r>
      <w:r>
        <w:rPr>
          <w:rFonts w:ascii="Times New Roman" w:eastAsia="Times New Roman"/>
          <w:sz w:val="24"/>
          <w:szCs w:val="24"/>
        </w:rPr>
        <w:t>Software</w:t>
      </w:r>
      <w:r>
        <w:rPr>
          <w:sz w:val="24"/>
          <w:szCs w:val="24"/>
        </w:rPr>
        <w:t>》，我的角色还是提供帮助。这两本书其实是他们的书。我作为作者、思考者和管理者帮助完成写作。我热爱写作</w:t>
      </w:r>
      <w:r>
        <w:rPr>
          <w:spacing w:val="-11"/>
          <w:sz w:val="24"/>
          <w:szCs w:val="24"/>
        </w:rPr>
        <w:t>，</w:t>
      </w:r>
      <w:r>
        <w:rPr>
          <w:rFonts w:ascii="Times New Roman" w:eastAsia="Times New Roman"/>
          <w:spacing w:val="-11"/>
          <w:sz w:val="24"/>
          <w:szCs w:val="24"/>
        </w:rPr>
        <w:t>Hugh</w:t>
      </w:r>
      <w:r>
        <w:rPr>
          <w:sz w:val="24"/>
          <w:szCs w:val="24"/>
        </w:rPr>
        <w:t>和</w:t>
      </w:r>
      <w:r>
        <w:rPr>
          <w:rFonts w:ascii="Times New Roman" w:eastAsia="Times New Roman"/>
          <w:spacing w:val="-5"/>
          <w:sz w:val="24"/>
          <w:szCs w:val="24"/>
        </w:rPr>
        <w:t>Mike</w:t>
      </w:r>
      <w:r>
        <w:rPr>
          <w:sz w:val="24"/>
          <w:szCs w:val="24"/>
        </w:rPr>
        <w:t>都没有嫉妒我比他们写的好。你们两位会吗？我想也不会。要不是因为有我，他们谁也写不成那两本书</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127"/>
        <w:rPr>
          <w:sz w:val="24"/>
          <w:szCs w:val="24"/>
        </w:rPr>
      </w:pPr>
      <w:r>
        <w:rPr>
          <w:sz w:val="24"/>
          <w:szCs w:val="24"/>
        </w:rPr>
        <w:t>（尽管后来</w:t>
      </w:r>
      <w:r>
        <w:rPr>
          <w:rFonts w:ascii="Times New Roman" w:eastAsia="Times New Roman"/>
          <w:spacing w:val="-14"/>
          <w:sz w:val="24"/>
          <w:szCs w:val="24"/>
        </w:rPr>
        <w:t>Hugh</w:t>
      </w:r>
      <w:r>
        <w:rPr>
          <w:spacing w:val="-2"/>
          <w:sz w:val="24"/>
          <w:szCs w:val="24"/>
        </w:rPr>
        <w:t xml:space="preserve">又写了另外一本书， </w:t>
      </w:r>
      <w:r>
        <w:rPr>
          <w:sz w:val="24"/>
          <w:szCs w:val="24"/>
        </w:rPr>
        <w:t>但我的说法还是成立的）。最终，我的职业生涯写成了书，而我身边的人成了共同作者。你们敢否认这一点 吗？</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嗯，好吧，读者其实可</w:t>
      </w:r>
      <w:r>
        <w:rPr>
          <w:sz w:val="24"/>
          <w:szCs w:val="24"/>
        </w:rPr>
        <w:t>以通过手中的书证明这一点！我们放弃这次否认的权利！</w:t>
      </w:r>
    </w:p>
    <w:p>
      <w:pPr>
        <w:pStyle w:val="6"/>
        <w:spacing w:line="300" w:lineRule="auto"/>
        <w:ind w:right="97" w:firstLine="599"/>
        <w:jc w:val="both"/>
        <w:rPr>
          <w:sz w:val="24"/>
          <w:szCs w:val="24"/>
        </w:rPr>
      </w:pPr>
      <w:r>
        <w:rPr>
          <w:rFonts w:ascii="Times New Roman" w:eastAsia="Times New Roman"/>
          <w:b/>
          <w:sz w:val="24"/>
          <w:szCs w:val="24"/>
        </w:rPr>
        <w:t>James</w:t>
      </w:r>
      <w:r>
        <w:rPr>
          <w:sz w:val="24"/>
          <w:szCs w:val="24"/>
        </w:rPr>
        <w:t>： 我也不是完全不能独立写一本书，《</w:t>
      </w:r>
      <w:r>
        <w:rPr>
          <w:rFonts w:ascii="Times New Roman" w:eastAsia="Times New Roman"/>
          <w:sz w:val="24"/>
          <w:szCs w:val="24"/>
        </w:rPr>
        <w:t>Exploratory Testing</w:t>
      </w:r>
      <w:r>
        <w:rPr>
          <w:sz w:val="24"/>
          <w:szCs w:val="24"/>
        </w:rPr>
        <w:t>》就是另外一本我想自己完成的书。这本书也脱胎于我在会议上的演讲。我从</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教材和资料里抽取部分，积累起来， 直到可以成书。我不确定如果没有你们俩的帮助，这本书还能不能完成。不过这是一次完全真正的合作，我想我们三个人的贡献是相当的。</w:t>
      </w:r>
    </w:p>
    <w:p>
      <w:pPr>
        <w:pStyle w:val="6"/>
        <w:spacing w:line="300" w:lineRule="auto"/>
        <w:ind w:right="97" w:firstLine="599"/>
        <w:rPr>
          <w:sz w:val="24"/>
          <w:szCs w:val="24"/>
        </w:rPr>
      </w:pPr>
      <w:r>
        <w:rPr>
          <w:rFonts w:ascii="Times New Roman" w:eastAsia="Times New Roman"/>
          <w:b/>
          <w:spacing w:val="-3"/>
          <w:sz w:val="24"/>
          <w:szCs w:val="24"/>
        </w:rPr>
        <w:t>HGTS</w:t>
      </w:r>
      <w:r>
        <w:rPr>
          <w:spacing w:val="-7"/>
          <w:sz w:val="24"/>
          <w:szCs w:val="24"/>
        </w:rPr>
        <w:t>： 我们俩个人都很高兴能</w:t>
      </w:r>
      <w:r>
        <w:rPr>
          <w:sz w:val="24"/>
          <w:szCs w:val="24"/>
        </w:rPr>
        <w:t>参与其中。我们可能比你更能写代 码，但必须承认你在语言可读性上的造诣！你自己最喜欢这本书的什么部分？</w:t>
      </w:r>
    </w:p>
    <w:p>
      <w:pPr>
        <w:pStyle w:val="6"/>
        <w:spacing w:line="300" w:lineRule="auto"/>
        <w:ind w:right="97" w:firstLine="599"/>
        <w:rPr>
          <w:sz w:val="24"/>
          <w:szCs w:val="24"/>
        </w:rPr>
      </w:pPr>
      <w:r>
        <w:rPr>
          <w:rFonts w:ascii="Times New Roman" w:eastAsia="Times New Roman"/>
          <w:b/>
          <w:sz w:val="24"/>
          <w:szCs w:val="24"/>
        </w:rPr>
        <w:t>James</w:t>
      </w:r>
      <w:r>
        <w:rPr>
          <w:sz w:val="24"/>
          <w:szCs w:val="24"/>
        </w:rPr>
        <w:t>： 整本书我都喜欢。写作这本书真的很有意思。倒不是因为准</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97"/>
        <w:rPr>
          <w:sz w:val="24"/>
          <w:szCs w:val="24"/>
        </w:rPr>
      </w:pPr>
      <w:r>
        <w:rPr>
          <w:sz w:val="24"/>
          <w:szCs w:val="24"/>
        </w:rPr>
        <w:t>备写作的材料，它们都已经是现成的了，我们需要做的就是把它们记录下来。如果一定要挑一个特别喜欢的部分的话，我会选其中的访谈部分。采访那些人并记录下来很有趣。我希望自己刚来</w:t>
      </w:r>
      <w:r>
        <w:rPr>
          <w:rFonts w:ascii="Times New Roman" w:eastAsia="Times New Roman"/>
          <w:spacing w:val="-3"/>
          <w:sz w:val="24"/>
          <w:szCs w:val="24"/>
        </w:rPr>
        <w:t>Google</w:t>
      </w:r>
      <w:r>
        <w:rPr>
          <w:sz w:val="24"/>
          <w:szCs w:val="24"/>
        </w:rPr>
        <w:t>的时候就能进行这些采访。</w:t>
      </w:r>
      <w:r>
        <w:rPr>
          <w:rFonts w:ascii="Times New Roman" w:eastAsia="Times New Roman"/>
          <w:spacing w:val="-8"/>
          <w:sz w:val="24"/>
          <w:szCs w:val="24"/>
        </w:rPr>
        <w:t>Huang</w:t>
      </w:r>
      <w:r>
        <w:rPr>
          <w:rFonts w:ascii="Times New Roman" w:eastAsia="Times New Roman"/>
          <w:spacing w:val="23"/>
          <w:sz w:val="24"/>
          <w:szCs w:val="24"/>
        </w:rPr>
        <w:t xml:space="preserve"> </w:t>
      </w:r>
      <w:r>
        <w:rPr>
          <w:rFonts w:ascii="Times New Roman" w:eastAsia="Times New Roman"/>
          <w:spacing w:val="-10"/>
          <w:sz w:val="24"/>
          <w:szCs w:val="24"/>
        </w:rPr>
        <w:t>Dang</w:t>
      </w:r>
      <w:r>
        <w:rPr>
          <w:sz w:val="24"/>
          <w:szCs w:val="24"/>
        </w:rPr>
        <w:t>的访谈特别值得一提。他带我参观了</w:t>
      </w:r>
      <w:r>
        <w:rPr>
          <w:rFonts w:ascii="Times New Roman" w:eastAsia="Times New Roman"/>
          <w:spacing w:val="-2"/>
          <w:sz w:val="24"/>
          <w:szCs w:val="24"/>
        </w:rPr>
        <w:t>Android</w:t>
      </w:r>
      <w:r>
        <w:rPr>
          <w:sz w:val="24"/>
          <w:szCs w:val="24"/>
        </w:rPr>
        <w:t>实验室， 然后针对测试哲学和我争论起来，整个访谈都很紧张。我奋笔疾书地记 录，从学校毕业以后我还从来没有那么快地写过字。那是我和他在一起度</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z w:val="24"/>
          <w:szCs w:val="24"/>
        </w:rPr>
        <w:t>过的最有价值的一段时间。我在</w:t>
      </w:r>
      <w:r>
        <w:rPr>
          <w:rFonts w:ascii="Times New Roman" w:eastAsia="Times New Roman"/>
          <w:sz w:val="24"/>
          <w:szCs w:val="24"/>
        </w:rPr>
        <w:t>Google</w:t>
      </w:r>
      <w:r>
        <w:rPr>
          <w:sz w:val="24"/>
          <w:szCs w:val="24"/>
        </w:rPr>
        <w:t>经历了很多人和事，但直到我把它们写下来之前，我自己都没有意识到。我想这就是记者要做的事情， 你必须要深入了解你的采访对象。</w:t>
      </w:r>
    </w:p>
    <w:p>
      <w:pPr>
        <w:pStyle w:val="6"/>
        <w:spacing w:line="300" w:lineRule="auto"/>
        <w:ind w:right="97" w:firstLine="599"/>
        <w:jc w:val="both"/>
        <w:rPr>
          <w:sz w:val="24"/>
          <w:szCs w:val="24"/>
        </w:rPr>
      </w:pPr>
      <w:r>
        <w:rPr>
          <w:rFonts w:ascii="Times New Roman" w:eastAsia="Times New Roman"/>
          <w:b/>
          <w:spacing w:val="-3"/>
          <w:sz w:val="24"/>
          <w:szCs w:val="24"/>
        </w:rPr>
        <w:t>HGTS</w:t>
      </w:r>
      <w:r>
        <w:rPr>
          <w:spacing w:val="-7"/>
          <w:sz w:val="24"/>
          <w:szCs w:val="24"/>
        </w:rPr>
        <w:t>： 如果你没有进入测试领</w:t>
      </w:r>
      <w:r>
        <w:rPr>
          <w:sz w:val="24"/>
          <w:szCs w:val="24"/>
        </w:rPr>
        <w:t>域，你会做些什么？</w:t>
      </w:r>
    </w:p>
    <w:p>
      <w:pPr>
        <w:pStyle w:val="6"/>
        <w:spacing w:line="300" w:lineRule="auto"/>
        <w:ind w:right="97" w:firstLine="599"/>
        <w:jc w:val="both"/>
        <w:rPr>
          <w:sz w:val="24"/>
          <w:szCs w:val="24"/>
        </w:rPr>
      </w:pPr>
      <w:r>
        <w:rPr>
          <w:rFonts w:ascii="Times New Roman" w:eastAsia="Times New Roman"/>
          <w:b/>
          <w:sz w:val="24"/>
          <w:szCs w:val="24"/>
        </w:rPr>
        <w:t>James</w:t>
      </w:r>
      <w:r>
        <w:rPr>
          <w:sz w:val="24"/>
          <w:szCs w:val="24"/>
        </w:rPr>
        <w:t>： 在技术领域，我会做开发工具和开发技术传播的工作。我想让写软件变得更简单。不是所有人写代码都能像</w:t>
      </w:r>
      <w:r>
        <w:rPr>
          <w:rFonts w:ascii="Times New Roman" w:eastAsia="Times New Roman"/>
          <w:sz w:val="24"/>
          <w:szCs w:val="24"/>
        </w:rPr>
        <w:t>Jeff Carollo</w:t>
      </w:r>
      <w:r>
        <w:rPr>
          <w:sz w:val="24"/>
          <w:szCs w:val="24"/>
        </w:rPr>
        <w:t>那么棒！我都不能相信我们竟然还在徒手开发应</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54" w:line="300" w:lineRule="auto"/>
        <w:ind w:right="98"/>
        <w:jc w:val="both"/>
        <w:rPr>
          <w:sz w:val="24"/>
          <w:szCs w:val="24"/>
        </w:rPr>
      </w:pPr>
      <w:r>
        <w:rPr>
          <w:sz w:val="24"/>
          <w:szCs w:val="24"/>
        </w:rPr>
        <w:t>用。</w:t>
      </w:r>
      <w:r>
        <w:rPr>
          <w:rFonts w:ascii="Times New Roman" w:eastAsia="Times New Roman"/>
          <w:sz w:val="24"/>
          <w:szCs w:val="24"/>
        </w:rPr>
        <w:t xml:space="preserve">20 </w:t>
      </w:r>
      <w:r>
        <w:rPr>
          <w:spacing w:val="-13"/>
          <w:sz w:val="24"/>
          <w:szCs w:val="24"/>
        </w:rPr>
        <w:t xml:space="preserve">世纪 </w:t>
      </w:r>
      <w:r>
        <w:rPr>
          <w:rFonts w:ascii="Times New Roman" w:eastAsia="Times New Roman"/>
          <w:sz w:val="24"/>
          <w:szCs w:val="24"/>
        </w:rPr>
        <w:t xml:space="preserve">80 </w:t>
      </w:r>
      <w:r>
        <w:rPr>
          <w:spacing w:val="-2"/>
          <w:sz w:val="24"/>
          <w:szCs w:val="24"/>
        </w:rPr>
        <w:t>年代，我在大学里学</w:t>
      </w:r>
      <w:r>
        <w:rPr>
          <w:sz w:val="24"/>
          <w:szCs w:val="24"/>
        </w:rPr>
        <w:t>到的开发技术到现在还在用。这太疯狂了。整个技术领域都没什么变化， 我们还在用</w:t>
      </w:r>
      <w:r>
        <w:rPr>
          <w:rFonts w:ascii="Times New Roman" w:eastAsia="Times New Roman"/>
          <w:spacing w:val="-6"/>
          <w:sz w:val="24"/>
          <w:szCs w:val="24"/>
        </w:rPr>
        <w:t>C++</w:t>
      </w:r>
      <w:r>
        <w:rPr>
          <w:sz w:val="24"/>
          <w:szCs w:val="24"/>
        </w:rPr>
        <w:t>写程序。</w:t>
      </w:r>
    </w:p>
    <w:p>
      <w:pPr>
        <w:pStyle w:val="6"/>
        <w:spacing w:line="300" w:lineRule="auto"/>
        <w:ind w:right="142" w:firstLine="599"/>
        <w:rPr>
          <w:sz w:val="24"/>
          <w:szCs w:val="24"/>
        </w:rPr>
      </w:pPr>
      <w:r>
        <w:rPr>
          <w:spacing w:val="-2"/>
          <w:sz w:val="24"/>
          <w:szCs w:val="24"/>
        </w:rPr>
        <w:t>为什么软件开发一点儿也没变简</w:t>
      </w:r>
      <w:r>
        <w:rPr>
          <w:spacing w:val="-1"/>
          <w:sz w:val="24"/>
          <w:szCs w:val="24"/>
        </w:rPr>
        <w:t>单？为什么那些糟糕的、不安全的代码还比比皆是？开发优秀代码应该比开发烂代码更容易才对。我会为解决</w:t>
      </w:r>
      <w:r>
        <w:rPr>
          <w:sz w:val="24"/>
          <w:szCs w:val="24"/>
        </w:rPr>
        <w:t xml:space="preserve">这个问题而努力。技术传播也很重 </w:t>
      </w:r>
      <w:r>
        <w:rPr>
          <w:spacing w:val="-1"/>
          <w:sz w:val="24"/>
          <w:szCs w:val="24"/>
        </w:rPr>
        <w:t>要。我喜欢公开演讲，我喜欢同技术人员谈论技术话题。把与开发人员交流当做正式工作的想法，比测试还要</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z w:val="24"/>
          <w:szCs w:val="24"/>
        </w:rPr>
        <w:t>来得令人兴奋。要是有这样的工作机会一定通知我哦。</w:t>
      </w:r>
    </w:p>
    <w:p>
      <w:pPr>
        <w:spacing w:before="0" w:line="300" w:lineRule="auto"/>
        <w:ind w:left="100" w:right="42" w:firstLine="599"/>
        <w:jc w:val="left"/>
        <w:rPr>
          <w:sz w:val="24"/>
          <w:szCs w:val="21"/>
        </w:rPr>
      </w:pPr>
      <w:r>
        <w:rPr>
          <w:rFonts w:ascii="Times New Roman" w:eastAsia="Times New Roman"/>
          <w:b/>
          <w:sz w:val="24"/>
          <w:szCs w:val="21"/>
        </w:rPr>
        <w:t>HGTS</w:t>
      </w:r>
      <w:r>
        <w:rPr>
          <w:sz w:val="24"/>
          <w:szCs w:val="21"/>
        </w:rPr>
        <w:t>： 那如果不做技术领域了呢？</w:t>
      </w:r>
    </w:p>
    <w:p>
      <w:pPr>
        <w:pStyle w:val="6"/>
        <w:spacing w:line="300" w:lineRule="auto"/>
        <w:ind w:right="97" w:firstLine="599"/>
        <w:rPr>
          <w:sz w:val="24"/>
          <w:szCs w:val="24"/>
        </w:rPr>
      </w:pPr>
      <w:r>
        <w:rPr>
          <w:rFonts w:ascii="Times New Roman" w:eastAsia="Times New Roman"/>
          <w:b/>
          <w:sz w:val="24"/>
          <w:szCs w:val="24"/>
        </w:rPr>
        <w:t>James</w:t>
      </w:r>
      <w:r>
        <w:rPr>
          <w:spacing w:val="-4"/>
          <w:sz w:val="24"/>
          <w:szCs w:val="24"/>
        </w:rPr>
        <w:t xml:space="preserve">： 这个可比较难回答了， </w:t>
      </w:r>
      <w:r>
        <w:rPr>
          <w:sz w:val="24"/>
          <w:szCs w:val="24"/>
        </w:rPr>
        <w:t>我还没考虑过其他的职业呢。我对技术领域还有用不完的热情。不过要是真有选择，我想去讲授管理学的课 程。你们老是说我是个不错的管理 者，最近我还认真考虑了一下为什么我做的还不赖。也许我的下一本书就叫《怎样才能不做差劲儿的老板》。</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我还想为保护环境做些工作。我喜欢我们的世界，它值得我们去爱惜和维护。</w:t>
      </w:r>
    </w:p>
    <w:p>
      <w:pPr>
        <w:pStyle w:val="6"/>
        <w:tabs>
          <w:tab w:val="left" w:pos="1884"/>
          <w:tab w:val="left" w:pos="2844"/>
        </w:tabs>
        <w:spacing w:line="300" w:lineRule="auto"/>
        <w:ind w:right="97" w:firstLine="599"/>
        <w:rPr>
          <w:sz w:val="24"/>
          <w:szCs w:val="24"/>
        </w:rPr>
      </w:pPr>
      <w:r>
        <w:rPr>
          <w:sz w:val="24"/>
          <w:szCs w:val="24"/>
        </w:rPr>
        <w:t>喔，我还爱啤酒。我太爱啤酒 了。我都能想象自己像电视剧《干 杯》里面的</w:t>
      </w:r>
      <w:r>
        <w:rPr>
          <w:sz w:val="24"/>
          <w:szCs w:val="24"/>
        </w:rPr>
        <w:tab/>
      </w:r>
      <w:r>
        <w:rPr>
          <w:rFonts w:ascii="Times New Roman" w:hAnsi="Times New Roman" w:eastAsia="Times New Roman"/>
          <w:sz w:val="24"/>
          <w:szCs w:val="24"/>
        </w:rPr>
        <w:t>Norm</w:t>
      </w:r>
      <w:r>
        <w:rPr>
          <w:rFonts w:ascii="Times New Roman" w:hAnsi="Times New Roman" w:eastAsia="Times New Roman"/>
          <w:sz w:val="24"/>
          <w:szCs w:val="24"/>
        </w:rPr>
        <w:tab/>
      </w:r>
      <w:r>
        <w:rPr>
          <w:sz w:val="24"/>
          <w:szCs w:val="24"/>
        </w:rPr>
        <w:t>那样：我走进</w:t>
      </w:r>
      <w:r>
        <w:rPr>
          <w:spacing w:val="-17"/>
          <w:sz w:val="24"/>
          <w:szCs w:val="24"/>
        </w:rPr>
        <w:t>酒</w:t>
      </w:r>
      <w:r>
        <w:rPr>
          <w:sz w:val="24"/>
          <w:szCs w:val="24"/>
        </w:rPr>
        <w:t>吧，大家大喊，</w:t>
      </w:r>
      <w:r>
        <w:rPr>
          <w:rFonts w:ascii="Times New Roman" w:hAnsi="Times New Roman" w:eastAsia="Times New Roman"/>
          <w:sz w:val="24"/>
          <w:szCs w:val="24"/>
        </w:rPr>
        <w:t>“James</w:t>
      </w:r>
      <w:r>
        <w:rPr>
          <w:sz w:val="24"/>
          <w:szCs w:val="24"/>
        </w:rPr>
        <w:t>！</w:t>
      </w:r>
      <w:r>
        <w:rPr>
          <w:rFonts w:ascii="Times New Roman" w:hAnsi="Times New Roman" w:eastAsia="Times New Roman"/>
          <w:sz w:val="24"/>
          <w:szCs w:val="24"/>
        </w:rPr>
        <w:t>”</w:t>
      </w:r>
      <w:r>
        <w:rPr>
          <w:sz w:val="24"/>
          <w:szCs w:val="24"/>
        </w:rPr>
        <w:t>，然后坐在我的固定吧台那儿的人会自觉把座位让给我。这才是把事儿干好了的感觉。我想自己能像</w:t>
      </w:r>
      <w:r>
        <w:rPr>
          <w:rFonts w:ascii="Times New Roman" w:hAnsi="Times New Roman" w:eastAsia="Times New Roman"/>
          <w:spacing w:val="-7"/>
          <w:sz w:val="24"/>
          <w:szCs w:val="24"/>
        </w:rPr>
        <w:t>Norm</w:t>
      </w:r>
      <w:r>
        <w:rPr>
          <w:sz w:val="24"/>
          <w:szCs w:val="24"/>
        </w:rPr>
        <w:t>那样赢得所有人的尊敬。</w:t>
      </w:r>
    </w:p>
    <w:p>
      <w:pPr>
        <w:spacing w:after="0" w:line="300" w:lineRule="auto"/>
        <w:rPr>
          <w:sz w:val="21"/>
          <w:szCs w:val="21"/>
        </w:rPr>
        <w:sectPr>
          <w:pgSz w:w="5050" w:h="6630"/>
          <w:pgMar w:top="80" w:right="0" w:bottom="360" w:left="0" w:header="0" w:footer="92" w:gutter="0"/>
          <w:pgNumType w:fmt="decimal"/>
          <w:cols w:space="720" w:num="1"/>
        </w:sectPr>
      </w:pPr>
    </w:p>
    <w:p>
      <w:pPr>
        <w:spacing w:before="19" w:line="336" w:lineRule="auto"/>
        <w:ind w:left="1292" w:right="195" w:hanging="1110"/>
        <w:jc w:val="left"/>
        <w:rPr>
          <w:sz w:val="52"/>
          <w:szCs w:val="21"/>
        </w:rPr>
      </w:pPr>
      <w:bookmarkStart w:id="375" w:name="_bookmark186"/>
      <w:bookmarkEnd w:id="375"/>
      <w:r>
        <w:rPr>
          <w:sz w:val="21"/>
          <w:szCs w:val="21"/>
        </w:rPr>
        <w:fldChar w:fldCharType="begin"/>
      </w:r>
      <w:r>
        <w:rPr>
          <w:sz w:val="21"/>
          <w:szCs w:val="21"/>
        </w:rPr>
        <w:instrText xml:space="preserve"> HYPERLINK \l "_bookmark69" </w:instrText>
      </w:r>
      <w:r>
        <w:rPr>
          <w:sz w:val="21"/>
          <w:szCs w:val="21"/>
        </w:rPr>
        <w:fldChar w:fldCharType="separate"/>
      </w:r>
      <w:r>
        <w:rPr>
          <w:color w:val="0000ED"/>
          <w:spacing w:val="15"/>
          <w:sz w:val="52"/>
          <w:szCs w:val="21"/>
          <w:u w:val="single" w:color="0000ED"/>
        </w:rPr>
        <w:t>第</w:t>
      </w:r>
      <w:r>
        <w:rPr>
          <w:rFonts w:ascii="Times New Roman" w:eastAsia="Times New Roman"/>
          <w:b/>
          <w:color w:val="0000ED"/>
          <w:sz w:val="52"/>
          <w:szCs w:val="21"/>
          <w:u w:val="single" w:color="0000ED"/>
        </w:rPr>
        <w:t>5</w:t>
      </w:r>
      <w:r>
        <w:rPr>
          <w:color w:val="0000ED"/>
          <w:spacing w:val="-67"/>
          <w:sz w:val="52"/>
          <w:szCs w:val="21"/>
          <w:u w:val="single" w:color="0000ED"/>
        </w:rPr>
        <w:t xml:space="preserve">章 </w:t>
      </w:r>
      <w:r>
        <w:rPr>
          <w:rFonts w:ascii="Times New Roman" w:eastAsia="Times New Roman"/>
          <w:b/>
          <w:color w:val="0000ED"/>
          <w:spacing w:val="-6"/>
          <w:sz w:val="52"/>
          <w:szCs w:val="21"/>
          <w:u w:val="single" w:color="0000ED"/>
        </w:rPr>
        <w:t>Google</w:t>
      </w:r>
      <w:r>
        <w:rPr>
          <w:color w:val="0000ED"/>
          <w:sz w:val="52"/>
          <w:szCs w:val="21"/>
          <w:u w:val="single" w:color="0000ED"/>
        </w:rPr>
        <w:t>软件</w:t>
      </w:r>
      <w:r>
        <w:rPr>
          <w:color w:val="0000ED"/>
          <w:spacing w:val="11"/>
          <w:sz w:val="52"/>
          <w:szCs w:val="21"/>
          <w:u w:val="single" w:color="0000ED"/>
        </w:rPr>
        <w:t>测试改进</w:t>
      </w:r>
      <w:r>
        <w:rPr>
          <w:color w:val="0000ED"/>
          <w:spacing w:val="11"/>
          <w:sz w:val="52"/>
          <w:szCs w:val="21"/>
          <w:u w:val="single" w:color="0000ED"/>
        </w:rPr>
        <w:fldChar w:fldCharType="end"/>
      </w:r>
    </w:p>
    <w:p>
      <w:pPr>
        <w:pStyle w:val="6"/>
        <w:ind w:left="0"/>
        <w:rPr>
          <w:sz w:val="18"/>
          <w:szCs w:val="24"/>
        </w:rPr>
      </w:pPr>
    </w:p>
    <w:p>
      <w:pPr>
        <w:pStyle w:val="6"/>
        <w:spacing w:before="245" w:line="297" w:lineRule="auto"/>
        <w:ind w:right="142" w:firstLine="599"/>
        <w:rPr>
          <w:sz w:val="24"/>
          <w:szCs w:val="24"/>
        </w:rPr>
      </w:pPr>
      <w:r>
        <w:rPr>
          <w:rFonts w:ascii="Times New Roman" w:eastAsia="Times New Roman"/>
          <w:spacing w:val="-3"/>
          <w:sz w:val="24"/>
          <w:szCs w:val="24"/>
        </w:rPr>
        <w:t>Google</w:t>
      </w:r>
      <w:r>
        <w:rPr>
          <w:sz w:val="24"/>
          <w:szCs w:val="24"/>
        </w:rPr>
        <w:t xml:space="preserve">的测试流程可以非常简练地概括为：让每个工程师都注重质 </w:t>
      </w:r>
      <w:r>
        <w:rPr>
          <w:spacing w:val="-2"/>
          <w:sz w:val="24"/>
          <w:szCs w:val="24"/>
        </w:rPr>
        <w:t>量。只要大家诚实认真地这么做，质量就会提高。代码质量从一开始就能更好，早期构建版本的质量会更高， 集成也不再是必须的，系统测试可以关注于真正面向用户的问题。所有的</w:t>
      </w:r>
    </w:p>
    <w:p>
      <w:pPr>
        <w:spacing w:after="0" w:line="297" w:lineRule="auto"/>
        <w:rPr>
          <w:sz w:val="21"/>
          <w:szCs w:val="21"/>
        </w:rPr>
        <w:sectPr>
          <w:pgSz w:w="5050" w:h="6630"/>
          <w:pgMar w:top="200" w:right="0" w:bottom="360" w:left="0" w:header="0" w:footer="92" w:gutter="0"/>
          <w:pgNumType w:fmt="decimal"/>
          <w:cols w:space="720" w:num="1"/>
        </w:sectPr>
      </w:pPr>
    </w:p>
    <w:p>
      <w:pPr>
        <w:pStyle w:val="6"/>
        <w:spacing w:before="54" w:line="300" w:lineRule="auto"/>
        <w:ind w:right="263"/>
        <w:rPr>
          <w:sz w:val="24"/>
          <w:szCs w:val="24"/>
        </w:rPr>
      </w:pPr>
      <w:r>
        <w:rPr>
          <w:sz w:val="24"/>
          <w:szCs w:val="24"/>
        </w:rPr>
        <w:t>工程师和项目都能从堆积如山的</w:t>
      </w:r>
      <w:r>
        <w:rPr>
          <w:rFonts w:ascii="Times New Roman" w:eastAsia="Times New Roman"/>
          <w:sz w:val="24"/>
          <w:szCs w:val="24"/>
        </w:rPr>
        <w:t xml:space="preserve">bug </w:t>
      </w:r>
      <w:r>
        <w:rPr>
          <w:sz w:val="24"/>
          <w:szCs w:val="24"/>
        </w:rPr>
        <w:t>中解脱出来。</w:t>
      </w:r>
    </w:p>
    <w:p>
      <w:pPr>
        <w:pStyle w:val="6"/>
        <w:spacing w:line="300" w:lineRule="auto"/>
        <w:ind w:right="142" w:firstLine="599"/>
        <w:jc w:val="both"/>
        <w:rPr>
          <w:sz w:val="24"/>
          <w:szCs w:val="24"/>
        </w:rPr>
      </w:pPr>
      <w:r>
        <w:rPr>
          <w:sz w:val="24"/>
          <w:szCs w:val="24"/>
        </w:rPr>
        <w:t>如果你所在的公司能对质量达到这种层次的关注，那就只剩下一个问题了</w:t>
      </w:r>
      <w:r>
        <w:rPr>
          <w:rFonts w:ascii="Times New Roman" w:hAnsi="Times New Roman" w:eastAsia="Times New Roman"/>
          <w:sz w:val="24"/>
          <w:szCs w:val="24"/>
        </w:rPr>
        <w:t>——</w:t>
      </w:r>
      <w:r>
        <w:rPr>
          <w:sz w:val="24"/>
          <w:szCs w:val="24"/>
        </w:rPr>
        <w:t>下一步是什么？</w:t>
      </w:r>
    </w:p>
    <w:p>
      <w:pPr>
        <w:pStyle w:val="6"/>
        <w:spacing w:line="300" w:lineRule="auto"/>
        <w:ind w:right="97" w:firstLine="599"/>
        <w:jc w:val="both"/>
        <w:rPr>
          <w:sz w:val="24"/>
          <w:szCs w:val="24"/>
        </w:rPr>
      </w:pPr>
      <w:r>
        <w:rPr>
          <w:spacing w:val="-1"/>
          <w:sz w:val="24"/>
          <w:szCs w:val="24"/>
        </w:rPr>
        <w:t>其实，</w:t>
      </w:r>
      <w:r>
        <w:rPr>
          <w:rFonts w:ascii="Times New Roman" w:eastAsia="Times New Roman"/>
          <w:spacing w:val="-3"/>
          <w:sz w:val="24"/>
          <w:szCs w:val="24"/>
        </w:rPr>
        <w:t xml:space="preserve">Google </w:t>
      </w:r>
      <w:r>
        <w:rPr>
          <w:spacing w:val="-2"/>
          <w:sz w:val="24"/>
          <w:szCs w:val="24"/>
        </w:rPr>
        <w:t>的下一步已经开始</w:t>
      </w:r>
      <w:r>
        <w:rPr>
          <w:sz w:val="24"/>
          <w:szCs w:val="24"/>
        </w:rPr>
        <w:t>在进行了。当我们不断完善产品开发中测试角色的时候，我们其实也在流程中引入了几个明显的缺陷。本章就来讲讲这些缺陷，讨论一下为了解决</w:t>
      </w:r>
      <w:r>
        <w:rPr>
          <w:spacing w:val="-1"/>
          <w:sz w:val="24"/>
          <w:szCs w:val="24"/>
        </w:rPr>
        <w:t>这些问题，</w:t>
      </w:r>
      <w:r>
        <w:rPr>
          <w:rFonts w:ascii="Times New Roman" w:eastAsia="Times New Roman"/>
          <w:spacing w:val="-3"/>
          <w:sz w:val="24"/>
          <w:szCs w:val="24"/>
        </w:rPr>
        <w:t xml:space="preserve">Google </w:t>
      </w:r>
      <w:r>
        <w:rPr>
          <w:spacing w:val="-2"/>
          <w:sz w:val="24"/>
          <w:szCs w:val="24"/>
        </w:rPr>
        <w:t>的测试是如何进化</w:t>
      </w:r>
      <w:r>
        <w:rPr>
          <w:sz w:val="24"/>
          <w:szCs w:val="24"/>
        </w:rPr>
        <w:t>的，抑或是如何退化的。测试的去中</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rPr>
          <w:sz w:val="24"/>
          <w:szCs w:val="24"/>
        </w:rPr>
      </w:pPr>
      <w:r>
        <w:rPr>
          <w:sz w:val="24"/>
          <w:szCs w:val="24"/>
        </w:rPr>
        <w:t>心化已经发生了，工程生产力部门</w:t>
      </w:r>
    </w:p>
    <w:p>
      <w:pPr>
        <w:pStyle w:val="6"/>
        <w:spacing w:before="96" w:line="300" w:lineRule="auto"/>
        <w:ind w:right="97"/>
        <w:jc w:val="both"/>
        <w:rPr>
          <w:sz w:val="24"/>
          <w:szCs w:val="24"/>
        </w:rPr>
      </w:pPr>
      <w:r>
        <w:rPr>
          <w:sz w:val="24"/>
          <w:szCs w:val="24"/>
        </w:rPr>
        <w:t>（</w:t>
      </w:r>
      <w:r>
        <w:rPr>
          <w:rFonts w:ascii="Times New Roman" w:eastAsia="Times New Roman"/>
          <w:sz w:val="24"/>
          <w:szCs w:val="24"/>
        </w:rPr>
        <w:t>Engineering Productivity</w:t>
      </w:r>
      <w:r>
        <w:rPr>
          <w:sz w:val="24"/>
          <w:szCs w:val="24"/>
        </w:rPr>
        <w:t>）已经被拆分融入到各个产品团队。我们认为这是达到一定的测试成熟度以后的一种自然结果。在</w:t>
      </w:r>
      <w:r>
        <w:rPr>
          <w:rFonts w:ascii="Times New Roman" w:eastAsia="Times New Roman"/>
          <w:sz w:val="24"/>
          <w:szCs w:val="24"/>
        </w:rPr>
        <w:t>Google</w:t>
      </w:r>
      <w:r>
        <w:rPr>
          <w:sz w:val="24"/>
          <w:szCs w:val="24"/>
        </w:rPr>
        <w:t>继续区分开发与测试已经不是最好的选择了。</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12"/>
        <w:numPr>
          <w:ilvl w:val="1"/>
          <w:numId w:val="30"/>
        </w:numPr>
        <w:tabs>
          <w:tab w:val="left" w:pos="873"/>
        </w:tabs>
        <w:spacing w:before="24" w:after="0" w:line="304" w:lineRule="auto"/>
        <w:ind w:left="1757" w:right="135" w:hanging="1635"/>
        <w:jc w:val="left"/>
        <w:rPr>
          <w:sz w:val="44"/>
          <w:szCs w:val="21"/>
        </w:rPr>
      </w:pPr>
      <w:bookmarkStart w:id="376" w:name="5.1 Google流程中的致命缺陷"/>
      <w:bookmarkEnd w:id="376"/>
      <w:bookmarkStart w:id="377" w:name="_bookmark187"/>
      <w:bookmarkEnd w:id="377"/>
      <w:r>
        <w:rPr>
          <w:sz w:val="21"/>
          <w:szCs w:val="21"/>
        </w:rPr>
        <w:fldChar w:fldCharType="begin"/>
      </w:r>
      <w:r>
        <w:rPr>
          <w:sz w:val="21"/>
          <w:szCs w:val="21"/>
        </w:rPr>
        <w:instrText xml:space="preserve"> HYPERLINK \l "_bookmark70" </w:instrText>
      </w:r>
      <w:r>
        <w:rPr>
          <w:sz w:val="21"/>
          <w:szCs w:val="21"/>
        </w:rPr>
        <w:fldChar w:fldCharType="separate"/>
      </w:r>
      <w:bookmarkStart w:id="378" w:name="_bookmark187"/>
      <w:bookmarkEnd w:id="378"/>
      <w:r>
        <w:rPr>
          <w:rFonts w:ascii="Times New Roman" w:eastAsia="Times New Roman"/>
          <w:b/>
          <w:color w:val="0000ED"/>
          <w:sz w:val="44"/>
          <w:szCs w:val="21"/>
          <w:u w:val="single" w:color="0000ED"/>
        </w:rPr>
        <w:t>Google</w:t>
      </w:r>
      <w:r>
        <w:rPr>
          <w:color w:val="0000ED"/>
          <w:spacing w:val="9"/>
          <w:sz w:val="44"/>
          <w:szCs w:val="21"/>
          <w:u w:val="single" w:color="0000ED"/>
        </w:rPr>
        <w:t>流程中的致</w:t>
      </w:r>
      <w:r>
        <w:rPr>
          <w:color w:val="0000ED"/>
          <w:spacing w:val="-475"/>
          <w:sz w:val="44"/>
          <w:szCs w:val="21"/>
          <w:u w:val="single" w:color="0000ED"/>
        </w:rPr>
        <w:t>命</w:t>
      </w:r>
      <w:r>
        <w:rPr>
          <w:color w:val="0000ED"/>
          <w:spacing w:val="7"/>
          <w:sz w:val="44"/>
          <w:szCs w:val="21"/>
          <w:u w:val="single" w:color="0000ED"/>
        </w:rPr>
        <w:t>缺陷</w:t>
      </w:r>
      <w:r>
        <w:rPr>
          <w:color w:val="0000ED"/>
          <w:spacing w:val="7"/>
          <w:sz w:val="44"/>
          <w:szCs w:val="21"/>
          <w:u w:val="single" w:color="0000ED"/>
        </w:rPr>
        <w:fldChar w:fldCharType="end"/>
      </w:r>
    </w:p>
    <w:p>
      <w:pPr>
        <w:pStyle w:val="6"/>
        <w:spacing w:before="10"/>
        <w:ind w:left="0"/>
        <w:rPr>
          <w:sz w:val="24"/>
          <w:szCs w:val="24"/>
        </w:rPr>
      </w:pPr>
    </w:p>
    <w:p>
      <w:pPr>
        <w:pStyle w:val="6"/>
        <w:spacing w:before="58" w:line="297" w:lineRule="auto"/>
        <w:ind w:right="142" w:firstLine="599"/>
        <w:rPr>
          <w:sz w:val="24"/>
          <w:szCs w:val="24"/>
        </w:rPr>
      </w:pPr>
      <w:r>
        <w:rPr>
          <w:sz w:val="24"/>
          <w:szCs w:val="24"/>
        </w:rPr>
        <w:t xml:space="preserve">测试通常被看做是质量的代名 </w:t>
      </w:r>
      <w:r>
        <w:rPr>
          <w:spacing w:val="-2"/>
          <w:sz w:val="24"/>
          <w:szCs w:val="24"/>
        </w:rPr>
        <w:t>词，如果你问一位开发人员做了哪些</w:t>
      </w:r>
      <w:r>
        <w:rPr>
          <w:sz w:val="24"/>
          <w:szCs w:val="24"/>
        </w:rPr>
        <w:t>与质量相关的事，他的回答往往</w:t>
      </w:r>
    </w:p>
    <w:p>
      <w:pPr>
        <w:pStyle w:val="6"/>
        <w:spacing w:before="4" w:line="300" w:lineRule="auto"/>
        <w:ind w:right="142"/>
        <w:rPr>
          <w:sz w:val="24"/>
          <w:szCs w:val="24"/>
        </w:rPr>
      </w:pPr>
      <w:r>
        <w:rPr>
          <w:sz w:val="24"/>
          <w:szCs w:val="24"/>
        </w:rPr>
        <w:t>是</w:t>
      </w:r>
      <w:r>
        <w:rPr>
          <w:rFonts w:ascii="Times New Roman" w:hAnsi="Times New Roman" w:eastAsia="Times New Roman"/>
          <w:sz w:val="24"/>
          <w:szCs w:val="24"/>
        </w:rPr>
        <w:t>“</w:t>
      </w:r>
      <w:r>
        <w:rPr>
          <w:sz w:val="24"/>
          <w:szCs w:val="24"/>
        </w:rPr>
        <w:t>测试</w:t>
      </w:r>
      <w:r>
        <w:rPr>
          <w:rFonts w:ascii="Times New Roman" w:hAnsi="Times New Roman" w:eastAsia="Times New Roman"/>
          <w:sz w:val="24"/>
          <w:szCs w:val="24"/>
        </w:rPr>
        <w:t>”</w:t>
      </w:r>
      <w:r>
        <w:rPr>
          <w:sz w:val="24"/>
          <w:szCs w:val="24"/>
        </w:rPr>
        <w:t xml:space="preserve">。可是测试并不能保证质 </w:t>
      </w:r>
      <w:r>
        <w:rPr>
          <w:spacing w:val="-2"/>
          <w:sz w:val="24"/>
          <w:szCs w:val="24"/>
        </w:rPr>
        <w:t>量。质量是内建的，而不是外加的。因此，保证质量是开发者的任务，这一点毋庸置疑。这就带来了第一个致命的缺陷：测试成了开发的拐杖。我</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29" w:line="300" w:lineRule="auto"/>
        <w:ind w:right="142"/>
        <w:jc w:val="both"/>
        <w:rPr>
          <w:sz w:val="24"/>
          <w:szCs w:val="24"/>
        </w:rPr>
      </w:pPr>
      <w:r>
        <w:rPr>
          <w:sz w:val="24"/>
          <w:szCs w:val="24"/>
        </w:rPr>
        <w:t>们越不让开发考虑测试的问题，把测试变得越简单，开发就越来越不会去做测试。</w:t>
      </w:r>
    </w:p>
    <w:p>
      <w:pPr>
        <w:pStyle w:val="6"/>
        <w:spacing w:before="3" w:line="300" w:lineRule="auto"/>
        <w:ind w:right="142" w:firstLine="599"/>
        <w:rPr>
          <w:sz w:val="24"/>
          <w:szCs w:val="24"/>
        </w:rPr>
      </w:pPr>
      <w:r>
        <w:rPr>
          <w:sz w:val="24"/>
          <w:szCs w:val="24"/>
        </w:rPr>
        <w:t xml:space="preserve">在实际生活中有一个类似的例 </w:t>
      </w:r>
      <w:r>
        <w:rPr>
          <w:spacing w:val="-2"/>
          <w:sz w:val="24"/>
          <w:szCs w:val="24"/>
        </w:rPr>
        <w:t>子：我们坐在舒适的沙发里看电视的时候，有人来为我们修剪草坪。而实际上，我们是可以自己修剪草坪的。更糟糕的情况是，当他们在为我们修剪草坪时，我们却坐在家里，什么事儿也没有！修剪草坪的服务让我们很轻松，是太轻松了，以至于想都不想就外包出去了。当测试也成为一种服</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务，能让开发想都不想的时候，那他们就会真的什么也不想了。测试应该需要一点痛苦，需要开发人员费点心思。某种程度上我们已经把测试变得太轻松，把开发养得太懒了。</w:t>
      </w:r>
    </w:p>
    <w:p>
      <w:pPr>
        <w:pStyle w:val="6"/>
        <w:spacing w:line="300" w:lineRule="auto"/>
        <w:ind w:right="142" w:firstLine="602"/>
        <w:jc w:val="both"/>
        <w:rPr>
          <w:sz w:val="24"/>
          <w:szCs w:val="24"/>
        </w:rPr>
      </w:pPr>
      <w:r>
        <w:rPr>
          <w:sz w:val="24"/>
          <w:szCs w:val="24"/>
        </w:rPr>
        <w:t>测试在</w:t>
      </w:r>
      <w:r>
        <w:rPr>
          <w:rFonts w:ascii="Times New Roman" w:eastAsia="Times New Roman"/>
          <w:sz w:val="24"/>
          <w:szCs w:val="24"/>
        </w:rPr>
        <w:t>Google</w:t>
      </w:r>
      <w:r>
        <w:rPr>
          <w:sz w:val="24"/>
          <w:szCs w:val="24"/>
        </w:rPr>
        <w:t>作为一个独立的部门，让这个问题更为严重。保证质量不但是别人的问题，它甚至还属于另一个部门。这就像我的草坪服务，责任方很容易确定，出问题的时候也很容易就把责任推卸给修前草坪的外包公司。</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line="300" w:lineRule="auto"/>
        <w:ind w:right="142" w:firstLine="599"/>
        <w:rPr>
          <w:sz w:val="24"/>
          <w:szCs w:val="24"/>
        </w:rPr>
      </w:pPr>
      <w:r>
        <w:rPr>
          <w:sz w:val="24"/>
          <w:szCs w:val="24"/>
        </w:rPr>
        <w:t>第二个致命缺陷，还是与开发和测试的组织结构分离有关。</w:t>
      </w:r>
    </w:p>
    <w:p>
      <w:pPr>
        <w:pStyle w:val="6"/>
        <w:spacing w:line="300" w:lineRule="auto"/>
        <w:ind w:right="142" w:firstLine="599"/>
        <w:rPr>
          <w:sz w:val="24"/>
          <w:szCs w:val="24"/>
        </w:rPr>
      </w:pPr>
      <w:r>
        <w:rPr>
          <w:spacing w:val="-2"/>
          <w:sz w:val="24"/>
          <w:szCs w:val="24"/>
        </w:rPr>
        <w:t>测试人员更关注自己的角色，而</w:t>
      </w:r>
      <w:r>
        <w:rPr>
          <w:sz w:val="24"/>
          <w:szCs w:val="24"/>
        </w:rPr>
        <w:t xml:space="preserve">不是他们的产品。如果产品不被关 </w:t>
      </w:r>
      <w:r>
        <w:rPr>
          <w:spacing w:val="-2"/>
          <w:sz w:val="24"/>
          <w:szCs w:val="24"/>
        </w:rPr>
        <w:t>注，那它就好不了。毕竟，软件开发的最终目的不是编码，不是测试，不是文档，而是完成一个产品。每一个</w:t>
      </w:r>
      <w:r>
        <w:rPr>
          <w:sz w:val="24"/>
          <w:szCs w:val="24"/>
        </w:rPr>
        <w:t xml:space="preserve">工程师的角色都是为总体产品服务 </w:t>
      </w:r>
      <w:r>
        <w:rPr>
          <w:spacing w:val="-2"/>
          <w:sz w:val="24"/>
          <w:szCs w:val="24"/>
        </w:rPr>
        <w:t>的，而角色本身是次要的。健康的组</w:t>
      </w:r>
      <w:r>
        <w:rPr>
          <w:sz w:val="24"/>
          <w:szCs w:val="24"/>
        </w:rPr>
        <w:t>织的一个标志是，人们会说</w:t>
      </w:r>
      <w:r>
        <w:rPr>
          <w:rFonts w:ascii="Times New Roman" w:hAnsi="Times New Roman" w:eastAsia="Times New Roman"/>
          <w:sz w:val="24"/>
          <w:szCs w:val="24"/>
        </w:rPr>
        <w:t>“</w:t>
      </w:r>
      <w:r>
        <w:rPr>
          <w:sz w:val="24"/>
          <w:szCs w:val="24"/>
        </w:rPr>
        <w:t>我在为</w:t>
      </w:r>
      <w:r>
        <w:rPr>
          <w:rFonts w:ascii="Times New Roman" w:hAnsi="Times New Roman" w:eastAsia="Times New Roman"/>
          <w:spacing w:val="-7"/>
          <w:sz w:val="24"/>
          <w:szCs w:val="24"/>
        </w:rPr>
        <w:t>Chrome</w:t>
      </w:r>
      <w:r>
        <w:rPr>
          <w:sz w:val="24"/>
          <w:szCs w:val="24"/>
        </w:rPr>
        <w:t>工作</w:t>
      </w:r>
      <w:r>
        <w:rPr>
          <w:rFonts w:ascii="Times New Roman" w:hAnsi="Times New Roman" w:eastAsia="Times New Roman"/>
          <w:sz w:val="24"/>
          <w:szCs w:val="24"/>
        </w:rPr>
        <w:t>”</w:t>
      </w:r>
      <w:r>
        <w:rPr>
          <w:sz w:val="24"/>
          <w:szCs w:val="24"/>
        </w:rPr>
        <w:t>，而不是</w:t>
      </w:r>
      <w:r>
        <w:rPr>
          <w:rFonts w:ascii="Times New Roman" w:hAnsi="Times New Roman" w:eastAsia="Times New Roman"/>
          <w:sz w:val="24"/>
          <w:szCs w:val="24"/>
        </w:rPr>
        <w:t>“</w:t>
      </w:r>
      <w:r>
        <w:rPr>
          <w:sz w:val="24"/>
          <w:szCs w:val="24"/>
        </w:rPr>
        <w:t>我是测试</w:t>
      </w:r>
      <w:r>
        <w:rPr>
          <w:rFonts w:ascii="Times New Roman" w:hAnsi="Times New Roman" w:eastAsia="Times New Roman"/>
          <w:sz w:val="24"/>
          <w:szCs w:val="24"/>
        </w:rPr>
        <w:t>”</w:t>
      </w:r>
      <w:r>
        <w:rPr>
          <w:sz w:val="24"/>
          <w:szCs w:val="24"/>
        </w:rPr>
        <w:t>。</w:t>
      </w:r>
    </w:p>
    <w:p>
      <w:pPr>
        <w:pStyle w:val="6"/>
        <w:spacing w:line="377" w:lineRule="exact"/>
        <w:ind w:left="699"/>
        <w:rPr>
          <w:sz w:val="24"/>
          <w:szCs w:val="24"/>
        </w:rPr>
      </w:pPr>
      <w:r>
        <w:rPr>
          <w:sz w:val="24"/>
          <w:szCs w:val="24"/>
        </w:rPr>
        <w:t>几年前，我在一次测试会议上看</w:t>
      </w:r>
    </w:p>
    <w:p>
      <w:pPr>
        <w:spacing w:after="0" w:line="377" w:lineRule="exact"/>
        <w:rPr>
          <w:sz w:val="21"/>
          <w:szCs w:val="21"/>
        </w:rPr>
        <w:sectPr>
          <w:pgSz w:w="5050" w:h="6630"/>
          <w:pgMar w:top="80" w:right="0" w:bottom="360" w:left="0" w:header="0" w:footer="92" w:gutter="0"/>
          <w:pgNumType w:fmt="decimal"/>
          <w:cols w:space="720" w:num="1"/>
        </w:sectPr>
      </w:pPr>
    </w:p>
    <w:p>
      <w:pPr>
        <w:pStyle w:val="6"/>
        <w:spacing w:before="54" w:line="300" w:lineRule="auto"/>
        <w:ind w:right="127"/>
        <w:jc w:val="both"/>
        <w:rPr>
          <w:sz w:val="24"/>
          <w:szCs w:val="24"/>
        </w:rPr>
      </w:pPr>
      <w:r>
        <w:rPr>
          <w:sz w:val="24"/>
          <w:szCs w:val="24"/>
        </w:rPr>
        <w:t>到一件</w:t>
      </w:r>
      <w:r>
        <w:rPr>
          <w:rFonts w:ascii="Times New Roman" w:hAnsi="Times New Roman" w:eastAsia="Times New Roman"/>
          <w:sz w:val="24"/>
          <w:szCs w:val="24"/>
        </w:rPr>
        <w:t>T</w:t>
      </w:r>
      <w:r>
        <w:rPr>
          <w:sz w:val="24"/>
          <w:szCs w:val="24"/>
        </w:rPr>
        <w:t>恤用希腊语和英语写着</w:t>
      </w:r>
      <w:r>
        <w:rPr>
          <w:rFonts w:ascii="Times New Roman" w:hAnsi="Times New Roman" w:eastAsia="Times New Roman"/>
          <w:sz w:val="24"/>
          <w:szCs w:val="24"/>
        </w:rPr>
        <w:t>“</w:t>
      </w:r>
      <w:r>
        <w:rPr>
          <w:sz w:val="24"/>
          <w:szCs w:val="24"/>
        </w:rPr>
        <w:t>我测试，故我在</w:t>
      </w:r>
      <w:r>
        <w:rPr>
          <w:rFonts w:ascii="Times New Roman" w:hAnsi="Times New Roman" w:eastAsia="Times New Roman"/>
          <w:sz w:val="24"/>
          <w:szCs w:val="24"/>
        </w:rPr>
        <w:t>”</w:t>
      </w:r>
      <w:r>
        <w:rPr>
          <w:sz w:val="24"/>
          <w:szCs w:val="24"/>
        </w:rPr>
        <w:t>。这件</w:t>
      </w:r>
      <w:r>
        <w:rPr>
          <w:rFonts w:ascii="Times New Roman" w:hAnsi="Times New Roman" w:eastAsia="Times New Roman"/>
          <w:sz w:val="24"/>
          <w:szCs w:val="24"/>
        </w:rPr>
        <w:t>T</w:t>
      </w:r>
      <w:r>
        <w:rPr>
          <w:sz w:val="24"/>
          <w:szCs w:val="24"/>
        </w:rPr>
        <w:t>恤的制作者一定觉它无比巧妙，但我认为这不过是一种好斗的口号，不利于整体产品</w:t>
      </w:r>
      <w:r>
        <w:rPr>
          <w:rFonts w:ascii="Times New Roman" w:hAnsi="Times New Roman" w:eastAsia="Times New Roman"/>
          <w:sz w:val="24"/>
          <w:szCs w:val="24"/>
        </w:rPr>
        <w:t xml:space="preserve">—— </w:t>
      </w:r>
      <w:r>
        <w:rPr>
          <w:sz w:val="24"/>
          <w:szCs w:val="24"/>
        </w:rPr>
        <w:t>它过分强调了测试角色的作用。任何角色都不应被过分强调。团队的每个人都是在为产品工作，而不是为了开发过程中的某个部分。开发过程本身就是为产品服务的。除了做出更好的产品，流程的存在还有其他目的吗？ 用户爱上的是产品，而不是开发产品的流程。</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54" w:line="300" w:lineRule="auto"/>
        <w:ind w:right="142" w:firstLine="599"/>
        <w:jc w:val="both"/>
        <w:rPr>
          <w:sz w:val="24"/>
          <w:szCs w:val="24"/>
        </w:rPr>
      </w:pPr>
      <w:r>
        <w:rPr>
          <w:sz w:val="24"/>
          <w:szCs w:val="24"/>
        </w:rPr>
        <w:t>在</w:t>
      </w:r>
      <w:r>
        <w:rPr>
          <w:rFonts w:ascii="Times New Roman" w:eastAsia="Times New Roman"/>
          <w:sz w:val="24"/>
          <w:szCs w:val="24"/>
        </w:rPr>
        <w:t>Google</w:t>
      </w:r>
      <w:r>
        <w:rPr>
          <w:sz w:val="24"/>
          <w:szCs w:val="24"/>
        </w:rPr>
        <w:t>，开发与测试的分离造成了基于角色的关联，阻碍了测试人员对产品的关注。</w:t>
      </w:r>
    </w:p>
    <w:p>
      <w:pPr>
        <w:pStyle w:val="6"/>
        <w:spacing w:line="300" w:lineRule="auto"/>
        <w:ind w:right="97" w:firstLine="599"/>
        <w:jc w:val="both"/>
        <w:rPr>
          <w:sz w:val="24"/>
          <w:szCs w:val="24"/>
        </w:rPr>
      </w:pPr>
      <w:r>
        <w:rPr>
          <w:sz w:val="24"/>
          <w:szCs w:val="24"/>
        </w:rPr>
        <w:t>第三个致命的缺陷，是测试人员往往崇拜测试产物（</w:t>
      </w:r>
      <w:r>
        <w:rPr>
          <w:rFonts w:ascii="Times New Roman" w:eastAsia="Times New Roman"/>
          <w:sz w:val="24"/>
          <w:szCs w:val="24"/>
        </w:rPr>
        <w:t>test artifact</w:t>
      </w:r>
      <w:r>
        <w:rPr>
          <w:sz w:val="24"/>
          <w:szCs w:val="24"/>
        </w:rPr>
        <w:t>）胜过软件本身。</w:t>
      </w:r>
    </w:p>
    <w:p>
      <w:pPr>
        <w:pStyle w:val="6"/>
        <w:spacing w:line="300" w:lineRule="auto"/>
        <w:ind w:right="142" w:firstLine="599"/>
        <w:rPr>
          <w:sz w:val="24"/>
          <w:szCs w:val="24"/>
        </w:rPr>
      </w:pPr>
      <w:r>
        <w:rPr>
          <w:sz w:val="24"/>
          <w:szCs w:val="24"/>
        </w:rPr>
        <w:t>测试的价值是在于测试的动作， 而不是测试产物。</w:t>
      </w:r>
    </w:p>
    <w:p>
      <w:pPr>
        <w:pStyle w:val="6"/>
        <w:spacing w:line="300" w:lineRule="auto"/>
        <w:ind w:right="97" w:firstLine="599"/>
        <w:jc w:val="both"/>
        <w:rPr>
          <w:sz w:val="24"/>
          <w:szCs w:val="24"/>
        </w:rPr>
      </w:pPr>
      <w:r>
        <w:rPr>
          <w:sz w:val="24"/>
          <w:szCs w:val="24"/>
        </w:rPr>
        <w:t xml:space="preserve">相对于被测代码来说，测试工程师生成的测试产物都是次要的：测试用例是次要的；测试计划是次要的； </w:t>
      </w:r>
      <w:r>
        <w:rPr>
          <w:rFonts w:ascii="Times New Roman" w:eastAsia="Times New Roman"/>
          <w:spacing w:val="-5"/>
          <w:sz w:val="24"/>
          <w:szCs w:val="24"/>
        </w:rPr>
        <w:t>bug</w:t>
      </w:r>
      <w:r>
        <w:rPr>
          <w:rFonts w:ascii="Times New Roman" w:eastAsia="Times New Roman"/>
          <w:spacing w:val="63"/>
          <w:sz w:val="24"/>
          <w:szCs w:val="24"/>
        </w:rPr>
        <w:t xml:space="preserve"> </w:t>
      </w:r>
      <w:r>
        <w:rPr>
          <w:spacing w:val="-2"/>
          <w:sz w:val="24"/>
          <w:szCs w:val="24"/>
        </w:rPr>
        <w:t>报告是次要的。这些产物都需要</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z w:val="24"/>
          <w:szCs w:val="24"/>
        </w:rPr>
        <w:t>通过测试活动才能体现价值。不幸的是，我们过分称赞这些产物（比如在年度评估时，统计测试工程师提交的</w:t>
      </w:r>
      <w:r>
        <w:rPr>
          <w:rFonts w:ascii="Times New Roman" w:eastAsia="Times New Roman"/>
          <w:sz w:val="24"/>
          <w:szCs w:val="24"/>
        </w:rPr>
        <w:t>bug</w:t>
      </w:r>
      <w:r>
        <w:rPr>
          <w:sz w:val="24"/>
          <w:szCs w:val="24"/>
        </w:rPr>
        <w:t>数目），而忘记了被测的软件。所有测试产物的价值，在于它们对代码的影响，进而通过产品来体现。</w:t>
      </w:r>
    </w:p>
    <w:p>
      <w:pPr>
        <w:pStyle w:val="6"/>
        <w:spacing w:line="300" w:lineRule="auto"/>
        <w:ind w:right="142" w:firstLine="599"/>
        <w:jc w:val="both"/>
        <w:rPr>
          <w:sz w:val="24"/>
          <w:szCs w:val="24"/>
        </w:rPr>
      </w:pPr>
      <w:r>
        <w:rPr>
          <w:sz w:val="24"/>
          <w:szCs w:val="24"/>
        </w:rPr>
        <w:t>独立的测试团队，倾向于把重点放在建设和维护测试产物上。如果把测试的目标定位在产品的源码上，整个产品都将受益。因此，测试人员必须把产品放在第一位。</w:t>
      </w:r>
    </w:p>
    <w:p>
      <w:pPr>
        <w:pStyle w:val="6"/>
        <w:spacing w:line="380" w:lineRule="exact"/>
        <w:ind w:left="554"/>
        <w:jc w:val="center"/>
        <w:rPr>
          <w:sz w:val="24"/>
          <w:szCs w:val="24"/>
        </w:rPr>
      </w:pPr>
      <w:r>
        <w:rPr>
          <w:sz w:val="24"/>
          <w:szCs w:val="24"/>
        </w:rPr>
        <w:t>最后一个致命缺陷也许是最深刻</w:t>
      </w:r>
    </w:p>
    <w:p>
      <w:pPr>
        <w:spacing w:after="0" w:line="380" w:lineRule="exact"/>
        <w:jc w:val="center"/>
        <w:rPr>
          <w:sz w:val="21"/>
          <w:szCs w:val="21"/>
        </w:rPr>
        <w:sectPr>
          <w:pgSz w:w="5050" w:h="6630"/>
          <w:pgMar w:top="80" w:right="0" w:bottom="360" w:left="0" w:header="0" w:footer="92" w:gutter="0"/>
          <w:pgNumType w:fmt="decimal"/>
          <w:cols w:space="720" w:num="1"/>
        </w:sectPr>
      </w:pPr>
    </w:p>
    <w:p>
      <w:pPr>
        <w:pStyle w:val="6"/>
        <w:spacing w:before="34" w:line="295" w:lineRule="auto"/>
        <w:ind w:right="142"/>
        <w:rPr>
          <w:sz w:val="24"/>
          <w:szCs w:val="24"/>
        </w:rPr>
      </w:pPr>
      <w:r>
        <w:rPr>
          <w:sz w:val="24"/>
          <w:szCs w:val="24"/>
        </w:rPr>
        <w:t xml:space="preserve">的。产品经过最严格的测试发布以 </w:t>
      </w:r>
      <w:r>
        <w:rPr>
          <w:spacing w:val="-2"/>
          <w:sz w:val="24"/>
          <w:szCs w:val="24"/>
        </w:rPr>
        <w:t>后，用户有多大可能仍然发现测试中</w:t>
      </w:r>
      <w:r>
        <w:rPr>
          <w:sz w:val="24"/>
          <w:szCs w:val="24"/>
        </w:rPr>
        <w:t xml:space="preserve">遗漏的问题？答案是：几乎必然发 </w:t>
      </w:r>
      <w:r>
        <w:rPr>
          <w:spacing w:val="-2"/>
          <w:sz w:val="24"/>
          <w:szCs w:val="24"/>
        </w:rPr>
        <w:t>现。我们谁都没见过哪个产品能够避</w:t>
      </w:r>
      <w:r>
        <w:rPr>
          <w:sz w:val="24"/>
          <w:szCs w:val="24"/>
        </w:rPr>
        <w:t>免漏测问题所带来的困扰（无论在</w:t>
      </w:r>
      <w:r>
        <w:rPr>
          <w:rFonts w:ascii="Times New Roman" w:eastAsia="Times New Roman"/>
          <w:spacing w:val="-3"/>
          <w:sz w:val="24"/>
          <w:szCs w:val="24"/>
        </w:rPr>
        <w:t>Google</w:t>
      </w:r>
      <w:r>
        <w:rPr>
          <w:sz w:val="24"/>
          <w:szCs w:val="24"/>
        </w:rPr>
        <w:t>还是其他地方）。创作本书 时，我们三个作者都在为</w:t>
      </w:r>
      <w:r>
        <w:rPr>
          <w:rFonts w:ascii="Times New Roman" w:eastAsia="Times New Roman"/>
          <w:spacing w:val="-3"/>
          <w:sz w:val="24"/>
          <w:szCs w:val="24"/>
        </w:rPr>
        <w:t>Google+</w:t>
      </w:r>
      <w:r>
        <w:rPr>
          <w:sz w:val="24"/>
          <w:szCs w:val="24"/>
        </w:rPr>
        <w:t>这个产品工作。事实上，许多</w:t>
      </w:r>
    </w:p>
    <w:p>
      <w:pPr>
        <w:pStyle w:val="6"/>
        <w:spacing w:before="5" w:line="309" w:lineRule="auto"/>
        <w:ind w:right="457"/>
        <w:rPr>
          <w:sz w:val="24"/>
          <w:szCs w:val="24"/>
        </w:rPr>
      </w:pPr>
      <w:r>
        <w:rPr>
          <w:rFonts w:ascii="Times New Roman" w:eastAsia="Times New Roman"/>
          <w:spacing w:val="-3"/>
          <w:sz w:val="24"/>
          <w:szCs w:val="24"/>
        </w:rPr>
        <w:t>Google+</w:t>
      </w:r>
      <w:r>
        <w:rPr>
          <w:sz w:val="24"/>
          <w:szCs w:val="24"/>
        </w:rPr>
        <w:t>中最好的</w:t>
      </w:r>
      <w:r>
        <w:rPr>
          <w:rFonts w:ascii="Times New Roman" w:eastAsia="Times New Roman"/>
          <w:spacing w:val="-11"/>
          <w:sz w:val="24"/>
          <w:szCs w:val="24"/>
        </w:rPr>
        <w:t>bug</w:t>
      </w:r>
      <w:r>
        <w:rPr>
          <w:sz w:val="24"/>
          <w:szCs w:val="24"/>
        </w:rPr>
        <w:t>的发现者是</w:t>
      </w:r>
      <w:r>
        <w:rPr>
          <w:rFonts w:ascii="Times New Roman" w:eastAsia="Times New Roman"/>
          <w:spacing w:val="-3"/>
          <w:sz w:val="24"/>
          <w:szCs w:val="24"/>
        </w:rPr>
        <w:t>Google</w:t>
      </w:r>
      <w:r>
        <w:rPr>
          <w:sz w:val="24"/>
          <w:szCs w:val="24"/>
        </w:rPr>
        <w:t>的内部试用者</w:t>
      </w:r>
      <w:r>
        <w:rPr>
          <w:spacing w:val="-4"/>
          <w:sz w:val="24"/>
          <w:szCs w:val="24"/>
        </w:rPr>
        <w:t>（</w:t>
      </w:r>
      <w:r>
        <w:rPr>
          <w:rFonts w:ascii="Times New Roman" w:eastAsia="Times New Roman"/>
          <w:spacing w:val="-4"/>
          <w:sz w:val="24"/>
          <w:szCs w:val="24"/>
        </w:rPr>
        <w:t>dogfooder</w:t>
      </w:r>
      <w:r>
        <w:rPr>
          <w:spacing w:val="-4"/>
          <w:sz w:val="24"/>
          <w:szCs w:val="24"/>
        </w:rPr>
        <w:t>）</w:t>
      </w:r>
    </w:p>
    <w:p>
      <w:pPr>
        <w:pStyle w:val="6"/>
        <w:spacing w:before="1" w:line="309" w:lineRule="auto"/>
        <w:ind w:right="307"/>
        <w:rPr>
          <w:sz w:val="24"/>
          <w:szCs w:val="24"/>
        </w:rPr>
      </w:pPr>
      <w:r>
        <w:rPr>
          <w:rFonts w:ascii="Times New Roman" w:hAnsi="Times New Roman" w:eastAsia="Times New Roman"/>
          <w:sz w:val="24"/>
          <w:szCs w:val="24"/>
        </w:rPr>
        <w:t>——</w:t>
      </w:r>
      <w:r>
        <w:rPr>
          <w:sz w:val="24"/>
          <w:szCs w:val="24"/>
        </w:rPr>
        <w:t>那些</w:t>
      </w:r>
      <w:r>
        <w:rPr>
          <w:rFonts w:ascii="Times New Roman" w:hAnsi="Times New Roman" w:eastAsia="Times New Roman"/>
          <w:spacing w:val="-3"/>
          <w:sz w:val="24"/>
          <w:szCs w:val="24"/>
        </w:rPr>
        <w:t>Google+</w:t>
      </w:r>
      <w:r>
        <w:rPr>
          <w:spacing w:val="-2"/>
          <w:sz w:val="24"/>
          <w:szCs w:val="24"/>
        </w:rPr>
        <w:t>团队以外试用这个</w:t>
      </w:r>
      <w:r>
        <w:rPr>
          <w:sz w:val="24"/>
          <w:szCs w:val="24"/>
        </w:rPr>
        <w:t>产品的</w:t>
      </w:r>
      <w:r>
        <w:rPr>
          <w:rFonts w:ascii="Times New Roman" w:hAnsi="Times New Roman" w:eastAsia="Times New Roman"/>
          <w:sz w:val="24"/>
          <w:szCs w:val="24"/>
        </w:rPr>
        <w:t>Googler</w:t>
      </w:r>
      <w:r>
        <w:rPr>
          <w:sz w:val="24"/>
          <w:szCs w:val="24"/>
        </w:rPr>
        <w:t>。我们想象自己是用</w:t>
      </w:r>
    </w:p>
    <w:p>
      <w:pPr>
        <w:spacing w:after="0" w:line="309" w:lineRule="auto"/>
        <w:rPr>
          <w:sz w:val="21"/>
          <w:szCs w:val="21"/>
        </w:rPr>
        <w:sectPr>
          <w:pgSz w:w="5050" w:h="6630"/>
          <w:pgMar w:top="80" w:right="0" w:bottom="360" w:left="0" w:header="0" w:footer="92" w:gutter="0"/>
          <w:pgNumType w:fmt="decimal"/>
          <w:cols w:space="720" w:num="1"/>
        </w:sectPr>
      </w:pPr>
    </w:p>
    <w:p>
      <w:pPr>
        <w:pStyle w:val="6"/>
        <w:spacing w:before="34" w:line="300" w:lineRule="auto"/>
        <w:ind w:left="699" w:right="142" w:hanging="600"/>
        <w:rPr>
          <w:sz w:val="24"/>
          <w:szCs w:val="24"/>
        </w:rPr>
      </w:pPr>
      <w:r>
        <w:rPr>
          <w:sz w:val="24"/>
          <w:szCs w:val="24"/>
        </w:rPr>
        <w:t>户，而内部试用者就是真实的用户！ 是谁在做测试并不重要，关键是</w:t>
      </w:r>
    </w:p>
    <w:p>
      <w:pPr>
        <w:pStyle w:val="6"/>
        <w:spacing w:line="383" w:lineRule="exact"/>
        <w:rPr>
          <w:sz w:val="24"/>
          <w:szCs w:val="24"/>
        </w:rPr>
      </w:pPr>
      <w:r>
        <w:rPr>
          <w:sz w:val="24"/>
          <w:szCs w:val="24"/>
        </w:rPr>
        <w:t>进行了测试。</w:t>
      </w:r>
    </w:p>
    <w:p>
      <w:pPr>
        <w:pStyle w:val="6"/>
        <w:spacing w:before="96" w:line="292" w:lineRule="auto"/>
        <w:ind w:right="142" w:firstLine="599"/>
        <w:jc w:val="both"/>
        <w:rPr>
          <w:sz w:val="24"/>
          <w:szCs w:val="24"/>
        </w:rPr>
      </w:pPr>
      <w:r>
        <w:rPr>
          <w:sz w:val="24"/>
          <w:szCs w:val="24"/>
        </w:rPr>
        <w:t>内部试用者、可信赖的测试者、众包测试者，以及早期用户都可能比测试工程师更容易发现</w:t>
      </w:r>
      <w:r>
        <w:rPr>
          <w:rFonts w:ascii="Times New Roman" w:eastAsia="Times New Roman"/>
          <w:sz w:val="24"/>
          <w:szCs w:val="24"/>
        </w:rPr>
        <w:t>bug</w:t>
      </w:r>
      <w:r>
        <w:rPr>
          <w:sz w:val="24"/>
          <w:szCs w:val="24"/>
        </w:rPr>
        <w:t>。实际</w:t>
      </w:r>
    </w:p>
    <w:p>
      <w:pPr>
        <w:pStyle w:val="6"/>
        <w:spacing w:before="25" w:line="304" w:lineRule="auto"/>
        <w:ind w:right="382"/>
        <w:rPr>
          <w:sz w:val="24"/>
          <w:szCs w:val="24"/>
        </w:rPr>
      </w:pPr>
      <w:r>
        <w:rPr>
          <w:sz w:val="24"/>
          <w:szCs w:val="24"/>
        </w:rPr>
        <w:t>上，让</w:t>
      </w:r>
      <w:r>
        <w:rPr>
          <w:rFonts w:ascii="Times New Roman" w:eastAsia="Times New Roman"/>
          <w:sz w:val="24"/>
          <w:szCs w:val="24"/>
        </w:rPr>
        <w:t>TE</w:t>
      </w:r>
      <w:r>
        <w:rPr>
          <w:sz w:val="24"/>
          <w:szCs w:val="24"/>
        </w:rPr>
        <w:t>做的测试越少，支持其他人做的测试越多，效果就越好。</w:t>
      </w:r>
    </w:p>
    <w:p>
      <w:pPr>
        <w:pStyle w:val="6"/>
        <w:spacing w:line="300" w:lineRule="auto"/>
        <w:ind w:right="142" w:firstLine="599"/>
        <w:rPr>
          <w:sz w:val="24"/>
          <w:szCs w:val="24"/>
        </w:rPr>
      </w:pPr>
      <w:r>
        <w:rPr>
          <w:spacing w:val="-2"/>
          <w:sz w:val="24"/>
          <w:szCs w:val="24"/>
        </w:rPr>
        <w:t>有这么多问题，我们能做些什么</w:t>
      </w:r>
      <w:r>
        <w:rPr>
          <w:sz w:val="24"/>
          <w:szCs w:val="24"/>
        </w:rPr>
        <w:t>呢？怎么找出</w:t>
      </w:r>
      <w:r>
        <w:rPr>
          <w:rFonts w:ascii="Times New Roman" w:eastAsia="Times New Roman"/>
          <w:spacing w:val="-3"/>
          <w:sz w:val="24"/>
          <w:szCs w:val="24"/>
        </w:rPr>
        <w:t>Google</w:t>
      </w:r>
      <w:r>
        <w:rPr>
          <w:sz w:val="24"/>
          <w:szCs w:val="24"/>
        </w:rPr>
        <w:t xml:space="preserve">测试中所有做的不错的地方，并使其更加专注于产 </w:t>
      </w:r>
      <w:r>
        <w:rPr>
          <w:spacing w:val="-2"/>
          <w:sz w:val="24"/>
          <w:szCs w:val="24"/>
        </w:rPr>
        <w:t>品，更加以整个团队为导向呢？我们</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z w:val="24"/>
          <w:szCs w:val="24"/>
        </w:rPr>
        <w:t>正进入一个未知的领域，我们唯一可以做的就是推测。但是我们认为，本书揭示的一些趋势，为推断测试在</w:t>
      </w:r>
      <w:r>
        <w:rPr>
          <w:rFonts w:ascii="Times New Roman" w:eastAsia="Times New Roman"/>
          <w:sz w:val="24"/>
          <w:szCs w:val="24"/>
        </w:rPr>
        <w:t>Google</w:t>
      </w:r>
      <w:r>
        <w:rPr>
          <w:sz w:val="24"/>
          <w:szCs w:val="24"/>
        </w:rPr>
        <w:t>和其他公司的未来发展提供了基础。其实</w:t>
      </w:r>
      <w:r>
        <w:rPr>
          <w:rFonts w:ascii="Times New Roman" w:eastAsia="Times New Roman"/>
          <w:sz w:val="24"/>
          <w:szCs w:val="24"/>
        </w:rPr>
        <w:t>SET</w:t>
      </w:r>
      <w:r>
        <w:rPr>
          <w:sz w:val="24"/>
          <w:szCs w:val="24"/>
        </w:rPr>
        <w:t>和</w:t>
      </w:r>
      <w:r>
        <w:rPr>
          <w:rFonts w:ascii="Times New Roman" w:eastAsia="Times New Roman"/>
          <w:sz w:val="24"/>
          <w:szCs w:val="24"/>
        </w:rPr>
        <w:t>TE</w:t>
      </w:r>
      <w:r>
        <w:rPr>
          <w:sz w:val="24"/>
          <w:szCs w:val="24"/>
        </w:rPr>
        <w:t>的角色本身，已经向着未来的方向转变了。</w:t>
      </w:r>
    </w:p>
    <w:p>
      <w:pPr>
        <w:pStyle w:val="6"/>
        <w:spacing w:line="300" w:lineRule="auto"/>
        <w:ind w:right="142" w:firstLine="599"/>
        <w:rPr>
          <w:sz w:val="24"/>
          <w:szCs w:val="24"/>
        </w:rPr>
      </w:pPr>
      <w:r>
        <w:rPr>
          <w:sz w:val="24"/>
          <w:szCs w:val="24"/>
        </w:rPr>
        <w:t>在</w:t>
      </w:r>
      <w:r>
        <w:rPr>
          <w:rFonts w:ascii="Times New Roman" w:eastAsia="Times New Roman"/>
          <w:sz w:val="24"/>
          <w:szCs w:val="24"/>
        </w:rPr>
        <w:t>Google</w:t>
      </w:r>
      <w:r>
        <w:rPr>
          <w:sz w:val="24"/>
          <w:szCs w:val="24"/>
        </w:rPr>
        <w:t>，其实这两个角色正向着相反的方向发展。</w:t>
      </w:r>
      <w:r>
        <w:rPr>
          <w:rFonts w:ascii="Times New Roman" w:eastAsia="Times New Roman"/>
          <w:sz w:val="24"/>
          <w:szCs w:val="24"/>
        </w:rPr>
        <w:t>SET</w:t>
      </w:r>
      <w:r>
        <w:rPr>
          <w:sz w:val="24"/>
          <w:szCs w:val="24"/>
        </w:rPr>
        <w:t>的角色越来越像开发，而</w:t>
      </w:r>
      <w:r>
        <w:rPr>
          <w:rFonts w:ascii="Times New Roman" w:eastAsia="Times New Roman"/>
          <w:sz w:val="24"/>
          <w:szCs w:val="24"/>
        </w:rPr>
        <w:t>TE</w:t>
      </w:r>
      <w:r>
        <w:rPr>
          <w:sz w:val="24"/>
          <w:szCs w:val="24"/>
        </w:rPr>
        <w:t>的角色向着相反的方向越来越像用户。这种转变就像成熟的软件开发组织的自然进化一样， 正在有机地进行。一方面，这种趋势</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4"/>
        <w:rPr>
          <w:sz w:val="24"/>
          <w:szCs w:val="24"/>
        </w:rPr>
      </w:pPr>
      <w:r>
        <w:rPr>
          <w:spacing w:val="-1"/>
          <w:sz w:val="24"/>
          <w:szCs w:val="24"/>
        </w:rPr>
        <w:t>来自于技术革新，软件开发周期更加紧凑，开发、测试和用户可获得一致的持续构建版本，其他相关的非技术人员有机会参与到软件开发过程中。另一方面，也是由于质量保证的观点</w:t>
      </w:r>
      <w:r>
        <w:rPr>
          <w:sz w:val="24"/>
          <w:szCs w:val="24"/>
        </w:rPr>
        <w:t>更加成熟，质量需要每一个人的贡 献，而不专属于</w:t>
      </w:r>
      <w:r>
        <w:rPr>
          <w:rFonts w:ascii="Times New Roman" w:hAnsi="Times New Roman" w:eastAsia="Times New Roman"/>
          <w:sz w:val="24"/>
          <w:szCs w:val="24"/>
        </w:rPr>
        <w:t>“</w:t>
      </w:r>
      <w:r>
        <w:rPr>
          <w:sz w:val="24"/>
          <w:szCs w:val="24"/>
        </w:rPr>
        <w:t>测试</w:t>
      </w:r>
      <w:r>
        <w:rPr>
          <w:rFonts w:ascii="Times New Roman" w:hAnsi="Times New Roman" w:eastAsia="Times New Roman"/>
          <w:sz w:val="24"/>
          <w:szCs w:val="24"/>
        </w:rPr>
        <w:t>”</w:t>
      </w:r>
      <w:r>
        <w:rPr>
          <w:sz w:val="24"/>
          <w:szCs w:val="24"/>
        </w:rPr>
        <w:t>工程师。</w:t>
      </w:r>
    </w:p>
    <w:p>
      <w:pPr>
        <w:spacing w:after="0" w:line="300" w:lineRule="auto"/>
        <w:rPr>
          <w:sz w:val="21"/>
          <w:szCs w:val="21"/>
        </w:rPr>
        <w:sectPr>
          <w:pgSz w:w="5050" w:h="6630"/>
          <w:pgMar w:top="80" w:right="0" w:bottom="360" w:left="0" w:header="0" w:footer="92" w:gutter="0"/>
          <w:pgNumType w:fmt="decimal"/>
          <w:cols w:space="720" w:num="1"/>
        </w:sectPr>
      </w:pPr>
    </w:p>
    <w:p>
      <w:pPr>
        <w:pStyle w:val="12"/>
        <w:numPr>
          <w:ilvl w:val="1"/>
          <w:numId w:val="30"/>
        </w:numPr>
        <w:tabs>
          <w:tab w:val="left" w:pos="1668"/>
        </w:tabs>
        <w:spacing w:before="24" w:after="0" w:line="240" w:lineRule="auto"/>
        <w:ind w:left="1667" w:right="0" w:hanging="751"/>
        <w:jc w:val="left"/>
        <w:rPr>
          <w:sz w:val="44"/>
          <w:szCs w:val="21"/>
        </w:rPr>
      </w:pPr>
      <w:bookmarkStart w:id="379" w:name="_bookmark188"/>
      <w:bookmarkEnd w:id="379"/>
      <w:bookmarkStart w:id="380" w:name="5.2 SET的未来"/>
      <w:bookmarkEnd w:id="380"/>
      <w:r>
        <w:rPr>
          <w:sz w:val="21"/>
          <w:szCs w:val="21"/>
        </w:rPr>
        <w:fldChar w:fldCharType="begin"/>
      </w:r>
      <w:r>
        <w:rPr>
          <w:sz w:val="21"/>
          <w:szCs w:val="21"/>
        </w:rPr>
        <w:instrText xml:space="preserve"> HYPERLINK \l "_bookmark71" </w:instrText>
      </w:r>
      <w:r>
        <w:rPr>
          <w:sz w:val="21"/>
          <w:szCs w:val="21"/>
        </w:rPr>
        <w:fldChar w:fldCharType="separate"/>
      </w:r>
      <w:bookmarkStart w:id="381" w:name="_bookmark188"/>
      <w:bookmarkEnd w:id="381"/>
      <w:r>
        <w:rPr>
          <w:rFonts w:ascii="Times New Roman" w:eastAsia="Times New Roman"/>
          <w:b/>
          <w:color w:val="0000ED"/>
          <w:spacing w:val="-3"/>
          <w:sz w:val="44"/>
          <w:szCs w:val="21"/>
          <w:u w:val="single" w:color="0000ED"/>
        </w:rPr>
        <w:t>SET</w:t>
      </w:r>
      <w:r>
        <w:rPr>
          <w:color w:val="0000ED"/>
          <w:spacing w:val="10"/>
          <w:sz w:val="44"/>
          <w:szCs w:val="21"/>
          <w:u w:val="single" w:color="0000ED"/>
        </w:rPr>
        <w:t>的未来</w:t>
      </w:r>
      <w:r>
        <w:rPr>
          <w:color w:val="0000ED"/>
          <w:spacing w:val="10"/>
          <w:sz w:val="44"/>
          <w:szCs w:val="21"/>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142" w:firstLine="599"/>
        <w:jc w:val="both"/>
        <w:rPr>
          <w:sz w:val="24"/>
          <w:szCs w:val="24"/>
        </w:rPr>
      </w:pPr>
      <w:r>
        <w:rPr>
          <w:sz w:val="24"/>
          <w:szCs w:val="24"/>
        </w:rPr>
        <w:t>简单来说，我们认为</w:t>
      </w:r>
      <w:r>
        <w:rPr>
          <w:rFonts w:ascii="Times New Roman" w:eastAsia="Times New Roman"/>
          <w:sz w:val="24"/>
          <w:szCs w:val="24"/>
        </w:rPr>
        <w:t>SET</w:t>
      </w:r>
      <w:r>
        <w:rPr>
          <w:sz w:val="24"/>
          <w:szCs w:val="24"/>
        </w:rPr>
        <w:t>没有未来。</w:t>
      </w:r>
      <w:r>
        <w:rPr>
          <w:rFonts w:ascii="Times New Roman" w:eastAsia="Times New Roman"/>
          <w:sz w:val="24"/>
          <w:szCs w:val="24"/>
        </w:rPr>
        <w:t>SET</w:t>
      </w:r>
      <w:r>
        <w:rPr>
          <w:sz w:val="24"/>
          <w:szCs w:val="24"/>
        </w:rPr>
        <w:t>就是开发。就这么简单。在</w:t>
      </w:r>
      <w:r>
        <w:rPr>
          <w:rFonts w:ascii="Times New Roman" w:eastAsia="Times New Roman"/>
          <w:sz w:val="24"/>
          <w:szCs w:val="24"/>
        </w:rPr>
        <w:t>Google,SET</w:t>
      </w:r>
      <w:r>
        <w:rPr>
          <w:sz w:val="24"/>
          <w:szCs w:val="24"/>
        </w:rPr>
        <w:t>的薪资与开发一样，以开发的标准评估绩效，并且两个角色都被称作软件工程师。如此众多的相似点只能引向一个结论：他们其实就是一个角色。</w:t>
      </w:r>
    </w:p>
    <w:p>
      <w:pPr>
        <w:pStyle w:val="6"/>
        <w:spacing w:line="300" w:lineRule="auto"/>
        <w:ind w:right="97" w:firstLine="599"/>
        <w:jc w:val="both"/>
        <w:rPr>
          <w:sz w:val="24"/>
          <w:szCs w:val="24"/>
        </w:rPr>
      </w:pPr>
      <w:r>
        <w:rPr>
          <w:sz w:val="24"/>
          <w:szCs w:val="24"/>
        </w:rPr>
        <w:t>这个角色正逐步淡化，但其工作本身并不会消失。</w:t>
      </w:r>
      <w:r>
        <w:rPr>
          <w:rFonts w:ascii="Times New Roman" w:eastAsia="Times New Roman"/>
          <w:sz w:val="24"/>
          <w:szCs w:val="24"/>
        </w:rPr>
        <w:t>SET</w:t>
      </w:r>
      <w:r>
        <w:rPr>
          <w:sz w:val="24"/>
          <w:szCs w:val="24"/>
        </w:rPr>
        <w:t>承担的工作在</w:t>
      </w:r>
      <w:r>
        <w:rPr>
          <w:rFonts w:ascii="Times New Roman" w:eastAsia="Times New Roman"/>
          <w:sz w:val="24"/>
          <w:szCs w:val="24"/>
        </w:rPr>
        <w:t>Google</w:t>
      </w:r>
      <w:r>
        <w:rPr>
          <w:sz w:val="24"/>
          <w:szCs w:val="24"/>
        </w:rPr>
        <w:t>相当关键。</w:t>
      </w:r>
      <w:r>
        <w:rPr>
          <w:rFonts w:ascii="Times New Roman" w:eastAsia="Times New Roman"/>
          <w:sz w:val="24"/>
          <w:szCs w:val="24"/>
        </w:rPr>
        <w:t xml:space="preserve">SET </w:t>
      </w:r>
      <w:r>
        <w:rPr>
          <w:sz w:val="24"/>
          <w:szCs w:val="24"/>
        </w:rPr>
        <w:t>直接负责很多</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spacing w:before="29" w:line="300" w:lineRule="auto"/>
        <w:ind w:right="97"/>
        <w:rPr>
          <w:sz w:val="24"/>
          <w:szCs w:val="24"/>
        </w:rPr>
      </w:pPr>
      <w:r>
        <w:rPr>
          <w:sz w:val="24"/>
          <w:szCs w:val="24"/>
        </w:rPr>
        <w:t>功能特性，如可测试性、可靠性、可调试性，等等。如果我们把这些功能特性与用户界面及其他功能模块一样对待，那么</w:t>
      </w:r>
      <w:r>
        <w:rPr>
          <w:rFonts w:ascii="Times New Roman" w:hAnsi="Times New Roman" w:eastAsia="Times New Roman"/>
          <w:spacing w:val="-4"/>
          <w:sz w:val="24"/>
          <w:szCs w:val="24"/>
        </w:rPr>
        <w:t>SET</w:t>
      </w:r>
      <w:r>
        <w:rPr>
          <w:sz w:val="24"/>
          <w:szCs w:val="24"/>
        </w:rPr>
        <w:t>就是负责这些功能特性的开发工程师。这就是我们认为</w:t>
      </w:r>
      <w:r>
        <w:rPr>
          <w:rFonts w:ascii="Times New Roman" w:hAnsi="Times New Roman" w:eastAsia="Times New Roman"/>
          <w:spacing w:val="-2"/>
          <w:sz w:val="24"/>
          <w:szCs w:val="24"/>
        </w:rPr>
        <w:t xml:space="preserve">SET </w:t>
      </w:r>
      <w:r>
        <w:rPr>
          <w:spacing w:val="-1"/>
          <w:sz w:val="24"/>
          <w:szCs w:val="24"/>
        </w:rPr>
        <w:t xml:space="preserve">这个角色在 </w:t>
      </w:r>
      <w:r>
        <w:rPr>
          <w:rFonts w:ascii="Times New Roman" w:hAnsi="Times New Roman" w:eastAsia="Times New Roman"/>
          <w:spacing w:val="-3"/>
          <w:sz w:val="24"/>
          <w:szCs w:val="24"/>
        </w:rPr>
        <w:t>Google</w:t>
      </w:r>
      <w:r>
        <w:rPr>
          <w:rFonts w:ascii="Times New Roman" w:hAnsi="Times New Roman" w:eastAsia="Times New Roman"/>
          <w:spacing w:val="5"/>
          <w:sz w:val="24"/>
          <w:szCs w:val="24"/>
        </w:rPr>
        <w:t xml:space="preserve"> </w:t>
      </w:r>
      <w:r>
        <w:rPr>
          <w:spacing w:val="-3"/>
          <w:sz w:val="24"/>
          <w:szCs w:val="24"/>
        </w:rPr>
        <w:t>和其他成熟</w:t>
      </w:r>
      <w:r>
        <w:rPr>
          <w:sz w:val="24"/>
          <w:szCs w:val="24"/>
        </w:rPr>
        <w:t>软件公司在近期将要发生的演变。除了把测试开发与其他功能开发同等对待，还有什么更好的方法能让它成 为</w:t>
      </w:r>
      <w:r>
        <w:rPr>
          <w:rFonts w:ascii="Times New Roman" w:hAnsi="Times New Roman" w:eastAsia="Times New Roman"/>
          <w:sz w:val="24"/>
          <w:szCs w:val="24"/>
        </w:rPr>
        <w:t>“</w:t>
      </w:r>
      <w:r>
        <w:rPr>
          <w:sz w:val="24"/>
          <w:szCs w:val="24"/>
        </w:rPr>
        <w:t>一等公民</w:t>
      </w:r>
      <w:r>
        <w:rPr>
          <w:rFonts w:ascii="Times New Roman" w:hAnsi="Times New Roman" w:eastAsia="Times New Roman"/>
          <w:sz w:val="24"/>
          <w:szCs w:val="24"/>
        </w:rPr>
        <w:t>”</w:t>
      </w:r>
      <w:r>
        <w:rPr>
          <w:sz w:val="24"/>
          <w:szCs w:val="24"/>
        </w:rPr>
        <w:t>呢？</w:t>
      </w:r>
    </w:p>
    <w:p>
      <w:pPr>
        <w:pStyle w:val="6"/>
        <w:spacing w:line="300" w:lineRule="auto"/>
        <w:ind w:right="142" w:firstLine="599"/>
        <w:rPr>
          <w:sz w:val="24"/>
          <w:szCs w:val="24"/>
        </w:rPr>
      </w:pPr>
      <w:r>
        <w:rPr>
          <w:sz w:val="24"/>
          <w:szCs w:val="24"/>
        </w:rPr>
        <w:t>这正是目前的开发流程里存在问题的部分。面向用户的功能都被产品</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142"/>
        <w:rPr>
          <w:sz w:val="24"/>
          <w:szCs w:val="24"/>
        </w:rPr>
      </w:pPr>
      <w:r>
        <w:rPr>
          <w:sz w:val="24"/>
          <w:szCs w:val="24"/>
        </w:rPr>
        <w:t>经理（</w:t>
      </w:r>
      <w:r>
        <w:rPr>
          <w:rFonts w:ascii="Times New Roman" w:hAnsi="Times New Roman" w:eastAsia="Times New Roman"/>
          <w:sz w:val="24"/>
          <w:szCs w:val="24"/>
        </w:rPr>
        <w:t>PM</w:t>
      </w:r>
      <w:r>
        <w:rPr>
          <w:sz w:val="24"/>
          <w:szCs w:val="24"/>
        </w:rPr>
        <w:t>）管理，并由软件开发工程师编写。这些功能的代码，通过一套良好定义的自动化流程跟踪、管理和维护。然而，为什么测试代码却由</w:t>
      </w:r>
      <w:r>
        <w:rPr>
          <w:rFonts w:ascii="Times New Roman" w:hAnsi="Times New Roman" w:eastAsia="Times New Roman"/>
          <w:sz w:val="24"/>
          <w:szCs w:val="24"/>
        </w:rPr>
        <w:t>TE</w:t>
      </w:r>
      <w:r>
        <w:rPr>
          <w:sz w:val="24"/>
          <w:szCs w:val="24"/>
        </w:rPr>
        <w:t>管理，由</w:t>
      </w:r>
      <w:r>
        <w:rPr>
          <w:rFonts w:ascii="Times New Roman" w:hAnsi="Times New Roman" w:eastAsia="Times New Roman"/>
          <w:sz w:val="24"/>
          <w:szCs w:val="24"/>
        </w:rPr>
        <w:t>SET</w:t>
      </w:r>
      <w:r>
        <w:rPr>
          <w:sz w:val="24"/>
          <w:szCs w:val="24"/>
        </w:rPr>
        <w:t>编写？这是测试角色演变过程中遗留下来的。但是这种演变已经到头了，是时候让测试代码成为一等公民了</w:t>
      </w:r>
      <w:r>
        <w:rPr>
          <w:rFonts w:ascii="Times New Roman" w:hAnsi="Times New Roman" w:eastAsia="Times New Roman"/>
          <w:sz w:val="24"/>
          <w:szCs w:val="24"/>
        </w:rPr>
        <w:t>——</w:t>
      </w:r>
      <w:r>
        <w:rPr>
          <w:sz w:val="24"/>
          <w:szCs w:val="24"/>
        </w:rPr>
        <w:t>测试代码也由</w:t>
      </w:r>
      <w:r>
        <w:rPr>
          <w:rFonts w:ascii="Times New Roman" w:hAnsi="Times New Roman" w:eastAsia="Times New Roman"/>
          <w:sz w:val="24"/>
          <w:szCs w:val="24"/>
        </w:rPr>
        <w:t xml:space="preserve">PM </w:t>
      </w:r>
      <w:r>
        <w:rPr>
          <w:sz w:val="24"/>
          <w:szCs w:val="24"/>
        </w:rPr>
        <w:t>管理，由软件工程师编写。</w:t>
      </w:r>
    </w:p>
    <w:p>
      <w:pPr>
        <w:pStyle w:val="6"/>
        <w:spacing w:line="300" w:lineRule="auto"/>
        <w:ind w:right="97" w:firstLine="599"/>
        <w:jc w:val="both"/>
        <w:rPr>
          <w:sz w:val="24"/>
          <w:szCs w:val="24"/>
        </w:rPr>
      </w:pPr>
      <w:r>
        <w:rPr>
          <w:sz w:val="24"/>
          <w:szCs w:val="24"/>
        </w:rPr>
        <w:t>哪些软件工程师能胜任测试开发工程师，负责质量方面的功能，并恪尽其职呢？像</w:t>
      </w:r>
      <w:r>
        <w:rPr>
          <w:rFonts w:ascii="Times New Roman" w:eastAsia="Times New Roman"/>
          <w:spacing w:val="-3"/>
          <w:sz w:val="24"/>
          <w:szCs w:val="24"/>
        </w:rPr>
        <w:t xml:space="preserve">Google </w:t>
      </w:r>
      <w:r>
        <w:rPr>
          <w:spacing w:val="-3"/>
          <w:sz w:val="24"/>
          <w:szCs w:val="24"/>
        </w:rPr>
        <w:t>这样的公司已经</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54" w:line="300" w:lineRule="auto"/>
        <w:ind w:right="54"/>
        <w:rPr>
          <w:sz w:val="24"/>
          <w:szCs w:val="24"/>
        </w:rPr>
      </w:pPr>
      <w:r>
        <w:rPr>
          <w:sz w:val="24"/>
          <w:szCs w:val="24"/>
        </w:rPr>
        <w:t>有了软件测试开发工程师（</w:t>
      </w:r>
      <w:r>
        <w:rPr>
          <w:rFonts w:ascii="Times New Roman" w:hAnsi="Times New Roman" w:eastAsia="Times New Roman"/>
          <w:sz w:val="24"/>
          <w:szCs w:val="24"/>
        </w:rPr>
        <w:t>SET</w:t>
      </w:r>
      <w:r>
        <w:rPr>
          <w:sz w:val="24"/>
          <w:szCs w:val="24"/>
        </w:rPr>
        <w:t>）这个角色，只需要让他们转为开发工程师就可以了。但在我们的印象中，这不是最好的解决方案。开发工程师， 可以通过负责质量方面的各种功能特性受益（注：</w:t>
      </w:r>
      <w:r>
        <w:rPr>
          <w:rFonts w:ascii="Times New Roman" w:hAnsi="Times New Roman" w:eastAsia="Times New Roman"/>
          <w:sz w:val="24"/>
          <w:szCs w:val="24"/>
        </w:rPr>
        <w:t xml:space="preserve">Google </w:t>
      </w:r>
      <w:r>
        <w:rPr>
          <w:sz w:val="24"/>
          <w:szCs w:val="24"/>
        </w:rPr>
        <w:t>有一个服务可靠性工程师（</w:t>
      </w:r>
      <w:r>
        <w:rPr>
          <w:rFonts w:ascii="Times New Roman" w:hAnsi="Times New Roman" w:eastAsia="Times New Roman"/>
          <w:sz w:val="24"/>
          <w:szCs w:val="24"/>
        </w:rPr>
        <w:t>SRE</w:t>
      </w:r>
      <w:r>
        <w:rPr>
          <w:sz w:val="24"/>
          <w:szCs w:val="24"/>
        </w:rPr>
        <w:t>）计划，称为质控使命。工程师在完成为期六个月的</w:t>
      </w:r>
      <w:r>
        <w:rPr>
          <w:rFonts w:ascii="Times New Roman" w:hAnsi="Times New Roman" w:eastAsia="Times New Roman"/>
          <w:sz w:val="24"/>
          <w:szCs w:val="24"/>
        </w:rPr>
        <w:t xml:space="preserve">SRE </w:t>
      </w:r>
      <w:r>
        <w:rPr>
          <w:sz w:val="24"/>
          <w:szCs w:val="24"/>
        </w:rPr>
        <w:t>计划后，可以获得一笔可观的现金奖励和一个镶有</w:t>
      </w:r>
      <w:r>
        <w:rPr>
          <w:rFonts w:ascii="Times New Roman" w:hAnsi="Times New Roman" w:eastAsia="Times New Roman"/>
          <w:sz w:val="24"/>
          <w:szCs w:val="24"/>
        </w:rPr>
        <w:t>“</w:t>
      </w:r>
      <w:r>
        <w:rPr>
          <w:sz w:val="24"/>
          <w:szCs w:val="24"/>
        </w:rPr>
        <w:t>质控使命</w:t>
      </w:r>
      <w:r>
        <w:rPr>
          <w:rFonts w:ascii="Times New Roman" w:hAnsi="Times New Roman" w:eastAsia="Times New Roman"/>
          <w:sz w:val="24"/>
          <w:szCs w:val="24"/>
        </w:rPr>
        <w:t>”Google</w:t>
      </w:r>
      <w:r>
        <w:rPr>
          <w:sz w:val="24"/>
          <w:szCs w:val="24"/>
        </w:rPr>
        <w:t>奖章的皮质夹克）。然而，强迫人们做这件事情是不现实的，也不是</w:t>
      </w:r>
      <w:r>
        <w:rPr>
          <w:rFonts w:ascii="Times New Roman" w:hAnsi="Times New Roman" w:eastAsia="Times New Roman"/>
          <w:sz w:val="24"/>
          <w:szCs w:val="24"/>
        </w:rPr>
        <w:t>Google</w:t>
      </w:r>
      <w:r>
        <w:rPr>
          <w:sz w:val="24"/>
          <w:szCs w:val="24"/>
        </w:rPr>
        <w:t>的</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jc w:val="right"/>
        <w:rPr>
          <w:sz w:val="24"/>
          <w:szCs w:val="24"/>
        </w:rPr>
      </w:pPr>
      <w:r>
        <w:rPr>
          <w:spacing w:val="-2"/>
          <w:w w:val="95"/>
          <w:sz w:val="24"/>
          <w:szCs w:val="24"/>
        </w:rPr>
        <w:t>方式。测试特性应该由团队的新成员负责，特别是那些资历尚浅的员工。</w:t>
      </w:r>
      <w:r>
        <w:rPr>
          <w:w w:val="95"/>
          <w:sz w:val="24"/>
          <w:szCs w:val="24"/>
        </w:rPr>
        <w:t>下面讲讲我们的理由。测试这个</w:t>
      </w:r>
    </w:p>
    <w:p>
      <w:pPr>
        <w:pStyle w:val="6"/>
        <w:spacing w:line="300" w:lineRule="auto"/>
        <w:ind w:right="142"/>
        <w:rPr>
          <w:sz w:val="24"/>
          <w:szCs w:val="24"/>
        </w:rPr>
      </w:pPr>
      <w:r>
        <w:rPr>
          <w:spacing w:val="-2"/>
          <w:sz w:val="24"/>
          <w:szCs w:val="24"/>
        </w:rPr>
        <w:t>功能特性贯穿了整个产品。因此，负责编写测试功能特性的开发者，就必</w:t>
      </w:r>
      <w:r>
        <w:rPr>
          <w:sz w:val="24"/>
          <w:szCs w:val="24"/>
        </w:rPr>
        <w:t>须学习产品从用户界面到</w:t>
      </w:r>
      <w:r>
        <w:rPr>
          <w:rFonts w:ascii="Times New Roman" w:eastAsia="Times New Roman"/>
          <w:spacing w:val="-7"/>
          <w:sz w:val="24"/>
          <w:szCs w:val="24"/>
        </w:rPr>
        <w:t>API</w:t>
      </w:r>
      <w:r>
        <w:rPr>
          <w:sz w:val="24"/>
          <w:szCs w:val="24"/>
        </w:rPr>
        <w:t>的方方</w:t>
      </w:r>
      <w:r>
        <w:rPr>
          <w:spacing w:val="-2"/>
          <w:sz w:val="24"/>
          <w:szCs w:val="24"/>
        </w:rPr>
        <w:t>面面。除此之外，还有什么更好的办法迅速学习产品的设计和架构并进行深入研究呢？对任何团队的任何一个开发者来说，全面负责产品的测试功</w:t>
      </w:r>
      <w:r>
        <w:rPr>
          <w:sz w:val="24"/>
          <w:szCs w:val="24"/>
        </w:rPr>
        <w:t>能（</w:t>
      </w:r>
      <w:r>
        <w:rPr>
          <w:spacing w:val="-2"/>
          <w:sz w:val="24"/>
          <w:szCs w:val="24"/>
        </w:rPr>
        <w:t>无论是从头开发、修改、还是维</w:t>
      </w:r>
      <w:r>
        <w:rPr>
          <w:w w:val="95"/>
          <w:sz w:val="24"/>
          <w:szCs w:val="24"/>
        </w:rPr>
        <w:t>护）</w:t>
      </w:r>
      <w:r>
        <w:rPr>
          <w:spacing w:val="-2"/>
          <w:w w:val="95"/>
          <w:sz w:val="24"/>
          <w:szCs w:val="24"/>
        </w:rPr>
        <w:t>都是一个非常理想的热身项目，</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或者说其实是最佳的热身项目。团队里来了一个新成员的时候，原有的测试功能开发者就转去负责其他的功能而让位给新成员。每个人都从不熟悉到融入，逐渐所有的开发者都非常理解测试，并真正认真地对待质量。</w:t>
      </w:r>
    </w:p>
    <w:p>
      <w:pPr>
        <w:pStyle w:val="6"/>
        <w:spacing w:line="300" w:lineRule="auto"/>
        <w:ind w:right="142" w:firstLine="599"/>
        <w:jc w:val="both"/>
        <w:rPr>
          <w:sz w:val="24"/>
          <w:szCs w:val="24"/>
        </w:rPr>
      </w:pPr>
      <w:r>
        <w:rPr>
          <w:sz w:val="24"/>
          <w:szCs w:val="24"/>
        </w:rPr>
        <w:t>资历尚浅的开发人员，或是刚从学校毕业的学生，会发现测试开发绝对是最好的起步点。他们不仅能从中学习整个项目，而且由于测试代码不会最终发布，也就避免了产生影响到最终用户的</w:t>
      </w:r>
      <w:r>
        <w:rPr>
          <w:rFonts w:ascii="Times New Roman" w:eastAsia="Times New Roman"/>
          <w:sz w:val="24"/>
          <w:szCs w:val="24"/>
        </w:rPr>
        <w:t>bug</w:t>
      </w:r>
      <w:r>
        <w:rPr>
          <w:sz w:val="24"/>
          <w:szCs w:val="24"/>
        </w:rPr>
        <w:t>带来的压力和尴尬</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line="300" w:lineRule="auto"/>
        <w:ind w:left="699" w:right="142" w:hanging="600"/>
        <w:rPr>
          <w:sz w:val="24"/>
          <w:szCs w:val="24"/>
        </w:rPr>
      </w:pPr>
      <w:r>
        <w:rPr>
          <w:sz w:val="24"/>
          <w:szCs w:val="24"/>
        </w:rPr>
        <w:t>（至少不会在职业发展初期发生）。这种单一角色的机制与现在</w:t>
      </w:r>
    </w:p>
    <w:p>
      <w:pPr>
        <w:pStyle w:val="6"/>
        <w:spacing w:before="2" w:line="300" w:lineRule="auto"/>
        <w:ind w:right="142"/>
        <w:jc w:val="both"/>
        <w:rPr>
          <w:sz w:val="24"/>
          <w:szCs w:val="24"/>
        </w:rPr>
      </w:pPr>
      <w:r>
        <w:rPr>
          <w:rFonts w:ascii="Times New Roman" w:eastAsia="Times New Roman"/>
          <w:sz w:val="24"/>
          <w:szCs w:val="24"/>
        </w:rPr>
        <w:t>Google</w:t>
      </w:r>
      <w:r>
        <w:rPr>
          <w:sz w:val="24"/>
          <w:szCs w:val="24"/>
        </w:rPr>
        <w:t>采用的机制的本质区别是，测试的技能被平均地分散到各个层级的开发工程师身上，而不是集中于测试开发工程师（</w:t>
      </w:r>
      <w:r>
        <w:rPr>
          <w:rFonts w:ascii="Times New Roman" w:eastAsia="Times New Roman"/>
          <w:sz w:val="24"/>
          <w:szCs w:val="24"/>
        </w:rPr>
        <w:t>SET</w:t>
      </w:r>
      <w:r>
        <w:rPr>
          <w:sz w:val="24"/>
          <w:szCs w:val="24"/>
        </w:rPr>
        <w:t>）那里。这个不同非常重要，因为它消除了测试开发工程师这个瓶颈，从而能够带来更高的开发效率。不仅如此，工程师不再有名称上的差异，开发产品的功能点和进行测试开发就不再有相互之间的隔阂和歧视：共同的角色，共同的团</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队，为了共同的产品而努力。</w:t>
      </w:r>
    </w:p>
    <w:p>
      <w:pPr>
        <w:spacing w:after="0"/>
        <w:rPr>
          <w:sz w:val="21"/>
          <w:szCs w:val="21"/>
        </w:rPr>
        <w:sectPr>
          <w:pgSz w:w="5050" w:h="6630"/>
          <w:pgMar w:top="80" w:right="0" w:bottom="360" w:left="0" w:header="0" w:footer="92" w:gutter="0"/>
          <w:pgNumType w:fmt="decimal"/>
          <w:cols w:space="720" w:num="1"/>
        </w:sectPr>
      </w:pPr>
    </w:p>
    <w:p>
      <w:pPr>
        <w:pStyle w:val="12"/>
        <w:numPr>
          <w:ilvl w:val="1"/>
          <w:numId w:val="30"/>
        </w:numPr>
        <w:tabs>
          <w:tab w:val="left" w:pos="1803"/>
        </w:tabs>
        <w:spacing w:before="24" w:after="0" w:line="240" w:lineRule="auto"/>
        <w:ind w:left="1802" w:right="0" w:hanging="751"/>
        <w:jc w:val="left"/>
        <w:rPr>
          <w:sz w:val="44"/>
          <w:szCs w:val="21"/>
        </w:rPr>
      </w:pPr>
      <w:bookmarkStart w:id="382" w:name="5.3 TE的未来"/>
      <w:bookmarkEnd w:id="382"/>
      <w:bookmarkStart w:id="383" w:name="_bookmark189"/>
      <w:bookmarkEnd w:id="383"/>
      <w:r>
        <w:rPr>
          <w:sz w:val="21"/>
          <w:szCs w:val="21"/>
        </w:rPr>
        <w:fldChar w:fldCharType="begin"/>
      </w:r>
      <w:r>
        <w:rPr>
          <w:sz w:val="21"/>
          <w:szCs w:val="21"/>
        </w:rPr>
        <w:instrText xml:space="preserve"> HYPERLINK \l "_bookmark72" </w:instrText>
      </w:r>
      <w:r>
        <w:rPr>
          <w:sz w:val="21"/>
          <w:szCs w:val="21"/>
        </w:rPr>
        <w:fldChar w:fldCharType="separate"/>
      </w:r>
      <w:bookmarkStart w:id="384" w:name="_bookmark189"/>
      <w:bookmarkEnd w:id="384"/>
      <w:r>
        <w:rPr>
          <w:rFonts w:ascii="Times New Roman" w:eastAsia="Times New Roman"/>
          <w:b/>
          <w:color w:val="0000ED"/>
          <w:sz w:val="44"/>
          <w:szCs w:val="21"/>
          <w:u w:val="single" w:color="0000ED"/>
        </w:rPr>
        <w:t>TE</w:t>
      </w:r>
      <w:r>
        <w:rPr>
          <w:color w:val="0000ED"/>
          <w:spacing w:val="10"/>
          <w:sz w:val="44"/>
          <w:szCs w:val="21"/>
          <w:u w:val="single" w:color="0000ED"/>
        </w:rPr>
        <w:t>的未来</w:t>
      </w:r>
      <w:r>
        <w:rPr>
          <w:color w:val="0000ED"/>
          <w:spacing w:val="10"/>
          <w:sz w:val="44"/>
          <w:szCs w:val="21"/>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rPr>
          <w:sz w:val="24"/>
          <w:szCs w:val="24"/>
        </w:rPr>
      </w:pPr>
      <w:r>
        <w:rPr>
          <w:spacing w:val="-2"/>
          <w:sz w:val="24"/>
          <w:szCs w:val="24"/>
        </w:rPr>
        <w:t>对优秀测试工程师的需求之大前所未有。然而，我们认为这种需求即将达到顶峰并会迅速下降。传统意义</w:t>
      </w:r>
      <w:r>
        <w:rPr>
          <w:sz w:val="24"/>
          <w:szCs w:val="24"/>
        </w:rPr>
        <w:t xml:space="preserve">上测试工程师进行的测试用例的撰 </w:t>
      </w:r>
      <w:r>
        <w:rPr>
          <w:spacing w:val="-2"/>
          <w:sz w:val="24"/>
          <w:szCs w:val="24"/>
        </w:rPr>
        <w:t>写、执行、回归等工作，它们实际上</w:t>
      </w:r>
      <w:r>
        <w:rPr>
          <w:sz w:val="24"/>
          <w:szCs w:val="24"/>
        </w:rPr>
        <w:t>已经有了更为全面而且低成本的形 式。</w:t>
      </w:r>
    </w:p>
    <w:p>
      <w:pPr>
        <w:pStyle w:val="6"/>
        <w:spacing w:line="300" w:lineRule="auto"/>
        <w:ind w:right="142" w:firstLine="599"/>
        <w:jc w:val="both"/>
        <w:rPr>
          <w:sz w:val="24"/>
          <w:szCs w:val="24"/>
        </w:rPr>
      </w:pPr>
      <w:r>
        <w:rPr>
          <w:sz w:val="24"/>
          <w:szCs w:val="24"/>
        </w:rPr>
        <w:t>这种机会很大程度上源于软件交付领域技术上的进步。在过去，软件每周或每月构建一次并需要经历痛苦</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tabs>
          <w:tab w:val="left" w:pos="4043"/>
        </w:tabs>
        <w:spacing w:before="29" w:line="300" w:lineRule="auto"/>
        <w:ind w:right="97"/>
        <w:rPr>
          <w:sz w:val="24"/>
          <w:szCs w:val="24"/>
        </w:rPr>
      </w:pPr>
      <w:r>
        <w:rPr>
          <w:sz w:val="24"/>
          <w:szCs w:val="24"/>
        </w:rPr>
        <w:t>的集成过程，特别需要测试人员能够发现</w:t>
      </w:r>
      <w:r>
        <w:rPr>
          <w:spacing w:val="74"/>
          <w:sz w:val="24"/>
          <w:szCs w:val="24"/>
        </w:rPr>
        <w:t xml:space="preserve"> </w:t>
      </w:r>
      <w:r>
        <w:rPr>
          <w:rFonts w:ascii="Times New Roman" w:eastAsia="Times New Roman"/>
          <w:spacing w:val="-8"/>
          <w:sz w:val="24"/>
          <w:szCs w:val="24"/>
        </w:rPr>
        <w:t>bug</w:t>
      </w:r>
      <w:r>
        <w:rPr>
          <w:spacing w:val="-8"/>
          <w:sz w:val="24"/>
          <w:szCs w:val="24"/>
        </w:rPr>
        <w:t>，</w:t>
      </w:r>
      <w:r>
        <w:rPr>
          <w:sz w:val="24"/>
          <w:szCs w:val="24"/>
        </w:rPr>
        <w:t>并尽可能地模仿最终用</w:t>
      </w:r>
      <w:r>
        <w:rPr>
          <w:spacing w:val="-16"/>
          <w:sz w:val="24"/>
          <w:szCs w:val="24"/>
        </w:rPr>
        <w:t>户</w:t>
      </w:r>
      <w:r>
        <w:rPr>
          <w:sz w:val="24"/>
          <w:szCs w:val="24"/>
        </w:rPr>
        <w:t>的操作。产品交付以后有数百万的最终用户使用，问题很难被跟踪，产品也没办法及时更新，因此必须在产品交付之前发现</w:t>
      </w:r>
      <w:r>
        <w:rPr>
          <w:spacing w:val="73"/>
          <w:sz w:val="24"/>
          <w:szCs w:val="24"/>
        </w:rPr>
        <w:t xml:space="preserve"> </w:t>
      </w:r>
      <w:r>
        <w:rPr>
          <w:rFonts w:ascii="Times New Roman" w:eastAsia="Times New Roman"/>
          <w:spacing w:val="-10"/>
          <w:sz w:val="24"/>
          <w:szCs w:val="24"/>
        </w:rPr>
        <w:t>bug</w:t>
      </w:r>
      <w:r>
        <w:rPr>
          <w:sz w:val="24"/>
          <w:szCs w:val="24"/>
        </w:rPr>
        <w:t>。可现在已经不</w:t>
      </w:r>
      <w:r>
        <w:rPr>
          <w:spacing w:val="-17"/>
          <w:sz w:val="24"/>
          <w:szCs w:val="24"/>
        </w:rPr>
        <w:t>是</w:t>
      </w:r>
      <w:r>
        <w:rPr>
          <w:sz w:val="24"/>
          <w:szCs w:val="24"/>
        </w:rPr>
        <w:t>这样了。通过互联网交付软件，意味着我们有能力选择部分用户进行发 布，响应这部分用户的反馈，并迅速进行更新。开发者和最终用户之间沟通合作的障碍不复存在。</w:t>
      </w:r>
      <w:r>
        <w:rPr>
          <w:rFonts w:ascii="Times New Roman" w:eastAsia="Times New Roman"/>
          <w:spacing w:val="-5"/>
          <w:sz w:val="24"/>
          <w:szCs w:val="24"/>
        </w:rPr>
        <w:t>bug</w:t>
      </w:r>
      <w:r>
        <w:rPr>
          <w:rFonts w:ascii="Times New Roman" w:eastAsia="Times New Roman"/>
          <w:spacing w:val="-5"/>
          <w:sz w:val="24"/>
          <w:szCs w:val="24"/>
        </w:rPr>
        <w:tab/>
      </w:r>
      <w:r>
        <w:rPr>
          <w:sz w:val="24"/>
          <w:szCs w:val="24"/>
        </w:rPr>
        <w:t>的寿</w:t>
      </w:r>
      <w:r>
        <w:rPr>
          <w:spacing w:val="-17"/>
          <w:sz w:val="24"/>
          <w:szCs w:val="24"/>
        </w:rPr>
        <w:t>命</w:t>
      </w:r>
      <w:r>
        <w:rPr>
          <w:sz w:val="24"/>
          <w:szCs w:val="24"/>
        </w:rPr>
        <w:t>从几个月变成了几分钟。我们非常快</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z w:val="24"/>
          <w:szCs w:val="24"/>
        </w:rPr>
        <w:t xml:space="preserve">速地进行构建、交付（给内部试用 </w:t>
      </w:r>
      <w:r>
        <w:rPr>
          <w:spacing w:val="-2"/>
          <w:sz w:val="24"/>
          <w:szCs w:val="24"/>
        </w:rPr>
        <w:t>者、可信赖的测试者、早期用户或真</w:t>
      </w:r>
      <w:r>
        <w:rPr>
          <w:sz w:val="24"/>
          <w:szCs w:val="24"/>
        </w:rPr>
        <w:t>实用户）</w:t>
      </w:r>
      <w:r>
        <w:rPr>
          <w:spacing w:val="-2"/>
          <w:sz w:val="24"/>
          <w:szCs w:val="24"/>
        </w:rPr>
        <w:t>、修改、重新迭代交付，让很多用户根本来不及发现缺陷。这是</w:t>
      </w:r>
      <w:r>
        <w:rPr>
          <w:sz w:val="24"/>
          <w:szCs w:val="24"/>
        </w:rPr>
        <w:t xml:space="preserve">一种更好的软件交付和用户反馈机 </w:t>
      </w:r>
      <w:r>
        <w:rPr>
          <w:spacing w:val="-2"/>
          <w:sz w:val="24"/>
          <w:szCs w:val="24"/>
        </w:rPr>
        <w:t xml:space="preserve">制。那些专职的测试工程师团队在这个过程中的位置在哪儿？相比以前， 最终用户感受到的痛苦大大降低了， </w:t>
      </w:r>
      <w:r>
        <w:rPr>
          <w:spacing w:val="-2"/>
          <w:w w:val="95"/>
          <w:sz w:val="24"/>
          <w:szCs w:val="24"/>
        </w:rPr>
        <w:t>我们需要重新合理地调整测试资源。</w:t>
      </w:r>
    </w:p>
    <w:p>
      <w:pPr>
        <w:pStyle w:val="6"/>
        <w:spacing w:line="300" w:lineRule="auto"/>
        <w:ind w:right="142" w:firstLine="599"/>
        <w:jc w:val="both"/>
        <w:rPr>
          <w:sz w:val="24"/>
          <w:szCs w:val="24"/>
        </w:rPr>
      </w:pPr>
      <w:r>
        <w:rPr>
          <w:spacing w:val="-2"/>
          <w:sz w:val="24"/>
          <w:szCs w:val="24"/>
        </w:rPr>
        <w:t>问题的关键就在这里。你更希望用哪种方式测试你的软件呢？是高薪</w:t>
      </w:r>
      <w:r>
        <w:rPr>
          <w:spacing w:val="-2"/>
          <w:w w:val="95"/>
          <w:sz w:val="24"/>
          <w:szCs w:val="24"/>
        </w:rPr>
        <w:t>聘请探索式测试专家在现场尽力预测</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line="300" w:lineRule="auto"/>
        <w:ind w:right="97"/>
        <w:jc w:val="both"/>
        <w:rPr>
          <w:sz w:val="24"/>
          <w:szCs w:val="24"/>
        </w:rPr>
      </w:pPr>
      <w:r>
        <w:rPr>
          <w:sz w:val="24"/>
          <w:szCs w:val="24"/>
        </w:rPr>
        <w:t xml:space="preserve">用户实际使用软件的方式并期望能够发现重要的 </w:t>
      </w:r>
      <w:r>
        <w:rPr>
          <w:rFonts w:ascii="Times New Roman" w:eastAsia="Times New Roman"/>
          <w:sz w:val="24"/>
          <w:szCs w:val="24"/>
        </w:rPr>
        <w:t>bug</w:t>
      </w:r>
      <w:r>
        <w:rPr>
          <w:sz w:val="24"/>
          <w:szCs w:val="24"/>
        </w:rPr>
        <w:t xml:space="preserve">，还是激励大量的真实用户发现并报告实际的 </w:t>
      </w:r>
      <w:r>
        <w:rPr>
          <w:rFonts w:ascii="Times New Roman" w:eastAsia="Times New Roman"/>
          <w:sz w:val="24"/>
          <w:szCs w:val="24"/>
        </w:rPr>
        <w:t>bug</w:t>
      </w:r>
      <w:r>
        <w:rPr>
          <w:sz w:val="24"/>
          <w:szCs w:val="24"/>
        </w:rPr>
        <w:t>？允许真实用户更早地访问软件，激发他们报告问题的意愿，变得越来越容易。而且，通过每日更新或是小时级别的更新，带给这些用户的风险非常低。在这种新秩序下，测试工程师的角色需要彻底的革新。</w:t>
      </w:r>
    </w:p>
    <w:p>
      <w:pPr>
        <w:pStyle w:val="6"/>
        <w:spacing w:line="300" w:lineRule="auto"/>
        <w:ind w:right="142" w:firstLine="599"/>
        <w:jc w:val="both"/>
        <w:rPr>
          <w:sz w:val="24"/>
          <w:szCs w:val="24"/>
        </w:rPr>
      </w:pPr>
      <w:r>
        <w:rPr>
          <w:sz w:val="24"/>
          <w:szCs w:val="24"/>
        </w:rPr>
        <w:t>我们相信，测试工程会转型成测试设计。少量的测试设计师快速地规划出测试范围、风险热图和应用程序</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54" w:line="300" w:lineRule="auto"/>
        <w:ind w:right="142"/>
        <w:rPr>
          <w:sz w:val="24"/>
          <w:szCs w:val="24"/>
        </w:rPr>
      </w:pPr>
      <w:r>
        <w:rPr>
          <w:sz w:val="24"/>
          <w:szCs w:val="24"/>
        </w:rPr>
        <w:t>的漫游路线（参见第</w:t>
      </w:r>
      <w:r>
        <w:rPr>
          <w:rFonts w:ascii="Times New Roman" w:eastAsia="Times New Roman"/>
          <w:sz w:val="24"/>
          <w:szCs w:val="24"/>
        </w:rPr>
        <w:t>3</w:t>
      </w:r>
      <w:r>
        <w:rPr>
          <w:sz w:val="24"/>
          <w:szCs w:val="24"/>
        </w:rPr>
        <w:t>章）。然后， 内部试用者、可信赖的测试者、早期用户或者众包测试者提交反馈，由测试设计师来评估覆盖率，计算风险影响，确保发现的问题不断减少，并相应地对测试活动进行调整。这些测试设计师还可以识别需要专业技能的地方，比如安全性、隐私、性能和探索式测试，并安排具有这些技能的人通过众包的形式完成工作。还会需要开发或购买工具来收集、分析这些提交上来的数据，但他们的工作中没有测</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pacing w:val="-2"/>
          <w:sz w:val="24"/>
          <w:szCs w:val="24"/>
        </w:rPr>
        <w:t>试用例编写，没有测试执行，没有实</w:t>
      </w:r>
      <w:r>
        <w:rPr>
          <w:sz w:val="24"/>
          <w:szCs w:val="24"/>
        </w:rPr>
        <w:t>际的测试行为。好吧，</w:t>
      </w:r>
      <w:r>
        <w:rPr>
          <w:rFonts w:ascii="Times New Roman" w:hAnsi="Times New Roman" w:eastAsia="Times New Roman"/>
          <w:sz w:val="24"/>
          <w:szCs w:val="24"/>
        </w:rPr>
        <w:t>“</w:t>
      </w:r>
      <w:r>
        <w:rPr>
          <w:sz w:val="24"/>
          <w:szCs w:val="24"/>
        </w:rPr>
        <w:t>没有</w:t>
      </w:r>
      <w:r>
        <w:rPr>
          <w:rFonts w:ascii="Times New Roman" w:hAnsi="Times New Roman" w:eastAsia="Times New Roman"/>
          <w:sz w:val="24"/>
          <w:szCs w:val="24"/>
        </w:rPr>
        <w:t>”</w:t>
      </w:r>
      <w:r>
        <w:rPr>
          <w:sz w:val="24"/>
          <w:szCs w:val="24"/>
        </w:rPr>
        <w:t xml:space="preserve">这个词在这里可能过于绝对，不过可以肯 </w:t>
      </w:r>
      <w:r>
        <w:rPr>
          <w:spacing w:val="-2"/>
          <w:sz w:val="24"/>
          <w:szCs w:val="24"/>
        </w:rPr>
        <w:t>定，这方面的工作是最低限度的。这个工作需要的是规划、组织和管理近</w:t>
      </w:r>
      <w:r>
        <w:rPr>
          <w:sz w:val="24"/>
          <w:szCs w:val="24"/>
        </w:rPr>
        <w:t>于免费的测试资源。</w:t>
      </w:r>
    </w:p>
    <w:p>
      <w:pPr>
        <w:pStyle w:val="6"/>
        <w:spacing w:line="300" w:lineRule="auto"/>
        <w:ind w:right="142" w:firstLine="599"/>
        <w:jc w:val="both"/>
        <w:rPr>
          <w:sz w:val="24"/>
          <w:szCs w:val="24"/>
        </w:rPr>
      </w:pPr>
      <w:r>
        <w:rPr>
          <w:sz w:val="24"/>
          <w:szCs w:val="24"/>
        </w:rPr>
        <w:t>我们相信，测试工程师会转变成像安全工程师这样的专家型角色，或者他们会变成测试活动的管理者，而那些具体的测试活动则由其他人来完成。这是一个富于挑战的高级角色， 需要非常丰富的专业技能。这个角色</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line="300" w:lineRule="auto"/>
        <w:ind w:right="144"/>
        <w:jc w:val="both"/>
        <w:rPr>
          <w:sz w:val="24"/>
          <w:szCs w:val="24"/>
        </w:rPr>
      </w:pPr>
      <w:r>
        <w:rPr>
          <w:sz w:val="24"/>
          <w:szCs w:val="24"/>
        </w:rPr>
        <w:t>的薪资可能远高于现在的测试工程师职位，不过与以往相比，所需的人数也将大大减少。</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3"/>
        <w:numPr>
          <w:ilvl w:val="1"/>
          <w:numId w:val="30"/>
        </w:numPr>
        <w:tabs>
          <w:tab w:val="left" w:pos="858"/>
        </w:tabs>
        <w:spacing w:before="24" w:after="0" w:line="304" w:lineRule="auto"/>
        <w:ind w:left="2011" w:right="120" w:hanging="1905"/>
        <w:jc w:val="left"/>
        <w:rPr>
          <w:sz w:val="44"/>
          <w:szCs w:val="44"/>
          <w:u w:val="none"/>
        </w:rPr>
      </w:pPr>
      <w:bookmarkStart w:id="385" w:name="_bookmark190"/>
      <w:bookmarkEnd w:id="385"/>
      <w:bookmarkStart w:id="386" w:name="5.4 测试总监和经理的未来"/>
      <w:bookmarkEnd w:id="386"/>
      <w:r>
        <w:rPr>
          <w:sz w:val="44"/>
          <w:szCs w:val="44"/>
        </w:rPr>
        <w:fldChar w:fldCharType="begin"/>
      </w:r>
      <w:r>
        <w:rPr>
          <w:sz w:val="44"/>
          <w:szCs w:val="44"/>
        </w:rPr>
        <w:instrText xml:space="preserve"> HYPERLINK \l "_bookmark73" </w:instrText>
      </w:r>
      <w:r>
        <w:rPr>
          <w:sz w:val="44"/>
          <w:szCs w:val="44"/>
        </w:rPr>
        <w:fldChar w:fldCharType="separate"/>
      </w:r>
      <w:bookmarkStart w:id="387" w:name="_bookmark190"/>
      <w:bookmarkEnd w:id="387"/>
      <w:r>
        <w:rPr>
          <w:color w:val="0000ED"/>
          <w:spacing w:val="11"/>
          <w:sz w:val="44"/>
          <w:szCs w:val="44"/>
          <w:u w:val="single" w:color="0000ED"/>
        </w:rPr>
        <w:t>测试总监和经理的</w:t>
      </w:r>
      <w:r>
        <w:rPr>
          <w:color w:val="0000ED"/>
          <w:spacing w:val="-475"/>
          <w:sz w:val="44"/>
          <w:szCs w:val="44"/>
          <w:u w:val="single" w:color="0000ED"/>
        </w:rPr>
        <w:t>未</w:t>
      </w:r>
      <w:r>
        <w:rPr>
          <w:color w:val="0000ED"/>
          <w:sz w:val="44"/>
          <w:szCs w:val="44"/>
          <w:u w:val="single" w:color="0000ED"/>
        </w:rPr>
        <w:t>来</w:t>
      </w:r>
      <w:r>
        <w:rPr>
          <w:color w:val="0000ED"/>
          <w:sz w:val="44"/>
          <w:szCs w:val="44"/>
          <w:u w:val="single" w:color="0000ED"/>
        </w:rPr>
        <w:fldChar w:fldCharType="end"/>
      </w:r>
    </w:p>
    <w:p>
      <w:pPr>
        <w:pStyle w:val="6"/>
        <w:ind w:left="0"/>
        <w:rPr>
          <w:sz w:val="24"/>
          <w:szCs w:val="24"/>
        </w:rPr>
      </w:pPr>
    </w:p>
    <w:p>
      <w:pPr>
        <w:pStyle w:val="6"/>
        <w:spacing w:before="68" w:line="300" w:lineRule="auto"/>
        <w:ind w:right="142" w:firstLine="599"/>
        <w:rPr>
          <w:sz w:val="24"/>
          <w:szCs w:val="24"/>
        </w:rPr>
      </w:pPr>
      <w:r>
        <w:rPr>
          <w:rFonts w:ascii="Times New Roman" w:eastAsia="Times New Roman"/>
          <w:spacing w:val="-4"/>
          <w:sz w:val="24"/>
          <w:szCs w:val="24"/>
        </w:rPr>
        <w:t>TE</w:t>
      </w:r>
      <w:r>
        <w:rPr>
          <w:sz w:val="24"/>
          <w:szCs w:val="24"/>
        </w:rPr>
        <w:t>和</w:t>
      </w:r>
      <w:r>
        <w:rPr>
          <w:rFonts w:ascii="Times New Roman" w:eastAsia="Times New Roman"/>
          <w:spacing w:val="-4"/>
          <w:sz w:val="24"/>
          <w:szCs w:val="24"/>
        </w:rPr>
        <w:t>SET</w:t>
      </w:r>
      <w:r>
        <w:rPr>
          <w:sz w:val="24"/>
          <w:szCs w:val="24"/>
        </w:rPr>
        <w:t>角色的这些变化，对测</w:t>
      </w:r>
      <w:r>
        <w:rPr>
          <w:spacing w:val="-2"/>
          <w:sz w:val="24"/>
          <w:szCs w:val="24"/>
        </w:rPr>
        <w:t>试总监、经理，甚至副总裁们意味着怎样的未来呢？这意味着这些人的数量将会大幅减少。技术型的主管，将会更多地转向成为诸如杰出工程师这</w:t>
      </w:r>
      <w:r>
        <w:rPr>
          <w:sz w:val="24"/>
          <w:szCs w:val="24"/>
        </w:rPr>
        <w:t xml:space="preserve">样的个人角色。他们将作为思想领 </w:t>
      </w:r>
      <w:r>
        <w:rPr>
          <w:spacing w:val="-2"/>
          <w:sz w:val="24"/>
          <w:szCs w:val="24"/>
        </w:rPr>
        <w:t>袖，为维系松散的测试工程师和负责质量的软件工程师的关系而存在，但</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29" w:line="300" w:lineRule="auto"/>
        <w:ind w:right="142"/>
        <w:jc w:val="both"/>
        <w:rPr>
          <w:sz w:val="24"/>
          <w:szCs w:val="24"/>
        </w:rPr>
      </w:pPr>
      <w:r>
        <w:rPr>
          <w:sz w:val="24"/>
          <w:szCs w:val="24"/>
        </w:rPr>
        <w:t>不会最终为某个特别项目的质量或管理负责。测试活动应该对人们具体工作的产品负责，而不是对一个游离于产品发布和其余开发流程之外、集中管理的部门负责。</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3"/>
        <w:numPr>
          <w:ilvl w:val="1"/>
          <w:numId w:val="30"/>
        </w:numPr>
        <w:tabs>
          <w:tab w:val="left" w:pos="858"/>
        </w:tabs>
        <w:spacing w:before="24" w:after="0" w:line="304" w:lineRule="auto"/>
        <w:ind w:left="2266" w:right="120" w:hanging="2159"/>
        <w:jc w:val="left"/>
        <w:rPr>
          <w:sz w:val="44"/>
          <w:szCs w:val="44"/>
          <w:u w:val="none"/>
        </w:rPr>
      </w:pPr>
      <w:bookmarkStart w:id="388" w:name="_bookmark191"/>
      <w:bookmarkEnd w:id="388"/>
      <w:bookmarkStart w:id="389" w:name="5.5 未来的测试基础设施"/>
      <w:bookmarkEnd w:id="389"/>
      <w:r>
        <w:rPr>
          <w:sz w:val="44"/>
          <w:szCs w:val="44"/>
        </w:rPr>
        <w:fldChar w:fldCharType="begin"/>
      </w:r>
      <w:r>
        <w:rPr>
          <w:sz w:val="44"/>
          <w:szCs w:val="44"/>
        </w:rPr>
        <w:instrText xml:space="preserve"> HYPERLINK \l "_bookmark74" </w:instrText>
      </w:r>
      <w:r>
        <w:rPr>
          <w:sz w:val="44"/>
          <w:szCs w:val="44"/>
        </w:rPr>
        <w:fldChar w:fldCharType="separate"/>
      </w:r>
      <w:bookmarkStart w:id="390" w:name="_bookmark191"/>
      <w:bookmarkEnd w:id="390"/>
      <w:r>
        <w:rPr>
          <w:color w:val="0000ED"/>
          <w:spacing w:val="11"/>
          <w:sz w:val="44"/>
          <w:szCs w:val="44"/>
          <w:u w:val="single" w:color="0000ED"/>
        </w:rPr>
        <w:t>未来的测试基础设</w:t>
      </w:r>
      <w:r>
        <w:rPr>
          <w:color w:val="0000ED"/>
          <w:sz w:val="44"/>
          <w:szCs w:val="44"/>
          <w:u w:val="single" w:color="0000ED"/>
        </w:rPr>
        <w:t>施</w:t>
      </w:r>
      <w:r>
        <w:rPr>
          <w:color w:val="0000ED"/>
          <w:sz w:val="44"/>
          <w:szCs w:val="44"/>
          <w:u w:val="single" w:color="0000ED"/>
        </w:rPr>
        <w:fldChar w:fldCharType="end"/>
      </w:r>
    </w:p>
    <w:p>
      <w:pPr>
        <w:pStyle w:val="6"/>
        <w:ind w:left="0"/>
        <w:rPr>
          <w:sz w:val="24"/>
          <w:szCs w:val="24"/>
        </w:rPr>
      </w:pPr>
    </w:p>
    <w:p>
      <w:pPr>
        <w:pStyle w:val="6"/>
        <w:spacing w:before="68" w:line="302" w:lineRule="auto"/>
        <w:ind w:right="89" w:firstLine="599"/>
        <w:jc w:val="both"/>
        <w:rPr>
          <w:sz w:val="24"/>
          <w:szCs w:val="24"/>
        </w:rPr>
      </w:pPr>
      <w:r>
        <w:rPr>
          <w:rFonts w:ascii="Times New Roman" w:eastAsia="Times New Roman"/>
          <w:spacing w:val="-3"/>
          <w:sz w:val="24"/>
          <w:szCs w:val="24"/>
        </w:rPr>
        <w:t>Google</w:t>
      </w:r>
      <w:r>
        <w:rPr>
          <w:sz w:val="24"/>
          <w:szCs w:val="24"/>
        </w:rPr>
        <w:t>的测试基础设施仍然是基于客户端的，这多少有些令人意外。仍有大量</w:t>
      </w:r>
      <w:r>
        <w:rPr>
          <w:rFonts w:ascii="Times New Roman" w:eastAsia="Times New Roman"/>
          <w:sz w:val="24"/>
          <w:szCs w:val="24"/>
        </w:rPr>
        <w:t>Java</w:t>
      </w:r>
      <w:r>
        <w:rPr>
          <w:sz w:val="24"/>
          <w:szCs w:val="24"/>
        </w:rPr>
        <w:t>或</w:t>
      </w:r>
      <w:r>
        <w:rPr>
          <w:rFonts w:ascii="Times New Roman" w:eastAsia="Times New Roman"/>
          <w:spacing w:val="-10"/>
          <w:sz w:val="24"/>
          <w:szCs w:val="24"/>
        </w:rPr>
        <w:t>Python</w:t>
      </w:r>
      <w:r>
        <w:rPr>
          <w:sz w:val="24"/>
          <w:szCs w:val="24"/>
        </w:rPr>
        <w:t>编写的</w:t>
      </w:r>
      <w:r>
        <w:rPr>
          <w:rFonts w:ascii="Times New Roman" w:eastAsia="Times New Roman"/>
          <w:spacing w:val="-3"/>
          <w:sz w:val="24"/>
          <w:szCs w:val="24"/>
        </w:rPr>
        <w:t xml:space="preserve">Selenium </w:t>
      </w:r>
      <w:r>
        <w:rPr>
          <w:sz w:val="24"/>
          <w:szCs w:val="24"/>
        </w:rPr>
        <w:t>和</w:t>
      </w:r>
      <w:r>
        <w:rPr>
          <w:rFonts w:ascii="Times New Roman" w:eastAsia="Times New Roman"/>
          <w:spacing w:val="-4"/>
          <w:sz w:val="24"/>
          <w:szCs w:val="24"/>
        </w:rPr>
        <w:t>WebDriver</w:t>
      </w:r>
      <w:r>
        <w:rPr>
          <w:sz w:val="24"/>
          <w:szCs w:val="24"/>
        </w:rPr>
        <w:t>的测试被加入源代码</w:t>
      </w:r>
    </w:p>
    <w:p>
      <w:pPr>
        <w:pStyle w:val="6"/>
        <w:spacing w:before="4" w:line="295" w:lineRule="auto"/>
        <w:ind w:right="127"/>
        <w:rPr>
          <w:sz w:val="24"/>
          <w:szCs w:val="24"/>
        </w:rPr>
      </w:pPr>
      <w:r>
        <w:rPr>
          <w:sz w:val="24"/>
          <w:szCs w:val="24"/>
        </w:rPr>
        <w:t>树、构建，并通过</w:t>
      </w:r>
      <w:r>
        <w:rPr>
          <w:rFonts w:ascii="Times New Roman" w:eastAsia="Times New Roman"/>
          <w:sz w:val="24"/>
          <w:szCs w:val="24"/>
        </w:rPr>
        <w:t>Shell</w:t>
      </w:r>
      <w:r>
        <w:rPr>
          <w:spacing w:val="-3"/>
          <w:sz w:val="24"/>
          <w:szCs w:val="24"/>
        </w:rPr>
        <w:t>脚本部署到大</w:t>
      </w:r>
      <w:r>
        <w:rPr>
          <w:sz w:val="24"/>
          <w:szCs w:val="24"/>
        </w:rPr>
        <w:t>量的专用虚拟机上。在专用虚拟机 上，通过注入浏览器中运行的方式， 执行这些基于</w:t>
      </w:r>
      <w:r>
        <w:rPr>
          <w:rFonts w:ascii="Times New Roman" w:eastAsia="Times New Roman"/>
          <w:sz w:val="24"/>
          <w:szCs w:val="24"/>
        </w:rPr>
        <w:t>Java</w:t>
      </w:r>
      <w:r>
        <w:rPr>
          <w:sz w:val="24"/>
          <w:szCs w:val="24"/>
        </w:rPr>
        <w:t>的测试逻辑代码。</w:t>
      </w:r>
    </w:p>
    <w:p>
      <w:pPr>
        <w:spacing w:after="0" w:line="295" w:lineRule="auto"/>
        <w:rPr>
          <w:sz w:val="21"/>
          <w:szCs w:val="21"/>
        </w:rPr>
        <w:sectPr>
          <w:pgSz w:w="5050" w:h="6630"/>
          <w:pgMar w:top="140" w:right="0" w:bottom="360" w:left="0" w:header="0" w:footer="92" w:gutter="0"/>
          <w:pgNumType w:fmt="decimal"/>
          <w:cols w:space="720" w:num="1"/>
        </w:sectPr>
      </w:pPr>
    </w:p>
    <w:p>
      <w:pPr>
        <w:pStyle w:val="6"/>
        <w:spacing w:before="29" w:line="300" w:lineRule="auto"/>
        <w:ind w:right="142"/>
        <w:rPr>
          <w:sz w:val="24"/>
          <w:szCs w:val="24"/>
        </w:rPr>
      </w:pPr>
      <w:r>
        <w:rPr>
          <w:spacing w:val="-2"/>
          <w:sz w:val="24"/>
          <w:szCs w:val="24"/>
        </w:rPr>
        <w:t>虽然这样可行，但是我们的测试基础设施需要一次革新，因为现有的方案需要在测试创建和执行上花费昂贵的人工和机器建设成本。测试基础设施</w:t>
      </w:r>
      <w:r>
        <w:rPr>
          <w:sz w:val="24"/>
          <w:szCs w:val="24"/>
        </w:rPr>
        <w:t xml:space="preserve">会最终整体迁移到云端。测试用例 </w:t>
      </w:r>
      <w:r>
        <w:rPr>
          <w:spacing w:val="-2"/>
          <w:sz w:val="24"/>
          <w:szCs w:val="24"/>
        </w:rPr>
        <w:t>库，测试代码的编辑、录制和执行都</w:t>
      </w:r>
      <w:r>
        <w:rPr>
          <w:sz w:val="24"/>
          <w:szCs w:val="24"/>
        </w:rPr>
        <w:t xml:space="preserve">将在一个网站或通过浏览器插件完 </w:t>
      </w:r>
      <w:r>
        <w:rPr>
          <w:spacing w:val="-2"/>
          <w:sz w:val="24"/>
          <w:szCs w:val="24"/>
        </w:rPr>
        <w:t>成。测试编写、执行和调试需要使用与被测的应用程序本身相同的语言和</w:t>
      </w:r>
      <w:r>
        <w:rPr>
          <w:sz w:val="24"/>
          <w:szCs w:val="24"/>
        </w:rPr>
        <w:t>环境才最为高效。现在</w:t>
      </w:r>
      <w:r>
        <w:rPr>
          <w:rFonts w:ascii="Times New Roman" w:eastAsia="Times New Roman"/>
          <w:spacing w:val="-3"/>
          <w:sz w:val="24"/>
          <w:szCs w:val="24"/>
        </w:rPr>
        <w:t>Google</w:t>
      </w:r>
      <w:r>
        <w:rPr>
          <w:sz w:val="24"/>
          <w:szCs w:val="24"/>
        </w:rPr>
        <w:t>和许多其他的项目大都是</w:t>
      </w:r>
      <w:r>
        <w:rPr>
          <w:rFonts w:ascii="Times New Roman" w:eastAsia="Times New Roman"/>
          <w:spacing w:val="-15"/>
          <w:sz w:val="24"/>
          <w:szCs w:val="24"/>
        </w:rPr>
        <w:t>Web</w:t>
      </w:r>
      <w:r>
        <w:rPr>
          <w:sz w:val="24"/>
          <w:szCs w:val="24"/>
        </w:rPr>
        <w:t>应用。对于那些非</w:t>
      </w:r>
      <w:r>
        <w:rPr>
          <w:rFonts w:ascii="Times New Roman" w:eastAsia="Times New Roman"/>
          <w:spacing w:val="-15"/>
          <w:sz w:val="24"/>
          <w:szCs w:val="24"/>
        </w:rPr>
        <w:t>Web</w:t>
      </w:r>
      <w:r>
        <w:rPr>
          <w:sz w:val="24"/>
          <w:szCs w:val="24"/>
        </w:rPr>
        <w:t>应用，例如原生</w:t>
      </w:r>
      <w:r>
        <w:rPr>
          <w:rFonts w:ascii="Times New Roman" w:eastAsia="Times New Roman"/>
          <w:sz w:val="24"/>
          <w:szCs w:val="24"/>
        </w:rPr>
        <w:t>Android</w:t>
      </w:r>
      <w:r>
        <w:rPr>
          <w:sz w:val="24"/>
          <w:szCs w:val="24"/>
        </w:rPr>
        <w:t>或</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103"/>
        <w:rPr>
          <w:rFonts w:ascii="Times New Roman" w:eastAsia="Times New Roman"/>
          <w:sz w:val="24"/>
          <w:szCs w:val="24"/>
        </w:rPr>
      </w:pPr>
      <w:r>
        <w:rPr>
          <w:rFonts w:ascii="Times New Roman" w:eastAsia="Times New Roman"/>
          <w:sz w:val="24"/>
          <w:szCs w:val="24"/>
        </w:rPr>
        <w:t>iOS</w:t>
      </w:r>
      <w:r>
        <w:rPr>
          <w:sz w:val="24"/>
          <w:szCs w:val="24"/>
        </w:rPr>
        <w:t>应用来说，测试将通过用于处理</w:t>
      </w:r>
      <w:r>
        <w:rPr>
          <w:rFonts w:ascii="Times New Roman" w:eastAsia="Times New Roman"/>
          <w:sz w:val="24"/>
          <w:szCs w:val="24"/>
        </w:rPr>
        <w:t>Web</w:t>
      </w:r>
      <w:r>
        <w:rPr>
          <w:sz w:val="24"/>
          <w:szCs w:val="24"/>
        </w:rPr>
        <w:t>应用的测试框架从</w:t>
      </w:r>
      <w:r>
        <w:rPr>
          <w:rFonts w:ascii="Times New Roman" w:eastAsia="Times New Roman"/>
          <w:sz w:val="24"/>
          <w:szCs w:val="24"/>
        </w:rPr>
        <w:t>Web</w:t>
      </w:r>
      <w:r>
        <w:rPr>
          <w:sz w:val="24"/>
          <w:szCs w:val="24"/>
        </w:rPr>
        <w:t>端驱动， 再通过适配器进行适配。</w:t>
      </w:r>
      <w:r>
        <w:rPr>
          <w:rFonts w:ascii="Times New Roman" w:eastAsia="Times New Roman"/>
          <w:sz w:val="24"/>
          <w:szCs w:val="24"/>
        </w:rPr>
        <w:t>Native Driver</w:t>
      </w:r>
      <w:r>
        <w:rPr>
          <w:sz w:val="24"/>
          <w:szCs w:val="24"/>
        </w:rPr>
        <w:t>（译注：</w:t>
      </w:r>
      <w:r>
        <w:rPr>
          <w:rFonts w:ascii="Times New Roman" w:eastAsia="Times New Roman"/>
          <w:sz w:val="24"/>
          <w:szCs w:val="24"/>
        </w:rPr>
        <w:t>Google</w:t>
      </w:r>
      <w:r>
        <w:rPr>
          <w:sz w:val="24"/>
          <w:szCs w:val="24"/>
        </w:rPr>
        <w:t>测试博客上关于</w:t>
      </w:r>
      <w:r>
        <w:rPr>
          <w:rFonts w:ascii="Times New Roman" w:eastAsia="Times New Roman"/>
          <w:sz w:val="24"/>
          <w:szCs w:val="24"/>
        </w:rPr>
        <w:t>Native Driver</w:t>
      </w:r>
      <w:r>
        <w:rPr>
          <w:sz w:val="24"/>
          <w:szCs w:val="24"/>
        </w:rPr>
        <w:t>的帖子：</w:t>
      </w:r>
      <w:r>
        <w:rPr>
          <w:sz w:val="24"/>
          <w:szCs w:val="24"/>
        </w:rPr>
        <w:fldChar w:fldCharType="begin"/>
      </w:r>
      <w:r>
        <w:rPr>
          <w:sz w:val="24"/>
          <w:szCs w:val="24"/>
        </w:rPr>
        <w:instrText xml:space="preserve"> HYPERLINK "http://google-/" \h </w:instrText>
      </w:r>
      <w:r>
        <w:rPr>
          <w:sz w:val="24"/>
          <w:szCs w:val="24"/>
        </w:rPr>
        <w:fldChar w:fldCharType="separate"/>
      </w:r>
      <w:r>
        <w:rPr>
          <w:rFonts w:ascii="Times New Roman" w:eastAsia="Times New Roman"/>
          <w:sz w:val="24"/>
          <w:szCs w:val="24"/>
        </w:rPr>
        <w:t>http://google-</w:t>
      </w:r>
      <w:r>
        <w:rPr>
          <w:rFonts w:ascii="Times New Roman" w:eastAsia="Times New Roman"/>
          <w:sz w:val="24"/>
          <w:szCs w:val="24"/>
        </w:rPr>
        <w:fldChar w:fldCharType="end"/>
      </w:r>
    </w:p>
    <w:p>
      <w:pPr>
        <w:pStyle w:val="6"/>
        <w:spacing w:before="16" w:line="312" w:lineRule="auto"/>
        <w:ind w:right="282"/>
        <w:rPr>
          <w:sz w:val="24"/>
          <w:szCs w:val="24"/>
        </w:rPr>
      </w:pPr>
      <w:r>
        <w:rPr>
          <w:rFonts w:ascii="Times New Roman" w:hAnsi="Times New Roman" w:eastAsia="Times New Roman"/>
          <w:sz w:val="24"/>
          <w:szCs w:val="24"/>
        </w:rPr>
        <w:t>opensource.blogspot.com/ 2011/06/introducing-native- driver.html</w:t>
      </w:r>
      <w:r>
        <w:rPr>
          <w:sz w:val="24"/>
          <w:szCs w:val="24"/>
        </w:rPr>
        <w:t>）就是一个好的例子，它遵循了这种</w:t>
      </w:r>
      <w:r>
        <w:rPr>
          <w:rFonts w:ascii="Times New Roman" w:hAnsi="Times New Roman" w:eastAsia="Times New Roman"/>
          <w:sz w:val="24"/>
          <w:szCs w:val="24"/>
        </w:rPr>
        <w:t>“Web</w:t>
      </w:r>
      <w:r>
        <w:rPr>
          <w:sz w:val="24"/>
          <w:szCs w:val="24"/>
        </w:rPr>
        <w:t>端优先</w:t>
      </w:r>
      <w:r>
        <w:rPr>
          <w:rFonts w:ascii="Times New Roman" w:hAnsi="Times New Roman" w:eastAsia="Times New Roman"/>
          <w:sz w:val="24"/>
          <w:szCs w:val="24"/>
        </w:rPr>
        <w:t>—</w:t>
      </w:r>
      <w:r>
        <w:rPr>
          <w:sz w:val="24"/>
          <w:szCs w:val="24"/>
        </w:rPr>
        <w:t>本地端从属</w:t>
      </w:r>
      <w:r>
        <w:rPr>
          <w:rFonts w:ascii="Times New Roman" w:hAnsi="Times New Roman" w:eastAsia="Times New Roman"/>
          <w:sz w:val="24"/>
          <w:szCs w:val="24"/>
        </w:rPr>
        <w:t>”</w:t>
      </w:r>
      <w:r>
        <w:rPr>
          <w:sz w:val="24"/>
          <w:szCs w:val="24"/>
        </w:rPr>
        <w:t>的策略。</w:t>
      </w:r>
    </w:p>
    <w:p>
      <w:pPr>
        <w:pStyle w:val="6"/>
        <w:spacing w:line="367" w:lineRule="exact"/>
        <w:ind w:left="524"/>
        <w:jc w:val="center"/>
        <w:rPr>
          <w:sz w:val="24"/>
          <w:szCs w:val="24"/>
        </w:rPr>
      </w:pPr>
      <w:r>
        <w:rPr>
          <w:sz w:val="24"/>
          <w:szCs w:val="24"/>
        </w:rPr>
        <w:t>在这种</w:t>
      </w:r>
      <w:r>
        <w:rPr>
          <w:rFonts w:ascii="Times New Roman" w:hAnsi="Times New Roman" w:eastAsia="Times New Roman"/>
          <w:sz w:val="24"/>
          <w:szCs w:val="24"/>
        </w:rPr>
        <w:t>“</w:t>
      </w:r>
      <w:r>
        <w:rPr>
          <w:sz w:val="24"/>
          <w:szCs w:val="24"/>
        </w:rPr>
        <w:t>快速试错</w:t>
      </w:r>
      <w:r>
        <w:rPr>
          <w:rFonts w:ascii="Times New Roman" w:hAnsi="Times New Roman" w:eastAsia="Times New Roman"/>
          <w:sz w:val="24"/>
          <w:szCs w:val="24"/>
        </w:rPr>
        <w:t>”</w:t>
      </w:r>
      <w:r>
        <w:rPr>
          <w:sz w:val="24"/>
          <w:szCs w:val="24"/>
        </w:rPr>
        <w:t>的环境下，软</w:t>
      </w:r>
    </w:p>
    <w:p>
      <w:pPr>
        <w:pStyle w:val="6"/>
        <w:spacing w:before="95"/>
        <w:rPr>
          <w:sz w:val="24"/>
          <w:szCs w:val="24"/>
        </w:rPr>
      </w:pPr>
      <w:r>
        <w:rPr>
          <w:sz w:val="24"/>
          <w:szCs w:val="24"/>
        </w:rPr>
        <w:t>件项目和测试需要更快地出现和消</w:t>
      </w:r>
    </w:p>
    <w:p>
      <w:pPr>
        <w:spacing w:after="0"/>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z w:val="24"/>
          <w:szCs w:val="24"/>
        </w:rPr>
        <w:t>失，那种内部的、定制的测试框架和专用的测试执行机器将会越来越少。测试开发人员需要更多地利用开源项目并为之贡献，快速组合、利用共享的云计算资源进行测试。</w:t>
      </w:r>
      <w:r>
        <w:rPr>
          <w:rFonts w:ascii="Times New Roman" w:eastAsia="Times New Roman"/>
          <w:sz w:val="24"/>
          <w:szCs w:val="24"/>
        </w:rPr>
        <w:t>Selenium</w:t>
      </w:r>
      <w:r>
        <w:rPr>
          <w:sz w:val="24"/>
          <w:szCs w:val="24"/>
        </w:rPr>
        <w:t>和</w:t>
      </w:r>
      <w:r>
        <w:rPr>
          <w:rFonts w:ascii="Times New Roman" w:eastAsia="Times New Roman"/>
          <w:sz w:val="24"/>
          <w:szCs w:val="24"/>
        </w:rPr>
        <w:t>WebDriver</w:t>
      </w:r>
      <w:r>
        <w:rPr>
          <w:sz w:val="24"/>
          <w:szCs w:val="24"/>
        </w:rPr>
        <w:t>建立了这种由企业发起、社区维护的基础设施开发模式。将来会有更多这种项目出现，将开放式测试框架、</w:t>
      </w:r>
      <w:r>
        <w:rPr>
          <w:rFonts w:ascii="Times New Roman" w:eastAsia="Times New Roman"/>
          <w:sz w:val="24"/>
          <w:szCs w:val="24"/>
        </w:rPr>
        <w:t>bug</w:t>
      </w:r>
      <w:r>
        <w:rPr>
          <w:sz w:val="24"/>
          <w:szCs w:val="24"/>
        </w:rPr>
        <w:t>和问题跟踪系统、源代码控制系统更紧密的集成。</w:t>
      </w:r>
    </w:p>
    <w:p>
      <w:pPr>
        <w:pStyle w:val="6"/>
        <w:spacing w:line="300" w:lineRule="auto"/>
        <w:ind w:right="142" w:firstLine="599"/>
        <w:rPr>
          <w:sz w:val="24"/>
          <w:szCs w:val="24"/>
        </w:rPr>
      </w:pPr>
      <w:r>
        <w:rPr>
          <w:sz w:val="24"/>
          <w:szCs w:val="24"/>
        </w:rPr>
        <w:t>将所有东西保密和私有化只能获得想象中的优势，为了分享测试数</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z w:val="24"/>
          <w:szCs w:val="24"/>
        </w:rPr>
        <w:t>据、测试用例和测试基础设施而放弃掉这些是值得的。保密和私有的测试基础设施只能意味着昂贵、迟缓，而且即使在公司内部的不同项目之间也不能复用。未来的测试人员将会尽可能多地共享代码、用例和</w:t>
      </w:r>
      <w:r>
        <w:rPr>
          <w:rFonts w:ascii="Times New Roman" w:eastAsia="Times New Roman"/>
          <w:sz w:val="24"/>
          <w:szCs w:val="24"/>
        </w:rPr>
        <w:t>bug</w:t>
      </w:r>
      <w:r>
        <w:rPr>
          <w:sz w:val="24"/>
          <w:szCs w:val="24"/>
        </w:rPr>
        <w:t>数据， 而来自社区的回报将是新的众包形式的测试和用例创建，以及友善的用户关系，这些比隐藏各种东西所获得的想象中的利益重要得多。</w:t>
      </w:r>
    </w:p>
    <w:p>
      <w:pPr>
        <w:pStyle w:val="6"/>
        <w:spacing w:line="300" w:lineRule="auto"/>
        <w:ind w:right="142" w:firstLine="599"/>
        <w:rPr>
          <w:sz w:val="24"/>
          <w:szCs w:val="24"/>
        </w:rPr>
      </w:pPr>
      <w:r>
        <w:rPr>
          <w:sz w:val="24"/>
          <w:szCs w:val="24"/>
        </w:rPr>
        <w:t>使用这种更加开放、基于云计算的方式进行测试会更省钱，测试基础</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设施开发者也能得到更大的认可。最重要的是，项目层面的测试开发人员可以专注于测试覆盖，而不必关心基础设施，从而获得更高的产品质量和更快的发布周期。</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3"/>
        <w:numPr>
          <w:ilvl w:val="1"/>
          <w:numId w:val="30"/>
        </w:numPr>
        <w:tabs>
          <w:tab w:val="left" w:pos="2387"/>
        </w:tabs>
        <w:spacing w:before="24" w:after="0" w:line="240" w:lineRule="auto"/>
        <w:ind w:left="2386" w:right="0" w:hanging="750"/>
        <w:jc w:val="left"/>
        <w:rPr>
          <w:sz w:val="44"/>
          <w:szCs w:val="44"/>
          <w:u w:val="none"/>
        </w:rPr>
      </w:pPr>
      <w:bookmarkStart w:id="391" w:name="5.6 结论"/>
      <w:bookmarkEnd w:id="391"/>
      <w:bookmarkStart w:id="392" w:name="_bookmark192"/>
      <w:bookmarkEnd w:id="392"/>
      <w:r>
        <w:rPr>
          <w:sz w:val="44"/>
          <w:szCs w:val="44"/>
        </w:rPr>
        <w:fldChar w:fldCharType="begin"/>
      </w:r>
      <w:r>
        <w:rPr>
          <w:sz w:val="44"/>
          <w:szCs w:val="44"/>
        </w:rPr>
        <w:instrText xml:space="preserve"> HYPERLINK \l "_bookmark75" </w:instrText>
      </w:r>
      <w:r>
        <w:rPr>
          <w:sz w:val="44"/>
          <w:szCs w:val="44"/>
        </w:rPr>
        <w:fldChar w:fldCharType="separate"/>
      </w:r>
      <w:bookmarkStart w:id="393" w:name="_bookmark192"/>
      <w:bookmarkEnd w:id="393"/>
      <w:r>
        <w:rPr>
          <w:color w:val="0000ED"/>
          <w:spacing w:val="7"/>
          <w:sz w:val="44"/>
          <w:szCs w:val="44"/>
          <w:u w:val="single" w:color="0000ED"/>
        </w:rPr>
        <w:t>结论</w:t>
      </w:r>
      <w:r>
        <w:rPr>
          <w:color w:val="0000ED"/>
          <w:spacing w:val="7"/>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rPr>
          <w:sz w:val="24"/>
          <w:szCs w:val="24"/>
        </w:rPr>
      </w:pPr>
      <w:r>
        <w:rPr>
          <w:spacing w:val="-1"/>
          <w:sz w:val="24"/>
          <w:szCs w:val="24"/>
        </w:rPr>
        <w:t>我们熟知和喜爱的测试方式即将终结，这听起来难以接受。对于那些</w:t>
      </w:r>
      <w:r>
        <w:rPr>
          <w:sz w:val="24"/>
          <w:szCs w:val="24"/>
        </w:rPr>
        <w:t xml:space="preserve">职业技能已经定型的人来说更难接 受。但是，毋庸置疑，随着敏捷开 </w:t>
      </w:r>
      <w:r>
        <w:rPr>
          <w:spacing w:val="-1"/>
          <w:sz w:val="24"/>
          <w:szCs w:val="24"/>
        </w:rPr>
        <w:t>发、持续构建、早期用户介入、众包测试、在线软件交付的不断兴起，软件开发的问题也已经彻底改变。继续死守已存在数十年之久的测试教条无</w:t>
      </w:r>
      <w:r>
        <w:rPr>
          <w:sz w:val="24"/>
          <w:szCs w:val="24"/>
        </w:rPr>
        <w:t>异于刻舟求剑。</w:t>
      </w:r>
    </w:p>
    <w:p>
      <w:pPr>
        <w:pStyle w:val="6"/>
        <w:spacing w:line="377" w:lineRule="exact"/>
        <w:ind w:left="699"/>
        <w:rPr>
          <w:sz w:val="24"/>
          <w:szCs w:val="24"/>
        </w:rPr>
      </w:pPr>
      <w:r>
        <w:rPr>
          <w:sz w:val="24"/>
          <w:szCs w:val="24"/>
        </w:rPr>
        <w:t>虽然并不是每个人都注意到了这</w:t>
      </w:r>
    </w:p>
    <w:p>
      <w:pPr>
        <w:spacing w:after="0" w:line="377" w:lineRule="exact"/>
        <w:rPr>
          <w:sz w:val="21"/>
          <w:szCs w:val="21"/>
        </w:rPr>
        <w:sectPr>
          <w:pgSz w:w="5050" w:h="6630"/>
          <w:pgMar w:top="140" w:right="0" w:bottom="360" w:left="0" w:header="0" w:footer="92" w:gutter="0"/>
          <w:pgNumType w:fmt="decimal"/>
          <w:cols w:space="720" w:num="1"/>
        </w:sectPr>
      </w:pPr>
    </w:p>
    <w:p>
      <w:pPr>
        <w:pStyle w:val="6"/>
        <w:spacing w:before="49" w:line="300" w:lineRule="auto"/>
        <w:ind w:right="142"/>
        <w:rPr>
          <w:sz w:val="24"/>
          <w:szCs w:val="24"/>
        </w:rPr>
      </w:pPr>
      <w:r>
        <w:rPr>
          <w:sz w:val="24"/>
          <w:szCs w:val="24"/>
        </w:rPr>
        <w:t>一点，但这种转变在</w:t>
      </w:r>
      <w:r>
        <w:rPr>
          <w:rFonts w:ascii="Times New Roman" w:eastAsia="Times New Roman"/>
          <w:spacing w:val="-3"/>
          <w:sz w:val="24"/>
          <w:szCs w:val="24"/>
        </w:rPr>
        <w:t>Google</w:t>
      </w:r>
      <w:r>
        <w:rPr>
          <w:sz w:val="24"/>
          <w:szCs w:val="24"/>
        </w:rPr>
        <w:t xml:space="preserve">早已发 </w:t>
      </w:r>
      <w:r>
        <w:rPr>
          <w:spacing w:val="-1"/>
          <w:sz w:val="24"/>
          <w:szCs w:val="24"/>
        </w:rPr>
        <w:t>生。集中测试部门中的工程师、经理和总监正逐渐分散到各个更加关注项目的团队和职责岗位上。这种转变迫</w:t>
      </w:r>
      <w:r>
        <w:rPr>
          <w:sz w:val="24"/>
          <w:szCs w:val="24"/>
        </w:rPr>
        <w:t>使他们更加敏捷、更少关注测试流 程、更多关注产品本身。作为</w:t>
      </w:r>
      <w:r>
        <w:rPr>
          <w:rFonts w:ascii="Times New Roman" w:eastAsia="Times New Roman"/>
          <w:sz w:val="24"/>
          <w:szCs w:val="24"/>
        </w:rPr>
        <w:t>Googler</w:t>
      </w:r>
      <w:r>
        <w:rPr>
          <w:sz w:val="24"/>
          <w:szCs w:val="24"/>
        </w:rPr>
        <w:t>，我们比其他许多公司更早</w:t>
      </w:r>
      <w:r>
        <w:rPr>
          <w:spacing w:val="-1"/>
          <w:sz w:val="24"/>
          <w:szCs w:val="24"/>
        </w:rPr>
        <w:t>地看到了这个变化。这可能很快就将成为每个测试人员都要面对的崭新现实。拥抱这些变化吧，并促其发生， 做一个与时代同行、与时俱进的测试</w:t>
      </w:r>
      <w:r>
        <w:rPr>
          <w:sz w:val="24"/>
          <w:szCs w:val="24"/>
        </w:rPr>
        <w:t>者。</w:t>
      </w:r>
    </w:p>
    <w:p>
      <w:pPr>
        <w:spacing w:after="0" w:line="300" w:lineRule="auto"/>
        <w:rPr>
          <w:sz w:val="21"/>
          <w:szCs w:val="21"/>
        </w:rPr>
        <w:sectPr>
          <w:pgSz w:w="5050" w:h="6630"/>
          <w:pgMar w:top="60" w:right="0" w:bottom="360" w:left="0" w:header="0" w:footer="92" w:gutter="0"/>
          <w:pgNumType w:fmt="decimal"/>
          <w:cols w:space="720" w:num="1"/>
        </w:sectPr>
      </w:pPr>
    </w:p>
    <w:p>
      <w:pPr>
        <w:spacing w:before="19"/>
        <w:ind w:left="3" w:right="0" w:firstLine="0"/>
        <w:jc w:val="center"/>
        <w:rPr>
          <w:rFonts w:ascii="Times New Roman" w:eastAsia="Times New Roman"/>
          <w:b/>
          <w:sz w:val="52"/>
          <w:szCs w:val="21"/>
        </w:rPr>
      </w:pPr>
      <w:r>
        <w:rPr>
          <w:sz w:val="21"/>
          <w:szCs w:val="21"/>
        </w:rPr>
        <w:fldChar w:fldCharType="begin"/>
      </w:r>
      <w:r>
        <w:rPr>
          <w:sz w:val="21"/>
          <w:szCs w:val="21"/>
        </w:rPr>
        <w:instrText xml:space="preserve"> HYPERLINK \l "_bookmark76" </w:instrText>
      </w:r>
      <w:r>
        <w:rPr>
          <w:sz w:val="21"/>
          <w:szCs w:val="21"/>
        </w:rPr>
        <w:fldChar w:fldCharType="separate"/>
      </w:r>
      <w:r>
        <w:rPr>
          <w:color w:val="0000ED"/>
          <w:sz w:val="52"/>
          <w:szCs w:val="21"/>
          <w:u w:val="single" w:color="0000ED"/>
        </w:rPr>
        <w:t>附录</w:t>
      </w:r>
      <w:r>
        <w:rPr>
          <w:rFonts w:ascii="Times New Roman" w:eastAsia="Times New Roman"/>
          <w:b/>
          <w:color w:val="0000ED"/>
          <w:sz w:val="52"/>
          <w:szCs w:val="21"/>
          <w:u w:val="single" w:color="0000ED"/>
        </w:rPr>
        <w:t>A Chrome OS</w:t>
      </w:r>
      <w:r>
        <w:rPr>
          <w:rFonts w:ascii="Times New Roman" w:eastAsia="Times New Roman"/>
          <w:b/>
          <w:color w:val="0000ED"/>
          <w:sz w:val="52"/>
          <w:szCs w:val="21"/>
          <w:u w:val="single" w:color="0000ED"/>
        </w:rPr>
        <w:fldChar w:fldCharType="end"/>
      </w:r>
    </w:p>
    <w:p>
      <w:pPr>
        <w:pStyle w:val="2"/>
        <w:spacing w:before="310" w:line="240" w:lineRule="auto"/>
        <w:ind w:right="48"/>
        <w:jc w:val="center"/>
        <w:rPr>
          <w:sz w:val="52"/>
          <w:szCs w:val="52"/>
          <w:u w:val="none"/>
        </w:rPr>
      </w:pPr>
      <w:r>
        <w:rPr>
          <w:sz w:val="52"/>
          <w:szCs w:val="52"/>
        </w:rPr>
        <w:fldChar w:fldCharType="begin"/>
      </w:r>
      <w:r>
        <w:rPr>
          <w:sz w:val="52"/>
          <w:szCs w:val="52"/>
        </w:rPr>
        <w:instrText xml:space="preserve"> HYPERLINK \l "_bookmark76" </w:instrText>
      </w:r>
      <w:r>
        <w:rPr>
          <w:sz w:val="52"/>
          <w:szCs w:val="52"/>
        </w:rPr>
        <w:fldChar w:fldCharType="separate"/>
      </w:r>
      <w:r>
        <w:rPr>
          <w:color w:val="0000ED"/>
          <w:sz w:val="52"/>
          <w:szCs w:val="52"/>
          <w:u w:val="single" w:color="0000ED"/>
        </w:rPr>
        <w:t>测试计划</w:t>
      </w:r>
      <w:r>
        <w:rPr>
          <w:color w:val="0000ED"/>
          <w:sz w:val="52"/>
          <w:szCs w:val="52"/>
          <w:u w:val="single" w:color="0000ED"/>
        </w:rPr>
        <w:fldChar w:fldCharType="end"/>
      </w:r>
    </w:p>
    <w:p>
      <w:pPr>
        <w:pStyle w:val="6"/>
        <w:ind w:left="0"/>
        <w:rPr>
          <w:sz w:val="18"/>
          <w:szCs w:val="24"/>
        </w:rPr>
      </w:pPr>
    </w:p>
    <w:p>
      <w:pPr>
        <w:pStyle w:val="6"/>
        <w:ind w:left="0"/>
        <w:rPr>
          <w:sz w:val="18"/>
          <w:szCs w:val="24"/>
        </w:rPr>
      </w:pPr>
    </w:p>
    <w:p>
      <w:pPr>
        <w:pStyle w:val="6"/>
        <w:ind w:left="0"/>
        <w:rPr>
          <w:sz w:val="18"/>
          <w:szCs w:val="24"/>
        </w:rPr>
      </w:pPr>
    </w:p>
    <w:p>
      <w:pPr>
        <w:pStyle w:val="6"/>
        <w:ind w:left="0"/>
        <w:rPr>
          <w:sz w:val="18"/>
          <w:szCs w:val="24"/>
        </w:rPr>
      </w:pPr>
    </w:p>
    <w:p>
      <w:pPr>
        <w:pStyle w:val="6"/>
        <w:spacing w:before="5"/>
        <w:ind w:left="0"/>
        <w:rPr>
          <w:sz w:val="11"/>
          <w:szCs w:val="24"/>
        </w:rPr>
      </w:pPr>
    </w:p>
    <w:p>
      <w:pPr>
        <w:pStyle w:val="3"/>
        <w:numPr>
          <w:ilvl w:val="1"/>
          <w:numId w:val="31"/>
        </w:numPr>
        <w:tabs>
          <w:tab w:val="left" w:pos="1413"/>
        </w:tabs>
        <w:spacing w:before="51" w:after="0" w:line="240" w:lineRule="auto"/>
        <w:ind w:left="1412" w:right="0" w:hanging="841"/>
        <w:jc w:val="left"/>
        <w:rPr>
          <w:sz w:val="44"/>
          <w:szCs w:val="44"/>
          <w:u w:val="none"/>
        </w:rPr>
      </w:pPr>
      <w:bookmarkStart w:id="394" w:name="_bookmark193"/>
      <w:bookmarkEnd w:id="394"/>
      <w:bookmarkStart w:id="395" w:name="附录A Chrome OS测试计划"/>
      <w:bookmarkEnd w:id="395"/>
      <w:bookmarkStart w:id="396" w:name="A.1 测试主题概述"/>
      <w:bookmarkEnd w:id="396"/>
      <w:r>
        <w:rPr>
          <w:sz w:val="44"/>
          <w:szCs w:val="44"/>
        </w:rPr>
        <w:fldChar w:fldCharType="begin"/>
      </w:r>
      <w:r>
        <w:rPr>
          <w:sz w:val="44"/>
          <w:szCs w:val="44"/>
        </w:rPr>
        <w:instrText xml:space="preserve"> HYPERLINK \l "_bookmark77" </w:instrText>
      </w:r>
      <w:r>
        <w:rPr>
          <w:sz w:val="44"/>
          <w:szCs w:val="44"/>
        </w:rPr>
        <w:fldChar w:fldCharType="separate"/>
      </w:r>
      <w:bookmarkStart w:id="397" w:name="_bookmark193"/>
      <w:bookmarkEnd w:id="397"/>
      <w:r>
        <w:rPr>
          <w:color w:val="0000ED"/>
          <w:spacing w:val="12"/>
          <w:sz w:val="44"/>
          <w:szCs w:val="44"/>
          <w:u w:val="single" w:color="0000ED"/>
        </w:rPr>
        <w:t>测试主题概述</w:t>
      </w:r>
      <w:r>
        <w:rPr>
          <w:color w:val="0000ED"/>
          <w:spacing w:val="12"/>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97" w:firstLine="599"/>
        <w:jc w:val="both"/>
        <w:rPr>
          <w:sz w:val="24"/>
          <w:szCs w:val="24"/>
        </w:rPr>
      </w:pPr>
      <w:r>
        <w:rPr>
          <w:sz w:val="24"/>
          <w:szCs w:val="24"/>
        </w:rPr>
        <w:t xml:space="preserve">基于风险： </w:t>
      </w:r>
      <w:r>
        <w:rPr>
          <w:rFonts w:ascii="Times New Roman" w:eastAsia="Times New Roman"/>
          <w:spacing w:val="-7"/>
          <w:sz w:val="24"/>
          <w:szCs w:val="24"/>
        </w:rPr>
        <w:t xml:space="preserve">Chrome </w:t>
      </w:r>
      <w:r>
        <w:rPr>
          <w:rFonts w:ascii="Times New Roman" w:eastAsia="Times New Roman"/>
          <w:spacing w:val="-5"/>
          <w:sz w:val="24"/>
          <w:szCs w:val="24"/>
        </w:rPr>
        <w:t>OS</w:t>
      </w:r>
      <w:r>
        <w:rPr>
          <w:spacing w:val="-4"/>
          <w:sz w:val="24"/>
          <w:szCs w:val="24"/>
        </w:rPr>
        <w:t>需要测试</w:t>
      </w:r>
      <w:r>
        <w:rPr>
          <w:spacing w:val="1"/>
          <w:sz w:val="24"/>
          <w:szCs w:val="24"/>
        </w:rPr>
        <w:t>的方面相当庞杂，涵盖了定制化浏览</w:t>
      </w:r>
      <w:r>
        <w:rPr>
          <w:sz w:val="24"/>
          <w:szCs w:val="24"/>
        </w:rPr>
        <w:t>器、应用管理器的用户体验</w:t>
      </w:r>
    </w:p>
    <w:p>
      <w:pPr>
        <w:spacing w:after="0" w:line="300" w:lineRule="auto"/>
        <w:jc w:val="both"/>
        <w:rPr>
          <w:sz w:val="21"/>
          <w:szCs w:val="21"/>
        </w:rPr>
        <w:sectPr>
          <w:pgSz w:w="5050" w:h="6630"/>
          <w:pgMar w:top="200" w:right="0" w:bottom="360" w:left="0" w:header="0" w:footer="92" w:gutter="0"/>
          <w:pgNumType w:fmt="decimal"/>
          <w:cols w:space="720" w:num="1"/>
        </w:sectPr>
      </w:pPr>
    </w:p>
    <w:p>
      <w:pPr>
        <w:pStyle w:val="6"/>
        <w:spacing w:before="55" w:line="300" w:lineRule="auto"/>
        <w:ind w:right="65"/>
        <w:rPr>
          <w:sz w:val="24"/>
          <w:szCs w:val="24"/>
        </w:rPr>
      </w:pPr>
      <w:r>
        <w:rPr>
          <w:sz w:val="24"/>
          <w:szCs w:val="24"/>
        </w:rPr>
        <w:t>（</w:t>
      </w:r>
      <w:r>
        <w:rPr>
          <w:rFonts w:ascii="Times New Roman" w:eastAsia="Times New Roman"/>
          <w:sz w:val="24"/>
          <w:szCs w:val="24"/>
        </w:rPr>
        <w:t>UX</w:t>
      </w:r>
      <w:r>
        <w:rPr>
          <w:sz w:val="24"/>
          <w:szCs w:val="24"/>
        </w:rPr>
        <w:t>）、固件、硬件、网络、用户数据同步、自动更新，以及来自</w:t>
      </w:r>
      <w:r>
        <w:rPr>
          <w:rFonts w:ascii="Times New Roman" w:eastAsia="Times New Roman"/>
          <w:sz w:val="24"/>
          <w:szCs w:val="24"/>
        </w:rPr>
        <w:t xml:space="preserve">OEM </w:t>
      </w:r>
      <w:r>
        <w:rPr>
          <w:sz w:val="24"/>
          <w:szCs w:val="24"/>
        </w:rPr>
        <w:t>厂商的定制化的物理硬件。要想合理地处理这些测试问题，必须采用基于风险的测试策略，也就是说测试团队将优先关注系统中风险最高的区域， 然后按风险次序依次处理。测试团队会严重依赖于开发团队全面的单元测试和代码质量，以此确保整个产品的质量基础。</w:t>
      </w:r>
    </w:p>
    <w:p>
      <w:pPr>
        <w:pStyle w:val="6"/>
        <w:spacing w:line="300" w:lineRule="auto"/>
        <w:ind w:right="97" w:firstLine="599"/>
        <w:rPr>
          <w:sz w:val="24"/>
          <w:szCs w:val="24"/>
        </w:rPr>
      </w:pPr>
      <w:r>
        <w:rPr>
          <w:sz w:val="24"/>
          <w:szCs w:val="24"/>
        </w:rPr>
        <w:t>自动化硬件测试组合： 由于存在各种不同的硬件环境和操作系统版</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97"/>
        <w:rPr>
          <w:sz w:val="24"/>
          <w:szCs w:val="24"/>
        </w:rPr>
      </w:pPr>
      <w:r>
        <w:rPr>
          <w:sz w:val="24"/>
          <w:szCs w:val="24"/>
        </w:rPr>
        <w:t>本，因此需要在每次构建的版本和整个硬件环境组合中运行测试，快速发现回归问题并辅助定位问题存在的具体软件、硬件或环境配置维度。（例</w:t>
      </w:r>
      <w:r>
        <w:rPr>
          <w:spacing w:val="-1"/>
          <w:sz w:val="24"/>
          <w:szCs w:val="24"/>
        </w:rPr>
        <w:t xml:space="preserve">如，某个测试用例可能仅在 </w:t>
      </w:r>
      <w:r>
        <w:rPr>
          <w:rFonts w:ascii="Times New Roman" w:eastAsia="Times New Roman"/>
          <w:spacing w:val="-4"/>
          <w:sz w:val="24"/>
          <w:szCs w:val="24"/>
        </w:rPr>
        <w:t>HP</w:t>
      </w:r>
      <w:r>
        <w:rPr>
          <w:rFonts w:ascii="Times New Roman" w:eastAsia="Times New Roman"/>
          <w:spacing w:val="50"/>
          <w:sz w:val="24"/>
          <w:szCs w:val="24"/>
        </w:rPr>
        <w:t xml:space="preserve"> </w:t>
      </w:r>
      <w:r>
        <w:rPr>
          <w:spacing w:val="-8"/>
          <w:sz w:val="24"/>
          <w:szCs w:val="24"/>
        </w:rPr>
        <w:t>硬件</w:t>
      </w:r>
      <w:r>
        <w:rPr>
          <w:sz w:val="24"/>
          <w:szCs w:val="24"/>
        </w:rPr>
        <w:t>上的无线网络配置环境下版本</w:t>
      </w:r>
      <w:r>
        <w:rPr>
          <w:rFonts w:ascii="Times New Roman" w:eastAsia="Times New Roman"/>
          <w:spacing w:val="-7"/>
          <w:sz w:val="24"/>
          <w:szCs w:val="24"/>
        </w:rPr>
        <w:t>X</w:t>
      </w:r>
      <w:r>
        <w:rPr>
          <w:sz w:val="24"/>
          <w:szCs w:val="24"/>
        </w:rPr>
        <w:t>的网络浏览器上会失败）</w:t>
      </w:r>
    </w:p>
    <w:p>
      <w:pPr>
        <w:pStyle w:val="6"/>
        <w:tabs>
          <w:tab w:val="left" w:pos="4268"/>
        </w:tabs>
        <w:spacing w:line="300" w:lineRule="auto"/>
        <w:ind w:right="97" w:firstLine="599"/>
        <w:rPr>
          <w:sz w:val="24"/>
          <w:szCs w:val="24"/>
        </w:rPr>
      </w:pPr>
      <w:r>
        <w:rPr>
          <w:spacing w:val="15"/>
          <w:sz w:val="24"/>
          <w:szCs w:val="24"/>
        </w:rPr>
        <w:t>支持快速迭代</w:t>
      </w:r>
      <w:r>
        <w:rPr>
          <w:sz w:val="24"/>
          <w:szCs w:val="24"/>
        </w:rPr>
        <w:t>：</w:t>
      </w:r>
      <w:r>
        <w:rPr>
          <w:spacing w:val="74"/>
          <w:sz w:val="24"/>
          <w:szCs w:val="24"/>
        </w:rPr>
        <w:t xml:space="preserve"> </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pacing w:val="-16"/>
          <w:sz w:val="24"/>
          <w:szCs w:val="24"/>
        </w:rPr>
        <w:t>的</w:t>
      </w:r>
      <w:r>
        <w:rPr>
          <w:sz w:val="24"/>
          <w:szCs w:val="24"/>
        </w:rPr>
        <w:t>发布时间表非常紧张，因此尽早发现</w:t>
      </w:r>
      <w:r>
        <w:rPr>
          <w:rFonts w:ascii="Times New Roman" w:eastAsia="Times New Roman"/>
          <w:spacing w:val="-10"/>
          <w:sz w:val="24"/>
          <w:szCs w:val="24"/>
        </w:rPr>
        <w:t>bug</w:t>
      </w:r>
      <w:r>
        <w:rPr>
          <w:sz w:val="24"/>
          <w:szCs w:val="24"/>
        </w:rPr>
        <w:t>并定位问题重现条件非常重要。所有的测试都要能在开发人员的本地工作机上运行，以减少</w:t>
      </w:r>
      <w:r>
        <w:rPr>
          <w:rFonts w:ascii="Times New Roman" w:eastAsia="Times New Roman"/>
          <w:spacing w:val="-10"/>
          <w:sz w:val="24"/>
          <w:szCs w:val="24"/>
        </w:rPr>
        <w:t>bug</w:t>
      </w:r>
      <w:r>
        <w:rPr>
          <w:sz w:val="24"/>
          <w:szCs w:val="24"/>
        </w:rPr>
        <w:t>进入代码</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库的可能性，并通过大规模的自动化测试用例组合，来加速定位导致回归问题的原因。</w:t>
      </w:r>
    </w:p>
    <w:p>
      <w:pPr>
        <w:pStyle w:val="6"/>
        <w:spacing w:line="300" w:lineRule="auto"/>
        <w:ind w:right="97" w:firstLine="599"/>
        <w:rPr>
          <w:sz w:val="24"/>
          <w:szCs w:val="24"/>
        </w:rPr>
      </w:pPr>
      <w:r>
        <w:rPr>
          <w:sz w:val="24"/>
          <w:szCs w:val="24"/>
        </w:rPr>
        <w:t>开放测试用例和工具： 考虑到</w:t>
      </w:r>
      <w:r>
        <w:rPr>
          <w:rFonts w:ascii="Times New Roman" w:eastAsia="Times New Roman"/>
          <w:sz w:val="24"/>
          <w:szCs w:val="24"/>
        </w:rPr>
        <w:t>ChromiumOS</w:t>
      </w:r>
      <w:r>
        <w:rPr>
          <w:sz w:val="24"/>
          <w:szCs w:val="24"/>
        </w:rPr>
        <w:t>的开放源码性质和</w:t>
      </w:r>
      <w:r>
        <w:rPr>
          <w:rFonts w:ascii="Times New Roman" w:eastAsia="Times New Roman"/>
          <w:sz w:val="24"/>
          <w:szCs w:val="24"/>
        </w:rPr>
        <w:t xml:space="preserve">OEM </w:t>
      </w:r>
      <w:r>
        <w:rPr>
          <w:sz w:val="24"/>
          <w:szCs w:val="24"/>
        </w:rPr>
        <w:t>合作厂商的质量认证，测试团队将努力保证测试工具、用例、自动化代码等可被外界共享和执行。</w:t>
      </w:r>
    </w:p>
    <w:p>
      <w:pPr>
        <w:pStyle w:val="6"/>
        <w:spacing w:line="300" w:lineRule="auto"/>
        <w:ind w:right="97" w:firstLine="599"/>
        <w:jc w:val="both"/>
        <w:rPr>
          <w:sz w:val="24"/>
          <w:szCs w:val="24"/>
        </w:rPr>
      </w:pPr>
      <w:r>
        <w:rPr>
          <w:rFonts w:ascii="Times New Roman" w:eastAsia="Times New Roman"/>
          <w:b/>
          <w:spacing w:val="-11"/>
          <w:sz w:val="24"/>
          <w:szCs w:val="24"/>
        </w:rPr>
        <w:t>Chrome</w:t>
      </w:r>
      <w:r>
        <w:rPr>
          <w:rFonts w:ascii="Times New Roman" w:eastAsia="Times New Roman"/>
          <w:b/>
          <w:spacing w:val="-5"/>
          <w:sz w:val="24"/>
          <w:szCs w:val="24"/>
        </w:rPr>
        <w:t xml:space="preserve">  </w:t>
      </w:r>
      <w:r>
        <w:rPr>
          <w:rFonts w:ascii="Times New Roman" w:eastAsia="Times New Roman"/>
          <w:b/>
          <w:spacing w:val="3"/>
          <w:sz w:val="24"/>
          <w:szCs w:val="24"/>
        </w:rPr>
        <w:t xml:space="preserve">OS   </w:t>
      </w:r>
      <w:r>
        <w:rPr>
          <w:spacing w:val="12"/>
          <w:sz w:val="24"/>
          <w:szCs w:val="24"/>
        </w:rPr>
        <w:t>的主要浏览器平</w:t>
      </w:r>
      <w:r>
        <w:rPr>
          <w:spacing w:val="5"/>
          <w:sz w:val="24"/>
          <w:szCs w:val="24"/>
        </w:rPr>
        <w:t xml:space="preserve">台： </w:t>
      </w:r>
      <w:r>
        <w:rPr>
          <w:rFonts w:ascii="Times New Roman" w:eastAsia="Times New Roman"/>
          <w:spacing w:val="-7"/>
          <w:sz w:val="24"/>
          <w:szCs w:val="24"/>
        </w:rPr>
        <w:t>Chrome</w:t>
      </w:r>
      <w:r>
        <w:rPr>
          <w:spacing w:val="-2"/>
          <w:sz w:val="24"/>
          <w:szCs w:val="24"/>
        </w:rPr>
        <w:t>浏览器测试团队将把</w:t>
      </w:r>
      <w:r>
        <w:rPr>
          <w:rFonts w:ascii="Times New Roman" w:eastAsia="Times New Roman"/>
          <w:spacing w:val="-7"/>
          <w:sz w:val="24"/>
          <w:szCs w:val="24"/>
        </w:rPr>
        <w:t>Chrome</w:t>
      </w:r>
      <w:r>
        <w:rPr>
          <w:rFonts w:ascii="Times New Roman" w:eastAsia="Times New Roman"/>
          <w:spacing w:val="60"/>
          <w:sz w:val="24"/>
          <w:szCs w:val="24"/>
        </w:rPr>
        <w:t xml:space="preserve"> </w:t>
      </w:r>
      <w:r>
        <w:rPr>
          <w:rFonts w:ascii="Times New Roman" w:eastAsia="Times New Roman"/>
          <w:spacing w:val="-5"/>
          <w:sz w:val="24"/>
          <w:szCs w:val="24"/>
        </w:rPr>
        <w:t>OS</w:t>
      </w:r>
      <w:r>
        <w:rPr>
          <w:spacing w:val="-2"/>
          <w:sz w:val="24"/>
          <w:szCs w:val="24"/>
        </w:rPr>
        <w:t>作为主要关注的平台。</w:t>
      </w:r>
      <w:r>
        <w:rPr>
          <w:rFonts w:ascii="Times New Roman" w:eastAsia="Times New Roman"/>
          <w:spacing w:val="-7"/>
          <w:sz w:val="24"/>
          <w:szCs w:val="24"/>
        </w:rPr>
        <w:t>Chrome</w:t>
      </w:r>
      <w:r>
        <w:rPr>
          <w:sz w:val="24"/>
          <w:szCs w:val="24"/>
        </w:rPr>
        <w:t>浏览器在</w:t>
      </w:r>
      <w:r>
        <w:rPr>
          <w:rFonts w:ascii="Times New Roman" w:eastAsia="Times New Roman"/>
          <w:spacing w:val="-7"/>
          <w:sz w:val="24"/>
          <w:szCs w:val="24"/>
        </w:rPr>
        <w:t xml:space="preserve">Chrome </w:t>
      </w:r>
      <w:r>
        <w:rPr>
          <w:rFonts w:ascii="Times New Roman" w:eastAsia="Times New Roman"/>
          <w:spacing w:val="-5"/>
          <w:sz w:val="24"/>
          <w:szCs w:val="24"/>
        </w:rPr>
        <w:t>OS</w:t>
      </w:r>
      <w:r>
        <w:rPr>
          <w:spacing w:val="-3"/>
          <w:sz w:val="24"/>
          <w:szCs w:val="24"/>
        </w:rPr>
        <w:t>中的可测</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line="300" w:lineRule="auto"/>
        <w:ind w:right="97"/>
        <w:jc w:val="both"/>
        <w:rPr>
          <w:sz w:val="24"/>
          <w:szCs w:val="24"/>
        </w:rPr>
      </w:pPr>
      <w:r>
        <w:rPr>
          <w:spacing w:val="1"/>
          <w:sz w:val="24"/>
          <w:szCs w:val="24"/>
        </w:rPr>
        <w:t>试性、自动化等与其他平台相比将被</w:t>
      </w:r>
      <w:r>
        <w:rPr>
          <w:sz w:val="24"/>
          <w:szCs w:val="24"/>
        </w:rPr>
        <w:t>得到更多的关注。这也反映出</w:t>
      </w:r>
      <w:r>
        <w:rPr>
          <w:rFonts w:ascii="Times New Roman" w:eastAsia="Times New Roman"/>
          <w:spacing w:val="-9"/>
          <w:sz w:val="24"/>
          <w:szCs w:val="24"/>
        </w:rPr>
        <w:t xml:space="preserve">Chrome </w:t>
      </w:r>
      <w:r>
        <w:rPr>
          <w:sz w:val="24"/>
          <w:szCs w:val="24"/>
        </w:rPr>
        <w:t>浏览器在</w:t>
      </w:r>
      <w:r>
        <w:rPr>
          <w:rFonts w:ascii="Times New Roman" w:eastAsia="Times New Roman"/>
          <w:spacing w:val="-7"/>
          <w:sz w:val="24"/>
          <w:szCs w:val="24"/>
        </w:rPr>
        <w:t xml:space="preserve">Chrome </w:t>
      </w:r>
      <w:r>
        <w:rPr>
          <w:rFonts w:ascii="Times New Roman" w:eastAsia="Times New Roman"/>
          <w:spacing w:val="-5"/>
          <w:sz w:val="24"/>
          <w:szCs w:val="24"/>
        </w:rPr>
        <w:t>OS</w:t>
      </w:r>
      <w:r>
        <w:rPr>
          <w:spacing w:val="-2"/>
          <w:sz w:val="24"/>
          <w:szCs w:val="24"/>
        </w:rPr>
        <w:t>中至关重要的地</w:t>
      </w:r>
      <w:r>
        <w:rPr>
          <w:sz w:val="24"/>
          <w:szCs w:val="24"/>
        </w:rPr>
        <w:t>位。它是</w:t>
      </w:r>
      <w:r>
        <w:rPr>
          <w:rFonts w:ascii="Times New Roman" w:eastAsia="Times New Roman"/>
          <w:spacing w:val="-7"/>
          <w:sz w:val="24"/>
          <w:szCs w:val="24"/>
        </w:rPr>
        <w:t xml:space="preserve">Chrome </w:t>
      </w:r>
      <w:r>
        <w:rPr>
          <w:rFonts w:ascii="Times New Roman" w:eastAsia="Times New Roman"/>
          <w:spacing w:val="-5"/>
          <w:sz w:val="24"/>
          <w:szCs w:val="24"/>
        </w:rPr>
        <w:t>OS</w:t>
      </w:r>
      <w:r>
        <w:rPr>
          <w:spacing w:val="-2"/>
          <w:sz w:val="24"/>
          <w:szCs w:val="24"/>
        </w:rPr>
        <w:t>中唯一的用户界</w:t>
      </w:r>
      <w:r>
        <w:rPr>
          <w:spacing w:val="1"/>
          <w:sz w:val="24"/>
          <w:szCs w:val="24"/>
        </w:rPr>
        <w:t>面，整个系统和硬件环境都用来支持</w:t>
      </w:r>
      <w:r>
        <w:rPr>
          <w:sz w:val="24"/>
          <w:szCs w:val="24"/>
        </w:rPr>
        <w:t>它的功能。</w:t>
      </w:r>
      <w:r>
        <w:rPr>
          <w:rFonts w:ascii="Times New Roman" w:eastAsia="Times New Roman"/>
          <w:spacing w:val="-7"/>
          <w:sz w:val="24"/>
          <w:szCs w:val="24"/>
        </w:rPr>
        <w:t xml:space="preserve">Chrome </w:t>
      </w:r>
      <w:r>
        <w:rPr>
          <w:rFonts w:ascii="Times New Roman" w:eastAsia="Times New Roman"/>
          <w:spacing w:val="-5"/>
          <w:sz w:val="24"/>
          <w:szCs w:val="24"/>
        </w:rPr>
        <w:t>OS</w:t>
      </w:r>
      <w:r>
        <w:rPr>
          <w:sz w:val="24"/>
          <w:szCs w:val="24"/>
        </w:rPr>
        <w:t>中</w:t>
      </w:r>
      <w:r>
        <w:rPr>
          <w:rFonts w:ascii="Times New Roman" w:eastAsia="Times New Roman"/>
          <w:spacing w:val="-7"/>
          <w:sz w:val="24"/>
          <w:szCs w:val="24"/>
        </w:rPr>
        <w:t>Chrome</w:t>
      </w:r>
      <w:r>
        <w:rPr>
          <w:spacing w:val="-6"/>
          <w:sz w:val="24"/>
          <w:szCs w:val="24"/>
        </w:rPr>
        <w:t>浏览</w:t>
      </w:r>
      <w:r>
        <w:rPr>
          <w:sz w:val="24"/>
          <w:szCs w:val="24"/>
        </w:rPr>
        <w:t>器的质量标准将会更高。</w:t>
      </w:r>
    </w:p>
    <w:p>
      <w:pPr>
        <w:pStyle w:val="6"/>
        <w:spacing w:line="300" w:lineRule="auto"/>
        <w:ind w:right="97" w:firstLine="599"/>
        <w:jc w:val="both"/>
        <w:rPr>
          <w:sz w:val="24"/>
          <w:szCs w:val="24"/>
        </w:rPr>
      </w:pPr>
      <w:r>
        <w:rPr>
          <w:spacing w:val="10"/>
          <w:sz w:val="24"/>
          <w:szCs w:val="24"/>
        </w:rPr>
        <w:t>测试提供数据： 测试团队的目</w:t>
      </w:r>
      <w:r>
        <w:rPr>
          <w:spacing w:val="1"/>
          <w:sz w:val="24"/>
          <w:szCs w:val="24"/>
        </w:rPr>
        <w:t>标不是、也不可能是保证质量。产品质量的高低取决于所有参与者，包括</w:t>
      </w:r>
      <w:r>
        <w:rPr>
          <w:spacing w:val="-1"/>
          <w:sz w:val="24"/>
          <w:szCs w:val="24"/>
        </w:rPr>
        <w:t xml:space="preserve">外部 </w:t>
      </w:r>
      <w:r>
        <w:rPr>
          <w:rFonts w:ascii="Times New Roman" w:eastAsia="Times New Roman"/>
          <w:spacing w:val="-4"/>
          <w:sz w:val="24"/>
          <w:szCs w:val="24"/>
        </w:rPr>
        <w:t>OEM</w:t>
      </w:r>
      <w:r>
        <w:rPr>
          <w:rFonts w:ascii="Times New Roman" w:eastAsia="Times New Roman"/>
          <w:spacing w:val="63"/>
          <w:sz w:val="24"/>
          <w:szCs w:val="24"/>
        </w:rPr>
        <w:t xml:space="preserve"> </w:t>
      </w:r>
      <w:r>
        <w:rPr>
          <w:spacing w:val="-2"/>
          <w:sz w:val="24"/>
          <w:szCs w:val="24"/>
        </w:rPr>
        <w:t>厂商、开源项目等。测试</w:t>
      </w:r>
      <w:r>
        <w:rPr>
          <w:sz w:val="24"/>
          <w:szCs w:val="24"/>
        </w:rPr>
        <w:t>团队的目标是降低风险，尽可能地发</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54" w:line="300" w:lineRule="auto"/>
        <w:ind w:right="97"/>
        <w:jc w:val="both"/>
        <w:rPr>
          <w:sz w:val="24"/>
          <w:szCs w:val="24"/>
        </w:rPr>
      </w:pPr>
      <w:r>
        <w:rPr>
          <w:sz w:val="24"/>
          <w:szCs w:val="24"/>
        </w:rPr>
        <w:t xml:space="preserve">现问题和 </w:t>
      </w:r>
      <w:r>
        <w:rPr>
          <w:rFonts w:ascii="Times New Roman" w:eastAsia="Times New Roman"/>
          <w:sz w:val="24"/>
          <w:szCs w:val="24"/>
        </w:rPr>
        <w:t>bug</w:t>
      </w:r>
      <w:r>
        <w:rPr>
          <w:sz w:val="24"/>
          <w:szCs w:val="24"/>
        </w:rPr>
        <w:t>，为大团队提供风险评估和度量指标。测试、开发、项目经理和其他第三方都对</w:t>
      </w:r>
      <w:r>
        <w:rPr>
          <w:rFonts w:ascii="Times New Roman" w:eastAsia="Times New Roman"/>
          <w:sz w:val="24"/>
          <w:szCs w:val="24"/>
        </w:rPr>
        <w:t>Chrome OS</w:t>
      </w:r>
      <w:r>
        <w:rPr>
          <w:sz w:val="24"/>
          <w:szCs w:val="24"/>
        </w:rPr>
        <w:t>的质量有很大的发言权和影响力。</w:t>
      </w:r>
    </w:p>
    <w:p>
      <w:pPr>
        <w:pStyle w:val="6"/>
        <w:tabs>
          <w:tab w:val="left" w:pos="1239"/>
          <w:tab w:val="left" w:pos="1344"/>
          <w:tab w:val="left" w:pos="4643"/>
        </w:tabs>
        <w:spacing w:line="300" w:lineRule="auto"/>
        <w:ind w:right="97" w:firstLine="599"/>
        <w:rPr>
          <w:sz w:val="24"/>
          <w:szCs w:val="24"/>
        </w:rPr>
      </w:pPr>
      <w:r>
        <w:rPr>
          <w:spacing w:val="15"/>
          <w:sz w:val="24"/>
          <w:szCs w:val="24"/>
        </w:rPr>
        <w:t>可测试性和乘数效应</w:t>
      </w:r>
      <w:r>
        <w:rPr>
          <w:sz w:val="24"/>
          <w:szCs w:val="24"/>
        </w:rPr>
        <w:t>：</w:t>
      </w:r>
      <w:r>
        <w:rPr>
          <w:sz w:val="24"/>
          <w:szCs w:val="24"/>
        </w:rPr>
        <w:tab/>
      </w:r>
      <w:r>
        <w:rPr>
          <w:spacing w:val="-17"/>
          <w:sz w:val="24"/>
          <w:szCs w:val="24"/>
        </w:rPr>
        <w:t>对</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3"/>
          <w:sz w:val="24"/>
          <w:szCs w:val="24"/>
        </w:rPr>
        <w:tab/>
      </w:r>
      <w:r>
        <w:rPr>
          <w:sz w:val="24"/>
          <w:szCs w:val="24"/>
        </w:rPr>
        <w:t>应用团队、外部的第三方</w:t>
      </w:r>
      <w:r>
        <w:rPr>
          <w:spacing w:val="-17"/>
          <w:sz w:val="24"/>
          <w:szCs w:val="24"/>
        </w:rPr>
        <w:t>团</w:t>
      </w:r>
      <w:r>
        <w:rPr>
          <w:sz w:val="24"/>
          <w:szCs w:val="24"/>
        </w:rPr>
        <w:t>队、甚至是内部团队来说，可测试性在过去一直是一个问题。测试团队将联合</w:t>
      </w:r>
      <w:r>
        <w:rPr>
          <w:rFonts w:ascii="Times New Roman" w:eastAsia="Times New Roman"/>
          <w:sz w:val="24"/>
          <w:szCs w:val="24"/>
        </w:rPr>
        <w:t>Accessibility</w:t>
      </w:r>
      <w:r>
        <w:rPr>
          <w:sz w:val="24"/>
          <w:szCs w:val="24"/>
        </w:rPr>
        <w:t>、</w:t>
      </w:r>
      <w:r>
        <w:rPr>
          <w:rFonts w:ascii="Times New Roman" w:eastAsia="Times New Roman"/>
          <w:sz w:val="24"/>
          <w:szCs w:val="24"/>
        </w:rPr>
        <w:t>Android</w:t>
      </w:r>
      <w:r>
        <w:rPr>
          <w:sz w:val="24"/>
          <w:szCs w:val="24"/>
        </w:rPr>
        <w:t>和</w:t>
      </w:r>
      <w:r>
        <w:rPr>
          <w:rFonts w:ascii="Times New Roman" w:eastAsia="Times New Roman"/>
          <w:spacing w:val="-4"/>
          <w:sz w:val="24"/>
          <w:szCs w:val="24"/>
        </w:rPr>
        <w:t>WebDriver</w:t>
      </w:r>
      <w:r>
        <w:rPr>
          <w:sz w:val="24"/>
          <w:szCs w:val="24"/>
        </w:rPr>
        <w:t>团队来增进可测试性，让</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中的</w:t>
      </w:r>
      <w:r>
        <w:rPr>
          <w:rFonts w:ascii="Times New Roman" w:eastAsia="Times New Roman"/>
          <w:spacing w:val="-7"/>
          <w:sz w:val="24"/>
          <w:szCs w:val="24"/>
        </w:rPr>
        <w:t>Chrome</w:t>
      </w:r>
      <w:r>
        <w:rPr>
          <w:sz w:val="24"/>
          <w:szCs w:val="24"/>
        </w:rPr>
        <w:t>浏览器能被</w:t>
      </w:r>
      <w:r>
        <w:rPr>
          <w:spacing w:val="-14"/>
          <w:sz w:val="24"/>
          <w:szCs w:val="24"/>
        </w:rPr>
        <w:t>正</w:t>
      </w:r>
      <w:r>
        <w:rPr>
          <w:sz w:val="24"/>
          <w:szCs w:val="24"/>
        </w:rPr>
        <w:t>式支持。这将提高</w:t>
      </w:r>
      <w:r>
        <w:rPr>
          <w:rFonts w:ascii="Times New Roman" w:eastAsia="Times New Roman"/>
          <w:spacing w:val="-3"/>
          <w:sz w:val="24"/>
          <w:szCs w:val="24"/>
        </w:rPr>
        <w:t>Google</w:t>
      </w:r>
      <w:r>
        <w:rPr>
          <w:sz w:val="24"/>
          <w:szCs w:val="24"/>
        </w:rPr>
        <w:t>应用团队内</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54" w:line="300" w:lineRule="auto"/>
        <w:ind w:right="57"/>
        <w:rPr>
          <w:sz w:val="24"/>
          <w:szCs w:val="24"/>
        </w:rPr>
      </w:pPr>
      <w:r>
        <w:rPr>
          <w:sz w:val="24"/>
          <w:szCs w:val="24"/>
        </w:rPr>
        <w:t>部的自动化效率，也让</w:t>
      </w:r>
      <w:r>
        <w:rPr>
          <w:rFonts w:ascii="Times New Roman" w:eastAsia="Times New Roman"/>
          <w:sz w:val="24"/>
          <w:szCs w:val="24"/>
        </w:rPr>
        <w:t>Chrome</w:t>
      </w:r>
      <w:r>
        <w:rPr>
          <w:sz w:val="24"/>
          <w:szCs w:val="24"/>
        </w:rPr>
        <w:t>成为测试其他第三方</w:t>
      </w:r>
      <w:r>
        <w:rPr>
          <w:rFonts w:ascii="Times New Roman" w:eastAsia="Times New Roman"/>
          <w:sz w:val="24"/>
          <w:szCs w:val="24"/>
        </w:rPr>
        <w:t>Web</w:t>
      </w:r>
      <w:r>
        <w:rPr>
          <w:sz w:val="24"/>
          <w:szCs w:val="24"/>
        </w:rPr>
        <w:t>页面应用的理想平台。</w:t>
      </w:r>
    </w:p>
    <w:p>
      <w:pPr>
        <w:spacing w:after="0" w:line="300" w:lineRule="auto"/>
        <w:rPr>
          <w:sz w:val="21"/>
          <w:szCs w:val="21"/>
        </w:rPr>
        <w:sectPr>
          <w:pgSz w:w="5050" w:h="6630"/>
          <w:pgMar w:top="60" w:right="0" w:bottom="360" w:left="0" w:header="0" w:footer="92" w:gutter="0"/>
          <w:pgNumType w:fmt="decimal"/>
          <w:cols w:space="720" w:num="1"/>
        </w:sectPr>
      </w:pPr>
    </w:p>
    <w:p>
      <w:pPr>
        <w:pStyle w:val="3"/>
        <w:numPr>
          <w:ilvl w:val="1"/>
          <w:numId w:val="31"/>
        </w:numPr>
        <w:tabs>
          <w:tab w:val="left" w:pos="1922"/>
        </w:tabs>
        <w:spacing w:before="24" w:after="0" w:line="240" w:lineRule="auto"/>
        <w:ind w:left="1921" w:right="0" w:hanging="840"/>
        <w:jc w:val="left"/>
        <w:rPr>
          <w:sz w:val="44"/>
          <w:szCs w:val="44"/>
          <w:u w:val="none"/>
        </w:rPr>
      </w:pPr>
      <w:bookmarkStart w:id="398" w:name="_bookmark194"/>
      <w:bookmarkEnd w:id="398"/>
      <w:bookmarkStart w:id="399" w:name="A.2 风险分析"/>
      <w:bookmarkEnd w:id="399"/>
      <w:r>
        <w:rPr>
          <w:sz w:val="44"/>
          <w:szCs w:val="44"/>
        </w:rPr>
        <w:fldChar w:fldCharType="begin"/>
      </w:r>
      <w:r>
        <w:rPr>
          <w:sz w:val="44"/>
          <w:szCs w:val="44"/>
        </w:rPr>
        <w:instrText xml:space="preserve"> HYPERLINK \l "_bookmark78" </w:instrText>
      </w:r>
      <w:r>
        <w:rPr>
          <w:sz w:val="44"/>
          <w:szCs w:val="44"/>
        </w:rPr>
        <w:fldChar w:fldCharType="separate"/>
      </w:r>
      <w:bookmarkStart w:id="400" w:name="_bookmark194"/>
      <w:bookmarkEnd w:id="400"/>
      <w:r>
        <w:rPr>
          <w:color w:val="0000ED"/>
          <w:spacing w:val="11"/>
          <w:sz w:val="44"/>
          <w:szCs w:val="44"/>
          <w:u w:val="single" w:color="0000ED"/>
        </w:rPr>
        <w:t>风险分析</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442" w:firstLine="599"/>
        <w:rPr>
          <w:sz w:val="24"/>
          <w:szCs w:val="24"/>
        </w:rPr>
      </w:pPr>
      <w:r>
        <w:rPr>
          <w:sz w:val="24"/>
          <w:szCs w:val="24"/>
        </w:rPr>
        <w:t>测试团队将推动功能性风险分析，以达成如下目标。</w:t>
      </w:r>
    </w:p>
    <w:p>
      <w:pPr>
        <w:pStyle w:val="6"/>
        <w:spacing w:line="300" w:lineRule="auto"/>
        <w:ind w:left="699" w:right="142"/>
        <w:rPr>
          <w:sz w:val="24"/>
          <w:szCs w:val="24"/>
        </w:rPr>
      </w:pPr>
      <w:r>
        <w:rPr>
          <w:sz w:val="24"/>
          <w:szCs w:val="24"/>
        </w:rPr>
        <w:t xml:space="preserve">保证产品的质量风险被周知。 </w:t>
      </w:r>
      <w:r>
        <w:rPr>
          <w:spacing w:val="-2"/>
          <w:sz w:val="24"/>
          <w:szCs w:val="24"/>
        </w:rPr>
        <w:t>保证测试团队始终仅关注最高投</w:t>
      </w:r>
    </w:p>
    <w:p>
      <w:pPr>
        <w:pStyle w:val="6"/>
        <w:spacing w:line="383" w:lineRule="exact"/>
        <w:rPr>
          <w:sz w:val="24"/>
          <w:szCs w:val="24"/>
        </w:rPr>
      </w:pPr>
      <w:r>
        <w:rPr>
          <w:sz w:val="24"/>
          <w:szCs w:val="24"/>
        </w:rPr>
        <w:t>资回报率（</w:t>
      </w:r>
      <w:r>
        <w:rPr>
          <w:rFonts w:ascii="Times New Roman" w:eastAsia="Times New Roman"/>
          <w:sz w:val="24"/>
          <w:szCs w:val="24"/>
        </w:rPr>
        <w:t>ROI</w:t>
      </w:r>
      <w:r>
        <w:rPr>
          <w:sz w:val="24"/>
          <w:szCs w:val="24"/>
        </w:rPr>
        <w:t>）的任务。</w:t>
      </w:r>
    </w:p>
    <w:p>
      <w:pPr>
        <w:pStyle w:val="6"/>
        <w:spacing w:before="93" w:line="300" w:lineRule="auto"/>
        <w:ind w:right="142" w:firstLine="599"/>
        <w:jc w:val="both"/>
        <w:rPr>
          <w:sz w:val="24"/>
          <w:szCs w:val="24"/>
        </w:rPr>
      </w:pPr>
      <w:r>
        <w:rPr>
          <w:sz w:val="24"/>
          <w:szCs w:val="24"/>
        </w:rPr>
        <w:t>保证存在一个质量和数据评估框架，能够随着产品的演进和新数据的引入，对新的质量和风险数据进行评估。</w:t>
      </w:r>
    </w:p>
    <w:p>
      <w:pPr>
        <w:pStyle w:val="6"/>
        <w:spacing w:line="381" w:lineRule="exact"/>
        <w:ind w:left="699"/>
        <w:rPr>
          <w:sz w:val="24"/>
          <w:szCs w:val="24"/>
        </w:rPr>
      </w:pPr>
      <w:r>
        <w:rPr>
          <w:sz w:val="24"/>
          <w:szCs w:val="24"/>
        </w:rPr>
        <w:t>风险分析过程是将所有已知产品</w:t>
      </w:r>
    </w:p>
    <w:p>
      <w:pPr>
        <w:spacing w:after="0" w:line="381" w:lineRule="exact"/>
        <w:rPr>
          <w:sz w:val="21"/>
          <w:szCs w:val="21"/>
        </w:rPr>
        <w:sectPr>
          <w:pgSz w:w="5050" w:h="6630"/>
          <w:pgMar w:top="140" w:right="0" w:bottom="360" w:left="0" w:header="0" w:footer="92" w:gutter="0"/>
          <w:pgNumType w:fmt="decimal"/>
          <w:cols w:space="720" w:num="1"/>
        </w:sectPr>
      </w:pPr>
    </w:p>
    <w:p>
      <w:pPr>
        <w:pStyle w:val="6"/>
        <w:tabs>
          <w:tab w:val="left" w:pos="1644"/>
        </w:tabs>
        <w:spacing w:before="29" w:line="300" w:lineRule="auto"/>
        <w:ind w:right="97"/>
        <w:rPr>
          <w:sz w:val="24"/>
          <w:szCs w:val="24"/>
        </w:rPr>
      </w:pPr>
      <w:r>
        <w:rPr>
          <w:sz w:val="24"/>
          <w:szCs w:val="24"/>
        </w:rPr>
        <w:t>特性和能力简单罗列，然后测试团队根据每个方面的出现频次和失效可能性，以及失效产生后果（对用户和业务）的严重程度，评估每个方面的绝对内在风险。然后，把已经存在的能够降低这些风险的策略（如现有的测试用例、自动化测试、用户试用测 试、</w:t>
      </w:r>
      <w:r>
        <w:rPr>
          <w:rFonts w:ascii="Times New Roman" w:eastAsia="Times New Roman"/>
          <w:spacing w:val="-4"/>
          <w:sz w:val="24"/>
          <w:szCs w:val="24"/>
        </w:rPr>
        <w:t>OEM</w:t>
      </w:r>
      <w:r>
        <w:rPr>
          <w:rFonts w:ascii="Times New Roman" w:eastAsia="Times New Roman"/>
          <w:spacing w:val="-4"/>
          <w:sz w:val="24"/>
          <w:szCs w:val="24"/>
        </w:rPr>
        <w:tab/>
      </w:r>
      <w:r>
        <w:rPr>
          <w:sz w:val="24"/>
          <w:szCs w:val="24"/>
        </w:rPr>
        <w:t>测试等）从相应的已知</w:t>
      </w:r>
      <w:r>
        <w:rPr>
          <w:spacing w:val="-17"/>
          <w:sz w:val="24"/>
          <w:szCs w:val="24"/>
        </w:rPr>
        <w:t>风</w:t>
      </w:r>
      <w:r>
        <w:rPr>
          <w:sz w:val="24"/>
          <w:szCs w:val="24"/>
        </w:rPr>
        <w:t>险中扣除。把所有组件根据剩余风险进行排序，然后通过开发测试用例、自动化和流程改进等措施来应对。</w:t>
      </w:r>
    </w:p>
    <w:p>
      <w:pPr>
        <w:pStyle w:val="6"/>
        <w:spacing w:line="380" w:lineRule="exact"/>
        <w:ind w:left="699"/>
        <w:rPr>
          <w:sz w:val="24"/>
          <w:szCs w:val="24"/>
        </w:rPr>
      </w:pPr>
      <w:r>
        <w:rPr>
          <w:sz w:val="24"/>
          <w:szCs w:val="24"/>
        </w:rPr>
        <w:t>关键问题是要知道产品的风险集</w:t>
      </w:r>
    </w:p>
    <w:p>
      <w:pPr>
        <w:spacing w:after="0" w:line="380" w:lineRule="exact"/>
        <w:rPr>
          <w:sz w:val="21"/>
          <w:szCs w:val="21"/>
        </w:rPr>
        <w:sectPr>
          <w:pgSz w:w="5050" w:h="6630"/>
          <w:pgMar w:top="80" w:right="0" w:bottom="360" w:left="0" w:header="0" w:footer="92" w:gutter="0"/>
          <w:pgNumType w:fmt="decimal"/>
          <w:cols w:space="720" w:num="1"/>
        </w:sectPr>
      </w:pPr>
    </w:p>
    <w:p>
      <w:pPr>
        <w:pStyle w:val="6"/>
        <w:spacing w:before="34" w:line="300" w:lineRule="auto"/>
        <w:ind w:right="142"/>
        <w:rPr>
          <w:sz w:val="24"/>
          <w:szCs w:val="24"/>
        </w:rPr>
      </w:pPr>
      <w:r>
        <w:rPr>
          <w:sz w:val="24"/>
          <w:szCs w:val="24"/>
        </w:rPr>
        <w:t>中在哪里，并总能善用手中的资源去降低这些风险。</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1"/>
        </w:numPr>
        <w:tabs>
          <w:tab w:val="left" w:pos="1158"/>
        </w:tabs>
        <w:spacing w:before="24" w:after="0" w:line="304" w:lineRule="auto"/>
        <w:ind w:left="1502" w:right="330" w:hanging="1185"/>
        <w:jc w:val="left"/>
        <w:rPr>
          <w:sz w:val="44"/>
          <w:szCs w:val="44"/>
          <w:u w:val="none"/>
        </w:rPr>
      </w:pPr>
      <w:bookmarkStart w:id="401" w:name="A.3 每次构建版本的基线测试"/>
      <w:bookmarkEnd w:id="401"/>
      <w:bookmarkStart w:id="402" w:name="_bookmark195"/>
      <w:bookmarkEnd w:id="402"/>
      <w:r>
        <w:rPr>
          <w:sz w:val="44"/>
          <w:szCs w:val="44"/>
        </w:rPr>
        <w:fldChar w:fldCharType="begin"/>
      </w:r>
      <w:r>
        <w:rPr>
          <w:sz w:val="44"/>
          <w:szCs w:val="44"/>
        </w:rPr>
        <w:instrText xml:space="preserve"> HYPERLINK \l "_bookmark79" </w:instrText>
      </w:r>
      <w:r>
        <w:rPr>
          <w:sz w:val="44"/>
          <w:szCs w:val="44"/>
        </w:rPr>
        <w:fldChar w:fldCharType="separate"/>
      </w:r>
      <w:bookmarkStart w:id="403" w:name="_bookmark195"/>
      <w:bookmarkEnd w:id="403"/>
      <w:r>
        <w:rPr>
          <w:color w:val="0000ED"/>
          <w:spacing w:val="10"/>
          <w:sz w:val="44"/>
          <w:szCs w:val="44"/>
          <w:u w:val="single" w:color="0000ED"/>
        </w:rPr>
        <w:t>每次构建版本的</w:t>
      </w:r>
      <w:r>
        <w:rPr>
          <w:color w:val="0000ED"/>
          <w:spacing w:val="-475"/>
          <w:sz w:val="44"/>
          <w:szCs w:val="44"/>
          <w:u w:val="single" w:color="0000ED"/>
        </w:rPr>
        <w:t>基</w:t>
      </w:r>
      <w:r>
        <w:rPr>
          <w:color w:val="0000ED"/>
          <w:spacing w:val="10"/>
          <w:sz w:val="44"/>
          <w:szCs w:val="44"/>
          <w:u w:val="single" w:color="0000ED"/>
        </w:rPr>
        <w:t>线测试</w:t>
      </w:r>
      <w:r>
        <w:rPr>
          <w:color w:val="0000ED"/>
          <w:spacing w:val="10"/>
          <w:sz w:val="44"/>
          <w:szCs w:val="44"/>
          <w:u w:val="single" w:color="0000ED"/>
        </w:rPr>
        <w:fldChar w:fldCharType="end"/>
      </w:r>
    </w:p>
    <w:p>
      <w:pPr>
        <w:pStyle w:val="6"/>
        <w:spacing w:before="10"/>
        <w:ind w:left="0"/>
        <w:rPr>
          <w:sz w:val="24"/>
          <w:szCs w:val="24"/>
        </w:rPr>
      </w:pPr>
    </w:p>
    <w:p>
      <w:pPr>
        <w:pStyle w:val="6"/>
        <w:spacing w:before="58" w:line="300" w:lineRule="auto"/>
        <w:ind w:right="142" w:firstLine="599"/>
        <w:jc w:val="both"/>
        <w:rPr>
          <w:sz w:val="24"/>
          <w:szCs w:val="24"/>
        </w:rPr>
      </w:pPr>
      <w:r>
        <w:rPr>
          <w:sz w:val="24"/>
          <w:szCs w:val="24"/>
        </w:rPr>
        <w:t>对每次持续构建的版本在开发人员的单元测试以外，还将通过构建机器人（</w:t>
      </w:r>
      <w:r>
        <w:rPr>
          <w:rFonts w:ascii="Times New Roman" w:eastAsia="Times New Roman"/>
          <w:sz w:val="24"/>
          <w:szCs w:val="24"/>
        </w:rPr>
        <w:t>Buildbot</w:t>
      </w:r>
      <w:r>
        <w:rPr>
          <w:sz w:val="24"/>
          <w:szCs w:val="24"/>
        </w:rPr>
        <w:t>）执行以下测试。</w:t>
      </w:r>
    </w:p>
    <w:p>
      <w:pPr>
        <w:pStyle w:val="6"/>
        <w:spacing w:line="300" w:lineRule="auto"/>
        <w:ind w:left="699" w:right="1027"/>
        <w:rPr>
          <w:sz w:val="24"/>
          <w:szCs w:val="24"/>
        </w:rPr>
      </w:pPr>
      <w:r>
        <w:rPr>
          <w:sz w:val="24"/>
          <w:szCs w:val="24"/>
        </w:rPr>
        <w:t>冒烟测试（</w:t>
      </w:r>
      <w:r>
        <w:rPr>
          <w:rFonts w:ascii="Times New Roman" w:eastAsia="Times New Roman"/>
          <w:sz w:val="24"/>
          <w:szCs w:val="24"/>
        </w:rPr>
        <w:t>P0</w:t>
      </w:r>
      <w:r>
        <w:rPr>
          <w:sz w:val="24"/>
          <w:szCs w:val="24"/>
        </w:rPr>
        <w:t>自动化）。性能测试。</w:t>
      </w:r>
    </w:p>
    <w:p>
      <w:pPr>
        <w:spacing w:after="0" w:line="300" w:lineRule="auto"/>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158"/>
        </w:tabs>
        <w:spacing w:before="24" w:after="0" w:line="240" w:lineRule="auto"/>
        <w:ind w:left="1157" w:right="12" w:hanging="1158"/>
        <w:jc w:val="left"/>
        <w:rPr>
          <w:sz w:val="44"/>
          <w:szCs w:val="44"/>
          <w:u w:val="none"/>
        </w:rPr>
      </w:pPr>
      <w:bookmarkStart w:id="404" w:name="_bookmark196"/>
      <w:bookmarkEnd w:id="404"/>
      <w:bookmarkStart w:id="405" w:name="A.4 最新可测试版本（Last Known Good，LKG）的每日测试"/>
      <w:bookmarkEnd w:id="405"/>
      <w:r>
        <w:rPr>
          <w:sz w:val="44"/>
          <w:szCs w:val="44"/>
        </w:rPr>
        <w:fldChar w:fldCharType="begin"/>
      </w:r>
      <w:r>
        <w:rPr>
          <w:sz w:val="44"/>
          <w:szCs w:val="44"/>
        </w:rPr>
        <w:instrText xml:space="preserve"> HYPERLINK \l "_bookmark80" </w:instrText>
      </w:r>
      <w:r>
        <w:rPr>
          <w:sz w:val="44"/>
          <w:szCs w:val="44"/>
        </w:rPr>
        <w:fldChar w:fldCharType="separate"/>
      </w:r>
      <w:bookmarkStart w:id="406" w:name="_bookmark196"/>
      <w:bookmarkEnd w:id="406"/>
      <w:r>
        <w:rPr>
          <w:color w:val="0000ED"/>
          <w:spacing w:val="12"/>
          <w:sz w:val="44"/>
          <w:szCs w:val="44"/>
          <w:u w:val="single" w:color="0000ED"/>
        </w:rPr>
        <w:t>最新可测试版本</w:t>
      </w:r>
      <w:r>
        <w:rPr>
          <w:color w:val="0000ED"/>
          <w:spacing w:val="12"/>
          <w:sz w:val="44"/>
          <w:szCs w:val="44"/>
          <w:u w:val="single" w:color="0000ED"/>
        </w:rPr>
        <w:fldChar w:fldCharType="end"/>
      </w:r>
    </w:p>
    <w:p>
      <w:pPr>
        <w:spacing w:before="167" w:line="304" w:lineRule="auto"/>
        <w:ind w:left="122" w:right="135" w:firstLine="20"/>
        <w:jc w:val="center"/>
        <w:rPr>
          <w:sz w:val="44"/>
          <w:szCs w:val="21"/>
        </w:rPr>
      </w:pPr>
      <w:r>
        <w:rPr>
          <w:sz w:val="21"/>
          <w:szCs w:val="21"/>
        </w:rPr>
        <w:fldChar w:fldCharType="begin"/>
      </w:r>
      <w:r>
        <w:rPr>
          <w:sz w:val="21"/>
          <w:szCs w:val="21"/>
        </w:rPr>
        <w:instrText xml:space="preserve"> HYPERLINK \l "_bookmark80" </w:instrText>
      </w:r>
      <w:r>
        <w:rPr>
          <w:sz w:val="21"/>
          <w:szCs w:val="21"/>
        </w:rPr>
        <w:fldChar w:fldCharType="separate"/>
      </w:r>
      <w:r>
        <w:rPr>
          <w:color w:val="0000ED"/>
          <w:sz w:val="44"/>
          <w:szCs w:val="21"/>
          <w:u w:val="single" w:color="0000ED"/>
        </w:rPr>
        <w:t>（</w:t>
      </w:r>
      <w:r>
        <w:rPr>
          <w:rFonts w:ascii="Times New Roman" w:eastAsia="Times New Roman"/>
          <w:b/>
          <w:color w:val="0000ED"/>
          <w:sz w:val="44"/>
          <w:szCs w:val="21"/>
          <w:u w:val="single" w:color="0000ED"/>
        </w:rPr>
        <w:t>Last Known</w:t>
      </w:r>
      <w:r>
        <w:rPr>
          <w:rFonts w:ascii="Times New Roman" w:eastAsia="Times New Roman"/>
          <w:b/>
          <w:color w:val="0000ED"/>
          <w:sz w:val="44"/>
          <w:szCs w:val="21"/>
        </w:rPr>
        <w:t xml:space="preserve"> </w:t>
      </w:r>
      <w:r>
        <w:rPr>
          <w:rFonts w:ascii="Times New Roman" w:eastAsia="Times New Roman"/>
          <w:b/>
          <w:color w:val="0000ED"/>
          <w:sz w:val="44"/>
          <w:szCs w:val="21"/>
          <w:u w:val="single" w:color="0000ED"/>
        </w:rPr>
        <w:t>Good</w:t>
      </w:r>
      <w:r>
        <w:rPr>
          <w:color w:val="0000ED"/>
          <w:sz w:val="44"/>
          <w:szCs w:val="21"/>
          <w:u w:val="single" w:color="0000ED"/>
        </w:rPr>
        <w:t>，</w:t>
      </w:r>
      <w:r>
        <w:rPr>
          <w:rFonts w:ascii="Times New Roman" w:eastAsia="Times New Roman"/>
          <w:b/>
          <w:color w:val="0000ED"/>
          <w:sz w:val="44"/>
          <w:szCs w:val="21"/>
          <w:u w:val="single" w:color="0000ED"/>
        </w:rPr>
        <w:t>LKG</w:t>
      </w:r>
      <w:r>
        <w:rPr>
          <w:color w:val="0000ED"/>
          <w:sz w:val="44"/>
          <w:szCs w:val="21"/>
          <w:u w:val="single" w:color="0000ED"/>
        </w:rPr>
        <w:t>）的每日测试</w:t>
      </w:r>
      <w:r>
        <w:rPr>
          <w:color w:val="0000ED"/>
          <w:sz w:val="44"/>
          <w:szCs w:val="21"/>
          <w:u w:val="single" w:color="0000ED"/>
        </w:rPr>
        <w:fldChar w:fldCharType="end"/>
      </w:r>
    </w:p>
    <w:p>
      <w:pPr>
        <w:pStyle w:val="6"/>
        <w:spacing w:before="6"/>
        <w:ind w:left="0"/>
        <w:rPr>
          <w:sz w:val="24"/>
          <w:szCs w:val="24"/>
        </w:rPr>
      </w:pPr>
    </w:p>
    <w:p>
      <w:pPr>
        <w:pStyle w:val="6"/>
        <w:spacing w:before="58" w:line="300" w:lineRule="auto"/>
        <w:ind w:right="142" w:firstLine="599"/>
        <w:rPr>
          <w:sz w:val="24"/>
          <w:szCs w:val="24"/>
        </w:rPr>
      </w:pPr>
      <w:r>
        <w:rPr>
          <w:sz w:val="24"/>
          <w:szCs w:val="24"/>
        </w:rPr>
        <w:t>每天都会对持续构建的最新可测试版本（</w:t>
      </w:r>
      <w:r>
        <w:rPr>
          <w:rFonts w:ascii="Times New Roman" w:eastAsia="Times New Roman"/>
          <w:sz w:val="24"/>
          <w:szCs w:val="24"/>
        </w:rPr>
        <w:t>LKG</w:t>
      </w:r>
      <w:r>
        <w:rPr>
          <w:sz w:val="24"/>
          <w:szCs w:val="24"/>
        </w:rPr>
        <w:t>）执行以下测试。</w:t>
      </w:r>
    </w:p>
    <w:p>
      <w:pPr>
        <w:pStyle w:val="6"/>
        <w:spacing w:line="383" w:lineRule="exact"/>
        <w:ind w:left="699"/>
        <w:rPr>
          <w:sz w:val="24"/>
          <w:szCs w:val="24"/>
        </w:rPr>
      </w:pPr>
      <w:r>
        <w:rPr>
          <w:sz w:val="24"/>
          <w:szCs w:val="24"/>
        </w:rPr>
        <w:t>一系列功能验收测试的手工执行</w:t>
      </w:r>
    </w:p>
    <w:p>
      <w:pPr>
        <w:pStyle w:val="6"/>
        <w:spacing w:before="96" w:line="300" w:lineRule="auto"/>
        <w:ind w:right="142"/>
        <w:rPr>
          <w:sz w:val="24"/>
          <w:szCs w:val="24"/>
        </w:rPr>
      </w:pPr>
      <w:r>
        <w:rPr>
          <w:sz w:val="24"/>
          <w:szCs w:val="24"/>
        </w:rPr>
        <w:t>（可以限定每天在一种类型的硬件环境中执行）。</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34"/>
        <w:ind w:left="699"/>
        <w:rPr>
          <w:sz w:val="24"/>
          <w:szCs w:val="24"/>
        </w:rPr>
      </w:pPr>
      <w:r>
        <w:rPr>
          <w:sz w:val="24"/>
          <w:szCs w:val="24"/>
        </w:rPr>
        <w:t>功能回归测试自动执行。</w:t>
      </w:r>
    </w:p>
    <w:p>
      <w:pPr>
        <w:pStyle w:val="6"/>
        <w:spacing w:before="96" w:line="300" w:lineRule="auto"/>
        <w:ind w:right="97" w:firstLine="599"/>
        <w:jc w:val="both"/>
        <w:rPr>
          <w:sz w:val="24"/>
          <w:szCs w:val="24"/>
        </w:rPr>
      </w:pPr>
      <w:r>
        <w:rPr>
          <w:sz w:val="24"/>
          <w:szCs w:val="24"/>
        </w:rPr>
        <w:t xml:space="preserve">在每日构建版本上，滚动式地持续执行 </w:t>
      </w:r>
      <w:r>
        <w:rPr>
          <w:rFonts w:ascii="Times New Roman" w:eastAsia="Times New Roman"/>
          <w:sz w:val="24"/>
          <w:szCs w:val="24"/>
        </w:rPr>
        <w:t xml:space="preserve">Web </w:t>
      </w:r>
      <w:r>
        <w:rPr>
          <w:sz w:val="24"/>
          <w:szCs w:val="24"/>
        </w:rPr>
        <w:t>应用程序的测试（包括自动和手工测试）。</w:t>
      </w:r>
    </w:p>
    <w:p>
      <w:pPr>
        <w:pStyle w:val="6"/>
        <w:spacing w:line="300" w:lineRule="auto"/>
        <w:ind w:right="144" w:firstLine="599"/>
        <w:jc w:val="both"/>
        <w:rPr>
          <w:sz w:val="24"/>
          <w:szCs w:val="24"/>
        </w:rPr>
      </w:pPr>
      <w:r>
        <w:rPr>
          <w:sz w:val="24"/>
          <w:szCs w:val="24"/>
        </w:rPr>
        <w:t>滚动式执行压力测试、可靠性测试、稳定性测试等。在每日构建版本上反复执行这些测试，直到没有新问题出现，然后转为每周执行。</w:t>
      </w:r>
    </w:p>
    <w:p>
      <w:pPr>
        <w:pStyle w:val="6"/>
        <w:spacing w:line="300" w:lineRule="auto"/>
        <w:ind w:right="144" w:firstLine="599"/>
        <w:rPr>
          <w:sz w:val="24"/>
          <w:szCs w:val="24"/>
        </w:rPr>
      </w:pPr>
      <w:r>
        <w:rPr>
          <w:sz w:val="24"/>
          <w:szCs w:val="24"/>
        </w:rPr>
        <w:t>持续地进行手工探索式测试和漫游式测试。</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1"/>
        </w:numPr>
        <w:tabs>
          <w:tab w:val="left" w:pos="1413"/>
        </w:tabs>
        <w:spacing w:before="24" w:after="0" w:line="240" w:lineRule="auto"/>
        <w:ind w:left="1412" w:right="0" w:hanging="841"/>
        <w:jc w:val="left"/>
        <w:rPr>
          <w:sz w:val="44"/>
          <w:szCs w:val="44"/>
          <w:u w:val="none"/>
        </w:rPr>
      </w:pPr>
      <w:bookmarkStart w:id="407" w:name="A.5 发布版本测试"/>
      <w:bookmarkEnd w:id="407"/>
      <w:bookmarkStart w:id="408" w:name="_bookmark197"/>
      <w:bookmarkEnd w:id="408"/>
      <w:r>
        <w:rPr>
          <w:sz w:val="44"/>
          <w:szCs w:val="44"/>
        </w:rPr>
        <w:fldChar w:fldCharType="begin"/>
      </w:r>
      <w:r>
        <w:rPr>
          <w:sz w:val="44"/>
          <w:szCs w:val="44"/>
        </w:rPr>
        <w:instrText xml:space="preserve"> HYPERLINK \l "_bookmark81" </w:instrText>
      </w:r>
      <w:r>
        <w:rPr>
          <w:sz w:val="44"/>
          <w:szCs w:val="44"/>
        </w:rPr>
        <w:fldChar w:fldCharType="separate"/>
      </w:r>
      <w:bookmarkStart w:id="409" w:name="_bookmark197"/>
      <w:bookmarkEnd w:id="409"/>
      <w:r>
        <w:rPr>
          <w:color w:val="0000ED"/>
          <w:spacing w:val="12"/>
          <w:sz w:val="44"/>
          <w:szCs w:val="44"/>
          <w:u w:val="single" w:color="0000ED"/>
        </w:rPr>
        <w:t>发布版本测试</w:t>
      </w:r>
      <w:r>
        <w:rPr>
          <w:color w:val="0000ED"/>
          <w:spacing w:val="12"/>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472" w:firstLine="599"/>
        <w:rPr>
          <w:sz w:val="24"/>
          <w:szCs w:val="24"/>
        </w:rPr>
      </w:pPr>
      <w:r>
        <w:rPr>
          <w:sz w:val="24"/>
          <w:szCs w:val="24"/>
        </w:rPr>
        <w:t>每个发布通道的</w:t>
      </w:r>
      <w:r>
        <w:rPr>
          <w:rFonts w:ascii="Times New Roman" w:hAnsi="Times New Roman" w:eastAsia="Times New Roman"/>
          <w:sz w:val="24"/>
          <w:szCs w:val="24"/>
        </w:rPr>
        <w:t>“</w:t>
      </w:r>
      <w:r>
        <w:rPr>
          <w:sz w:val="24"/>
          <w:szCs w:val="24"/>
        </w:rPr>
        <w:t>候选发布</w:t>
      </w:r>
      <w:r>
        <w:rPr>
          <w:rFonts w:ascii="Times New Roman" w:hAnsi="Times New Roman" w:eastAsia="Times New Roman"/>
          <w:sz w:val="24"/>
          <w:szCs w:val="24"/>
        </w:rPr>
        <w:t>”</w:t>
      </w:r>
      <w:r>
        <w:rPr>
          <w:sz w:val="24"/>
          <w:szCs w:val="24"/>
        </w:rPr>
        <w:t>版本。</w:t>
      </w:r>
    </w:p>
    <w:p>
      <w:pPr>
        <w:pStyle w:val="6"/>
        <w:spacing w:line="300" w:lineRule="auto"/>
        <w:ind w:right="58" w:firstLine="599"/>
        <w:rPr>
          <w:sz w:val="24"/>
          <w:szCs w:val="24"/>
        </w:rPr>
      </w:pPr>
      <w:r>
        <w:rPr>
          <w:sz w:val="24"/>
          <w:szCs w:val="24"/>
        </w:rPr>
        <w:t>站点兼容性：</w:t>
      </w:r>
      <w:r>
        <w:rPr>
          <w:rFonts w:ascii="Times New Roman" w:eastAsia="Times New Roman"/>
          <w:sz w:val="24"/>
          <w:szCs w:val="24"/>
        </w:rPr>
        <w:t>Chrome</w:t>
      </w:r>
      <w:r>
        <w:rPr>
          <w:sz w:val="24"/>
          <w:szCs w:val="24"/>
        </w:rPr>
        <w:t>浏览器测试团队负责对前</w:t>
      </w:r>
      <w:r>
        <w:rPr>
          <w:rFonts w:ascii="Times New Roman" w:eastAsia="Times New Roman"/>
          <w:sz w:val="24"/>
          <w:szCs w:val="24"/>
        </w:rPr>
        <w:t>100</w:t>
      </w:r>
      <w:r>
        <w:rPr>
          <w:sz w:val="24"/>
          <w:szCs w:val="24"/>
        </w:rPr>
        <w:t>名站点（</w:t>
      </w:r>
      <w:r>
        <w:rPr>
          <w:rFonts w:ascii="Times New Roman" w:eastAsia="Times New Roman"/>
          <w:sz w:val="24"/>
          <w:szCs w:val="24"/>
        </w:rPr>
        <w:t>Top100</w:t>
      </w:r>
      <w:r>
        <w:rPr>
          <w:sz w:val="24"/>
          <w:szCs w:val="24"/>
        </w:rPr>
        <w:t>） 在</w:t>
      </w:r>
      <w:r>
        <w:rPr>
          <w:rFonts w:ascii="Times New Roman" w:eastAsia="Times New Roman"/>
          <w:sz w:val="24"/>
          <w:szCs w:val="24"/>
        </w:rPr>
        <w:t>Chrome OS</w:t>
      </w:r>
      <w:r>
        <w:rPr>
          <w:sz w:val="24"/>
          <w:szCs w:val="24"/>
        </w:rPr>
        <w:t>上进行验证。</w:t>
      </w:r>
    </w:p>
    <w:p>
      <w:pPr>
        <w:pStyle w:val="6"/>
        <w:tabs>
          <w:tab w:val="left" w:pos="3668"/>
        </w:tabs>
        <w:spacing w:line="309" w:lineRule="auto"/>
        <w:ind w:right="97" w:firstLine="599"/>
        <w:rPr>
          <w:sz w:val="24"/>
          <w:szCs w:val="24"/>
        </w:rPr>
      </w:pPr>
      <w:r>
        <w:rPr>
          <w:sz w:val="24"/>
          <w:szCs w:val="24"/>
        </w:rPr>
        <w:t>场景验证：对</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对外</w:t>
      </w:r>
      <w:r>
        <w:rPr>
          <w:spacing w:val="-16"/>
          <w:sz w:val="24"/>
          <w:szCs w:val="24"/>
        </w:rPr>
        <w:t>展</w:t>
      </w:r>
      <w:r>
        <w:rPr>
          <w:w w:val="95"/>
          <w:sz w:val="24"/>
          <w:szCs w:val="24"/>
        </w:rPr>
        <w:t>示或者向合作伙伴发布的示例性场景</w:t>
      </w:r>
    </w:p>
    <w:p>
      <w:pPr>
        <w:pStyle w:val="6"/>
        <w:spacing w:line="360" w:lineRule="exact"/>
        <w:rPr>
          <w:sz w:val="24"/>
          <w:szCs w:val="24"/>
        </w:rPr>
      </w:pPr>
      <w:r>
        <w:rPr>
          <w:w w:val="95"/>
          <w:sz w:val="24"/>
          <w:szCs w:val="24"/>
        </w:rPr>
        <w:t>（可能最多有两到三个示例）进行验</w:t>
      </w:r>
    </w:p>
    <w:p>
      <w:pPr>
        <w:pStyle w:val="6"/>
        <w:spacing w:before="84"/>
        <w:rPr>
          <w:sz w:val="24"/>
          <w:szCs w:val="24"/>
        </w:rPr>
      </w:pPr>
      <w:r>
        <w:rPr>
          <w:sz w:val="24"/>
          <w:szCs w:val="24"/>
        </w:rPr>
        <w:t>证。</w:t>
      </w:r>
    </w:p>
    <w:p>
      <w:pPr>
        <w:pStyle w:val="6"/>
        <w:tabs>
          <w:tab w:val="left" w:pos="1224"/>
        </w:tabs>
        <w:spacing w:before="95"/>
        <w:ind w:left="699"/>
        <w:rPr>
          <w:sz w:val="24"/>
          <w:szCs w:val="24"/>
        </w:rPr>
      </w:pPr>
      <w:r>
        <w:rPr>
          <w:rFonts w:ascii="Times New Roman" w:eastAsia="Times New Roman"/>
          <w:sz w:val="24"/>
          <w:szCs w:val="24"/>
        </w:rPr>
        <w:t>P0</w:t>
      </w:r>
      <w:r>
        <w:rPr>
          <w:rFonts w:ascii="Times New Roman" w:eastAsia="Times New Roman"/>
          <w:sz w:val="24"/>
          <w:szCs w:val="24"/>
        </w:rPr>
        <w:tab/>
      </w:r>
      <w:r>
        <w:rPr>
          <w:rFonts w:ascii="Times New Roman" w:eastAsia="Times New Roman"/>
          <w:spacing w:val="-10"/>
          <w:sz w:val="24"/>
          <w:szCs w:val="24"/>
        </w:rPr>
        <w:t>bug</w:t>
      </w:r>
      <w:r>
        <w:rPr>
          <w:sz w:val="24"/>
          <w:szCs w:val="24"/>
        </w:rPr>
        <w:t>验证：验证所有已被修正</w:t>
      </w:r>
    </w:p>
    <w:p>
      <w:pPr>
        <w:spacing w:after="0"/>
        <w:rPr>
          <w:sz w:val="21"/>
          <w:szCs w:val="21"/>
        </w:rPr>
        <w:sectPr>
          <w:pgSz w:w="5050" w:h="6630"/>
          <w:pgMar w:top="140" w:right="0" w:bottom="360" w:left="0" w:header="0" w:footer="92" w:gutter="0"/>
          <w:pgNumType w:fmt="decimal"/>
          <w:cols w:space="720" w:num="1"/>
        </w:sectPr>
      </w:pPr>
    </w:p>
    <w:p>
      <w:pPr>
        <w:pStyle w:val="6"/>
        <w:spacing w:before="49" w:line="300" w:lineRule="auto"/>
        <w:ind w:right="127"/>
        <w:rPr>
          <w:sz w:val="24"/>
          <w:szCs w:val="24"/>
        </w:rPr>
      </w:pPr>
      <w:r>
        <w:rPr>
          <w:sz w:val="24"/>
          <w:szCs w:val="24"/>
        </w:rPr>
        <w:t>的优先级为</w:t>
      </w:r>
      <w:r>
        <w:rPr>
          <w:rFonts w:ascii="Times New Roman" w:eastAsia="Times New Roman"/>
          <w:sz w:val="24"/>
          <w:szCs w:val="24"/>
        </w:rPr>
        <w:t>P0</w:t>
      </w:r>
      <w:r>
        <w:rPr>
          <w:sz w:val="24"/>
          <w:szCs w:val="24"/>
        </w:rPr>
        <w:t>的</w:t>
      </w:r>
      <w:r>
        <w:rPr>
          <w:rFonts w:ascii="Times New Roman" w:eastAsia="Times New Roman"/>
          <w:sz w:val="24"/>
          <w:szCs w:val="24"/>
        </w:rPr>
        <w:t>bug</w:t>
      </w:r>
      <w:r>
        <w:rPr>
          <w:sz w:val="24"/>
          <w:szCs w:val="24"/>
        </w:rPr>
        <w:t>。验证</w:t>
      </w:r>
      <w:r>
        <w:rPr>
          <w:rFonts w:ascii="Times New Roman" w:eastAsia="Times New Roman"/>
          <w:sz w:val="24"/>
          <w:szCs w:val="24"/>
        </w:rPr>
        <w:t>80%</w:t>
      </w:r>
      <w:r>
        <w:rPr>
          <w:sz w:val="24"/>
          <w:szCs w:val="24"/>
        </w:rPr>
        <w:t>的自上次发布版本以来记录的优先级为</w:t>
      </w:r>
      <w:r>
        <w:rPr>
          <w:rFonts w:ascii="Times New Roman" w:eastAsia="Times New Roman"/>
          <w:sz w:val="24"/>
          <w:szCs w:val="24"/>
        </w:rPr>
        <w:t xml:space="preserve">P1 </w:t>
      </w:r>
      <w:r>
        <w:rPr>
          <w:sz w:val="24"/>
          <w:szCs w:val="24"/>
        </w:rPr>
        <w:t>的</w:t>
      </w:r>
      <w:r>
        <w:rPr>
          <w:rFonts w:ascii="Times New Roman" w:eastAsia="Times New Roman"/>
          <w:sz w:val="24"/>
          <w:szCs w:val="24"/>
        </w:rPr>
        <w:t>bug</w:t>
      </w:r>
      <w:r>
        <w:rPr>
          <w:sz w:val="24"/>
          <w:szCs w:val="24"/>
        </w:rPr>
        <w:t>。</w:t>
      </w:r>
    </w:p>
    <w:p>
      <w:pPr>
        <w:pStyle w:val="6"/>
        <w:spacing w:before="3" w:line="300" w:lineRule="auto"/>
        <w:ind w:right="142" w:firstLine="599"/>
        <w:rPr>
          <w:sz w:val="24"/>
          <w:szCs w:val="24"/>
        </w:rPr>
      </w:pPr>
      <w:r>
        <w:rPr>
          <w:sz w:val="24"/>
          <w:szCs w:val="24"/>
        </w:rPr>
        <w:t>全面压力和稳定性测试：执行一次压力和稳定性测试。</w:t>
      </w:r>
    </w:p>
    <w:p>
      <w:pPr>
        <w:pStyle w:val="6"/>
        <w:spacing w:line="300" w:lineRule="auto"/>
        <w:ind w:right="97" w:firstLine="599"/>
        <w:jc w:val="both"/>
        <w:rPr>
          <w:sz w:val="24"/>
          <w:szCs w:val="24"/>
        </w:rPr>
      </w:pPr>
      <w:r>
        <w:rPr>
          <w:rFonts w:ascii="Times New Roman" w:eastAsia="Times New Roman"/>
          <w:sz w:val="24"/>
          <w:szCs w:val="24"/>
        </w:rPr>
        <w:t>Chrome OS</w:t>
      </w:r>
      <w:r>
        <w:rPr>
          <w:sz w:val="24"/>
          <w:szCs w:val="24"/>
        </w:rPr>
        <w:t>手工测试用例：执行所有的</w:t>
      </w:r>
      <w:r>
        <w:rPr>
          <w:rFonts w:ascii="Times New Roman" w:eastAsia="Times New Roman"/>
          <w:sz w:val="24"/>
          <w:szCs w:val="24"/>
        </w:rPr>
        <w:t>Chrome OS</w:t>
      </w:r>
      <w:r>
        <w:rPr>
          <w:sz w:val="24"/>
          <w:szCs w:val="24"/>
        </w:rPr>
        <w:t>手工测试用例（可以分派给不同的测试人员和不同的硬件环境）。</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3"/>
        <w:numPr>
          <w:ilvl w:val="1"/>
          <w:numId w:val="31"/>
        </w:numPr>
        <w:tabs>
          <w:tab w:val="left" w:pos="1158"/>
        </w:tabs>
        <w:spacing w:before="24" w:after="0" w:line="304" w:lineRule="auto"/>
        <w:ind w:left="1757" w:right="330" w:hanging="1440"/>
        <w:jc w:val="left"/>
        <w:rPr>
          <w:sz w:val="44"/>
          <w:szCs w:val="44"/>
          <w:u w:val="none"/>
        </w:rPr>
      </w:pPr>
      <w:bookmarkStart w:id="410" w:name="A.6 手工测试与自动化测试"/>
      <w:bookmarkEnd w:id="410"/>
      <w:bookmarkStart w:id="411" w:name="_bookmark198"/>
      <w:bookmarkEnd w:id="411"/>
      <w:r>
        <w:rPr>
          <w:sz w:val="44"/>
          <w:szCs w:val="44"/>
        </w:rPr>
        <w:fldChar w:fldCharType="begin"/>
      </w:r>
      <w:r>
        <w:rPr>
          <w:sz w:val="44"/>
          <w:szCs w:val="44"/>
        </w:rPr>
        <w:instrText xml:space="preserve"> HYPERLINK \l "_bookmark82" </w:instrText>
      </w:r>
      <w:r>
        <w:rPr>
          <w:sz w:val="44"/>
          <w:szCs w:val="44"/>
        </w:rPr>
        <w:fldChar w:fldCharType="separate"/>
      </w:r>
      <w:bookmarkStart w:id="412" w:name="_bookmark198"/>
      <w:bookmarkEnd w:id="412"/>
      <w:r>
        <w:rPr>
          <w:color w:val="0000ED"/>
          <w:spacing w:val="10"/>
          <w:sz w:val="44"/>
          <w:szCs w:val="44"/>
          <w:u w:val="single" w:color="0000ED"/>
        </w:rPr>
        <w:t>手工测试与自动</w:t>
      </w:r>
      <w:r>
        <w:rPr>
          <w:color w:val="0000ED"/>
          <w:spacing w:val="-475"/>
          <w:sz w:val="44"/>
          <w:szCs w:val="44"/>
          <w:u w:val="single" w:color="0000ED"/>
        </w:rPr>
        <w:t>化</w:t>
      </w:r>
      <w:r>
        <w:rPr>
          <w:color w:val="0000ED"/>
          <w:spacing w:val="7"/>
          <w:sz w:val="44"/>
          <w:szCs w:val="44"/>
          <w:u w:val="single" w:color="0000ED"/>
        </w:rPr>
        <w:t>测试</w:t>
      </w:r>
      <w:r>
        <w:rPr>
          <w:color w:val="0000ED"/>
          <w:spacing w:val="7"/>
          <w:sz w:val="44"/>
          <w:szCs w:val="44"/>
          <w:u w:val="single" w:color="0000ED"/>
        </w:rPr>
        <w:fldChar w:fldCharType="end"/>
      </w:r>
    </w:p>
    <w:p>
      <w:pPr>
        <w:pStyle w:val="6"/>
        <w:spacing w:before="10"/>
        <w:ind w:left="0"/>
        <w:rPr>
          <w:sz w:val="24"/>
          <w:szCs w:val="24"/>
        </w:rPr>
      </w:pPr>
    </w:p>
    <w:p>
      <w:pPr>
        <w:pStyle w:val="6"/>
        <w:spacing w:before="58" w:line="300" w:lineRule="auto"/>
        <w:ind w:right="97" w:firstLine="603"/>
        <w:jc w:val="both"/>
        <w:rPr>
          <w:sz w:val="24"/>
          <w:szCs w:val="24"/>
        </w:rPr>
      </w:pPr>
      <w:r>
        <w:rPr>
          <w:sz w:val="24"/>
          <w:szCs w:val="24"/>
        </w:rPr>
        <w:t>手工测试非常重要，特别是在项目的早期用户界面和其他功能特性经常变化、可测试性和自动化开发工作仍在进行的时候，手工测试有不可替代的作用。手工测试的重要性还体现在，由于</w:t>
      </w:r>
      <w:r>
        <w:rPr>
          <w:rFonts w:ascii="Times New Roman" w:eastAsia="Times New Roman"/>
          <w:sz w:val="24"/>
          <w:szCs w:val="24"/>
        </w:rPr>
        <w:t>Chrome OS</w:t>
      </w:r>
      <w:r>
        <w:rPr>
          <w:sz w:val="24"/>
          <w:szCs w:val="24"/>
        </w:rPr>
        <w:t>的核心价值在于其简单性，用户界面和体验必须非常直观流畅。目前，机器还不能做这些</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spacing w:before="29"/>
        <w:rPr>
          <w:sz w:val="24"/>
          <w:szCs w:val="24"/>
        </w:rPr>
      </w:pPr>
      <w:r>
        <w:rPr>
          <w:sz w:val="24"/>
          <w:szCs w:val="24"/>
        </w:rPr>
        <w:t>方面的测试。</w:t>
      </w:r>
    </w:p>
    <w:p>
      <w:pPr>
        <w:pStyle w:val="6"/>
        <w:spacing w:before="101" w:line="300" w:lineRule="auto"/>
        <w:ind w:right="144" w:firstLine="599"/>
        <w:rPr>
          <w:sz w:val="24"/>
          <w:szCs w:val="24"/>
        </w:rPr>
      </w:pPr>
      <w:r>
        <w:rPr>
          <w:spacing w:val="-2"/>
          <w:sz w:val="24"/>
          <w:szCs w:val="24"/>
        </w:rPr>
        <w:t>自动化测试是项目取得长期成功</w:t>
      </w:r>
      <w:r>
        <w:rPr>
          <w:spacing w:val="-1"/>
          <w:sz w:val="24"/>
          <w:szCs w:val="24"/>
        </w:rPr>
        <w:t>的关键，也是测试团队高效检验回归</w:t>
      </w:r>
      <w:r>
        <w:rPr>
          <w:sz w:val="24"/>
          <w:szCs w:val="24"/>
        </w:rPr>
        <w:t xml:space="preserve">问题的关键。浏览器自动化已经实 </w:t>
      </w:r>
      <w:r>
        <w:rPr>
          <w:spacing w:val="-1"/>
          <w:sz w:val="24"/>
          <w:szCs w:val="24"/>
        </w:rPr>
        <w:t>现，因此很多高优先级和高回报率的</w:t>
      </w:r>
      <w:r>
        <w:rPr>
          <w:sz w:val="24"/>
          <w:szCs w:val="24"/>
        </w:rPr>
        <w:t>手工测试用例也被自动化了。</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1"/>
        </w:numPr>
        <w:tabs>
          <w:tab w:val="left" w:pos="1158"/>
        </w:tabs>
        <w:spacing w:before="24" w:after="0" w:line="304" w:lineRule="auto"/>
        <w:ind w:left="1502" w:right="330" w:hanging="1185"/>
        <w:jc w:val="left"/>
        <w:rPr>
          <w:sz w:val="44"/>
          <w:szCs w:val="44"/>
          <w:u w:val="none"/>
        </w:rPr>
      </w:pPr>
      <w:bookmarkStart w:id="413" w:name="A.7 开发和测试的质量关注点"/>
      <w:bookmarkEnd w:id="413"/>
      <w:bookmarkStart w:id="414" w:name="_bookmark199"/>
      <w:bookmarkEnd w:id="414"/>
      <w:r>
        <w:rPr>
          <w:sz w:val="44"/>
          <w:szCs w:val="44"/>
        </w:rPr>
        <w:fldChar w:fldCharType="begin"/>
      </w:r>
      <w:r>
        <w:rPr>
          <w:sz w:val="44"/>
          <w:szCs w:val="44"/>
        </w:rPr>
        <w:instrText xml:space="preserve"> HYPERLINK \l "_bookmark83" </w:instrText>
      </w:r>
      <w:r>
        <w:rPr>
          <w:sz w:val="44"/>
          <w:szCs w:val="44"/>
        </w:rPr>
        <w:fldChar w:fldCharType="separate"/>
      </w:r>
      <w:bookmarkStart w:id="415" w:name="_bookmark199"/>
      <w:bookmarkEnd w:id="415"/>
      <w:r>
        <w:rPr>
          <w:color w:val="0000ED"/>
          <w:spacing w:val="9"/>
          <w:sz w:val="44"/>
          <w:szCs w:val="44"/>
          <w:u w:val="single" w:color="0000ED"/>
        </w:rPr>
        <w:t>开发和测试的质</w:t>
      </w:r>
      <w:r>
        <w:rPr>
          <w:color w:val="0000ED"/>
          <w:spacing w:val="10"/>
          <w:sz w:val="44"/>
          <w:szCs w:val="44"/>
          <w:u w:val="single" w:color="0000ED"/>
        </w:rPr>
        <w:t>量关注点</w:t>
      </w:r>
      <w:r>
        <w:rPr>
          <w:color w:val="0000ED"/>
          <w:spacing w:val="10"/>
          <w:sz w:val="44"/>
          <w:szCs w:val="44"/>
          <w:u w:val="single" w:color="0000ED"/>
        </w:rPr>
        <w:fldChar w:fldCharType="end"/>
      </w:r>
    </w:p>
    <w:p>
      <w:pPr>
        <w:pStyle w:val="6"/>
        <w:spacing w:before="10"/>
        <w:ind w:left="0"/>
        <w:rPr>
          <w:sz w:val="24"/>
          <w:szCs w:val="24"/>
        </w:rPr>
      </w:pPr>
    </w:p>
    <w:p>
      <w:pPr>
        <w:pStyle w:val="6"/>
        <w:spacing w:before="58" w:line="300" w:lineRule="auto"/>
        <w:ind w:right="142" w:firstLine="599"/>
        <w:rPr>
          <w:sz w:val="24"/>
          <w:szCs w:val="24"/>
        </w:rPr>
      </w:pPr>
      <w:r>
        <w:rPr>
          <w:sz w:val="24"/>
          <w:szCs w:val="24"/>
        </w:rPr>
        <w:t>开发团队相对来说大一些，而且更了解组件内部机制和代码级别的实现细节。我们需要开发人员能够提供丰富的单元测试集和通过</w:t>
      </w:r>
      <w:r>
        <w:rPr>
          <w:rFonts w:ascii="Times New Roman" w:eastAsia="Times New Roman"/>
          <w:sz w:val="24"/>
          <w:szCs w:val="24"/>
        </w:rPr>
        <w:t>Autotest</w:t>
      </w:r>
      <w:r>
        <w:rPr>
          <w:sz w:val="24"/>
          <w:szCs w:val="24"/>
        </w:rPr>
        <w:t>加入重要的系统测试用例。</w:t>
      </w:r>
    </w:p>
    <w:p>
      <w:pPr>
        <w:pStyle w:val="6"/>
        <w:spacing w:line="380" w:lineRule="exact"/>
        <w:ind w:left="699"/>
        <w:rPr>
          <w:sz w:val="24"/>
          <w:szCs w:val="24"/>
        </w:rPr>
      </w:pPr>
      <w:r>
        <w:rPr>
          <w:sz w:val="24"/>
          <w:szCs w:val="24"/>
        </w:rPr>
        <w:t>测试团队会更多地关注端到端</w:t>
      </w:r>
    </w:p>
    <w:p>
      <w:pPr>
        <w:pStyle w:val="6"/>
        <w:spacing w:before="88" w:line="304" w:lineRule="auto"/>
        <w:ind w:right="142"/>
        <w:rPr>
          <w:sz w:val="24"/>
          <w:szCs w:val="24"/>
        </w:rPr>
      </w:pPr>
      <w:r>
        <w:rPr>
          <w:sz w:val="24"/>
          <w:szCs w:val="24"/>
        </w:rPr>
        <w:t>（</w:t>
      </w:r>
      <w:r>
        <w:rPr>
          <w:rFonts w:ascii="Times New Roman" w:eastAsia="Times New Roman"/>
          <w:sz w:val="24"/>
          <w:szCs w:val="24"/>
        </w:rPr>
        <w:t>end-to-end</w:t>
      </w:r>
      <w:r>
        <w:rPr>
          <w:sz w:val="24"/>
          <w:szCs w:val="24"/>
        </w:rPr>
        <w:t>）的测试和集成测试场景，着重于暴露给最终用户的功能特</w:t>
      </w:r>
    </w:p>
    <w:p>
      <w:pPr>
        <w:spacing w:after="0" w:line="304" w:lineRule="auto"/>
        <w:rPr>
          <w:sz w:val="21"/>
          <w:szCs w:val="21"/>
        </w:rPr>
        <w:sectPr>
          <w:pgSz w:w="5050" w:h="6630"/>
          <w:pgMar w:top="140" w:right="0" w:bottom="360" w:left="0" w:header="0" w:footer="92" w:gutter="0"/>
          <w:pgNumType w:fmt="decimal"/>
          <w:cols w:space="720" w:num="1"/>
        </w:sectPr>
      </w:pPr>
    </w:p>
    <w:p>
      <w:pPr>
        <w:pStyle w:val="6"/>
        <w:spacing w:before="29" w:line="302" w:lineRule="auto"/>
        <w:ind w:right="144"/>
        <w:rPr>
          <w:sz w:val="24"/>
          <w:szCs w:val="24"/>
        </w:rPr>
      </w:pPr>
      <w:r>
        <w:rPr>
          <w:sz w:val="24"/>
          <w:szCs w:val="24"/>
        </w:rPr>
        <w:t>性、跨组件的交互操作、稳定性和可扩展性测试以及测试报告。</w:t>
      </w:r>
    </w:p>
    <w:p>
      <w:pPr>
        <w:spacing w:after="0" w:line="302" w:lineRule="auto"/>
        <w:rPr>
          <w:sz w:val="21"/>
          <w:szCs w:val="21"/>
        </w:rPr>
        <w:sectPr>
          <w:pgSz w:w="5050" w:h="6630"/>
          <w:pgMar w:top="80" w:right="0" w:bottom="360" w:left="0" w:header="0" w:footer="92" w:gutter="0"/>
          <w:pgNumType w:fmt="decimal"/>
          <w:cols w:space="720" w:num="1"/>
        </w:sectPr>
      </w:pPr>
    </w:p>
    <w:p>
      <w:pPr>
        <w:pStyle w:val="3"/>
        <w:numPr>
          <w:ilvl w:val="1"/>
          <w:numId w:val="31"/>
        </w:numPr>
        <w:tabs>
          <w:tab w:val="left" w:pos="1922"/>
        </w:tabs>
        <w:spacing w:before="24" w:after="0" w:line="240" w:lineRule="auto"/>
        <w:ind w:left="1921" w:right="0" w:hanging="840"/>
        <w:jc w:val="left"/>
        <w:rPr>
          <w:sz w:val="44"/>
          <w:szCs w:val="44"/>
          <w:u w:val="none"/>
        </w:rPr>
      </w:pPr>
      <w:bookmarkStart w:id="416" w:name="A.8 发布通道"/>
      <w:bookmarkEnd w:id="416"/>
      <w:bookmarkStart w:id="417" w:name="_bookmark200"/>
      <w:bookmarkEnd w:id="417"/>
      <w:r>
        <w:rPr>
          <w:sz w:val="44"/>
          <w:szCs w:val="44"/>
        </w:rPr>
        <w:fldChar w:fldCharType="begin"/>
      </w:r>
      <w:r>
        <w:rPr>
          <w:sz w:val="44"/>
          <w:szCs w:val="44"/>
        </w:rPr>
        <w:instrText xml:space="preserve"> HYPERLINK \l "_bookmark84" </w:instrText>
      </w:r>
      <w:r>
        <w:rPr>
          <w:sz w:val="44"/>
          <w:szCs w:val="44"/>
        </w:rPr>
        <w:fldChar w:fldCharType="separate"/>
      </w:r>
      <w:bookmarkStart w:id="418" w:name="_bookmark200"/>
      <w:bookmarkEnd w:id="418"/>
      <w:r>
        <w:rPr>
          <w:color w:val="0000ED"/>
          <w:spacing w:val="11"/>
          <w:sz w:val="44"/>
          <w:szCs w:val="44"/>
          <w:u w:val="single" w:color="0000ED"/>
        </w:rPr>
        <w:t>发布通道</w:t>
      </w:r>
      <w:r>
        <w:rPr>
          <w:color w:val="0000ED"/>
          <w:spacing w:val="11"/>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97" w:firstLine="599"/>
        <w:rPr>
          <w:sz w:val="24"/>
          <w:szCs w:val="24"/>
        </w:rPr>
      </w:pPr>
      <w:r>
        <w:rPr>
          <w:sz w:val="24"/>
          <w:szCs w:val="24"/>
        </w:rPr>
        <w:t xml:space="preserve">我们应该学习 </w:t>
      </w:r>
      <w:r>
        <w:rPr>
          <w:rFonts w:ascii="Times New Roman" w:hAnsi="Times New Roman" w:eastAsia="Times New Roman"/>
          <w:spacing w:val="-7"/>
          <w:sz w:val="24"/>
          <w:szCs w:val="24"/>
        </w:rPr>
        <w:t>Chrome</w:t>
      </w:r>
      <w:r>
        <w:rPr>
          <w:rFonts w:ascii="Times New Roman" w:hAnsi="Times New Roman" w:eastAsia="Times New Roman"/>
          <w:spacing w:val="17"/>
          <w:sz w:val="24"/>
          <w:szCs w:val="24"/>
        </w:rPr>
        <w:t xml:space="preserve"> </w:t>
      </w:r>
      <w:r>
        <w:rPr>
          <w:spacing w:val="-4"/>
          <w:sz w:val="24"/>
          <w:szCs w:val="24"/>
        </w:rPr>
        <w:t>浏览器团</w:t>
      </w:r>
      <w:r>
        <w:rPr>
          <w:sz w:val="24"/>
          <w:szCs w:val="24"/>
        </w:rPr>
        <w:t>队使用不同的发布</w:t>
      </w:r>
      <w:r>
        <w:rPr>
          <w:rFonts w:ascii="Times New Roman" w:hAnsi="Times New Roman" w:eastAsia="Times New Roman"/>
          <w:sz w:val="24"/>
          <w:szCs w:val="24"/>
        </w:rPr>
        <w:t>“</w:t>
      </w:r>
      <w:r>
        <w:rPr>
          <w:sz w:val="24"/>
          <w:szCs w:val="24"/>
        </w:rPr>
        <w:t>通道</w:t>
      </w:r>
      <w:r>
        <w:rPr>
          <w:rFonts w:ascii="Times New Roman" w:hAnsi="Times New Roman" w:eastAsia="Times New Roman"/>
          <w:sz w:val="24"/>
          <w:szCs w:val="24"/>
        </w:rPr>
        <w:t>”</w:t>
      </w:r>
      <w:r>
        <w:rPr>
          <w:sz w:val="24"/>
          <w:szCs w:val="24"/>
        </w:rPr>
        <w:t>的成功经 验，根据对痛苦的容忍程度和进行反馈的意愿来区分用户群体。这些发布通道根据对质量逐步严格的保证级别来进行维护。这种机制模仿了</w:t>
      </w:r>
    </w:p>
    <w:p>
      <w:pPr>
        <w:pStyle w:val="6"/>
        <w:spacing w:line="300" w:lineRule="auto"/>
        <w:ind w:right="142"/>
        <w:rPr>
          <w:sz w:val="24"/>
          <w:szCs w:val="24"/>
        </w:rPr>
      </w:pPr>
      <w:r>
        <w:rPr>
          <w:sz w:val="24"/>
          <w:szCs w:val="24"/>
        </w:rPr>
        <w:t>在</w:t>
      </w:r>
      <w:r>
        <w:rPr>
          <w:rFonts w:ascii="Times New Roman" w:hAnsi="Times New Roman" w:eastAsia="Times New Roman"/>
          <w:spacing w:val="-4"/>
          <w:sz w:val="24"/>
          <w:szCs w:val="24"/>
        </w:rPr>
        <w:t>“google.com”</w:t>
      </w:r>
      <w:r>
        <w:rPr>
          <w:sz w:val="24"/>
          <w:szCs w:val="24"/>
        </w:rPr>
        <w:t>的实验性属性，允许</w:t>
      </w:r>
      <w:r>
        <w:rPr>
          <w:spacing w:val="-2"/>
          <w:sz w:val="24"/>
          <w:szCs w:val="24"/>
        </w:rPr>
        <w:t>在大量部署前在真实环境中进行某种</w:t>
      </w:r>
      <w:r>
        <w:rPr>
          <w:sz w:val="24"/>
          <w:szCs w:val="24"/>
        </w:rPr>
        <w:t>程度的试验，降低了整个产品的风 险。</w:t>
      </w:r>
    </w:p>
    <w:p>
      <w:pPr>
        <w:spacing w:after="0" w:line="300" w:lineRule="auto"/>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922"/>
        </w:tabs>
        <w:spacing w:before="24" w:after="0" w:line="240" w:lineRule="auto"/>
        <w:ind w:left="1921" w:right="0" w:hanging="840"/>
        <w:jc w:val="left"/>
        <w:rPr>
          <w:sz w:val="44"/>
          <w:szCs w:val="44"/>
          <w:u w:val="none"/>
        </w:rPr>
      </w:pPr>
      <w:bookmarkStart w:id="419" w:name="_bookmark201"/>
      <w:bookmarkEnd w:id="419"/>
      <w:bookmarkStart w:id="420" w:name="A.9 用户输入"/>
      <w:bookmarkEnd w:id="420"/>
      <w:r>
        <w:rPr>
          <w:sz w:val="44"/>
          <w:szCs w:val="44"/>
        </w:rPr>
        <w:fldChar w:fldCharType="begin"/>
      </w:r>
      <w:r>
        <w:rPr>
          <w:sz w:val="44"/>
          <w:szCs w:val="44"/>
        </w:rPr>
        <w:instrText xml:space="preserve"> HYPERLINK \l "_bookmark85" </w:instrText>
      </w:r>
      <w:r>
        <w:rPr>
          <w:sz w:val="44"/>
          <w:szCs w:val="44"/>
        </w:rPr>
        <w:fldChar w:fldCharType="separate"/>
      </w:r>
      <w:bookmarkStart w:id="421" w:name="_bookmark201"/>
      <w:bookmarkEnd w:id="421"/>
      <w:r>
        <w:rPr>
          <w:color w:val="0000ED"/>
          <w:spacing w:val="11"/>
          <w:sz w:val="44"/>
          <w:szCs w:val="44"/>
          <w:u w:val="single" w:color="0000ED"/>
        </w:rPr>
        <w:t>用户输入</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jc w:val="both"/>
        <w:rPr>
          <w:sz w:val="24"/>
          <w:szCs w:val="24"/>
        </w:rPr>
      </w:pPr>
      <w:r>
        <w:rPr>
          <w:sz w:val="24"/>
          <w:szCs w:val="24"/>
        </w:rPr>
        <w:t>用户输入对产品质量相当关键。你需要帮助用户更便捷地提供可操作的反馈意见，并能管理这些数据。</w:t>
      </w:r>
    </w:p>
    <w:p>
      <w:pPr>
        <w:pStyle w:val="6"/>
        <w:tabs>
          <w:tab w:val="left" w:pos="4043"/>
        </w:tabs>
        <w:spacing w:line="300" w:lineRule="auto"/>
        <w:ind w:right="97" w:firstLine="599"/>
        <w:rPr>
          <w:sz w:val="24"/>
          <w:szCs w:val="24"/>
        </w:rPr>
      </w:pPr>
      <w:r>
        <w:rPr>
          <w:rFonts w:ascii="Times New Roman" w:eastAsia="Times New Roman"/>
          <w:b/>
          <w:sz w:val="24"/>
          <w:szCs w:val="24"/>
        </w:rPr>
        <w:t>GoogleFeedback</w:t>
      </w:r>
      <w:r>
        <w:rPr>
          <w:spacing w:val="14"/>
          <w:sz w:val="24"/>
          <w:szCs w:val="24"/>
        </w:rPr>
        <w:t>扩</w:t>
      </w:r>
      <w:r>
        <w:rPr>
          <w:spacing w:val="15"/>
          <w:sz w:val="24"/>
          <w:szCs w:val="24"/>
        </w:rPr>
        <w:t>展</w:t>
      </w:r>
      <w:r>
        <w:rPr>
          <w:sz w:val="24"/>
          <w:szCs w:val="24"/>
        </w:rPr>
        <w:t>：</w:t>
      </w:r>
      <w:r>
        <w:rPr>
          <w:sz w:val="24"/>
          <w:szCs w:val="24"/>
        </w:rPr>
        <w:tab/>
      </w:r>
      <w:r>
        <w:rPr>
          <w:sz w:val="24"/>
          <w:szCs w:val="24"/>
        </w:rPr>
        <w:t>这个</w:t>
      </w:r>
      <w:r>
        <w:rPr>
          <w:spacing w:val="-17"/>
          <w:sz w:val="24"/>
          <w:szCs w:val="24"/>
        </w:rPr>
        <w:t>扩</w:t>
      </w:r>
      <w:r>
        <w:rPr>
          <w:sz w:val="24"/>
          <w:szCs w:val="24"/>
        </w:rPr>
        <w:t>展程序允许用户在任意</w:t>
      </w:r>
      <w:r>
        <w:rPr>
          <w:rFonts w:ascii="Times New Roman" w:eastAsia="Times New Roman"/>
          <w:spacing w:val="-16"/>
          <w:sz w:val="24"/>
          <w:szCs w:val="24"/>
        </w:rPr>
        <w:t>URL</w:t>
      </w:r>
      <w:r>
        <w:rPr>
          <w:sz w:val="24"/>
          <w:szCs w:val="24"/>
        </w:rPr>
        <w:t>页面上通过鼠标点击提供反馈意见。它还提供了聚合这些反馈信息和分析的显示面板。测试团队将帮助支持</w:t>
      </w:r>
      <w:r>
        <w:rPr>
          <w:rFonts w:ascii="Times New Roman" w:eastAsia="Times New Roman"/>
          <w:spacing w:val="-3"/>
          <w:sz w:val="24"/>
          <w:szCs w:val="24"/>
        </w:rPr>
        <w:t>GoogleFeedback</w:t>
      </w:r>
      <w:r>
        <w:rPr>
          <w:sz w:val="24"/>
          <w:szCs w:val="24"/>
        </w:rPr>
        <w:t>工具集成到</w:t>
      </w:r>
      <w:r>
        <w:rPr>
          <w:rFonts w:ascii="Times New Roman" w:eastAsia="Times New Roman"/>
          <w:spacing w:val="-7"/>
          <w:sz w:val="24"/>
          <w:szCs w:val="24"/>
        </w:rPr>
        <w:t xml:space="preserve">Chrome </w:t>
      </w:r>
      <w:r>
        <w:rPr>
          <w:rFonts w:ascii="Times New Roman" w:eastAsia="Times New Roman"/>
          <w:spacing w:val="-3"/>
          <w:sz w:val="24"/>
          <w:szCs w:val="24"/>
        </w:rPr>
        <w:t>OS</w:t>
      </w:r>
      <w:r>
        <w:rPr>
          <w:spacing w:val="-3"/>
          <w:sz w:val="24"/>
          <w:szCs w:val="24"/>
        </w:rPr>
        <w:t>，</w:t>
      </w:r>
      <w:r>
        <w:rPr>
          <w:sz w:val="24"/>
          <w:szCs w:val="24"/>
        </w:rPr>
        <w:t>扩展它的报表部分并合并到</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49"/>
        <w:rPr>
          <w:sz w:val="24"/>
          <w:szCs w:val="24"/>
        </w:rPr>
      </w:pPr>
      <w:r>
        <w:rPr>
          <w:rFonts w:ascii="Times New Roman" w:eastAsia="Times New Roman"/>
          <w:sz w:val="24"/>
          <w:szCs w:val="24"/>
        </w:rPr>
        <w:t>Chrome OS</w:t>
      </w:r>
      <w:r>
        <w:rPr>
          <w:sz w:val="24"/>
          <w:szCs w:val="24"/>
        </w:rPr>
        <w:t>的用户界面中。</w:t>
      </w:r>
    </w:p>
    <w:p>
      <w:pPr>
        <w:pStyle w:val="6"/>
        <w:tabs>
          <w:tab w:val="left" w:pos="4643"/>
        </w:tabs>
        <w:spacing w:before="101" w:line="300" w:lineRule="auto"/>
        <w:ind w:right="97" w:firstLine="599"/>
        <w:rPr>
          <w:sz w:val="24"/>
          <w:szCs w:val="24"/>
        </w:rPr>
      </w:pPr>
      <w:r>
        <w:rPr>
          <w:spacing w:val="15"/>
          <w:sz w:val="24"/>
          <w:szCs w:val="24"/>
        </w:rPr>
        <w:t>已知</w:t>
      </w:r>
      <w:r>
        <w:rPr>
          <w:rFonts w:ascii="Times New Roman" w:hAnsi="Times New Roman" w:eastAsia="Times New Roman"/>
          <w:b/>
          <w:spacing w:val="-12"/>
          <w:sz w:val="24"/>
          <w:szCs w:val="24"/>
        </w:rPr>
        <w:t>bug</w:t>
      </w:r>
      <w:r>
        <w:rPr>
          <w:spacing w:val="14"/>
          <w:sz w:val="24"/>
          <w:szCs w:val="24"/>
        </w:rPr>
        <w:t>扩</w:t>
      </w:r>
      <w:r>
        <w:rPr>
          <w:spacing w:val="15"/>
          <w:sz w:val="24"/>
          <w:szCs w:val="24"/>
        </w:rPr>
        <w:t>展</w:t>
      </w:r>
      <w:r>
        <w:rPr>
          <w:rFonts w:ascii="Times New Roman" w:hAnsi="Times New Roman" w:eastAsia="Times New Roman"/>
          <w:b/>
          <w:spacing w:val="6"/>
          <w:sz w:val="24"/>
          <w:szCs w:val="24"/>
        </w:rPr>
        <w:t>/</w:t>
      </w:r>
      <w:r>
        <w:rPr>
          <w:spacing w:val="15"/>
          <w:sz w:val="24"/>
          <w:szCs w:val="24"/>
        </w:rPr>
        <w:t>平视显示器</w:t>
      </w:r>
      <w:r>
        <w:rPr>
          <w:sz w:val="24"/>
          <w:szCs w:val="24"/>
        </w:rPr>
        <w:t>：</w:t>
      </w:r>
      <w:r>
        <w:rPr>
          <w:sz w:val="24"/>
          <w:szCs w:val="24"/>
        </w:rPr>
        <w:tab/>
      </w:r>
      <w:r>
        <w:rPr>
          <w:spacing w:val="-17"/>
          <w:sz w:val="24"/>
          <w:szCs w:val="24"/>
        </w:rPr>
        <w:t>与</w:t>
      </w:r>
      <w:r>
        <w:rPr>
          <w:sz w:val="24"/>
          <w:szCs w:val="24"/>
        </w:rPr>
        <w:t>项目相关的可信任用户，可以很方便地在</w:t>
      </w:r>
      <w:r>
        <w:rPr>
          <w:rFonts w:ascii="Times New Roman" w:hAnsi="Times New Roman" w:eastAsia="Times New Roman"/>
          <w:spacing w:val="-7"/>
          <w:sz w:val="24"/>
          <w:szCs w:val="24"/>
        </w:rPr>
        <w:t>Chrome</w:t>
      </w:r>
      <w:r>
        <w:rPr>
          <w:rFonts w:ascii="Times New Roman" w:hAnsi="Times New Roman" w:eastAsia="Times New Roman"/>
          <w:spacing w:val="50"/>
          <w:sz w:val="24"/>
          <w:szCs w:val="24"/>
        </w:rPr>
        <w:t xml:space="preserve"> </w:t>
      </w:r>
      <w:r>
        <w:rPr>
          <w:rFonts w:ascii="Times New Roman" w:hAnsi="Times New Roman" w:eastAsia="Times New Roman"/>
          <w:spacing w:val="-5"/>
          <w:sz w:val="24"/>
          <w:szCs w:val="24"/>
        </w:rPr>
        <w:t>OS</w:t>
      </w:r>
      <w:r>
        <w:rPr>
          <w:sz w:val="24"/>
          <w:szCs w:val="24"/>
        </w:rPr>
        <w:t>中记录所发现的</w:t>
      </w:r>
      <w:r>
        <w:rPr>
          <w:rFonts w:ascii="Times New Roman" w:hAnsi="Times New Roman" w:eastAsia="Times New Roman"/>
          <w:spacing w:val="-12"/>
          <w:sz w:val="24"/>
          <w:szCs w:val="24"/>
        </w:rPr>
        <w:t>bug</w:t>
      </w:r>
      <w:r>
        <w:rPr>
          <w:spacing w:val="-12"/>
          <w:sz w:val="24"/>
          <w:szCs w:val="24"/>
        </w:rPr>
        <w:t xml:space="preserve">， </w:t>
      </w:r>
      <w:r>
        <w:rPr>
          <w:sz w:val="24"/>
          <w:szCs w:val="24"/>
        </w:rPr>
        <w:t>也可以在</w:t>
      </w:r>
      <w:r>
        <w:rPr>
          <w:rFonts w:ascii="Times New Roman" w:hAnsi="Times New Roman" w:eastAsia="Times New Roman"/>
          <w:spacing w:val="-7"/>
          <w:sz w:val="24"/>
          <w:szCs w:val="24"/>
        </w:rPr>
        <w:t>Chrome</w:t>
      </w:r>
      <w:r>
        <w:rPr>
          <w:sz w:val="24"/>
          <w:szCs w:val="24"/>
        </w:rPr>
        <w:t>浏览器中直接看到已知</w:t>
      </w:r>
      <w:r>
        <w:rPr>
          <w:rFonts w:ascii="Times New Roman" w:hAnsi="Times New Roman" w:eastAsia="Times New Roman"/>
          <w:spacing w:val="-10"/>
          <w:sz w:val="24"/>
          <w:szCs w:val="24"/>
        </w:rPr>
        <w:t>bug</w:t>
      </w:r>
      <w:r>
        <w:rPr>
          <w:sz w:val="24"/>
          <w:szCs w:val="24"/>
        </w:rPr>
        <w:t>。今后将发展更为通用的</w:t>
      </w:r>
      <w:r>
        <w:rPr>
          <w:rFonts w:ascii="Times New Roman" w:hAnsi="Times New Roman" w:eastAsia="Times New Roman"/>
          <w:sz w:val="24"/>
          <w:szCs w:val="24"/>
        </w:rPr>
        <w:t>“</w:t>
      </w:r>
      <w:r>
        <w:rPr>
          <w:sz w:val="24"/>
          <w:szCs w:val="24"/>
        </w:rPr>
        <w:t>平视显示器</w:t>
      </w:r>
      <w:r>
        <w:rPr>
          <w:spacing w:val="-6"/>
          <w:sz w:val="24"/>
          <w:szCs w:val="24"/>
        </w:rPr>
        <w:t>（</w:t>
      </w:r>
      <w:r>
        <w:rPr>
          <w:rFonts w:ascii="Times New Roman" w:hAnsi="Times New Roman" w:eastAsia="Times New Roman"/>
          <w:spacing w:val="-6"/>
          <w:sz w:val="24"/>
          <w:szCs w:val="24"/>
        </w:rPr>
        <w:t>HUD</w:t>
      </w:r>
      <w:r>
        <w:rPr>
          <w:spacing w:val="-6"/>
          <w:sz w:val="24"/>
          <w:szCs w:val="24"/>
        </w:rPr>
        <w:t>）</w:t>
      </w:r>
      <w:r>
        <w:rPr>
          <w:rFonts w:ascii="Times New Roman" w:hAnsi="Times New Roman" w:eastAsia="Times New Roman"/>
          <w:spacing w:val="-6"/>
          <w:sz w:val="24"/>
          <w:szCs w:val="24"/>
        </w:rPr>
        <w:t>”</w:t>
      </w:r>
      <w:r>
        <w:rPr>
          <w:sz w:val="24"/>
          <w:szCs w:val="24"/>
        </w:rPr>
        <w:t>来显示项目和质量数据。</w:t>
      </w:r>
    </w:p>
    <w:p>
      <w:pPr>
        <w:pStyle w:val="6"/>
        <w:spacing w:line="300" w:lineRule="auto"/>
        <w:ind w:right="142" w:firstLine="599"/>
        <w:rPr>
          <w:sz w:val="24"/>
          <w:szCs w:val="24"/>
        </w:rPr>
      </w:pPr>
      <w:r>
        <w:rPr>
          <w:sz w:val="24"/>
          <w:szCs w:val="24"/>
        </w:rPr>
        <w:t>努力支持对所有</w:t>
      </w:r>
      <w:r>
        <w:rPr>
          <w:rFonts w:ascii="Times New Roman" w:eastAsia="Times New Roman"/>
          <w:sz w:val="24"/>
          <w:szCs w:val="24"/>
        </w:rPr>
        <w:t>Googler</w:t>
      </w:r>
      <w:r>
        <w:rPr>
          <w:sz w:val="24"/>
          <w:szCs w:val="24"/>
        </w:rPr>
        <w:t>开放使用，包括支持非标准化的硬件环境。</w:t>
      </w:r>
    </w:p>
    <w:p>
      <w:pPr>
        <w:spacing w:after="0" w:line="300" w:lineRule="auto"/>
        <w:rPr>
          <w:sz w:val="21"/>
          <w:szCs w:val="21"/>
        </w:rPr>
        <w:sectPr>
          <w:pgSz w:w="5050" w:h="6630"/>
          <w:pgMar w:top="60" w:right="0" w:bottom="360" w:left="0" w:header="0" w:footer="92" w:gutter="0"/>
          <w:pgNumType w:fmt="decimal"/>
          <w:cols w:space="720" w:num="1"/>
        </w:sectPr>
      </w:pPr>
    </w:p>
    <w:p>
      <w:pPr>
        <w:pStyle w:val="3"/>
        <w:numPr>
          <w:ilvl w:val="1"/>
          <w:numId w:val="31"/>
        </w:numPr>
        <w:tabs>
          <w:tab w:val="left" w:pos="1795"/>
        </w:tabs>
        <w:spacing w:before="24" w:after="0" w:line="240" w:lineRule="auto"/>
        <w:ind w:left="1794" w:right="0" w:hanging="1096"/>
        <w:jc w:val="left"/>
        <w:rPr>
          <w:sz w:val="44"/>
          <w:szCs w:val="44"/>
          <w:u w:val="none"/>
        </w:rPr>
      </w:pPr>
      <w:bookmarkStart w:id="422" w:name="_bookmark202"/>
      <w:bookmarkEnd w:id="422"/>
      <w:bookmarkStart w:id="423" w:name="A.10 测试用例库"/>
      <w:bookmarkEnd w:id="423"/>
      <w:r>
        <w:rPr>
          <w:sz w:val="44"/>
          <w:szCs w:val="44"/>
        </w:rPr>
        <w:fldChar w:fldCharType="begin"/>
      </w:r>
      <w:r>
        <w:rPr>
          <w:sz w:val="44"/>
          <w:szCs w:val="44"/>
        </w:rPr>
        <w:instrText xml:space="preserve"> HYPERLINK \l "_bookmark86" </w:instrText>
      </w:r>
      <w:r>
        <w:rPr>
          <w:sz w:val="44"/>
          <w:szCs w:val="44"/>
        </w:rPr>
        <w:fldChar w:fldCharType="separate"/>
      </w:r>
      <w:bookmarkStart w:id="424" w:name="_bookmark202"/>
      <w:bookmarkEnd w:id="424"/>
      <w:r>
        <w:rPr>
          <w:color w:val="0000ED"/>
          <w:spacing w:val="12"/>
          <w:sz w:val="44"/>
          <w:szCs w:val="44"/>
          <w:u w:val="single" w:color="0000ED"/>
        </w:rPr>
        <w:t>测试用例库</w:t>
      </w:r>
      <w:r>
        <w:rPr>
          <w:color w:val="0000ED"/>
          <w:spacing w:val="12"/>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97" w:firstLine="599"/>
        <w:rPr>
          <w:sz w:val="24"/>
          <w:szCs w:val="24"/>
        </w:rPr>
      </w:pPr>
      <w:r>
        <w:rPr>
          <w:sz w:val="24"/>
          <w:szCs w:val="24"/>
        </w:rPr>
        <w:t xml:space="preserve">手工测试用例：所有的手工测试用例都被存储在 </w:t>
      </w:r>
      <w:r>
        <w:rPr>
          <w:rFonts w:ascii="Times New Roman" w:hAnsi="Times New Roman" w:eastAsia="Times New Roman"/>
          <w:sz w:val="24"/>
          <w:szCs w:val="24"/>
        </w:rPr>
        <w:t xml:space="preserve">TestScribe </w:t>
      </w:r>
      <w:r>
        <w:rPr>
          <w:sz w:val="24"/>
          <w:szCs w:val="24"/>
        </w:rPr>
        <w:t>中。以后会在</w:t>
      </w:r>
      <w:r>
        <w:rPr>
          <w:rFonts w:ascii="Times New Roman" w:hAnsi="Times New Roman" w:eastAsia="Times New Roman"/>
          <w:sz w:val="24"/>
          <w:szCs w:val="24"/>
        </w:rPr>
        <w:t>“code.google.com”</w:t>
      </w:r>
      <w:r>
        <w:rPr>
          <w:sz w:val="24"/>
          <w:szCs w:val="24"/>
        </w:rPr>
        <w:t>维护一套测试用例集。</w:t>
      </w:r>
    </w:p>
    <w:p>
      <w:pPr>
        <w:pStyle w:val="6"/>
        <w:spacing w:line="300" w:lineRule="auto"/>
        <w:ind w:right="142" w:firstLine="599"/>
        <w:rPr>
          <w:sz w:val="24"/>
          <w:szCs w:val="24"/>
        </w:rPr>
      </w:pPr>
      <w:r>
        <w:rPr>
          <w:spacing w:val="-2"/>
          <w:sz w:val="24"/>
          <w:szCs w:val="24"/>
        </w:rPr>
        <w:t>自动化测试用例：所有的自动化</w:t>
      </w:r>
      <w:r>
        <w:rPr>
          <w:sz w:val="24"/>
          <w:szCs w:val="24"/>
        </w:rPr>
        <w:t>测试用例都被存储在</w:t>
      </w:r>
      <w:r>
        <w:rPr>
          <w:rFonts w:ascii="Times New Roman" w:eastAsia="Times New Roman"/>
          <w:spacing w:val="-6"/>
          <w:sz w:val="24"/>
          <w:szCs w:val="24"/>
        </w:rPr>
        <w:t>Autotest</w:t>
      </w:r>
      <w:r>
        <w:rPr>
          <w:sz w:val="24"/>
          <w:szCs w:val="24"/>
        </w:rPr>
        <w:t xml:space="preserve">的树形结构中。所有的用例都包含版本信 </w:t>
      </w:r>
      <w:r>
        <w:rPr>
          <w:spacing w:val="-2"/>
          <w:sz w:val="24"/>
          <w:szCs w:val="24"/>
        </w:rPr>
        <w:t>息，可共享，而且与被测代码放在一</w:t>
      </w:r>
      <w:r>
        <w:rPr>
          <w:sz w:val="24"/>
          <w:szCs w:val="24"/>
        </w:rPr>
        <w:t>起。</w:t>
      </w:r>
    </w:p>
    <w:p>
      <w:pPr>
        <w:spacing w:after="0" w:line="300" w:lineRule="auto"/>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780"/>
        </w:tabs>
        <w:spacing w:before="24" w:after="0" w:line="240" w:lineRule="auto"/>
        <w:ind w:left="1779" w:right="0" w:hanging="1066"/>
        <w:jc w:val="left"/>
        <w:rPr>
          <w:sz w:val="44"/>
          <w:szCs w:val="44"/>
          <w:u w:val="none"/>
        </w:rPr>
      </w:pPr>
      <w:bookmarkStart w:id="425" w:name="_bookmark203"/>
      <w:bookmarkEnd w:id="425"/>
      <w:bookmarkStart w:id="426" w:name="A.11 测试仪表盘"/>
      <w:bookmarkEnd w:id="426"/>
      <w:r>
        <w:rPr>
          <w:sz w:val="44"/>
          <w:szCs w:val="44"/>
        </w:rPr>
        <w:fldChar w:fldCharType="begin"/>
      </w:r>
      <w:r>
        <w:rPr>
          <w:sz w:val="44"/>
          <w:szCs w:val="44"/>
        </w:rPr>
        <w:instrText xml:space="preserve"> HYPERLINK \l "_bookmark87" </w:instrText>
      </w:r>
      <w:r>
        <w:rPr>
          <w:sz w:val="44"/>
          <w:szCs w:val="44"/>
        </w:rPr>
        <w:fldChar w:fldCharType="separate"/>
      </w:r>
      <w:bookmarkStart w:id="427" w:name="_bookmark203"/>
      <w:bookmarkEnd w:id="427"/>
      <w:r>
        <w:rPr>
          <w:color w:val="0000ED"/>
          <w:spacing w:val="12"/>
          <w:sz w:val="44"/>
          <w:szCs w:val="44"/>
          <w:u w:val="single" w:color="0000ED"/>
        </w:rPr>
        <w:t>测试仪表盘</w:t>
      </w:r>
      <w:r>
        <w:rPr>
          <w:color w:val="0000ED"/>
          <w:spacing w:val="12"/>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left="99" w:right="143" w:firstLine="599"/>
        <w:jc w:val="both"/>
        <w:rPr>
          <w:sz w:val="24"/>
          <w:szCs w:val="24"/>
        </w:rPr>
      </w:pPr>
      <w:r>
        <w:rPr>
          <w:sz w:val="24"/>
          <w:szCs w:val="24"/>
        </w:rPr>
        <w:t>为了满足快速处理大量测试数据的需求，测试团队投入开发了一个专用的质量度量数据仪表盘。这个仪表盘提供了宏观的质量评估数据（绿灯和红灯），聚合包括手工测试和自动化测试在内的执行结果，而且允许对失败信息进行向下钻取。</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3"/>
        <w:numPr>
          <w:ilvl w:val="1"/>
          <w:numId w:val="31"/>
        </w:numPr>
        <w:tabs>
          <w:tab w:val="left" w:pos="2305"/>
        </w:tabs>
        <w:spacing w:before="24" w:after="0" w:line="240" w:lineRule="auto"/>
        <w:ind w:left="2304" w:right="0" w:hanging="1096"/>
        <w:jc w:val="left"/>
        <w:rPr>
          <w:sz w:val="44"/>
          <w:szCs w:val="44"/>
          <w:u w:val="none"/>
        </w:rPr>
      </w:pPr>
      <w:bookmarkStart w:id="428" w:name="A.12 虚拟化"/>
      <w:bookmarkEnd w:id="428"/>
      <w:bookmarkStart w:id="429" w:name="_bookmark204"/>
      <w:bookmarkEnd w:id="429"/>
      <w:r>
        <w:rPr>
          <w:sz w:val="44"/>
          <w:szCs w:val="44"/>
        </w:rPr>
        <w:fldChar w:fldCharType="begin"/>
      </w:r>
      <w:r>
        <w:rPr>
          <w:sz w:val="44"/>
          <w:szCs w:val="44"/>
        </w:rPr>
        <w:instrText xml:space="preserve"> HYPERLINK \l "_bookmark88" </w:instrText>
      </w:r>
      <w:r>
        <w:rPr>
          <w:sz w:val="44"/>
          <w:szCs w:val="44"/>
        </w:rPr>
        <w:fldChar w:fldCharType="separate"/>
      </w:r>
      <w:bookmarkStart w:id="430" w:name="_bookmark204"/>
      <w:bookmarkEnd w:id="430"/>
      <w:r>
        <w:rPr>
          <w:color w:val="0000ED"/>
          <w:spacing w:val="10"/>
          <w:sz w:val="44"/>
          <w:szCs w:val="44"/>
          <w:u w:val="single" w:color="0000ED"/>
        </w:rPr>
        <w:t>虚拟化</w:t>
      </w:r>
      <w:r>
        <w:rPr>
          <w:color w:val="0000ED"/>
          <w:spacing w:val="10"/>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tabs>
          <w:tab w:val="left" w:pos="2469"/>
        </w:tabs>
        <w:spacing w:before="67" w:line="300" w:lineRule="auto"/>
        <w:ind w:left="99" w:right="98" w:firstLine="599"/>
        <w:rPr>
          <w:sz w:val="24"/>
          <w:szCs w:val="24"/>
        </w:rPr>
      </w:pPr>
      <w:r>
        <w:rPr>
          <w:sz w:val="24"/>
          <w:szCs w:val="24"/>
        </w:rPr>
        <w:t>支持</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的虚拟化镜像</w:t>
      </w:r>
      <w:r>
        <w:rPr>
          <w:spacing w:val="-17"/>
          <w:sz w:val="24"/>
          <w:szCs w:val="24"/>
        </w:rPr>
        <w:t>非</w:t>
      </w:r>
      <w:r>
        <w:rPr>
          <w:sz w:val="24"/>
          <w:szCs w:val="24"/>
        </w:rPr>
        <w:t>常重要，尤其是在项目的初始阶段。这使我们降低了对物理硬件的依赖， 加速镜像的创建，支持在</w:t>
      </w:r>
      <w:r>
        <w:rPr>
          <w:rFonts w:ascii="Times New Roman" w:eastAsia="Times New Roman"/>
          <w:spacing w:val="-6"/>
          <w:sz w:val="24"/>
          <w:szCs w:val="24"/>
        </w:rPr>
        <w:t>Selenium</w:t>
      </w:r>
      <w:r>
        <w:rPr>
          <w:sz w:val="24"/>
          <w:szCs w:val="24"/>
        </w:rPr>
        <w:t>和</w:t>
      </w:r>
      <w:r>
        <w:rPr>
          <w:rFonts w:ascii="Times New Roman" w:eastAsia="Times New Roman"/>
          <w:spacing w:val="-4"/>
          <w:sz w:val="24"/>
          <w:szCs w:val="24"/>
        </w:rPr>
        <w:t>WebDriver</w:t>
      </w:r>
      <w:r>
        <w:rPr>
          <w:sz w:val="24"/>
          <w:szCs w:val="24"/>
        </w:rPr>
        <w:t>测试机群中完成回归测</w:t>
      </w:r>
    </w:p>
    <w:p>
      <w:pPr>
        <w:pStyle w:val="6"/>
        <w:spacing w:line="380" w:lineRule="exact"/>
        <w:ind w:left="99"/>
        <w:rPr>
          <w:sz w:val="24"/>
          <w:szCs w:val="24"/>
        </w:rPr>
      </w:pPr>
      <w:r>
        <w:rPr>
          <w:sz w:val="24"/>
          <w:szCs w:val="24"/>
        </w:rPr>
        <w:t>试，并支持直接在工作站上进行</w:t>
      </w:r>
    </w:p>
    <w:p>
      <w:pPr>
        <w:pStyle w:val="6"/>
        <w:spacing w:before="96"/>
        <w:ind w:left="99"/>
        <w:rPr>
          <w:sz w:val="24"/>
          <w:szCs w:val="24"/>
        </w:rPr>
      </w:pPr>
      <w:r>
        <w:rPr>
          <w:rFonts w:ascii="Times New Roman" w:eastAsia="Times New Roman"/>
          <w:sz w:val="24"/>
          <w:szCs w:val="24"/>
        </w:rPr>
        <w:t>Chrome OS</w:t>
      </w:r>
      <w:r>
        <w:rPr>
          <w:sz w:val="24"/>
          <w:szCs w:val="24"/>
        </w:rPr>
        <w:t>的开发和测试。</w:t>
      </w:r>
    </w:p>
    <w:p>
      <w:pPr>
        <w:spacing w:after="0"/>
        <w:rPr>
          <w:sz w:val="21"/>
          <w:szCs w:val="21"/>
        </w:rPr>
        <w:sectPr>
          <w:pgSz w:w="5050" w:h="6630"/>
          <w:pgMar w:top="140" w:right="0" w:bottom="360" w:left="0" w:header="0" w:footer="92" w:gutter="0"/>
          <w:pgNumType w:fmt="decimal"/>
          <w:cols w:space="720" w:num="1"/>
        </w:sectPr>
      </w:pPr>
    </w:p>
    <w:p>
      <w:pPr>
        <w:pStyle w:val="3"/>
        <w:numPr>
          <w:ilvl w:val="1"/>
          <w:numId w:val="31"/>
        </w:numPr>
        <w:tabs>
          <w:tab w:val="left" w:pos="2560"/>
        </w:tabs>
        <w:spacing w:before="24" w:after="0" w:line="240" w:lineRule="auto"/>
        <w:ind w:left="2559" w:right="0" w:hanging="1096"/>
        <w:jc w:val="left"/>
        <w:rPr>
          <w:sz w:val="44"/>
          <w:szCs w:val="44"/>
          <w:u w:val="none"/>
        </w:rPr>
      </w:pPr>
      <w:bookmarkStart w:id="431" w:name="_bookmark205"/>
      <w:bookmarkEnd w:id="431"/>
      <w:bookmarkStart w:id="432" w:name="A.13 性能"/>
      <w:bookmarkEnd w:id="432"/>
      <w:r>
        <w:rPr>
          <w:sz w:val="44"/>
          <w:szCs w:val="44"/>
        </w:rPr>
        <w:fldChar w:fldCharType="begin"/>
      </w:r>
      <w:r>
        <w:rPr>
          <w:sz w:val="44"/>
          <w:szCs w:val="44"/>
        </w:rPr>
        <w:instrText xml:space="preserve"> HYPERLINK \l "_bookmark89" </w:instrText>
      </w:r>
      <w:r>
        <w:rPr>
          <w:sz w:val="44"/>
          <w:szCs w:val="44"/>
        </w:rPr>
        <w:fldChar w:fldCharType="separate"/>
      </w:r>
      <w:bookmarkStart w:id="433" w:name="_bookmark205"/>
      <w:bookmarkEnd w:id="433"/>
      <w:r>
        <w:rPr>
          <w:color w:val="0000ED"/>
          <w:spacing w:val="7"/>
          <w:sz w:val="44"/>
          <w:szCs w:val="44"/>
          <w:u w:val="single" w:color="0000ED"/>
        </w:rPr>
        <w:t>性能</w:t>
      </w:r>
      <w:r>
        <w:rPr>
          <w:color w:val="0000ED"/>
          <w:spacing w:val="7"/>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left="99" w:right="98" w:firstLine="599"/>
        <w:jc w:val="both"/>
        <w:rPr>
          <w:sz w:val="24"/>
          <w:szCs w:val="24"/>
        </w:rPr>
      </w:pPr>
      <w:r>
        <w:rPr>
          <w:sz w:val="24"/>
          <w:szCs w:val="24"/>
        </w:rPr>
        <w:t>性能是</w:t>
      </w:r>
      <w:r>
        <w:rPr>
          <w:rFonts w:ascii="Times New Roman" w:eastAsia="Times New Roman"/>
          <w:sz w:val="24"/>
          <w:szCs w:val="24"/>
        </w:rPr>
        <w:t>Chrome OS</w:t>
      </w:r>
      <w:r>
        <w:rPr>
          <w:sz w:val="24"/>
          <w:szCs w:val="24"/>
        </w:rPr>
        <w:t>的一个核心特性，因此完成性能需求是一个涉及到各个开发团队的任务。测试团队的目标是辅助性能指标测量的执行、报告和趋势总结，而不是直接开发性能测试。</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285"/>
        </w:tabs>
        <w:spacing w:before="24" w:after="0" w:line="304" w:lineRule="auto"/>
        <w:ind w:left="992" w:right="202" w:hanging="803"/>
        <w:jc w:val="left"/>
        <w:rPr>
          <w:sz w:val="44"/>
          <w:szCs w:val="44"/>
          <w:u w:val="none"/>
        </w:rPr>
      </w:pPr>
      <w:bookmarkStart w:id="434" w:name="A.14 压力、长时运行和稳定性测试"/>
      <w:bookmarkEnd w:id="434"/>
      <w:bookmarkStart w:id="435" w:name="_bookmark206"/>
      <w:bookmarkEnd w:id="435"/>
      <w:r>
        <w:rPr>
          <w:sz w:val="44"/>
          <w:szCs w:val="44"/>
        </w:rPr>
        <w:fldChar w:fldCharType="begin"/>
      </w:r>
      <w:r>
        <w:rPr>
          <w:sz w:val="44"/>
          <w:szCs w:val="44"/>
        </w:rPr>
        <w:instrText xml:space="preserve"> HYPERLINK \l "_bookmark90" </w:instrText>
      </w:r>
      <w:r>
        <w:rPr>
          <w:sz w:val="44"/>
          <w:szCs w:val="44"/>
        </w:rPr>
        <w:fldChar w:fldCharType="separate"/>
      </w:r>
      <w:bookmarkStart w:id="436" w:name="_bookmark206"/>
      <w:bookmarkEnd w:id="436"/>
      <w:r>
        <w:rPr>
          <w:color w:val="0000ED"/>
          <w:spacing w:val="10"/>
          <w:sz w:val="44"/>
          <w:szCs w:val="44"/>
          <w:u w:val="single" w:color="0000ED"/>
        </w:rPr>
        <w:t>压力、长时运行</w:t>
      </w:r>
      <w:r>
        <w:rPr>
          <w:color w:val="0000ED"/>
          <w:spacing w:val="-475"/>
          <w:sz w:val="44"/>
          <w:szCs w:val="44"/>
          <w:u w:val="single" w:color="0000ED"/>
        </w:rPr>
        <w:t>和</w:t>
      </w:r>
      <w:r>
        <w:rPr>
          <w:color w:val="0000ED"/>
          <w:spacing w:val="11"/>
          <w:sz w:val="44"/>
          <w:szCs w:val="44"/>
          <w:u w:val="single" w:color="0000ED"/>
        </w:rPr>
        <w:t>稳定性测试</w:t>
      </w:r>
      <w:r>
        <w:rPr>
          <w:color w:val="0000ED"/>
          <w:spacing w:val="11"/>
          <w:sz w:val="44"/>
          <w:szCs w:val="44"/>
          <w:u w:val="single" w:color="0000ED"/>
        </w:rPr>
        <w:fldChar w:fldCharType="end"/>
      </w:r>
    </w:p>
    <w:p>
      <w:pPr>
        <w:pStyle w:val="6"/>
        <w:spacing w:before="10"/>
        <w:ind w:left="0"/>
        <w:rPr>
          <w:sz w:val="24"/>
          <w:szCs w:val="24"/>
        </w:rPr>
      </w:pPr>
    </w:p>
    <w:p>
      <w:pPr>
        <w:pStyle w:val="6"/>
        <w:spacing w:before="58"/>
        <w:ind w:left="699"/>
        <w:rPr>
          <w:sz w:val="24"/>
          <w:szCs w:val="24"/>
        </w:rPr>
      </w:pPr>
      <w:r>
        <w:rPr>
          <w:sz w:val="24"/>
          <w:szCs w:val="24"/>
        </w:rPr>
        <w:t>测试团队负责创建长时运行</w:t>
      </w:r>
    </w:p>
    <w:p>
      <w:pPr>
        <w:pStyle w:val="6"/>
        <w:spacing w:before="95" w:line="300" w:lineRule="auto"/>
        <w:ind w:left="99" w:right="143"/>
        <w:jc w:val="both"/>
        <w:rPr>
          <w:sz w:val="24"/>
          <w:szCs w:val="24"/>
        </w:rPr>
      </w:pPr>
      <w:r>
        <w:rPr>
          <w:spacing w:val="-6"/>
          <w:sz w:val="24"/>
          <w:szCs w:val="24"/>
        </w:rPr>
        <w:t>（</w:t>
      </w:r>
      <w:r>
        <w:rPr>
          <w:rFonts w:ascii="Times New Roman" w:eastAsia="Times New Roman"/>
          <w:spacing w:val="-6"/>
          <w:sz w:val="24"/>
          <w:szCs w:val="24"/>
        </w:rPr>
        <w:t>long-running</w:t>
      </w:r>
      <w:r>
        <w:rPr>
          <w:spacing w:val="-6"/>
          <w:sz w:val="24"/>
          <w:szCs w:val="24"/>
        </w:rPr>
        <w:t>）</w:t>
      </w:r>
      <w:r>
        <w:rPr>
          <w:sz w:val="24"/>
          <w:szCs w:val="24"/>
        </w:rPr>
        <w:t>测试用例，并在物理</w:t>
      </w:r>
      <w:r>
        <w:rPr>
          <w:spacing w:val="-1"/>
          <w:sz w:val="24"/>
          <w:szCs w:val="24"/>
        </w:rPr>
        <w:t>硬件的实验环境里执行这些测试。通</w:t>
      </w:r>
      <w:r>
        <w:rPr>
          <w:sz w:val="24"/>
          <w:szCs w:val="24"/>
        </w:rPr>
        <w:t>过底层平台进行故障注入。</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540"/>
        </w:tabs>
        <w:spacing w:before="24" w:after="0" w:line="240" w:lineRule="auto"/>
        <w:ind w:left="1539" w:right="14" w:hanging="1540"/>
        <w:jc w:val="left"/>
        <w:rPr>
          <w:sz w:val="44"/>
          <w:szCs w:val="44"/>
          <w:u w:val="none"/>
        </w:rPr>
      </w:pPr>
      <w:bookmarkStart w:id="437" w:name="_bookmark207"/>
      <w:bookmarkEnd w:id="437"/>
      <w:bookmarkStart w:id="438" w:name="A.15 测试执行框架（Autotest）"/>
      <w:bookmarkEnd w:id="438"/>
      <w:r>
        <w:rPr>
          <w:sz w:val="44"/>
          <w:szCs w:val="44"/>
        </w:rPr>
        <w:fldChar w:fldCharType="begin"/>
      </w:r>
      <w:r>
        <w:rPr>
          <w:sz w:val="44"/>
          <w:szCs w:val="44"/>
        </w:rPr>
        <w:instrText xml:space="preserve"> HYPERLINK \l "_bookmark91" </w:instrText>
      </w:r>
      <w:r>
        <w:rPr>
          <w:sz w:val="44"/>
          <w:szCs w:val="44"/>
        </w:rPr>
        <w:fldChar w:fldCharType="separate"/>
      </w:r>
      <w:bookmarkStart w:id="439" w:name="_bookmark207"/>
      <w:bookmarkEnd w:id="439"/>
      <w:r>
        <w:rPr>
          <w:color w:val="0000ED"/>
          <w:spacing w:val="11"/>
          <w:sz w:val="44"/>
          <w:szCs w:val="44"/>
          <w:u w:val="single" w:color="0000ED"/>
        </w:rPr>
        <w:t>测试执行框架</w:t>
      </w:r>
      <w:r>
        <w:rPr>
          <w:color w:val="0000ED"/>
          <w:spacing w:val="11"/>
          <w:sz w:val="44"/>
          <w:szCs w:val="44"/>
          <w:u w:val="single" w:color="0000ED"/>
        </w:rPr>
        <w:fldChar w:fldCharType="end"/>
      </w:r>
    </w:p>
    <w:p>
      <w:pPr>
        <w:spacing w:before="167"/>
        <w:ind w:left="36" w:right="48" w:firstLine="0"/>
        <w:jc w:val="center"/>
        <w:rPr>
          <w:sz w:val="44"/>
          <w:szCs w:val="21"/>
        </w:rPr>
      </w:pPr>
      <w:r>
        <w:rPr>
          <w:sz w:val="21"/>
          <w:szCs w:val="21"/>
        </w:rPr>
        <w:fldChar w:fldCharType="begin"/>
      </w:r>
      <w:r>
        <w:rPr>
          <w:sz w:val="21"/>
          <w:szCs w:val="21"/>
        </w:rPr>
        <w:instrText xml:space="preserve"> HYPERLINK \l "_bookmark91" </w:instrText>
      </w:r>
      <w:r>
        <w:rPr>
          <w:sz w:val="21"/>
          <w:szCs w:val="21"/>
        </w:rPr>
        <w:fldChar w:fldCharType="separate"/>
      </w:r>
      <w:r>
        <w:rPr>
          <w:color w:val="0000ED"/>
          <w:sz w:val="44"/>
          <w:szCs w:val="21"/>
          <w:u w:val="single" w:color="0000ED"/>
        </w:rPr>
        <w:t>（</w:t>
      </w:r>
      <w:r>
        <w:rPr>
          <w:rFonts w:ascii="Times New Roman" w:eastAsia="Times New Roman"/>
          <w:b/>
          <w:color w:val="0000ED"/>
          <w:sz w:val="44"/>
          <w:szCs w:val="21"/>
          <w:u w:val="single" w:color="0000ED"/>
        </w:rPr>
        <w:t>Autotest</w:t>
      </w:r>
      <w:r>
        <w:rPr>
          <w:color w:val="0000ED"/>
          <w:sz w:val="44"/>
          <w:szCs w:val="21"/>
          <w:u w:val="single" w:color="0000ED"/>
        </w:rPr>
        <w:t>）</w:t>
      </w:r>
      <w:r>
        <w:rPr>
          <w:color w:val="0000ED"/>
          <w:sz w:val="44"/>
          <w:szCs w:val="21"/>
          <w:u w:val="single" w:color="0000ED"/>
        </w:rPr>
        <w:fldChar w:fldCharType="end"/>
      </w:r>
    </w:p>
    <w:p>
      <w:pPr>
        <w:pStyle w:val="6"/>
        <w:ind w:left="0"/>
        <w:rPr>
          <w:sz w:val="18"/>
          <w:szCs w:val="24"/>
        </w:rPr>
      </w:pPr>
    </w:p>
    <w:p>
      <w:pPr>
        <w:pStyle w:val="6"/>
        <w:spacing w:before="2"/>
        <w:ind w:left="0"/>
        <w:rPr>
          <w:sz w:val="21"/>
          <w:szCs w:val="24"/>
        </w:rPr>
      </w:pPr>
    </w:p>
    <w:p>
      <w:pPr>
        <w:pStyle w:val="6"/>
        <w:tabs>
          <w:tab w:val="left" w:pos="1044"/>
          <w:tab w:val="left" w:pos="1344"/>
        </w:tabs>
        <w:spacing w:before="58" w:line="300" w:lineRule="auto"/>
        <w:ind w:right="97" w:firstLine="599"/>
        <w:rPr>
          <w:sz w:val="24"/>
          <w:szCs w:val="24"/>
        </w:rPr>
      </w:pPr>
      <w:r>
        <w:rPr>
          <w:sz w:val="24"/>
          <w:szCs w:val="24"/>
        </w:rPr>
        <w:t>测试和开发团队已经达成一致， 使用</w:t>
      </w:r>
      <w:r>
        <w:rPr>
          <w:rFonts w:ascii="Times New Roman" w:eastAsia="Times New Roman"/>
          <w:spacing w:val="-6"/>
          <w:sz w:val="24"/>
          <w:szCs w:val="24"/>
        </w:rPr>
        <w:t>Autotest</w:t>
      </w:r>
      <w:r>
        <w:rPr>
          <w:sz w:val="24"/>
          <w:szCs w:val="24"/>
        </w:rPr>
        <w:t>作为核心自动化测试框架。</w:t>
      </w:r>
      <w:r>
        <w:rPr>
          <w:rFonts w:ascii="Times New Roman" w:eastAsia="Times New Roman"/>
          <w:spacing w:val="-6"/>
          <w:sz w:val="24"/>
          <w:szCs w:val="24"/>
        </w:rPr>
        <w:t>Autotest</w:t>
      </w:r>
      <w:r>
        <w:rPr>
          <w:sz w:val="24"/>
          <w:szCs w:val="24"/>
        </w:rPr>
        <w:t>是开源项目，并已在</w:t>
      </w:r>
      <w:r>
        <w:rPr>
          <w:rFonts w:ascii="Times New Roman" w:eastAsia="Times New Roman"/>
          <w:spacing w:val="-9"/>
          <w:sz w:val="24"/>
          <w:szCs w:val="24"/>
        </w:rPr>
        <w:t>Linux</w:t>
      </w:r>
      <w:r>
        <w:rPr>
          <w:rFonts w:ascii="Times New Roman" w:eastAsia="Times New Roman"/>
          <w:spacing w:val="-9"/>
          <w:sz w:val="24"/>
          <w:szCs w:val="24"/>
        </w:rPr>
        <w:tab/>
      </w:r>
      <w:r>
        <w:rPr>
          <w:sz w:val="24"/>
          <w:szCs w:val="24"/>
        </w:rPr>
        <w:t>社区和多个内部项目被验证</w:t>
      </w:r>
      <w:r>
        <w:rPr>
          <w:spacing w:val="-17"/>
          <w:sz w:val="24"/>
          <w:szCs w:val="24"/>
        </w:rPr>
        <w:t>。</w:t>
      </w:r>
      <w:r>
        <w:rPr>
          <w:rFonts w:ascii="Times New Roman" w:eastAsia="Times New Roman"/>
          <w:spacing w:val="-5"/>
          <w:sz w:val="24"/>
          <w:szCs w:val="24"/>
        </w:rPr>
        <w:t>Autotest</w:t>
      </w:r>
      <w:r>
        <w:rPr>
          <w:rFonts w:ascii="Times New Roman" w:eastAsia="Times New Roman"/>
          <w:spacing w:val="-5"/>
          <w:sz w:val="24"/>
          <w:szCs w:val="24"/>
        </w:rPr>
        <w:tab/>
      </w:r>
      <w:r>
        <w:rPr>
          <w:sz w:val="24"/>
          <w:szCs w:val="24"/>
        </w:rPr>
        <w:t>还支持本地和分布式运行</w:t>
      </w:r>
      <w:r>
        <w:rPr>
          <w:spacing w:val="-17"/>
          <w:sz w:val="24"/>
          <w:szCs w:val="24"/>
        </w:rPr>
        <w:t>。</w:t>
      </w:r>
      <w:r>
        <w:rPr>
          <w:rFonts w:ascii="Times New Roman" w:eastAsia="Times New Roman"/>
          <w:spacing w:val="-6"/>
          <w:sz w:val="24"/>
          <w:szCs w:val="24"/>
        </w:rPr>
        <w:t>Autotest</w:t>
      </w:r>
      <w:r>
        <w:rPr>
          <w:sz w:val="24"/>
          <w:szCs w:val="24"/>
        </w:rPr>
        <w:t>封装了其他功能测试工具</w:t>
      </w:r>
    </w:p>
    <w:p>
      <w:pPr>
        <w:pStyle w:val="6"/>
        <w:spacing w:line="295" w:lineRule="auto"/>
        <w:ind w:right="142"/>
        <w:rPr>
          <w:sz w:val="24"/>
          <w:szCs w:val="24"/>
        </w:rPr>
      </w:pPr>
      <w:r>
        <w:rPr>
          <w:sz w:val="24"/>
          <w:szCs w:val="24"/>
        </w:rPr>
        <w:t>（如</w:t>
      </w:r>
      <w:r>
        <w:rPr>
          <w:rFonts w:ascii="Times New Roman" w:eastAsia="Times New Roman"/>
          <w:sz w:val="24"/>
          <w:szCs w:val="24"/>
        </w:rPr>
        <w:t>WebDriver</w:t>
      </w:r>
      <w:r>
        <w:rPr>
          <w:sz w:val="24"/>
          <w:szCs w:val="24"/>
        </w:rPr>
        <w:t>和其他第三方测试工具），因此测试执行、分发和报告的</w:t>
      </w:r>
    </w:p>
    <w:p>
      <w:pPr>
        <w:spacing w:after="0" w:line="295" w:lineRule="auto"/>
        <w:rPr>
          <w:sz w:val="21"/>
          <w:szCs w:val="21"/>
        </w:rPr>
        <w:sectPr>
          <w:pgSz w:w="5050" w:h="6630"/>
          <w:pgMar w:top="140" w:right="0" w:bottom="360" w:left="0" w:header="0" w:footer="92" w:gutter="0"/>
          <w:pgNumType w:fmt="decimal"/>
          <w:cols w:space="720" w:num="1"/>
        </w:sectPr>
      </w:pPr>
    </w:p>
    <w:p>
      <w:pPr>
        <w:pStyle w:val="6"/>
        <w:spacing w:before="29"/>
        <w:rPr>
          <w:sz w:val="24"/>
          <w:szCs w:val="24"/>
        </w:rPr>
      </w:pPr>
      <w:r>
        <w:rPr>
          <w:sz w:val="24"/>
          <w:szCs w:val="24"/>
        </w:rPr>
        <w:t>调用接口是统一的。</w:t>
      </w:r>
    </w:p>
    <w:p>
      <w:pPr>
        <w:pStyle w:val="6"/>
        <w:spacing w:before="101" w:line="300" w:lineRule="auto"/>
        <w:ind w:right="144" w:firstLine="599"/>
        <w:jc w:val="both"/>
        <w:rPr>
          <w:sz w:val="24"/>
          <w:szCs w:val="24"/>
        </w:rPr>
      </w:pPr>
      <w:r>
        <w:rPr>
          <w:spacing w:val="-2"/>
          <w:sz w:val="24"/>
          <w:szCs w:val="24"/>
        </w:rPr>
        <w:t>需要指出的是，核心测试工具团</w:t>
      </w:r>
      <w:r>
        <w:rPr>
          <w:sz w:val="24"/>
          <w:szCs w:val="24"/>
        </w:rPr>
        <w:t>队已经为</w:t>
      </w:r>
      <w:r>
        <w:rPr>
          <w:rFonts w:ascii="Times New Roman" w:eastAsia="Times New Roman"/>
          <w:spacing w:val="-6"/>
          <w:sz w:val="24"/>
          <w:szCs w:val="24"/>
        </w:rPr>
        <w:t>Autotest</w:t>
      </w:r>
      <w:r>
        <w:rPr>
          <w:sz w:val="24"/>
          <w:szCs w:val="24"/>
        </w:rPr>
        <w:t>加入了对</w:t>
      </w:r>
      <w:r>
        <w:rPr>
          <w:rFonts w:ascii="Times New Roman" w:eastAsia="Times New Roman"/>
          <w:spacing w:val="-4"/>
          <w:sz w:val="24"/>
          <w:szCs w:val="24"/>
        </w:rPr>
        <w:t>Windows</w:t>
      </w:r>
      <w:r>
        <w:rPr>
          <w:spacing w:val="-13"/>
          <w:sz w:val="24"/>
          <w:szCs w:val="24"/>
        </w:rPr>
        <w:t>和</w:t>
      </w:r>
      <w:r>
        <w:rPr>
          <w:rFonts w:ascii="Times New Roman" w:eastAsia="Times New Roman"/>
          <w:spacing w:val="-4"/>
          <w:sz w:val="24"/>
          <w:szCs w:val="24"/>
        </w:rPr>
        <w:t>Mac</w:t>
      </w:r>
      <w:r>
        <w:rPr>
          <w:sz w:val="24"/>
          <w:szCs w:val="24"/>
        </w:rPr>
        <w:t>的支持。</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12"/>
        <w:numPr>
          <w:ilvl w:val="1"/>
          <w:numId w:val="31"/>
        </w:numPr>
        <w:tabs>
          <w:tab w:val="left" w:pos="1960"/>
        </w:tabs>
        <w:spacing w:before="24" w:after="0" w:line="240" w:lineRule="auto"/>
        <w:ind w:left="1959" w:right="0" w:hanging="1096"/>
        <w:jc w:val="left"/>
        <w:rPr>
          <w:sz w:val="44"/>
          <w:szCs w:val="21"/>
        </w:rPr>
      </w:pPr>
      <w:bookmarkStart w:id="440" w:name="_bookmark208"/>
      <w:bookmarkEnd w:id="440"/>
      <w:bookmarkStart w:id="441" w:name="A.16 OEM厂商"/>
      <w:bookmarkEnd w:id="441"/>
      <w:r>
        <w:rPr>
          <w:sz w:val="21"/>
          <w:szCs w:val="21"/>
        </w:rPr>
        <w:fldChar w:fldCharType="begin"/>
      </w:r>
      <w:r>
        <w:rPr>
          <w:sz w:val="21"/>
          <w:szCs w:val="21"/>
        </w:rPr>
        <w:instrText xml:space="preserve"> HYPERLINK \l "_bookmark92" </w:instrText>
      </w:r>
      <w:r>
        <w:rPr>
          <w:sz w:val="21"/>
          <w:szCs w:val="21"/>
        </w:rPr>
        <w:fldChar w:fldCharType="separate"/>
      </w:r>
      <w:bookmarkStart w:id="442" w:name="_bookmark208"/>
      <w:bookmarkEnd w:id="442"/>
      <w:r>
        <w:rPr>
          <w:rFonts w:ascii="Times New Roman" w:eastAsia="Times New Roman"/>
          <w:b/>
          <w:color w:val="0000ED"/>
          <w:spacing w:val="5"/>
          <w:sz w:val="44"/>
          <w:szCs w:val="21"/>
          <w:u w:val="single" w:color="0000ED"/>
        </w:rPr>
        <w:t>OEM</w:t>
      </w:r>
      <w:r>
        <w:rPr>
          <w:color w:val="0000ED"/>
          <w:spacing w:val="7"/>
          <w:sz w:val="44"/>
          <w:szCs w:val="21"/>
          <w:u w:val="single" w:color="0000ED"/>
        </w:rPr>
        <w:t>厂商</w:t>
      </w:r>
      <w:r>
        <w:rPr>
          <w:color w:val="0000ED"/>
          <w:spacing w:val="7"/>
          <w:sz w:val="44"/>
          <w:szCs w:val="21"/>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97" w:firstLine="599"/>
        <w:jc w:val="both"/>
        <w:rPr>
          <w:sz w:val="24"/>
          <w:szCs w:val="24"/>
        </w:rPr>
      </w:pPr>
      <w:r>
        <w:rPr>
          <w:rFonts w:ascii="Times New Roman" w:eastAsia="Times New Roman"/>
          <w:spacing w:val="-4"/>
          <w:sz w:val="24"/>
          <w:szCs w:val="24"/>
        </w:rPr>
        <w:t xml:space="preserve">OEM </w:t>
      </w:r>
      <w:r>
        <w:rPr>
          <w:sz w:val="24"/>
          <w:szCs w:val="24"/>
        </w:rPr>
        <w:t>厂商在</w:t>
      </w:r>
      <w:r>
        <w:rPr>
          <w:rFonts w:ascii="Times New Roman" w:eastAsia="Times New Roman"/>
          <w:spacing w:val="-7"/>
          <w:sz w:val="24"/>
          <w:szCs w:val="24"/>
        </w:rPr>
        <w:t xml:space="preserve">Chrome </w:t>
      </w:r>
      <w:r>
        <w:rPr>
          <w:rFonts w:ascii="Times New Roman" w:eastAsia="Times New Roman"/>
          <w:spacing w:val="-5"/>
          <w:sz w:val="24"/>
          <w:szCs w:val="24"/>
        </w:rPr>
        <w:t>OS</w:t>
      </w:r>
      <w:r>
        <w:rPr>
          <w:spacing w:val="-3"/>
          <w:sz w:val="24"/>
          <w:szCs w:val="24"/>
        </w:rPr>
        <w:t>的构建中</w:t>
      </w:r>
      <w:r>
        <w:rPr>
          <w:spacing w:val="1"/>
          <w:sz w:val="24"/>
          <w:szCs w:val="24"/>
        </w:rPr>
        <w:t>扮演了关键角色。测试和开发团队共</w:t>
      </w:r>
      <w:r>
        <w:rPr>
          <w:sz w:val="24"/>
          <w:szCs w:val="24"/>
        </w:rPr>
        <w:t>同努力为</w:t>
      </w:r>
      <w:r>
        <w:rPr>
          <w:rFonts w:ascii="Times New Roman" w:eastAsia="Times New Roman"/>
          <w:spacing w:val="-8"/>
          <w:sz w:val="24"/>
          <w:szCs w:val="24"/>
        </w:rPr>
        <w:t>OEM</w:t>
      </w:r>
      <w:r>
        <w:rPr>
          <w:spacing w:val="-2"/>
          <w:sz w:val="24"/>
          <w:szCs w:val="24"/>
        </w:rPr>
        <w:t>厂商发布相关的手册和</w:t>
      </w:r>
      <w:r>
        <w:rPr>
          <w:spacing w:val="-1"/>
          <w:sz w:val="24"/>
          <w:szCs w:val="24"/>
        </w:rPr>
        <w:t>自动化测试用例，</w:t>
      </w:r>
      <w:r>
        <w:rPr>
          <w:rFonts w:ascii="Times New Roman" w:eastAsia="Times New Roman"/>
          <w:spacing w:val="-6"/>
          <w:sz w:val="24"/>
          <w:szCs w:val="24"/>
        </w:rPr>
        <w:t>OEM</w:t>
      </w:r>
      <w:r>
        <w:rPr>
          <w:spacing w:val="-3"/>
          <w:sz w:val="24"/>
          <w:szCs w:val="24"/>
        </w:rPr>
        <w:t>厂商负责检测</w:t>
      </w:r>
      <w:r>
        <w:rPr>
          <w:spacing w:val="1"/>
          <w:sz w:val="24"/>
          <w:szCs w:val="24"/>
        </w:rPr>
        <w:t>构建版本和硬件的质量。测试团队还</w:t>
      </w:r>
      <w:r>
        <w:rPr>
          <w:spacing w:val="-1"/>
          <w:sz w:val="24"/>
          <w:szCs w:val="24"/>
        </w:rPr>
        <w:t xml:space="preserve">会和顶级 </w:t>
      </w:r>
      <w:r>
        <w:rPr>
          <w:rFonts w:ascii="Times New Roman" w:eastAsia="Times New Roman"/>
          <w:spacing w:val="-4"/>
          <w:sz w:val="24"/>
          <w:szCs w:val="24"/>
        </w:rPr>
        <w:t>OEM</w:t>
      </w:r>
      <w:r>
        <w:rPr>
          <w:rFonts w:ascii="Times New Roman" w:eastAsia="Times New Roman"/>
          <w:spacing w:val="63"/>
          <w:sz w:val="24"/>
          <w:szCs w:val="24"/>
        </w:rPr>
        <w:t xml:space="preserve"> </w:t>
      </w:r>
      <w:r>
        <w:rPr>
          <w:spacing w:val="-2"/>
          <w:sz w:val="24"/>
          <w:szCs w:val="24"/>
        </w:rPr>
        <w:t>厂商密切合作，在每</w:t>
      </w:r>
      <w:r>
        <w:rPr>
          <w:spacing w:val="1"/>
          <w:sz w:val="24"/>
          <w:szCs w:val="24"/>
        </w:rPr>
        <w:t>日测试中囊括各种不同的硬件，更早</w:t>
      </w:r>
      <w:r>
        <w:rPr>
          <w:sz w:val="24"/>
          <w:szCs w:val="24"/>
        </w:rPr>
        <w:t>发现特定</w:t>
      </w:r>
      <w:r>
        <w:rPr>
          <w:rFonts w:ascii="Times New Roman" w:eastAsia="Times New Roman"/>
          <w:spacing w:val="-8"/>
          <w:sz w:val="24"/>
          <w:szCs w:val="24"/>
        </w:rPr>
        <w:t>OEM</w:t>
      </w:r>
      <w:r>
        <w:rPr>
          <w:spacing w:val="-2"/>
          <w:sz w:val="24"/>
          <w:szCs w:val="24"/>
        </w:rPr>
        <w:t>厂商相关的问题和功能</w:t>
      </w:r>
      <w:r>
        <w:rPr>
          <w:sz w:val="24"/>
          <w:szCs w:val="24"/>
        </w:rPr>
        <w:t>回归问题。</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795"/>
        </w:tabs>
        <w:spacing w:before="24" w:after="0" w:line="240" w:lineRule="auto"/>
        <w:ind w:left="1794" w:right="0" w:hanging="1096"/>
        <w:jc w:val="left"/>
        <w:rPr>
          <w:sz w:val="44"/>
          <w:szCs w:val="44"/>
          <w:u w:val="none"/>
        </w:rPr>
      </w:pPr>
      <w:bookmarkStart w:id="443" w:name="A.17 硬件实验田"/>
      <w:bookmarkEnd w:id="443"/>
      <w:bookmarkStart w:id="444" w:name="_bookmark209"/>
      <w:bookmarkEnd w:id="444"/>
      <w:r>
        <w:rPr>
          <w:sz w:val="44"/>
          <w:szCs w:val="44"/>
        </w:rPr>
        <w:fldChar w:fldCharType="begin"/>
      </w:r>
      <w:r>
        <w:rPr>
          <w:sz w:val="44"/>
          <w:szCs w:val="44"/>
        </w:rPr>
        <w:instrText xml:space="preserve"> HYPERLINK \l "_bookmark93" </w:instrText>
      </w:r>
      <w:r>
        <w:rPr>
          <w:sz w:val="44"/>
          <w:szCs w:val="44"/>
        </w:rPr>
        <w:fldChar w:fldCharType="separate"/>
      </w:r>
      <w:bookmarkStart w:id="445" w:name="_bookmark209"/>
      <w:bookmarkEnd w:id="445"/>
      <w:r>
        <w:rPr>
          <w:color w:val="0000ED"/>
          <w:spacing w:val="12"/>
          <w:sz w:val="44"/>
          <w:szCs w:val="44"/>
          <w:u w:val="single" w:color="0000ED"/>
        </w:rPr>
        <w:t>硬件实验田</w:t>
      </w:r>
      <w:r>
        <w:rPr>
          <w:color w:val="0000ED"/>
          <w:spacing w:val="12"/>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left="99" w:right="143" w:firstLine="599"/>
        <w:jc w:val="both"/>
        <w:rPr>
          <w:sz w:val="24"/>
          <w:szCs w:val="24"/>
        </w:rPr>
      </w:pPr>
      <w:r>
        <w:rPr>
          <w:sz w:val="24"/>
          <w:szCs w:val="24"/>
        </w:rPr>
        <w:t xml:space="preserve">硬件实验田被构建来支持一系列广泛的网络笔记本电脑和一些具备通用服务组件的设备。这些通用服务组件包括电源、网络（有线和无线）、健康指示面板、电源管理，以及一些直接用于测试的特殊基础设施，如测试无线网络。这些实验田机器主要通过 </w:t>
      </w:r>
      <w:r>
        <w:rPr>
          <w:rFonts w:ascii="Times New Roman" w:eastAsia="Times New Roman"/>
          <w:sz w:val="24"/>
          <w:szCs w:val="24"/>
        </w:rPr>
        <w:t xml:space="preserve">HIVE </w:t>
      </w:r>
      <w:r>
        <w:rPr>
          <w:sz w:val="24"/>
          <w:szCs w:val="24"/>
        </w:rPr>
        <w:t>架构来管理。</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285"/>
        </w:tabs>
        <w:spacing w:before="24" w:after="0" w:line="304" w:lineRule="auto"/>
        <w:ind w:left="1756" w:right="202" w:hanging="1567"/>
        <w:jc w:val="left"/>
        <w:rPr>
          <w:sz w:val="44"/>
          <w:szCs w:val="44"/>
          <w:u w:val="none"/>
        </w:rPr>
      </w:pPr>
      <w:bookmarkStart w:id="446" w:name="_bookmark210"/>
      <w:bookmarkEnd w:id="446"/>
      <w:bookmarkStart w:id="447" w:name="A.18 端到端测试自动化集群"/>
      <w:bookmarkEnd w:id="447"/>
      <w:r>
        <w:rPr>
          <w:sz w:val="44"/>
          <w:szCs w:val="44"/>
        </w:rPr>
        <w:fldChar w:fldCharType="begin"/>
      </w:r>
      <w:r>
        <w:rPr>
          <w:sz w:val="44"/>
          <w:szCs w:val="44"/>
        </w:rPr>
        <w:instrText xml:space="preserve"> HYPERLINK \l "_bookmark94" </w:instrText>
      </w:r>
      <w:r>
        <w:rPr>
          <w:sz w:val="44"/>
          <w:szCs w:val="44"/>
        </w:rPr>
        <w:fldChar w:fldCharType="separate"/>
      </w:r>
      <w:bookmarkStart w:id="448" w:name="_bookmark210"/>
      <w:bookmarkEnd w:id="448"/>
      <w:r>
        <w:rPr>
          <w:color w:val="0000ED"/>
          <w:spacing w:val="10"/>
          <w:sz w:val="44"/>
          <w:szCs w:val="44"/>
          <w:u w:val="single" w:color="0000ED"/>
        </w:rPr>
        <w:t>端到端测试自动</w:t>
      </w:r>
      <w:r>
        <w:rPr>
          <w:color w:val="0000ED"/>
          <w:spacing w:val="-475"/>
          <w:sz w:val="44"/>
          <w:szCs w:val="44"/>
          <w:u w:val="single" w:color="0000ED"/>
        </w:rPr>
        <w:t>化</w:t>
      </w:r>
      <w:r>
        <w:rPr>
          <w:color w:val="0000ED"/>
          <w:spacing w:val="7"/>
          <w:sz w:val="44"/>
          <w:szCs w:val="44"/>
          <w:u w:val="single" w:color="0000ED"/>
        </w:rPr>
        <w:t>集群</w:t>
      </w:r>
      <w:r>
        <w:rPr>
          <w:color w:val="0000ED"/>
          <w:spacing w:val="7"/>
          <w:sz w:val="44"/>
          <w:szCs w:val="44"/>
          <w:u w:val="single" w:color="0000ED"/>
        </w:rPr>
        <w:fldChar w:fldCharType="end"/>
      </w:r>
    </w:p>
    <w:p>
      <w:pPr>
        <w:pStyle w:val="6"/>
        <w:spacing w:before="10"/>
        <w:ind w:left="0"/>
        <w:rPr>
          <w:sz w:val="24"/>
          <w:szCs w:val="24"/>
        </w:rPr>
      </w:pPr>
    </w:p>
    <w:p>
      <w:pPr>
        <w:pStyle w:val="6"/>
        <w:spacing w:before="58" w:line="300" w:lineRule="auto"/>
        <w:ind w:right="97" w:firstLine="603"/>
        <w:jc w:val="both"/>
        <w:rPr>
          <w:sz w:val="24"/>
          <w:szCs w:val="24"/>
        </w:rPr>
      </w:pPr>
      <w:r>
        <w:rPr>
          <w:sz w:val="24"/>
          <w:szCs w:val="24"/>
        </w:rPr>
        <w:t xml:space="preserve">测试团队建立了一套由一系列网络笔记本电脑组成的集群，负责测试执行和报告，涵盖了大量硬件和软件的组合。这个集群分布在 </w:t>
      </w:r>
      <w:r>
        <w:rPr>
          <w:rFonts w:ascii="Times New Roman" w:eastAsia="Times New Roman"/>
          <w:sz w:val="24"/>
          <w:szCs w:val="24"/>
        </w:rPr>
        <w:t>MTV</w:t>
      </w:r>
      <w:r>
        <w:rPr>
          <w:sz w:val="24"/>
          <w:szCs w:val="24"/>
        </w:rPr>
        <w:t>、</w:t>
      </w:r>
      <w:r>
        <w:rPr>
          <w:rFonts w:ascii="Times New Roman" w:eastAsia="Times New Roman"/>
          <w:sz w:val="24"/>
          <w:szCs w:val="24"/>
        </w:rPr>
        <w:t>KIR</w:t>
      </w:r>
      <w:r>
        <w:rPr>
          <w:sz w:val="24"/>
          <w:szCs w:val="24"/>
        </w:rPr>
        <w:t>、</w:t>
      </w:r>
      <w:r>
        <w:rPr>
          <w:rFonts w:ascii="Times New Roman" w:eastAsia="Times New Roman"/>
          <w:sz w:val="24"/>
          <w:szCs w:val="24"/>
        </w:rPr>
        <w:t xml:space="preserve">HYD </w:t>
      </w:r>
      <w:r>
        <w:rPr>
          <w:sz w:val="24"/>
          <w:szCs w:val="24"/>
        </w:rPr>
        <w:t>等多个地理位置，为各地的实验室提供本地访问，并利用时差间隔实现不间断的测试执行和调试。</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3"/>
        <w:numPr>
          <w:ilvl w:val="1"/>
          <w:numId w:val="31"/>
        </w:numPr>
        <w:tabs>
          <w:tab w:val="left" w:pos="1285"/>
        </w:tabs>
        <w:spacing w:before="24" w:after="0" w:line="304" w:lineRule="auto"/>
        <w:ind w:left="1501" w:right="202" w:hanging="1312"/>
        <w:jc w:val="left"/>
        <w:rPr>
          <w:sz w:val="44"/>
          <w:szCs w:val="44"/>
          <w:u w:val="none"/>
        </w:rPr>
      </w:pPr>
      <w:bookmarkStart w:id="449" w:name="A.19 测试浏览器的应用管理器"/>
      <w:bookmarkEnd w:id="449"/>
      <w:bookmarkStart w:id="450" w:name="_bookmark211"/>
      <w:bookmarkEnd w:id="450"/>
      <w:r>
        <w:rPr>
          <w:sz w:val="44"/>
          <w:szCs w:val="44"/>
        </w:rPr>
        <w:fldChar w:fldCharType="begin"/>
      </w:r>
      <w:r>
        <w:rPr>
          <w:sz w:val="44"/>
          <w:szCs w:val="44"/>
        </w:rPr>
        <w:instrText xml:space="preserve"> HYPERLINK \l "_bookmark95" </w:instrText>
      </w:r>
      <w:r>
        <w:rPr>
          <w:sz w:val="44"/>
          <w:szCs w:val="44"/>
        </w:rPr>
        <w:fldChar w:fldCharType="separate"/>
      </w:r>
      <w:bookmarkStart w:id="451" w:name="_bookmark211"/>
      <w:bookmarkEnd w:id="451"/>
      <w:r>
        <w:rPr>
          <w:color w:val="0000ED"/>
          <w:spacing w:val="10"/>
          <w:sz w:val="44"/>
          <w:szCs w:val="44"/>
          <w:u w:val="single" w:color="0000ED"/>
        </w:rPr>
        <w:t>测试浏览器的应</w:t>
      </w:r>
      <w:r>
        <w:rPr>
          <w:color w:val="0000ED"/>
          <w:spacing w:val="11"/>
          <w:sz w:val="44"/>
          <w:szCs w:val="44"/>
          <w:u w:val="single" w:color="0000ED"/>
        </w:rPr>
        <w:t>用管理器</w:t>
      </w:r>
      <w:r>
        <w:rPr>
          <w:color w:val="0000ED"/>
          <w:spacing w:val="11"/>
          <w:sz w:val="44"/>
          <w:szCs w:val="44"/>
          <w:u w:val="single" w:color="0000ED"/>
        </w:rPr>
        <w:fldChar w:fldCharType="end"/>
      </w:r>
    </w:p>
    <w:p>
      <w:pPr>
        <w:pStyle w:val="6"/>
        <w:ind w:left="0"/>
        <w:rPr>
          <w:sz w:val="24"/>
          <w:szCs w:val="24"/>
        </w:rPr>
      </w:pPr>
    </w:p>
    <w:p>
      <w:pPr>
        <w:pStyle w:val="6"/>
        <w:tabs>
          <w:tab w:val="left" w:pos="1869"/>
        </w:tabs>
        <w:spacing w:before="68" w:line="304" w:lineRule="auto"/>
        <w:ind w:right="97" w:firstLine="5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系统中的浏览器，</w:t>
      </w:r>
      <w:r>
        <w:rPr>
          <w:spacing w:val="-17"/>
          <w:sz w:val="24"/>
          <w:szCs w:val="24"/>
        </w:rPr>
        <w:t>是</w:t>
      </w:r>
      <w:r>
        <w:rPr>
          <w:sz w:val="24"/>
          <w:szCs w:val="24"/>
        </w:rPr>
        <w:t>带有</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特殊界面和功能特</w:t>
      </w:r>
      <w:r>
        <w:rPr>
          <w:spacing w:val="-17"/>
          <w:sz w:val="24"/>
          <w:szCs w:val="24"/>
        </w:rPr>
        <w:t>性</w:t>
      </w:r>
      <w:r>
        <w:rPr>
          <w:sz w:val="24"/>
          <w:szCs w:val="24"/>
        </w:rPr>
        <w:t>的</w:t>
      </w:r>
      <w:r>
        <w:rPr>
          <w:rFonts w:ascii="Times New Roman" w:eastAsia="Times New Roman"/>
          <w:spacing w:val="-12"/>
          <w:sz w:val="24"/>
          <w:szCs w:val="24"/>
        </w:rPr>
        <w:t>Linux</w:t>
      </w:r>
      <w:r>
        <w:rPr>
          <w:sz w:val="24"/>
          <w:szCs w:val="24"/>
        </w:rPr>
        <w:t>版本的</w:t>
      </w:r>
      <w:r>
        <w:rPr>
          <w:rFonts w:ascii="Times New Roman" w:eastAsia="Times New Roman"/>
          <w:spacing w:val="-7"/>
          <w:sz w:val="24"/>
          <w:szCs w:val="24"/>
        </w:rPr>
        <w:t>Chrome</w:t>
      </w:r>
      <w:r>
        <w:rPr>
          <w:sz w:val="24"/>
          <w:szCs w:val="24"/>
        </w:rPr>
        <w:t>浏览器。它与</w:t>
      </w:r>
      <w:r>
        <w:rPr>
          <w:rFonts w:ascii="Times New Roman" w:eastAsia="Times New Roman"/>
          <w:spacing w:val="-7"/>
          <w:sz w:val="24"/>
          <w:szCs w:val="24"/>
        </w:rPr>
        <w:t>Chrome</w:t>
      </w:r>
      <w:r>
        <w:rPr>
          <w:sz w:val="24"/>
          <w:szCs w:val="24"/>
        </w:rPr>
        <w:t>浏览器的核心版本相比，主要的展现引擎和功能特性都是一样的， 但在某些方面还是有些明显的不同</w:t>
      </w:r>
    </w:p>
    <w:p>
      <w:pPr>
        <w:pStyle w:val="6"/>
        <w:spacing w:line="350" w:lineRule="exact"/>
        <w:rPr>
          <w:sz w:val="24"/>
          <w:szCs w:val="24"/>
        </w:rPr>
      </w:pPr>
      <w:r>
        <w:rPr>
          <w:sz w:val="24"/>
          <w:szCs w:val="24"/>
        </w:rPr>
        <w:t>（如固定标签页、下载管理器、应用</w:t>
      </w:r>
    </w:p>
    <w:p>
      <w:pPr>
        <w:pStyle w:val="6"/>
        <w:spacing w:before="78"/>
        <w:rPr>
          <w:sz w:val="24"/>
          <w:szCs w:val="24"/>
        </w:rPr>
      </w:pPr>
      <w:r>
        <w:rPr>
          <w:sz w:val="24"/>
          <w:szCs w:val="24"/>
        </w:rPr>
        <w:t>启动器、平台控制界面、无线网络</w:t>
      </w:r>
    </w:p>
    <w:p>
      <w:pPr>
        <w:spacing w:after="0"/>
        <w:rPr>
          <w:sz w:val="21"/>
          <w:szCs w:val="21"/>
        </w:rPr>
        <w:sectPr>
          <w:pgSz w:w="5050" w:h="6630"/>
          <w:pgMar w:top="140" w:right="0" w:bottom="360" w:left="0" w:header="0" w:footer="92" w:gutter="0"/>
          <w:pgNumType w:fmt="decimal"/>
          <w:cols w:space="720" w:num="1"/>
        </w:sectPr>
      </w:pPr>
    </w:p>
    <w:p>
      <w:pPr>
        <w:pStyle w:val="6"/>
        <w:spacing w:before="29"/>
        <w:rPr>
          <w:sz w:val="24"/>
          <w:szCs w:val="24"/>
        </w:rPr>
      </w:pPr>
      <w:r>
        <w:rPr>
          <w:sz w:val="24"/>
          <w:szCs w:val="24"/>
        </w:rPr>
        <w:t>等）。</w:t>
      </w:r>
    </w:p>
    <w:p>
      <w:pPr>
        <w:pStyle w:val="6"/>
        <w:spacing w:before="101" w:line="300" w:lineRule="auto"/>
        <w:ind w:right="97" w:firstLine="599"/>
        <w:jc w:val="both"/>
        <w:rPr>
          <w:sz w:val="24"/>
          <w:szCs w:val="24"/>
        </w:rPr>
      </w:pPr>
      <w:r>
        <w:rPr>
          <w:rFonts w:ascii="Times New Roman" w:eastAsia="Times New Roman"/>
          <w:sz w:val="24"/>
          <w:szCs w:val="24"/>
        </w:rPr>
        <w:t>Chrome OS</w:t>
      </w:r>
      <w:r>
        <w:rPr>
          <w:sz w:val="24"/>
          <w:szCs w:val="24"/>
        </w:rPr>
        <w:t>是</w:t>
      </w:r>
      <w:r>
        <w:rPr>
          <w:rFonts w:ascii="Times New Roman" w:eastAsia="Times New Roman"/>
          <w:sz w:val="24"/>
          <w:szCs w:val="24"/>
        </w:rPr>
        <w:t>Chrome</w:t>
      </w:r>
      <w:r>
        <w:rPr>
          <w:sz w:val="24"/>
          <w:szCs w:val="24"/>
        </w:rPr>
        <w:t>浏览器核心版本的主要测试平台（手工测试和自动测试）。</w:t>
      </w:r>
    </w:p>
    <w:p>
      <w:pPr>
        <w:pStyle w:val="6"/>
        <w:spacing w:line="300" w:lineRule="auto"/>
        <w:ind w:right="68" w:firstLine="599"/>
        <w:rPr>
          <w:sz w:val="24"/>
          <w:szCs w:val="24"/>
        </w:rPr>
      </w:pPr>
      <w:r>
        <w:rPr>
          <w:rFonts w:ascii="Times New Roman" w:eastAsia="Times New Roman"/>
          <w:sz w:val="24"/>
          <w:szCs w:val="24"/>
        </w:rPr>
        <w:t>Chrome</w:t>
      </w:r>
      <w:r>
        <w:rPr>
          <w:sz w:val="24"/>
          <w:szCs w:val="24"/>
        </w:rPr>
        <w:t>浏览器核心版本团队决定将浏览器的哪个版本集成到</w:t>
      </w:r>
      <w:r>
        <w:rPr>
          <w:rFonts w:ascii="Times New Roman" w:eastAsia="Times New Roman"/>
          <w:sz w:val="24"/>
          <w:szCs w:val="24"/>
        </w:rPr>
        <w:t>Chrome OS</w:t>
      </w:r>
      <w:r>
        <w:rPr>
          <w:sz w:val="24"/>
          <w:szCs w:val="24"/>
        </w:rPr>
        <w:t>系统中（基于质量和</w:t>
      </w:r>
      <w:r>
        <w:rPr>
          <w:rFonts w:ascii="Times New Roman" w:eastAsia="Times New Roman"/>
          <w:sz w:val="24"/>
          <w:szCs w:val="24"/>
        </w:rPr>
        <w:t>Chrome OS</w:t>
      </w:r>
      <w:r>
        <w:rPr>
          <w:sz w:val="24"/>
          <w:szCs w:val="24"/>
        </w:rPr>
        <w:t>的功能特性）。</w:t>
      </w:r>
    </w:p>
    <w:p>
      <w:pPr>
        <w:pStyle w:val="6"/>
        <w:tabs>
          <w:tab w:val="left" w:pos="2769"/>
        </w:tabs>
        <w:spacing w:line="300" w:lineRule="auto"/>
        <w:ind w:right="97" w:firstLine="599"/>
        <w:rPr>
          <w:sz w:val="24"/>
          <w:szCs w:val="24"/>
        </w:rPr>
      </w:pPr>
      <w:r>
        <w:rPr>
          <w:sz w:val="24"/>
          <w:szCs w:val="24"/>
        </w:rPr>
        <w:t>对每个</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的候选发布</w:t>
      </w:r>
      <w:r>
        <w:rPr>
          <w:spacing w:val="-16"/>
          <w:sz w:val="24"/>
          <w:szCs w:val="24"/>
        </w:rPr>
        <w:t>版</w:t>
      </w:r>
      <w:r>
        <w:rPr>
          <w:sz w:val="24"/>
          <w:szCs w:val="24"/>
        </w:rPr>
        <w:t>本，浏览器核心版本团队会在</w:t>
      </w:r>
      <w:r>
        <w:rPr>
          <w:rFonts w:ascii="Times New Roman" w:eastAsia="Times New Roman"/>
          <w:spacing w:val="-7"/>
          <w:sz w:val="24"/>
          <w:szCs w:val="24"/>
        </w:rPr>
        <w:t xml:space="preserve">Chrome </w:t>
      </w:r>
      <w:r>
        <w:rPr>
          <w:rFonts w:ascii="Times New Roman" w:eastAsia="Times New Roman"/>
          <w:spacing w:val="-5"/>
          <w:sz w:val="24"/>
          <w:szCs w:val="24"/>
        </w:rPr>
        <w:t>OS</w:t>
      </w:r>
      <w:r>
        <w:rPr>
          <w:sz w:val="24"/>
          <w:szCs w:val="24"/>
        </w:rPr>
        <w:t>上执行常规的站点（应用）组合兼容性测试（包括</w:t>
      </w:r>
      <w:r>
        <w:rPr>
          <w:rFonts w:ascii="Times New Roman" w:eastAsia="Times New Roman"/>
          <w:sz w:val="24"/>
          <w:szCs w:val="24"/>
        </w:rPr>
        <w:t>300</w:t>
      </w:r>
      <w:r>
        <w:rPr>
          <w:sz w:val="24"/>
          <w:szCs w:val="24"/>
        </w:rPr>
        <w:t>个常用站点，</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left="699" w:right="142" w:hanging="600"/>
        <w:rPr>
          <w:sz w:val="24"/>
          <w:szCs w:val="24"/>
        </w:rPr>
      </w:pPr>
      <w:r>
        <w:rPr>
          <w:sz w:val="24"/>
          <w:szCs w:val="24"/>
        </w:rPr>
        <w:t>目前只有对在线站点的手工测试）。站点（应用）的兼容性测试已经</w:t>
      </w:r>
    </w:p>
    <w:p>
      <w:pPr>
        <w:pStyle w:val="6"/>
        <w:spacing w:line="366" w:lineRule="exact"/>
        <w:rPr>
          <w:sz w:val="24"/>
          <w:szCs w:val="24"/>
        </w:rPr>
      </w:pPr>
      <w:r>
        <w:rPr>
          <w:sz w:val="24"/>
          <w:szCs w:val="24"/>
        </w:rPr>
        <w:t>通过</w:t>
      </w:r>
      <w:r>
        <w:rPr>
          <w:rFonts w:ascii="Times New Roman" w:eastAsia="Times New Roman"/>
          <w:sz w:val="24"/>
          <w:szCs w:val="24"/>
        </w:rPr>
        <w:t>WebDriver</w:t>
      </w:r>
      <w:r>
        <w:rPr>
          <w:sz w:val="24"/>
          <w:szCs w:val="24"/>
        </w:rPr>
        <w:t>部分自动化并集成进</w:t>
      </w:r>
    </w:p>
    <w:p>
      <w:pPr>
        <w:pStyle w:val="6"/>
        <w:tabs>
          <w:tab w:val="left" w:pos="2769"/>
        </w:tabs>
        <w:spacing w:before="101" w:line="302" w:lineRule="auto"/>
        <w:ind w:right="97"/>
        <w:rPr>
          <w:sz w:val="24"/>
          <w:szCs w:val="24"/>
        </w:rPr>
      </w:pPr>
      <w:r>
        <w:rPr>
          <w:rFonts w:ascii="Times New Roman" w:hAnsi="Times New Roman" w:eastAsia="Times New Roman"/>
          <w:sz w:val="24"/>
          <w:szCs w:val="24"/>
        </w:rPr>
        <w:t>buildbot</w:t>
      </w:r>
      <w:r>
        <w:rPr>
          <w:sz w:val="24"/>
          <w:szCs w:val="24"/>
        </w:rPr>
        <w:t>自动构建或者常规执行，可以对主要的</w:t>
      </w:r>
      <w:r>
        <w:rPr>
          <w:rFonts w:ascii="Times New Roman" w:hAnsi="Times New Roman" w:eastAsia="Times New Roman"/>
          <w:spacing w:val="-7"/>
          <w:sz w:val="24"/>
          <w:szCs w:val="24"/>
        </w:rPr>
        <w:t>Chrome</w:t>
      </w:r>
      <w:r>
        <w:rPr>
          <w:rFonts w:ascii="Times New Roman" w:hAnsi="Times New Roman" w:eastAsia="Times New Roman"/>
          <w:spacing w:val="-7"/>
          <w:sz w:val="24"/>
          <w:szCs w:val="24"/>
        </w:rPr>
        <w:tab/>
      </w:r>
      <w:r>
        <w:rPr>
          <w:rFonts w:ascii="Times New Roman" w:hAnsi="Times New Roman" w:eastAsia="Times New Roman"/>
          <w:spacing w:val="-5"/>
          <w:sz w:val="24"/>
          <w:szCs w:val="24"/>
        </w:rPr>
        <w:t>OS</w:t>
      </w:r>
      <w:r>
        <w:rPr>
          <w:sz w:val="24"/>
          <w:szCs w:val="24"/>
        </w:rPr>
        <w:t>特定回归问</w:t>
      </w:r>
      <w:r>
        <w:rPr>
          <w:spacing w:val="-15"/>
          <w:sz w:val="24"/>
          <w:szCs w:val="24"/>
        </w:rPr>
        <w:t>题</w:t>
      </w:r>
      <w:r>
        <w:rPr>
          <w:sz w:val="24"/>
          <w:szCs w:val="24"/>
        </w:rPr>
        <w:t>发出</w:t>
      </w:r>
      <w:r>
        <w:rPr>
          <w:rFonts w:ascii="Times New Roman" w:hAnsi="Times New Roman" w:eastAsia="Times New Roman"/>
          <w:sz w:val="24"/>
          <w:szCs w:val="24"/>
        </w:rPr>
        <w:t>“</w:t>
      </w:r>
      <w:r>
        <w:rPr>
          <w:sz w:val="24"/>
          <w:szCs w:val="24"/>
        </w:rPr>
        <w:t>早期警告</w:t>
      </w:r>
      <w:r>
        <w:rPr>
          <w:rFonts w:ascii="Times New Roman" w:hAnsi="Times New Roman" w:eastAsia="Times New Roman"/>
          <w:sz w:val="24"/>
          <w:szCs w:val="24"/>
        </w:rPr>
        <w:t>”</w:t>
      </w:r>
      <w:r>
        <w:rPr>
          <w:sz w:val="24"/>
          <w:szCs w:val="24"/>
        </w:rPr>
        <w:t>信号。</w:t>
      </w:r>
    </w:p>
    <w:p>
      <w:pPr>
        <w:pStyle w:val="6"/>
        <w:spacing w:line="300" w:lineRule="auto"/>
        <w:ind w:right="97" w:firstLine="599"/>
        <w:jc w:val="both"/>
        <w:rPr>
          <w:sz w:val="24"/>
          <w:szCs w:val="24"/>
        </w:rPr>
      </w:pPr>
      <w:r>
        <w:rPr>
          <w:sz w:val="24"/>
          <w:szCs w:val="24"/>
        </w:rPr>
        <w:t>一组针对</w:t>
      </w:r>
      <w:r>
        <w:rPr>
          <w:rFonts w:ascii="Times New Roman" w:eastAsia="Times New Roman"/>
          <w:sz w:val="24"/>
          <w:szCs w:val="24"/>
        </w:rPr>
        <w:t>Chrome OS</w:t>
      </w:r>
      <w:r>
        <w:rPr>
          <w:sz w:val="24"/>
          <w:szCs w:val="24"/>
        </w:rPr>
        <w:t>浏览器的功能特性和应用管理器的手工测试，由一个测试外包团队开发和执行。</w:t>
      </w:r>
    </w:p>
    <w:p>
      <w:pPr>
        <w:pStyle w:val="6"/>
        <w:spacing w:line="300" w:lineRule="auto"/>
        <w:ind w:right="277" w:firstLine="599"/>
        <w:jc w:val="both"/>
        <w:rPr>
          <w:sz w:val="24"/>
          <w:szCs w:val="24"/>
        </w:rPr>
      </w:pPr>
      <w:r>
        <w:rPr>
          <w:sz w:val="24"/>
          <w:szCs w:val="24"/>
        </w:rPr>
        <w:t>在</w:t>
      </w:r>
      <w:r>
        <w:rPr>
          <w:rFonts w:ascii="Times New Roman" w:eastAsia="Times New Roman"/>
          <w:spacing w:val="-7"/>
          <w:sz w:val="24"/>
          <w:szCs w:val="24"/>
        </w:rPr>
        <w:t>API</w:t>
      </w:r>
      <w:r>
        <w:rPr>
          <w:spacing w:val="-2"/>
          <w:sz w:val="24"/>
          <w:szCs w:val="24"/>
        </w:rPr>
        <w:t>实现之后，外包团队负责</w:t>
      </w:r>
      <w:r>
        <w:rPr>
          <w:sz w:val="24"/>
          <w:szCs w:val="24"/>
        </w:rPr>
        <w:t>自动化</w:t>
      </w:r>
      <w:r>
        <w:rPr>
          <w:rFonts w:ascii="Times New Roman" w:eastAsia="Times New Roman"/>
          <w:spacing w:val="-7"/>
          <w:sz w:val="24"/>
          <w:szCs w:val="24"/>
        </w:rPr>
        <w:t xml:space="preserve">Chrome </w:t>
      </w:r>
      <w:r>
        <w:rPr>
          <w:rFonts w:ascii="Times New Roman" w:eastAsia="Times New Roman"/>
          <w:spacing w:val="-5"/>
          <w:sz w:val="24"/>
          <w:szCs w:val="24"/>
        </w:rPr>
        <w:t>OS</w:t>
      </w:r>
      <w:r>
        <w:rPr>
          <w:sz w:val="24"/>
          <w:szCs w:val="24"/>
        </w:rPr>
        <w:t>的手工测试集。</w:t>
      </w:r>
    </w:p>
    <w:p>
      <w:pPr>
        <w:pStyle w:val="6"/>
        <w:tabs>
          <w:tab w:val="left" w:pos="1746"/>
          <w:tab w:val="left" w:pos="2339"/>
        </w:tabs>
        <w:spacing w:line="383" w:lineRule="exact"/>
        <w:ind w:left="599"/>
        <w:jc w:val="center"/>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4"/>
          <w:sz w:val="24"/>
          <w:szCs w:val="24"/>
        </w:rPr>
        <w:t>OS</w:t>
      </w:r>
      <w:r>
        <w:rPr>
          <w:rFonts w:ascii="Times New Roman" w:eastAsia="Times New Roman"/>
          <w:spacing w:val="-4"/>
          <w:sz w:val="24"/>
          <w:szCs w:val="24"/>
        </w:rPr>
        <w:tab/>
      </w:r>
      <w:r>
        <w:rPr>
          <w:rFonts w:ascii="Times New Roman" w:eastAsia="Times New Roman"/>
          <w:spacing w:val="-6"/>
          <w:sz w:val="24"/>
          <w:szCs w:val="24"/>
        </w:rPr>
        <w:t>Chromebot</w:t>
      </w:r>
      <w:r>
        <w:rPr>
          <w:sz w:val="24"/>
          <w:szCs w:val="24"/>
        </w:rPr>
        <w:t>应该拥有</w:t>
      </w:r>
    </w:p>
    <w:p>
      <w:pPr>
        <w:spacing w:after="0" w:line="383" w:lineRule="exact"/>
        <w:jc w:val="center"/>
        <w:rPr>
          <w:sz w:val="21"/>
          <w:szCs w:val="21"/>
        </w:rPr>
        <w:sectPr>
          <w:pgSz w:w="5050" w:h="6630"/>
          <w:pgMar w:top="80" w:right="0" w:bottom="360" w:left="0" w:header="0" w:footer="92" w:gutter="0"/>
          <w:pgNumType w:fmt="decimal"/>
          <w:cols w:space="720" w:num="1"/>
        </w:sectPr>
      </w:pPr>
    </w:p>
    <w:p>
      <w:pPr>
        <w:pStyle w:val="6"/>
        <w:spacing w:before="54" w:line="300" w:lineRule="auto"/>
        <w:ind w:right="97"/>
        <w:jc w:val="both"/>
        <w:rPr>
          <w:sz w:val="24"/>
          <w:szCs w:val="24"/>
        </w:rPr>
      </w:pPr>
      <w:r>
        <w:rPr>
          <w:rFonts w:ascii="Times New Roman" w:eastAsia="Times New Roman"/>
          <w:sz w:val="24"/>
          <w:szCs w:val="24"/>
        </w:rPr>
        <w:t>Linux</w:t>
      </w:r>
      <w:r>
        <w:rPr>
          <w:sz w:val="24"/>
          <w:szCs w:val="24"/>
        </w:rPr>
        <w:t>和</w:t>
      </w:r>
      <w:r>
        <w:rPr>
          <w:rFonts w:ascii="Times New Roman" w:eastAsia="Times New Roman"/>
          <w:sz w:val="24"/>
          <w:szCs w:val="24"/>
        </w:rPr>
        <w:t xml:space="preserve">Chrome OS </w:t>
      </w:r>
      <w:r>
        <w:rPr>
          <w:sz w:val="24"/>
          <w:szCs w:val="24"/>
        </w:rPr>
        <w:t>不同的版本，与</w:t>
      </w:r>
      <w:r>
        <w:rPr>
          <w:rFonts w:ascii="Times New Roman" w:eastAsia="Times New Roman"/>
          <w:sz w:val="24"/>
          <w:szCs w:val="24"/>
        </w:rPr>
        <w:t>Chrome OS</w:t>
      </w:r>
      <w:r>
        <w:rPr>
          <w:sz w:val="24"/>
          <w:szCs w:val="24"/>
        </w:rPr>
        <w:t>的特定功能一起运行而不仅仅是</w:t>
      </w:r>
      <w:r>
        <w:rPr>
          <w:rFonts w:ascii="Times New Roman" w:eastAsia="Times New Roman"/>
          <w:sz w:val="24"/>
          <w:szCs w:val="24"/>
        </w:rPr>
        <w:t>Web</w:t>
      </w:r>
      <w:r>
        <w:rPr>
          <w:sz w:val="24"/>
          <w:szCs w:val="24"/>
        </w:rPr>
        <w:t>应用。</w:t>
      </w:r>
    </w:p>
    <w:p>
      <w:pPr>
        <w:pStyle w:val="6"/>
        <w:spacing w:line="300" w:lineRule="auto"/>
        <w:ind w:right="142" w:firstLine="599"/>
        <w:jc w:val="both"/>
        <w:rPr>
          <w:sz w:val="24"/>
          <w:szCs w:val="24"/>
        </w:rPr>
      </w:pPr>
      <w:r>
        <w:rPr>
          <w:sz w:val="24"/>
          <w:szCs w:val="24"/>
        </w:rPr>
        <w:t>手工探索式测试和漫游测试，应该在发现简洁性、功能性和易用性等面向最终用户的问题上体现价值。</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3"/>
        <w:numPr>
          <w:ilvl w:val="1"/>
          <w:numId w:val="31"/>
        </w:numPr>
        <w:tabs>
          <w:tab w:val="left" w:pos="1285"/>
        </w:tabs>
        <w:spacing w:before="24" w:after="0" w:line="304" w:lineRule="auto"/>
        <w:ind w:left="2266" w:right="202" w:hanging="2077"/>
        <w:jc w:val="left"/>
        <w:rPr>
          <w:sz w:val="44"/>
          <w:szCs w:val="44"/>
          <w:u w:val="none"/>
        </w:rPr>
      </w:pPr>
      <w:bookmarkStart w:id="452" w:name="_bookmark212"/>
      <w:bookmarkEnd w:id="452"/>
      <w:bookmarkStart w:id="453" w:name="A.20 浏览器的可测试性"/>
      <w:bookmarkEnd w:id="453"/>
      <w:r>
        <w:rPr>
          <w:sz w:val="44"/>
          <w:szCs w:val="44"/>
        </w:rPr>
        <w:fldChar w:fldCharType="begin"/>
      </w:r>
      <w:r>
        <w:rPr>
          <w:sz w:val="44"/>
          <w:szCs w:val="44"/>
        </w:rPr>
        <w:instrText xml:space="preserve"> HYPERLINK \l "_bookmark96" </w:instrText>
      </w:r>
      <w:r>
        <w:rPr>
          <w:sz w:val="44"/>
          <w:szCs w:val="44"/>
        </w:rPr>
        <w:fldChar w:fldCharType="separate"/>
      </w:r>
      <w:bookmarkStart w:id="454" w:name="_bookmark212"/>
      <w:bookmarkEnd w:id="454"/>
      <w:r>
        <w:rPr>
          <w:color w:val="0000ED"/>
          <w:spacing w:val="10"/>
          <w:sz w:val="44"/>
          <w:szCs w:val="44"/>
          <w:u w:val="single" w:color="0000ED"/>
        </w:rPr>
        <w:t>浏览器的可测试</w:t>
      </w:r>
      <w:r>
        <w:rPr>
          <w:color w:val="0000ED"/>
          <w:spacing w:val="-475"/>
          <w:sz w:val="44"/>
          <w:szCs w:val="44"/>
          <w:u w:val="single" w:color="0000ED"/>
        </w:rPr>
        <w:t>性</w:t>
      </w:r>
      <w:r>
        <w:rPr>
          <w:color w:val="0000ED"/>
          <w:spacing w:val="-475"/>
          <w:sz w:val="44"/>
          <w:szCs w:val="44"/>
          <w:u w:val="single" w:color="0000ED"/>
        </w:rPr>
        <w:fldChar w:fldCharType="end"/>
      </w:r>
    </w:p>
    <w:p>
      <w:pPr>
        <w:pStyle w:val="6"/>
        <w:ind w:left="0"/>
        <w:rPr>
          <w:sz w:val="24"/>
          <w:szCs w:val="24"/>
        </w:rPr>
      </w:pPr>
    </w:p>
    <w:p>
      <w:pPr>
        <w:pStyle w:val="6"/>
        <w:tabs>
          <w:tab w:val="left" w:pos="3368"/>
        </w:tabs>
        <w:spacing w:before="68" w:line="300" w:lineRule="auto"/>
        <w:ind w:right="97" w:firstLine="599"/>
        <w:rPr>
          <w:sz w:val="24"/>
          <w:szCs w:val="24"/>
        </w:rPr>
      </w:pPr>
      <w:r>
        <w:rPr>
          <w:sz w:val="24"/>
          <w:szCs w:val="24"/>
        </w:rPr>
        <w:t>浏览器为用户展现了很多</w:t>
      </w:r>
      <w:r>
        <w:rPr>
          <w:rFonts w:ascii="Times New Roman" w:eastAsia="Times New Roman"/>
          <w:spacing w:val="-7"/>
          <w:sz w:val="24"/>
          <w:szCs w:val="24"/>
        </w:rPr>
        <w:t xml:space="preserve">Chrome </w:t>
      </w:r>
      <w:r>
        <w:rPr>
          <w:rFonts w:ascii="Times New Roman" w:eastAsia="Times New Roman"/>
          <w:spacing w:val="-5"/>
          <w:sz w:val="24"/>
          <w:szCs w:val="24"/>
        </w:rPr>
        <w:t>OS</w:t>
      </w:r>
      <w:r>
        <w:rPr>
          <w:sz w:val="24"/>
          <w:szCs w:val="24"/>
        </w:rPr>
        <w:t>的核心界面和功能。很多浏览器的界面是不可测试的，或者只能通过浏览器以外更底层的</w:t>
      </w:r>
      <w:r>
        <w:rPr>
          <w:rFonts w:ascii="Times New Roman" w:eastAsia="Times New Roman"/>
          <w:spacing w:val="-6"/>
          <w:sz w:val="24"/>
          <w:szCs w:val="24"/>
        </w:rPr>
        <w:t>IPC</w:t>
      </w:r>
      <w:r>
        <w:rPr>
          <w:sz w:val="24"/>
          <w:szCs w:val="24"/>
        </w:rPr>
        <w:t>自动代理接口进行测试。在</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中，我</w:t>
      </w:r>
      <w:r>
        <w:rPr>
          <w:spacing w:val="-15"/>
          <w:sz w:val="24"/>
          <w:szCs w:val="24"/>
        </w:rPr>
        <w:t>们</w:t>
      </w:r>
      <w:r>
        <w:rPr>
          <w:sz w:val="24"/>
          <w:szCs w:val="24"/>
        </w:rPr>
        <w:t>致力于统一</w:t>
      </w:r>
      <w:r>
        <w:rPr>
          <w:rFonts w:ascii="Times New Roman" w:eastAsia="Times New Roman"/>
          <w:spacing w:val="-15"/>
          <w:sz w:val="24"/>
          <w:szCs w:val="24"/>
        </w:rPr>
        <w:t>Web</w:t>
      </w:r>
      <w:r>
        <w:rPr>
          <w:rFonts w:ascii="Times New Roman" w:eastAsia="Times New Roman"/>
          <w:spacing w:val="13"/>
          <w:sz w:val="24"/>
          <w:szCs w:val="24"/>
        </w:rPr>
        <w:t xml:space="preserve"> </w:t>
      </w:r>
      <w:r>
        <w:rPr>
          <w:sz w:val="24"/>
          <w:szCs w:val="24"/>
        </w:rPr>
        <w:t>应用、</w:t>
      </w:r>
      <w:r>
        <w:rPr>
          <w:rFonts w:ascii="Times New Roman" w:eastAsia="Times New Roman"/>
          <w:spacing w:val="-7"/>
          <w:sz w:val="24"/>
          <w:szCs w:val="24"/>
        </w:rPr>
        <w:t>Chrome</w:t>
      </w:r>
      <w:r>
        <w:rPr>
          <w:sz w:val="24"/>
          <w:szCs w:val="24"/>
        </w:rPr>
        <w:t>用户界面和功能特性的测试，并且能够触发底层系统测试。我们还想让</w:t>
      </w:r>
      <w:r>
        <w:rPr>
          <w:rFonts w:ascii="Times New Roman" w:eastAsia="Times New Roman"/>
          <w:spacing w:val="-7"/>
          <w:sz w:val="24"/>
          <w:szCs w:val="24"/>
        </w:rPr>
        <w:t>Chrome</w:t>
      </w:r>
      <w:r>
        <w:rPr>
          <w:sz w:val="24"/>
          <w:szCs w:val="24"/>
        </w:rPr>
        <w:t>成</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49" w:line="300" w:lineRule="auto"/>
        <w:ind w:right="57"/>
        <w:rPr>
          <w:sz w:val="24"/>
          <w:szCs w:val="24"/>
        </w:rPr>
      </w:pPr>
      <w:r>
        <w:rPr>
          <w:sz w:val="24"/>
          <w:szCs w:val="24"/>
        </w:rPr>
        <w:t>为对于</w:t>
      </w:r>
      <w:r>
        <w:rPr>
          <w:rFonts w:ascii="Times New Roman" w:eastAsia="Times New Roman"/>
          <w:sz w:val="24"/>
          <w:szCs w:val="24"/>
        </w:rPr>
        <w:t>Web</w:t>
      </w:r>
      <w:r>
        <w:rPr>
          <w:sz w:val="24"/>
          <w:szCs w:val="24"/>
        </w:rPr>
        <w:t>应用来说最可测试的浏览器，鼓励外部</w:t>
      </w:r>
      <w:r>
        <w:rPr>
          <w:rFonts w:ascii="Times New Roman" w:eastAsia="Times New Roman"/>
          <w:sz w:val="24"/>
          <w:szCs w:val="24"/>
        </w:rPr>
        <w:t>Web</w:t>
      </w:r>
      <w:r>
        <w:rPr>
          <w:sz w:val="24"/>
          <w:szCs w:val="24"/>
        </w:rPr>
        <w:t>开发团队首先在</w:t>
      </w:r>
      <w:r>
        <w:rPr>
          <w:rFonts w:ascii="Times New Roman" w:eastAsia="Times New Roman"/>
          <w:sz w:val="24"/>
          <w:szCs w:val="24"/>
        </w:rPr>
        <w:t>Chrome</w:t>
      </w:r>
      <w:r>
        <w:rPr>
          <w:sz w:val="24"/>
          <w:szCs w:val="24"/>
        </w:rPr>
        <w:t>平台上进行测试。为此，我们构建了下面的测试设施。</w:t>
      </w:r>
    </w:p>
    <w:p>
      <w:pPr>
        <w:pStyle w:val="6"/>
        <w:tabs>
          <w:tab w:val="left" w:pos="3338"/>
        </w:tabs>
        <w:spacing w:before="2" w:line="300" w:lineRule="auto"/>
        <w:ind w:right="97" w:firstLine="599"/>
        <w:rPr>
          <w:sz w:val="24"/>
          <w:szCs w:val="24"/>
        </w:rPr>
      </w:pPr>
      <w:r>
        <w:rPr>
          <w:spacing w:val="14"/>
          <w:sz w:val="24"/>
          <w:szCs w:val="24"/>
        </w:rPr>
        <w:t>将</w:t>
      </w:r>
      <w:r>
        <w:rPr>
          <w:rFonts w:ascii="Times New Roman" w:eastAsia="Times New Roman"/>
          <w:b/>
          <w:spacing w:val="-6"/>
          <w:sz w:val="24"/>
          <w:szCs w:val="24"/>
        </w:rPr>
        <w:t>Selenium</w:t>
      </w:r>
      <w:r>
        <w:rPr>
          <w:spacing w:val="15"/>
          <w:sz w:val="24"/>
          <w:szCs w:val="24"/>
        </w:rPr>
        <w:t>和</w:t>
      </w:r>
      <w:r>
        <w:rPr>
          <w:rFonts w:ascii="Times New Roman" w:eastAsia="Times New Roman"/>
          <w:b/>
          <w:spacing w:val="-7"/>
          <w:sz w:val="24"/>
          <w:szCs w:val="24"/>
        </w:rPr>
        <w:t>WebDriver</w:t>
      </w:r>
      <w:r>
        <w:rPr>
          <w:spacing w:val="14"/>
          <w:sz w:val="24"/>
          <w:szCs w:val="24"/>
        </w:rPr>
        <w:t>移</w:t>
      </w:r>
      <w:r>
        <w:rPr>
          <w:spacing w:val="15"/>
          <w:sz w:val="24"/>
          <w:szCs w:val="24"/>
        </w:rPr>
        <w:t>植</w:t>
      </w:r>
      <w:r>
        <w:rPr>
          <w:sz w:val="24"/>
          <w:szCs w:val="24"/>
        </w:rPr>
        <w:t>到</w:t>
      </w:r>
      <w:r>
        <w:rPr>
          <w:rFonts w:ascii="Times New Roman" w:eastAsia="Times New Roman"/>
          <w:b/>
          <w:spacing w:val="-11"/>
          <w:sz w:val="24"/>
          <w:szCs w:val="24"/>
        </w:rPr>
        <w:t>Chrome</w:t>
      </w:r>
      <w:r>
        <w:rPr>
          <w:rFonts w:ascii="Times New Roman" w:eastAsia="Times New Roman"/>
          <w:b/>
          <w:spacing w:val="32"/>
          <w:sz w:val="24"/>
          <w:szCs w:val="24"/>
        </w:rPr>
        <w:t xml:space="preserve"> </w:t>
      </w:r>
      <w:r>
        <w:rPr>
          <w:rFonts w:ascii="Times New Roman" w:eastAsia="Times New Roman"/>
          <w:b/>
          <w:sz w:val="24"/>
          <w:szCs w:val="24"/>
        </w:rPr>
        <w:t>OS</w:t>
      </w:r>
      <w:r>
        <w:rPr>
          <w:sz w:val="24"/>
          <w:szCs w:val="24"/>
        </w:rPr>
        <w:t>：</w:t>
      </w:r>
      <w:r>
        <w:rPr>
          <w:spacing w:val="-29"/>
          <w:sz w:val="24"/>
          <w:szCs w:val="24"/>
        </w:rPr>
        <w:t xml:space="preserve"> </w:t>
      </w:r>
      <w:r>
        <w:rPr>
          <w:sz w:val="24"/>
          <w:szCs w:val="24"/>
        </w:rPr>
        <w:t>这是当前最核心的</w:t>
      </w:r>
      <w:r>
        <w:rPr>
          <w:rFonts w:ascii="Times New Roman" w:eastAsia="Times New Roman"/>
          <w:spacing w:val="-15"/>
          <w:sz w:val="24"/>
          <w:szCs w:val="24"/>
        </w:rPr>
        <w:t xml:space="preserve">Web </w:t>
      </w:r>
      <w:r>
        <w:rPr>
          <w:sz w:val="24"/>
          <w:szCs w:val="24"/>
        </w:rPr>
        <w:t>应用测试框架。</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和</w:t>
      </w:r>
      <w:r>
        <w:rPr>
          <w:rFonts w:ascii="Times New Roman" w:eastAsia="Times New Roman"/>
          <w:spacing w:val="-9"/>
          <w:sz w:val="24"/>
          <w:szCs w:val="24"/>
        </w:rPr>
        <w:t xml:space="preserve">Chrome </w:t>
      </w:r>
      <w:r>
        <w:rPr>
          <w:sz w:val="24"/>
          <w:szCs w:val="24"/>
        </w:rPr>
        <w:t>浏览器测试团队，很有可能肩负起</w:t>
      </w:r>
      <w:r>
        <w:rPr>
          <w:rFonts w:ascii="Times New Roman" w:eastAsia="Times New Roman"/>
          <w:spacing w:val="-4"/>
          <w:sz w:val="24"/>
          <w:szCs w:val="24"/>
        </w:rPr>
        <w:t>WebDriver</w:t>
      </w:r>
      <w:r>
        <w:rPr>
          <w:sz w:val="24"/>
          <w:szCs w:val="24"/>
        </w:rPr>
        <w:t>的</w:t>
      </w:r>
      <w:r>
        <w:rPr>
          <w:rFonts w:ascii="Times New Roman" w:eastAsia="Times New Roman"/>
          <w:spacing w:val="-7"/>
          <w:sz w:val="24"/>
          <w:szCs w:val="24"/>
        </w:rPr>
        <w:t>Chrome</w:t>
      </w:r>
      <w:r>
        <w:rPr>
          <w:rFonts w:ascii="Times New Roman" w:eastAsia="Times New Roman"/>
          <w:spacing w:val="48"/>
          <w:sz w:val="24"/>
          <w:szCs w:val="24"/>
        </w:rPr>
        <w:t xml:space="preserve"> </w:t>
      </w:r>
      <w:r>
        <w:rPr>
          <w:rFonts w:ascii="Times New Roman" w:eastAsia="Times New Roman"/>
          <w:spacing w:val="-5"/>
          <w:sz w:val="24"/>
          <w:szCs w:val="24"/>
        </w:rPr>
        <w:t>OS</w:t>
      </w:r>
      <w:r>
        <w:rPr>
          <w:sz w:val="24"/>
          <w:szCs w:val="24"/>
        </w:rPr>
        <w:t>相关功能的实现，并进一步为应用团队和外部测试人员提供稳定、可测试的接口。</w:t>
      </w:r>
    </w:p>
    <w:p>
      <w:pPr>
        <w:tabs>
          <w:tab w:val="left" w:pos="2219"/>
        </w:tabs>
        <w:spacing w:before="0" w:line="379" w:lineRule="exact"/>
        <w:ind w:left="584" w:right="0" w:firstLine="0"/>
        <w:jc w:val="center"/>
        <w:rPr>
          <w:sz w:val="24"/>
          <w:szCs w:val="21"/>
        </w:rPr>
      </w:pPr>
      <w:r>
        <w:rPr>
          <w:spacing w:val="14"/>
          <w:sz w:val="24"/>
          <w:szCs w:val="21"/>
        </w:rPr>
        <w:t>把</w:t>
      </w:r>
      <w:r>
        <w:rPr>
          <w:rFonts w:ascii="Times New Roman" w:eastAsia="Times New Roman"/>
          <w:b/>
          <w:spacing w:val="-11"/>
          <w:sz w:val="24"/>
          <w:szCs w:val="21"/>
        </w:rPr>
        <w:t>Chrome</w:t>
      </w:r>
      <w:r>
        <w:rPr>
          <w:rFonts w:ascii="Times New Roman" w:eastAsia="Times New Roman"/>
          <w:b/>
          <w:spacing w:val="-11"/>
          <w:sz w:val="24"/>
          <w:szCs w:val="21"/>
        </w:rPr>
        <w:tab/>
      </w:r>
      <w:r>
        <w:rPr>
          <w:rFonts w:ascii="Times New Roman" w:eastAsia="Times New Roman"/>
          <w:b/>
          <w:sz w:val="24"/>
          <w:szCs w:val="21"/>
        </w:rPr>
        <w:t>OS</w:t>
      </w:r>
      <w:r>
        <w:rPr>
          <w:spacing w:val="14"/>
          <w:sz w:val="24"/>
          <w:szCs w:val="21"/>
        </w:rPr>
        <w:t>的界</w:t>
      </w:r>
      <w:r>
        <w:rPr>
          <w:spacing w:val="15"/>
          <w:sz w:val="24"/>
          <w:szCs w:val="21"/>
        </w:rPr>
        <w:t>面</w:t>
      </w:r>
      <w:r>
        <w:rPr>
          <w:spacing w:val="14"/>
          <w:sz w:val="24"/>
          <w:szCs w:val="21"/>
        </w:rPr>
        <w:t>和功</w:t>
      </w:r>
      <w:r>
        <w:rPr>
          <w:spacing w:val="15"/>
          <w:sz w:val="24"/>
          <w:szCs w:val="21"/>
        </w:rPr>
        <w:t>能</w:t>
      </w:r>
      <w:r>
        <w:rPr>
          <w:sz w:val="24"/>
          <w:szCs w:val="21"/>
        </w:rPr>
        <w:t>通</w:t>
      </w:r>
    </w:p>
    <w:p>
      <w:pPr>
        <w:spacing w:after="0" w:line="379" w:lineRule="exact"/>
        <w:jc w:val="center"/>
        <w:rPr>
          <w:sz w:val="24"/>
          <w:szCs w:val="21"/>
        </w:rPr>
        <w:sectPr>
          <w:pgSz w:w="5050" w:h="6630"/>
          <w:pgMar w:top="60" w:right="0" w:bottom="360" w:left="0" w:header="0" w:footer="92" w:gutter="0"/>
          <w:pgNumType w:fmt="decimal"/>
          <w:cols w:space="720" w:num="1"/>
        </w:sectPr>
      </w:pPr>
    </w:p>
    <w:p>
      <w:pPr>
        <w:pStyle w:val="6"/>
        <w:tabs>
          <w:tab w:val="left" w:pos="1269"/>
        </w:tabs>
        <w:spacing w:before="54" w:line="300" w:lineRule="auto"/>
        <w:ind w:right="97"/>
        <w:rPr>
          <w:sz w:val="24"/>
          <w:szCs w:val="24"/>
        </w:rPr>
      </w:pPr>
      <w:r>
        <w:rPr>
          <w:spacing w:val="15"/>
          <w:sz w:val="24"/>
          <w:szCs w:val="24"/>
        </w:rPr>
        <w:t>过</w:t>
      </w:r>
      <w:r>
        <w:rPr>
          <w:rFonts w:ascii="Times New Roman" w:eastAsia="Times New Roman"/>
          <w:b/>
          <w:spacing w:val="-5"/>
          <w:sz w:val="24"/>
          <w:szCs w:val="24"/>
        </w:rPr>
        <w:t>JavaScript</w:t>
      </w:r>
      <w:r>
        <w:rPr>
          <w:rFonts w:ascii="Times New Roman" w:eastAsia="Times New Roman"/>
          <w:b/>
          <w:spacing w:val="-2"/>
          <w:sz w:val="24"/>
          <w:szCs w:val="24"/>
        </w:rPr>
        <w:t xml:space="preserve"> </w:t>
      </w:r>
      <w:r>
        <w:rPr>
          <w:rFonts w:ascii="Times New Roman" w:eastAsia="Times New Roman"/>
          <w:b/>
          <w:spacing w:val="-5"/>
          <w:sz w:val="24"/>
          <w:szCs w:val="24"/>
        </w:rPr>
        <w:t>DOM</w:t>
      </w:r>
      <w:r>
        <w:rPr>
          <w:spacing w:val="14"/>
          <w:sz w:val="24"/>
          <w:szCs w:val="24"/>
        </w:rPr>
        <w:t>暴</w:t>
      </w:r>
      <w:r>
        <w:rPr>
          <w:spacing w:val="15"/>
          <w:sz w:val="24"/>
          <w:szCs w:val="24"/>
        </w:rPr>
        <w:t>露</w:t>
      </w:r>
      <w:r>
        <w:rPr>
          <w:spacing w:val="14"/>
          <w:sz w:val="24"/>
          <w:szCs w:val="24"/>
        </w:rPr>
        <w:t>出来</w:t>
      </w:r>
      <w:r>
        <w:rPr>
          <w:sz w:val="24"/>
          <w:szCs w:val="24"/>
        </w:rPr>
        <w:t>：</w:t>
      </w:r>
      <w:r>
        <w:rPr>
          <w:spacing w:val="18"/>
          <w:sz w:val="24"/>
          <w:szCs w:val="24"/>
        </w:rPr>
        <w:t xml:space="preserve"> </w:t>
      </w:r>
      <w:r>
        <w:rPr>
          <w:sz w:val="24"/>
          <w:szCs w:val="24"/>
        </w:rPr>
        <w:t>这样就也可以通过</w:t>
      </w:r>
      <w:r>
        <w:rPr>
          <w:rFonts w:ascii="Times New Roman" w:eastAsia="Times New Roman"/>
          <w:spacing w:val="-4"/>
          <w:sz w:val="24"/>
          <w:szCs w:val="24"/>
        </w:rPr>
        <w:t>WebDriver</w:t>
      </w:r>
      <w:r>
        <w:rPr>
          <w:sz w:val="24"/>
          <w:szCs w:val="24"/>
        </w:rPr>
        <w:t>来驱动</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的界面和功能测试了。</w:t>
      </w:r>
      <w:r>
        <w:rPr>
          <w:spacing w:val="-12"/>
          <w:sz w:val="24"/>
          <w:szCs w:val="24"/>
        </w:rPr>
        <w:t>这</w:t>
      </w:r>
      <w:r>
        <w:rPr>
          <w:sz w:val="24"/>
          <w:szCs w:val="24"/>
        </w:rPr>
        <w:t>部分功能通过与</w:t>
      </w:r>
      <w:r>
        <w:rPr>
          <w:rFonts w:ascii="Times New Roman" w:eastAsia="Times New Roman"/>
          <w:spacing w:val="-7"/>
          <w:sz w:val="24"/>
          <w:szCs w:val="24"/>
        </w:rPr>
        <w:t>ChromeView</w:t>
      </w:r>
      <w:r>
        <w:rPr>
          <w:sz w:val="24"/>
          <w:szCs w:val="24"/>
        </w:rPr>
        <w:t>里提供 的</w:t>
      </w:r>
      <w:r>
        <w:rPr>
          <w:rFonts w:ascii="Times New Roman" w:eastAsia="Times New Roman"/>
          <w:spacing w:val="-6"/>
          <w:sz w:val="24"/>
          <w:szCs w:val="24"/>
        </w:rPr>
        <w:t>shutdown</w:t>
      </w:r>
      <w:r>
        <w:rPr>
          <w:sz w:val="24"/>
          <w:szCs w:val="24"/>
        </w:rPr>
        <w:t>、</w:t>
      </w:r>
      <w:r>
        <w:rPr>
          <w:rFonts w:ascii="Times New Roman" w:eastAsia="Times New Roman"/>
          <w:sz w:val="24"/>
          <w:szCs w:val="24"/>
        </w:rPr>
        <w:t>sleep</w:t>
      </w:r>
      <w:r>
        <w:rPr>
          <w:sz w:val="24"/>
          <w:szCs w:val="24"/>
        </w:rPr>
        <w:t>等辅助功能一样的方法暴露出来。</w:t>
      </w:r>
    </w:p>
    <w:p>
      <w:pPr>
        <w:pStyle w:val="6"/>
        <w:spacing w:line="300" w:lineRule="auto"/>
        <w:ind w:right="88" w:firstLine="599"/>
        <w:rPr>
          <w:sz w:val="24"/>
          <w:szCs w:val="24"/>
        </w:rPr>
      </w:pPr>
      <w:r>
        <w:rPr>
          <w:spacing w:val="8"/>
          <w:sz w:val="24"/>
          <w:szCs w:val="24"/>
        </w:rPr>
        <w:t xml:space="preserve">高阶脚本： 与 </w:t>
      </w:r>
      <w:r>
        <w:rPr>
          <w:rFonts w:ascii="Times New Roman" w:eastAsia="Times New Roman"/>
          <w:spacing w:val="-5"/>
          <w:sz w:val="24"/>
          <w:szCs w:val="24"/>
        </w:rPr>
        <w:t>WebDriver</w:t>
      </w:r>
      <w:r>
        <w:rPr>
          <w:rFonts w:ascii="Times New Roman" w:eastAsia="Times New Roman"/>
          <w:spacing w:val="11"/>
          <w:sz w:val="24"/>
          <w:szCs w:val="24"/>
        </w:rPr>
        <w:t xml:space="preserve"> </w:t>
      </w:r>
      <w:r>
        <w:rPr>
          <w:sz w:val="24"/>
          <w:szCs w:val="24"/>
        </w:rPr>
        <w:t>开发</w:t>
      </w:r>
      <w:r>
        <w:rPr>
          <w:spacing w:val="3"/>
          <w:sz w:val="24"/>
          <w:szCs w:val="24"/>
        </w:rPr>
        <w:t xml:space="preserve">人员合作，将基本的 </w:t>
      </w:r>
      <w:r>
        <w:rPr>
          <w:rFonts w:ascii="Times New Roman" w:eastAsia="Times New Roman"/>
          <w:spacing w:val="-5"/>
          <w:sz w:val="24"/>
          <w:szCs w:val="24"/>
        </w:rPr>
        <w:t>WebDriver</w:t>
      </w:r>
      <w:r>
        <w:rPr>
          <w:rFonts w:ascii="Times New Roman" w:eastAsia="Times New Roman"/>
          <w:spacing w:val="41"/>
          <w:sz w:val="24"/>
          <w:szCs w:val="24"/>
        </w:rPr>
        <w:t xml:space="preserve"> </w:t>
      </w:r>
      <w:r>
        <w:rPr>
          <w:rFonts w:ascii="Times New Roman" w:eastAsia="Times New Roman"/>
          <w:spacing w:val="-3"/>
          <w:sz w:val="24"/>
          <w:szCs w:val="24"/>
        </w:rPr>
        <w:t xml:space="preserve">API </w:t>
      </w:r>
      <w:r>
        <w:rPr>
          <w:sz w:val="24"/>
          <w:szCs w:val="24"/>
        </w:rPr>
        <w:t>扩展成为纯</w:t>
      </w:r>
      <w:r>
        <w:rPr>
          <w:rFonts w:ascii="Times New Roman" w:eastAsia="Times New Roman"/>
          <w:sz w:val="24"/>
          <w:szCs w:val="24"/>
        </w:rPr>
        <w:t>JavaScript</w:t>
      </w:r>
      <w:r>
        <w:rPr>
          <w:sz w:val="24"/>
          <w:szCs w:val="24"/>
        </w:rPr>
        <w:t>，并最终成为 更高阶的录制</w:t>
      </w:r>
      <w:r>
        <w:rPr>
          <w:rFonts w:ascii="Times New Roman" w:eastAsia="Times New Roman"/>
          <w:spacing w:val="6"/>
          <w:sz w:val="24"/>
          <w:szCs w:val="24"/>
        </w:rPr>
        <w:t>/</w:t>
      </w:r>
      <w:r>
        <w:rPr>
          <w:sz w:val="24"/>
          <w:szCs w:val="24"/>
        </w:rPr>
        <w:t>回放和参数化的脚本</w:t>
      </w:r>
    </w:p>
    <w:p>
      <w:pPr>
        <w:pStyle w:val="6"/>
        <w:spacing w:line="295" w:lineRule="auto"/>
        <w:ind w:right="142"/>
        <w:rPr>
          <w:sz w:val="24"/>
          <w:szCs w:val="24"/>
        </w:rPr>
      </w:pPr>
      <w:r>
        <w:rPr>
          <w:sz w:val="24"/>
          <w:szCs w:val="24"/>
        </w:rPr>
        <w:t>（如</w:t>
      </w:r>
      <w:r>
        <w:rPr>
          <w:rFonts w:ascii="Times New Roman" w:hAnsi="Times New Roman" w:eastAsia="Times New Roman"/>
          <w:sz w:val="24"/>
          <w:szCs w:val="24"/>
        </w:rPr>
        <w:t>“Google</w:t>
      </w:r>
      <w:r>
        <w:rPr>
          <w:sz w:val="24"/>
          <w:szCs w:val="24"/>
        </w:rPr>
        <w:t>搜索</w:t>
      </w:r>
      <w:r>
        <w:rPr>
          <w:rFonts w:ascii="Times New Roman" w:hAnsi="Times New Roman" w:eastAsia="Times New Roman"/>
          <w:sz w:val="24"/>
          <w:szCs w:val="24"/>
        </w:rPr>
        <w:t>&lt;</w:t>
      </w:r>
      <w:r>
        <w:rPr>
          <w:sz w:val="24"/>
          <w:szCs w:val="24"/>
        </w:rPr>
        <w:t>关键词</w:t>
      </w:r>
      <w:r>
        <w:rPr>
          <w:rFonts w:ascii="Times New Roman" w:hAnsi="Times New Roman" w:eastAsia="Times New Roman"/>
          <w:sz w:val="24"/>
          <w:szCs w:val="24"/>
        </w:rPr>
        <w:t>&gt;”</w:t>
      </w:r>
      <w:r>
        <w:rPr>
          <w:sz w:val="24"/>
          <w:szCs w:val="24"/>
        </w:rPr>
        <w:t>）。这加速了内部和外部的测试开发，因为如</w:t>
      </w:r>
    </w:p>
    <w:p>
      <w:pPr>
        <w:spacing w:after="0" w:line="295" w:lineRule="auto"/>
        <w:rPr>
          <w:sz w:val="21"/>
          <w:szCs w:val="21"/>
        </w:rPr>
        <w:sectPr>
          <w:pgSz w:w="5050" w:h="6630"/>
          <w:pgMar w:top="60" w:right="0" w:bottom="360" w:left="0" w:header="0" w:footer="92" w:gutter="0"/>
          <w:pgNumType w:fmt="decimal"/>
          <w:cols w:space="720" w:num="1"/>
        </w:sectPr>
      </w:pPr>
    </w:p>
    <w:p>
      <w:pPr>
        <w:pStyle w:val="6"/>
        <w:spacing w:before="54" w:line="300" w:lineRule="auto"/>
        <w:ind w:right="144"/>
        <w:rPr>
          <w:sz w:val="24"/>
          <w:szCs w:val="24"/>
        </w:rPr>
      </w:pPr>
      <w:r>
        <w:rPr>
          <w:sz w:val="24"/>
          <w:szCs w:val="24"/>
        </w:rPr>
        <w:t>果用</w:t>
      </w:r>
      <w:r>
        <w:rPr>
          <w:rFonts w:ascii="Times New Roman" w:eastAsia="Times New Roman"/>
          <w:sz w:val="24"/>
          <w:szCs w:val="24"/>
        </w:rPr>
        <w:t>WebDriver</w:t>
      </w:r>
      <w:r>
        <w:rPr>
          <w:sz w:val="24"/>
          <w:szCs w:val="24"/>
        </w:rPr>
        <w:t>开发将需要相当大量的时间，用于获取元素以及处理当界面快速变化时的维护问题。</w:t>
      </w:r>
    </w:p>
    <w:p>
      <w:pPr>
        <w:spacing w:after="0" w:line="300" w:lineRule="auto"/>
        <w:rPr>
          <w:sz w:val="21"/>
          <w:szCs w:val="21"/>
        </w:rPr>
        <w:sectPr>
          <w:pgSz w:w="5050" w:h="6630"/>
          <w:pgMar w:top="60" w:right="0" w:bottom="360" w:left="0" w:header="0" w:footer="92" w:gutter="0"/>
          <w:pgNumType w:fmt="decimal"/>
          <w:cols w:space="720" w:num="1"/>
        </w:sectPr>
      </w:pPr>
    </w:p>
    <w:p>
      <w:pPr>
        <w:pStyle w:val="3"/>
        <w:numPr>
          <w:ilvl w:val="1"/>
          <w:numId w:val="31"/>
        </w:numPr>
        <w:tabs>
          <w:tab w:val="left" w:pos="2560"/>
        </w:tabs>
        <w:spacing w:before="24" w:after="0" w:line="240" w:lineRule="auto"/>
        <w:ind w:left="2559" w:right="0" w:hanging="1096"/>
        <w:jc w:val="left"/>
        <w:rPr>
          <w:sz w:val="44"/>
          <w:szCs w:val="44"/>
          <w:u w:val="none"/>
        </w:rPr>
      </w:pPr>
      <w:bookmarkStart w:id="455" w:name="A.21 硬件"/>
      <w:bookmarkEnd w:id="455"/>
      <w:bookmarkStart w:id="456" w:name="_bookmark213"/>
      <w:bookmarkEnd w:id="456"/>
      <w:r>
        <w:rPr>
          <w:sz w:val="44"/>
          <w:szCs w:val="44"/>
        </w:rPr>
        <w:fldChar w:fldCharType="begin"/>
      </w:r>
      <w:r>
        <w:rPr>
          <w:sz w:val="44"/>
          <w:szCs w:val="44"/>
        </w:rPr>
        <w:instrText xml:space="preserve"> HYPERLINK \l "_bookmark97" </w:instrText>
      </w:r>
      <w:r>
        <w:rPr>
          <w:sz w:val="44"/>
          <w:szCs w:val="44"/>
        </w:rPr>
        <w:fldChar w:fldCharType="separate"/>
      </w:r>
      <w:bookmarkStart w:id="457" w:name="_bookmark213"/>
      <w:bookmarkEnd w:id="457"/>
      <w:r>
        <w:rPr>
          <w:color w:val="0000ED"/>
          <w:spacing w:val="7"/>
          <w:sz w:val="44"/>
          <w:szCs w:val="44"/>
          <w:u w:val="single" w:color="0000ED"/>
        </w:rPr>
        <w:t>硬件</w:t>
      </w:r>
      <w:r>
        <w:rPr>
          <w:color w:val="0000ED"/>
          <w:spacing w:val="7"/>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97" w:firstLine="599"/>
        <w:jc w:val="both"/>
        <w:rPr>
          <w:sz w:val="24"/>
          <w:szCs w:val="24"/>
        </w:rPr>
      </w:pPr>
      <w:r>
        <w:rPr>
          <w:rFonts w:ascii="Times New Roman" w:eastAsia="Times New Roman"/>
          <w:spacing w:val="-7"/>
          <w:sz w:val="24"/>
          <w:szCs w:val="24"/>
        </w:rPr>
        <w:t>Chrome</w:t>
      </w:r>
      <w:r>
        <w:rPr>
          <w:rFonts w:ascii="Times New Roman" w:eastAsia="Times New Roman"/>
          <w:spacing w:val="45"/>
          <w:sz w:val="24"/>
          <w:szCs w:val="24"/>
        </w:rPr>
        <w:t xml:space="preserve"> </w:t>
      </w:r>
      <w:r>
        <w:rPr>
          <w:rFonts w:ascii="Times New Roman" w:eastAsia="Times New Roman"/>
          <w:spacing w:val="-4"/>
          <w:sz w:val="24"/>
          <w:szCs w:val="24"/>
        </w:rPr>
        <w:t xml:space="preserve">OS </w:t>
      </w:r>
      <w:r>
        <w:rPr>
          <w:sz w:val="24"/>
          <w:szCs w:val="24"/>
        </w:rPr>
        <w:t>有一整套的硬件需求和来自众多</w:t>
      </w:r>
      <w:r>
        <w:rPr>
          <w:rFonts w:ascii="Times New Roman" w:eastAsia="Times New Roman"/>
          <w:spacing w:val="-8"/>
          <w:sz w:val="24"/>
          <w:szCs w:val="24"/>
        </w:rPr>
        <w:t>OEM</w:t>
      </w:r>
      <w:r>
        <w:rPr>
          <w:sz w:val="24"/>
          <w:szCs w:val="24"/>
        </w:rPr>
        <w:t>厂商的变化。在主要的</w:t>
      </w:r>
      <w:r>
        <w:rPr>
          <w:rFonts w:ascii="Times New Roman" w:eastAsia="Times New Roman"/>
          <w:spacing w:val="-8"/>
          <w:sz w:val="24"/>
          <w:szCs w:val="24"/>
        </w:rPr>
        <w:t>OEM</w:t>
      </w:r>
      <w:r>
        <w:rPr>
          <w:spacing w:val="-1"/>
          <w:sz w:val="24"/>
          <w:szCs w:val="24"/>
        </w:rPr>
        <w:t>厂商平台上需要进行特定的测</w:t>
      </w:r>
      <w:r>
        <w:rPr>
          <w:sz w:val="24"/>
          <w:szCs w:val="24"/>
        </w:rPr>
        <w:t>试，以保证物理硬件和</w:t>
      </w:r>
      <w:r>
        <w:rPr>
          <w:rFonts w:ascii="Times New Roman" w:eastAsia="Times New Roman"/>
          <w:spacing w:val="-7"/>
          <w:sz w:val="24"/>
          <w:szCs w:val="24"/>
        </w:rPr>
        <w:t xml:space="preserve">Chrome </w:t>
      </w:r>
      <w:r>
        <w:rPr>
          <w:rFonts w:ascii="Times New Roman" w:eastAsia="Times New Roman"/>
          <w:spacing w:val="-5"/>
          <w:sz w:val="24"/>
          <w:szCs w:val="24"/>
        </w:rPr>
        <w:t>OS</w:t>
      </w:r>
      <w:r>
        <w:rPr>
          <w:sz w:val="24"/>
          <w:szCs w:val="24"/>
        </w:rPr>
        <w:t>系</w:t>
      </w:r>
      <w:r>
        <w:rPr>
          <w:spacing w:val="-1"/>
          <w:sz w:val="24"/>
          <w:szCs w:val="24"/>
        </w:rPr>
        <w:t>统的紧密集成。具体来说，这些测试</w:t>
      </w:r>
      <w:r>
        <w:rPr>
          <w:sz w:val="24"/>
          <w:szCs w:val="24"/>
        </w:rPr>
        <w:t>包括以下这些。</w:t>
      </w:r>
    </w:p>
    <w:p>
      <w:pPr>
        <w:pStyle w:val="6"/>
        <w:spacing w:line="300" w:lineRule="auto"/>
        <w:ind w:right="97" w:firstLine="599"/>
        <w:jc w:val="both"/>
        <w:rPr>
          <w:sz w:val="24"/>
          <w:szCs w:val="24"/>
        </w:rPr>
      </w:pPr>
      <w:r>
        <w:rPr>
          <w:sz w:val="24"/>
          <w:szCs w:val="24"/>
        </w:rPr>
        <w:t>电源管理： 外接电源和电池电源循环操作，电源失效，硬件组件的电源管理，等等。</w:t>
      </w:r>
    </w:p>
    <w:p>
      <w:pPr>
        <w:pStyle w:val="6"/>
        <w:spacing w:line="382" w:lineRule="exact"/>
        <w:ind w:left="699"/>
        <w:jc w:val="both"/>
        <w:rPr>
          <w:sz w:val="24"/>
          <w:szCs w:val="24"/>
        </w:rPr>
      </w:pPr>
      <w:r>
        <w:rPr>
          <w:sz w:val="24"/>
          <w:szCs w:val="24"/>
        </w:rPr>
        <w:t xml:space="preserve">硬件故障： </w:t>
      </w:r>
      <w:r>
        <w:rPr>
          <w:rFonts w:ascii="Times New Roman" w:eastAsia="Times New Roman"/>
          <w:sz w:val="24"/>
          <w:szCs w:val="24"/>
        </w:rPr>
        <w:t>Chrome OS</w:t>
      </w:r>
      <w:r>
        <w:rPr>
          <w:sz w:val="24"/>
          <w:szCs w:val="24"/>
        </w:rPr>
        <w:t>如何检测</w:t>
      </w:r>
    </w:p>
    <w:p>
      <w:pPr>
        <w:spacing w:after="0" w:line="382" w:lineRule="exact"/>
        <w:jc w:val="both"/>
        <w:rPr>
          <w:sz w:val="21"/>
          <w:szCs w:val="21"/>
        </w:rPr>
        <w:sectPr>
          <w:pgSz w:w="5050" w:h="6630"/>
          <w:pgMar w:top="140" w:right="0" w:bottom="360" w:left="0" w:header="0" w:footer="92" w:gutter="0"/>
          <w:pgNumType w:fmt="decimal"/>
          <w:cols w:space="720" w:num="1"/>
        </w:sectPr>
      </w:pPr>
    </w:p>
    <w:p>
      <w:pPr>
        <w:pStyle w:val="6"/>
        <w:spacing w:before="29"/>
        <w:rPr>
          <w:sz w:val="24"/>
          <w:szCs w:val="24"/>
        </w:rPr>
      </w:pPr>
      <w:r>
        <w:rPr>
          <w:sz w:val="24"/>
          <w:szCs w:val="24"/>
        </w:rPr>
        <w:t>硬件故障以及如何恢复？</w:t>
      </w:r>
    </w:p>
    <w:p>
      <w:pPr>
        <w:spacing w:after="0"/>
        <w:rPr>
          <w:sz w:val="21"/>
          <w:szCs w:val="21"/>
        </w:rPr>
        <w:sectPr>
          <w:pgSz w:w="5050" w:h="6630"/>
          <w:pgMar w:top="80" w:right="0" w:bottom="360" w:left="0" w:header="0" w:footer="92" w:gutter="0"/>
          <w:pgNumType w:fmt="decimal"/>
          <w:cols w:space="720" w:num="1"/>
        </w:sectPr>
      </w:pPr>
    </w:p>
    <w:p>
      <w:pPr>
        <w:pStyle w:val="3"/>
        <w:numPr>
          <w:ilvl w:val="1"/>
          <w:numId w:val="31"/>
        </w:numPr>
        <w:tabs>
          <w:tab w:val="left" w:pos="2305"/>
        </w:tabs>
        <w:spacing w:before="24" w:after="0" w:line="240" w:lineRule="auto"/>
        <w:ind w:left="2304" w:right="0" w:hanging="1096"/>
        <w:jc w:val="left"/>
        <w:rPr>
          <w:sz w:val="44"/>
          <w:szCs w:val="44"/>
          <w:u w:val="none"/>
        </w:rPr>
      </w:pPr>
      <w:bookmarkStart w:id="458" w:name="A.22 时间线"/>
      <w:bookmarkEnd w:id="458"/>
      <w:bookmarkStart w:id="459" w:name="_bookmark214"/>
      <w:bookmarkEnd w:id="459"/>
      <w:r>
        <w:rPr>
          <w:sz w:val="44"/>
          <w:szCs w:val="44"/>
        </w:rPr>
        <w:fldChar w:fldCharType="begin"/>
      </w:r>
      <w:r>
        <w:rPr>
          <w:sz w:val="44"/>
          <w:szCs w:val="44"/>
        </w:rPr>
        <w:instrText xml:space="preserve"> HYPERLINK \l "_bookmark98" </w:instrText>
      </w:r>
      <w:r>
        <w:rPr>
          <w:sz w:val="44"/>
          <w:szCs w:val="44"/>
        </w:rPr>
        <w:fldChar w:fldCharType="separate"/>
      </w:r>
      <w:bookmarkStart w:id="460" w:name="_bookmark214"/>
      <w:bookmarkEnd w:id="460"/>
      <w:r>
        <w:rPr>
          <w:color w:val="0000ED"/>
          <w:spacing w:val="9"/>
          <w:sz w:val="44"/>
          <w:szCs w:val="44"/>
          <w:u w:val="single" w:color="0000ED"/>
        </w:rPr>
        <w:t>时间线</w:t>
      </w:r>
      <w:r>
        <w:rPr>
          <w:color w:val="0000ED"/>
          <w:spacing w:val="9"/>
          <w:sz w:val="44"/>
          <w:szCs w:val="44"/>
          <w:u w:val="single" w:color="0000ED"/>
        </w:rPr>
        <w:fldChar w:fldCharType="end"/>
      </w:r>
    </w:p>
    <w:p>
      <w:pPr>
        <w:pStyle w:val="6"/>
        <w:ind w:left="0"/>
        <w:rPr>
          <w:sz w:val="18"/>
          <w:szCs w:val="24"/>
        </w:rPr>
      </w:pPr>
    </w:p>
    <w:p>
      <w:pPr>
        <w:pStyle w:val="6"/>
        <w:spacing w:before="6"/>
        <w:ind w:left="0"/>
        <w:rPr>
          <w:sz w:val="21"/>
          <w:szCs w:val="24"/>
        </w:rPr>
      </w:pPr>
    </w:p>
    <w:p>
      <w:pPr>
        <w:pStyle w:val="5"/>
        <w:spacing w:before="67"/>
        <w:rPr>
          <w:sz w:val="24"/>
          <w:szCs w:val="24"/>
        </w:rPr>
      </w:pPr>
      <w:r>
        <w:rPr>
          <w:sz w:val="24"/>
          <w:szCs w:val="24"/>
        </w:rPr>
        <w:t>2009</w:t>
      </w:r>
      <w:r>
        <w:rPr>
          <w:rFonts w:hint="eastAsia" w:ascii="宋体" w:eastAsia="宋体"/>
          <w:b w:val="0"/>
          <w:sz w:val="24"/>
          <w:szCs w:val="24"/>
        </w:rPr>
        <w:t>年</w:t>
      </w:r>
      <w:r>
        <w:rPr>
          <w:sz w:val="24"/>
          <w:szCs w:val="24"/>
        </w:rPr>
        <w:t>Q4</w:t>
      </w:r>
    </w:p>
    <w:p>
      <w:pPr>
        <w:pStyle w:val="6"/>
        <w:spacing w:before="96" w:line="300" w:lineRule="auto"/>
        <w:ind w:right="142" w:firstLine="599"/>
        <w:rPr>
          <w:sz w:val="24"/>
          <w:szCs w:val="24"/>
        </w:rPr>
      </w:pPr>
      <w:r>
        <w:rPr>
          <w:sz w:val="24"/>
          <w:szCs w:val="24"/>
        </w:rPr>
        <w:t>定义手工验收测试，并在持续构建版本上执行。</w:t>
      </w:r>
    </w:p>
    <w:p>
      <w:pPr>
        <w:pStyle w:val="6"/>
        <w:spacing w:line="300" w:lineRule="auto"/>
        <w:ind w:right="142" w:firstLine="599"/>
        <w:rPr>
          <w:sz w:val="24"/>
          <w:szCs w:val="24"/>
        </w:rPr>
      </w:pPr>
      <w:r>
        <w:rPr>
          <w:sz w:val="24"/>
          <w:szCs w:val="24"/>
        </w:rPr>
        <w:t>定义基础发布检验测试，并对每个主要发布版本执行。</w:t>
      </w:r>
    </w:p>
    <w:p>
      <w:pPr>
        <w:pStyle w:val="6"/>
        <w:spacing w:line="300" w:lineRule="auto"/>
        <w:ind w:left="699" w:right="1042"/>
        <w:rPr>
          <w:sz w:val="24"/>
          <w:szCs w:val="24"/>
        </w:rPr>
      </w:pPr>
      <w:r>
        <w:rPr>
          <w:sz w:val="24"/>
          <w:szCs w:val="24"/>
        </w:rPr>
        <w:t>建立基础硬件实验环境。完成风险分析。</w:t>
      </w:r>
    </w:p>
    <w:p>
      <w:pPr>
        <w:pStyle w:val="6"/>
        <w:spacing w:line="300" w:lineRule="auto"/>
        <w:ind w:right="142" w:firstLine="599"/>
        <w:jc w:val="both"/>
        <w:rPr>
          <w:sz w:val="24"/>
          <w:szCs w:val="24"/>
        </w:rPr>
      </w:pPr>
      <w:r>
        <w:rPr>
          <w:sz w:val="24"/>
          <w:szCs w:val="24"/>
        </w:rPr>
        <w:t>持续构建版本的端到端自动化测试，在网络笔记本电脑的物理实验环境中运行。</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spacing w:before="54" w:line="300" w:lineRule="auto"/>
        <w:ind w:right="157" w:firstLine="599"/>
        <w:rPr>
          <w:sz w:val="24"/>
          <w:szCs w:val="24"/>
        </w:rPr>
      </w:pPr>
      <w:r>
        <w:rPr>
          <w:sz w:val="24"/>
          <w:szCs w:val="24"/>
        </w:rPr>
        <w:t>基于</w:t>
      </w:r>
      <w:r>
        <w:rPr>
          <w:rFonts w:ascii="Times New Roman" w:eastAsia="Times New Roman"/>
          <w:sz w:val="24"/>
          <w:szCs w:val="24"/>
        </w:rPr>
        <w:t>Hive</w:t>
      </w:r>
      <w:r>
        <w:rPr>
          <w:sz w:val="24"/>
          <w:szCs w:val="24"/>
        </w:rPr>
        <w:t>的虚拟化和物理机镜像支持。</w:t>
      </w:r>
    </w:p>
    <w:p>
      <w:pPr>
        <w:pStyle w:val="6"/>
        <w:spacing w:line="383" w:lineRule="exact"/>
        <w:ind w:left="699"/>
        <w:rPr>
          <w:sz w:val="24"/>
          <w:szCs w:val="24"/>
        </w:rPr>
      </w:pPr>
      <w:r>
        <w:rPr>
          <w:sz w:val="24"/>
          <w:szCs w:val="24"/>
        </w:rPr>
        <w:t>移植</w:t>
      </w:r>
      <w:r>
        <w:rPr>
          <w:rFonts w:ascii="Times New Roman" w:eastAsia="Times New Roman"/>
          <w:sz w:val="24"/>
          <w:szCs w:val="24"/>
        </w:rPr>
        <w:t>WebDriver</w:t>
      </w:r>
      <w:r>
        <w:rPr>
          <w:sz w:val="24"/>
          <w:szCs w:val="24"/>
        </w:rPr>
        <w:t>和</w:t>
      </w:r>
      <w:r>
        <w:rPr>
          <w:rFonts w:ascii="Times New Roman" w:eastAsia="Times New Roman"/>
          <w:sz w:val="24"/>
          <w:szCs w:val="24"/>
        </w:rPr>
        <w:t>Selenium</w:t>
      </w:r>
      <w:r>
        <w:rPr>
          <w:sz w:val="24"/>
          <w:szCs w:val="24"/>
        </w:rPr>
        <w:t>到</w:t>
      </w:r>
    </w:p>
    <w:p>
      <w:pPr>
        <w:pStyle w:val="6"/>
        <w:spacing w:before="96"/>
        <w:rPr>
          <w:sz w:val="24"/>
          <w:szCs w:val="24"/>
        </w:rPr>
      </w:pPr>
      <w:r>
        <w:rPr>
          <w:rFonts w:ascii="Times New Roman" w:eastAsia="Times New Roman"/>
          <w:sz w:val="24"/>
          <w:szCs w:val="24"/>
        </w:rPr>
        <w:t>Chrome OS</w:t>
      </w:r>
      <w:r>
        <w:rPr>
          <w:sz w:val="24"/>
          <w:szCs w:val="24"/>
        </w:rPr>
        <w:t>。</w:t>
      </w:r>
    </w:p>
    <w:p>
      <w:pPr>
        <w:pStyle w:val="6"/>
        <w:spacing w:before="95" w:line="300" w:lineRule="auto"/>
        <w:ind w:right="460" w:firstLine="599"/>
        <w:rPr>
          <w:sz w:val="24"/>
          <w:szCs w:val="24"/>
        </w:rPr>
      </w:pPr>
      <w:r>
        <w:rPr>
          <w:sz w:val="24"/>
          <w:szCs w:val="24"/>
        </w:rPr>
        <w:t>重要</w:t>
      </w:r>
      <w:r>
        <w:rPr>
          <w:rFonts w:ascii="Times New Roman" w:eastAsia="Times New Roman"/>
          <w:sz w:val="24"/>
          <w:szCs w:val="24"/>
        </w:rPr>
        <w:t>Web</w:t>
      </w:r>
      <w:r>
        <w:rPr>
          <w:sz w:val="24"/>
          <w:szCs w:val="24"/>
        </w:rPr>
        <w:t>应用的部分自动化测试。</w:t>
      </w:r>
    </w:p>
    <w:p>
      <w:pPr>
        <w:pStyle w:val="6"/>
        <w:spacing w:line="300" w:lineRule="auto"/>
        <w:ind w:left="699" w:right="142"/>
        <w:rPr>
          <w:rFonts w:ascii="Times New Roman" w:eastAsia="Times New Roman"/>
          <w:sz w:val="24"/>
          <w:szCs w:val="24"/>
        </w:rPr>
      </w:pPr>
      <w:r>
        <w:rPr>
          <w:sz w:val="24"/>
          <w:szCs w:val="24"/>
        </w:rPr>
        <w:t>决定实现团队使用的测试框架。推动</w:t>
      </w:r>
      <w:r>
        <w:rPr>
          <w:rFonts w:ascii="Times New Roman" w:eastAsia="Times New Roman"/>
          <w:sz w:val="24"/>
          <w:szCs w:val="24"/>
        </w:rPr>
        <w:t>GoogleFeedback</w:t>
      </w:r>
      <w:r>
        <w:rPr>
          <w:sz w:val="24"/>
          <w:szCs w:val="24"/>
        </w:rPr>
        <w:t>与</w:t>
      </w:r>
      <w:r>
        <w:rPr>
          <w:rFonts w:ascii="Times New Roman" w:eastAsia="Times New Roman"/>
          <w:sz w:val="24"/>
          <w:szCs w:val="24"/>
        </w:rPr>
        <w:t>Chrome</w:t>
      </w:r>
    </w:p>
    <w:p>
      <w:pPr>
        <w:pStyle w:val="6"/>
        <w:spacing w:line="383" w:lineRule="exact"/>
        <w:rPr>
          <w:sz w:val="24"/>
          <w:szCs w:val="24"/>
        </w:rPr>
      </w:pPr>
      <w:r>
        <w:rPr>
          <w:rFonts w:ascii="Times New Roman" w:eastAsia="Times New Roman"/>
          <w:sz w:val="24"/>
          <w:szCs w:val="24"/>
        </w:rPr>
        <w:t>OS</w:t>
      </w:r>
      <w:r>
        <w:rPr>
          <w:sz w:val="24"/>
          <w:szCs w:val="24"/>
        </w:rPr>
        <w:t>的集成。</w:t>
      </w:r>
    </w:p>
    <w:p>
      <w:pPr>
        <w:pStyle w:val="6"/>
        <w:spacing w:before="93" w:line="300" w:lineRule="auto"/>
        <w:ind w:right="442" w:firstLine="599"/>
        <w:rPr>
          <w:sz w:val="24"/>
          <w:szCs w:val="24"/>
        </w:rPr>
      </w:pPr>
      <w:r>
        <w:rPr>
          <w:sz w:val="24"/>
          <w:szCs w:val="24"/>
        </w:rPr>
        <w:t>构建核心测试团队、人员和流程。</w:t>
      </w:r>
    </w:p>
    <w:p>
      <w:pPr>
        <w:pStyle w:val="6"/>
        <w:spacing w:line="383" w:lineRule="exact"/>
        <w:ind w:left="699"/>
        <w:rPr>
          <w:sz w:val="24"/>
          <w:szCs w:val="24"/>
        </w:rPr>
      </w:pPr>
      <w:r>
        <w:rPr>
          <w:sz w:val="24"/>
          <w:szCs w:val="24"/>
        </w:rPr>
        <w:t>自动化语音</w:t>
      </w:r>
      <w:r>
        <w:rPr>
          <w:rFonts w:ascii="Times New Roman" w:eastAsia="Times New Roman"/>
          <w:sz w:val="24"/>
          <w:szCs w:val="24"/>
        </w:rPr>
        <w:t>/</w:t>
      </w:r>
      <w:r>
        <w:rPr>
          <w:sz w:val="24"/>
          <w:szCs w:val="24"/>
        </w:rPr>
        <w:t>视频测试。</w:t>
      </w:r>
    </w:p>
    <w:p>
      <w:pPr>
        <w:spacing w:after="0" w:line="383" w:lineRule="exact"/>
        <w:rPr>
          <w:sz w:val="21"/>
          <w:szCs w:val="21"/>
        </w:rPr>
        <w:sectPr>
          <w:pgSz w:w="5050" w:h="6630"/>
          <w:pgMar w:top="60" w:right="0" w:bottom="360" w:left="0" w:header="0" w:footer="92" w:gutter="0"/>
          <w:pgNumType w:fmt="decimal"/>
          <w:cols w:space="720" w:num="1"/>
        </w:sectPr>
      </w:pPr>
    </w:p>
    <w:p>
      <w:pPr>
        <w:pStyle w:val="6"/>
        <w:spacing w:before="34" w:line="300" w:lineRule="auto"/>
        <w:ind w:left="699" w:right="742"/>
        <w:rPr>
          <w:sz w:val="24"/>
          <w:szCs w:val="24"/>
        </w:rPr>
      </w:pPr>
      <w:r>
        <w:rPr>
          <w:sz w:val="24"/>
          <w:szCs w:val="24"/>
        </w:rPr>
        <w:t>完成基于风险的测试计划。界面手工测试计划。</w:t>
      </w:r>
    </w:p>
    <w:p>
      <w:pPr>
        <w:pStyle w:val="5"/>
        <w:spacing w:line="383" w:lineRule="exact"/>
        <w:rPr>
          <w:sz w:val="24"/>
          <w:szCs w:val="24"/>
        </w:rPr>
      </w:pPr>
      <w:r>
        <w:rPr>
          <w:sz w:val="24"/>
          <w:szCs w:val="24"/>
        </w:rPr>
        <w:t>2010</w:t>
      </w:r>
      <w:r>
        <w:rPr>
          <w:rFonts w:hint="eastAsia" w:ascii="宋体" w:eastAsia="宋体"/>
          <w:b w:val="0"/>
          <w:sz w:val="24"/>
          <w:szCs w:val="24"/>
        </w:rPr>
        <w:t>年</w:t>
      </w:r>
      <w:r>
        <w:rPr>
          <w:sz w:val="24"/>
          <w:szCs w:val="24"/>
        </w:rPr>
        <w:t>Q1</w:t>
      </w:r>
    </w:p>
    <w:p>
      <w:pPr>
        <w:pStyle w:val="6"/>
        <w:spacing w:before="96"/>
        <w:ind w:left="699"/>
        <w:rPr>
          <w:sz w:val="24"/>
          <w:szCs w:val="24"/>
        </w:rPr>
      </w:pPr>
      <w:r>
        <w:rPr>
          <w:sz w:val="24"/>
          <w:szCs w:val="24"/>
        </w:rPr>
        <w:t>质量计分板。</w:t>
      </w:r>
    </w:p>
    <w:p>
      <w:pPr>
        <w:pStyle w:val="6"/>
        <w:spacing w:before="95"/>
        <w:ind w:left="699"/>
        <w:rPr>
          <w:sz w:val="24"/>
          <w:szCs w:val="24"/>
        </w:rPr>
      </w:pPr>
      <w:r>
        <w:rPr>
          <w:sz w:val="24"/>
          <w:szCs w:val="24"/>
        </w:rPr>
        <w:t>自动化更新测试。</w:t>
      </w:r>
    </w:p>
    <w:p>
      <w:pPr>
        <w:pStyle w:val="6"/>
        <w:spacing w:before="95" w:line="300" w:lineRule="auto"/>
        <w:ind w:right="442" w:firstLine="599"/>
        <w:rPr>
          <w:sz w:val="24"/>
          <w:szCs w:val="24"/>
        </w:rPr>
      </w:pPr>
      <w:r>
        <w:rPr>
          <w:sz w:val="24"/>
          <w:szCs w:val="24"/>
        </w:rPr>
        <w:t>在实验室环境支持自动性能测试。</w:t>
      </w:r>
    </w:p>
    <w:p>
      <w:pPr>
        <w:pStyle w:val="6"/>
        <w:spacing w:line="300" w:lineRule="auto"/>
        <w:ind w:right="112" w:firstLine="599"/>
        <w:rPr>
          <w:sz w:val="24"/>
          <w:szCs w:val="24"/>
        </w:rPr>
      </w:pPr>
      <w:r>
        <w:rPr>
          <w:sz w:val="24"/>
          <w:szCs w:val="24"/>
        </w:rPr>
        <w:t>在</w:t>
      </w:r>
      <w:r>
        <w:rPr>
          <w:rFonts w:ascii="Times New Roman" w:eastAsia="Times New Roman"/>
          <w:sz w:val="24"/>
          <w:szCs w:val="24"/>
        </w:rPr>
        <w:t>HYD</w:t>
      </w:r>
      <w:r>
        <w:rPr>
          <w:sz w:val="24"/>
          <w:szCs w:val="24"/>
        </w:rPr>
        <w:t>、</w:t>
      </w:r>
      <w:r>
        <w:rPr>
          <w:rFonts w:ascii="Times New Roman" w:eastAsia="Times New Roman"/>
          <w:sz w:val="24"/>
          <w:szCs w:val="24"/>
        </w:rPr>
        <w:t>KIR</w:t>
      </w:r>
      <w:r>
        <w:rPr>
          <w:sz w:val="24"/>
          <w:szCs w:val="24"/>
        </w:rPr>
        <w:t>和</w:t>
      </w:r>
      <w:r>
        <w:rPr>
          <w:rFonts w:ascii="Times New Roman" w:eastAsia="Times New Roman"/>
          <w:sz w:val="24"/>
          <w:szCs w:val="24"/>
        </w:rPr>
        <w:t>MTV</w:t>
      </w:r>
      <w:r>
        <w:rPr>
          <w:sz w:val="24"/>
          <w:szCs w:val="24"/>
        </w:rPr>
        <w:t>都建立实验室环境并开始执行测试。</w:t>
      </w:r>
    </w:p>
    <w:p>
      <w:pPr>
        <w:pStyle w:val="6"/>
        <w:tabs>
          <w:tab w:val="left" w:pos="3668"/>
        </w:tabs>
        <w:spacing w:line="300" w:lineRule="auto"/>
        <w:ind w:right="97" w:firstLine="599"/>
        <w:rPr>
          <w:sz w:val="24"/>
          <w:szCs w:val="24"/>
        </w:rPr>
      </w:pPr>
      <w:r>
        <w:rPr>
          <w:rFonts w:ascii="Times New Roman" w:eastAsia="Times New Roman"/>
          <w:spacing w:val="-12"/>
          <w:sz w:val="24"/>
          <w:szCs w:val="24"/>
        </w:rPr>
        <w:t>Linux</w:t>
      </w:r>
      <w:r>
        <w:rPr>
          <w:sz w:val="24"/>
          <w:szCs w:val="24"/>
        </w:rPr>
        <w:t>和</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版本</w:t>
      </w:r>
      <w:r>
        <w:rPr>
          <w:spacing w:val="-15"/>
          <w:sz w:val="24"/>
          <w:szCs w:val="24"/>
        </w:rPr>
        <w:t>的</w:t>
      </w:r>
      <w:r>
        <w:rPr>
          <w:rFonts w:ascii="Times New Roman" w:eastAsia="Times New Roman"/>
          <w:spacing w:val="-6"/>
          <w:sz w:val="24"/>
          <w:szCs w:val="24"/>
        </w:rPr>
        <w:t>Chromebot</w:t>
      </w:r>
      <w:r>
        <w:rPr>
          <w:sz w:val="24"/>
          <w:szCs w:val="24"/>
        </w:rPr>
        <w:t>。</w:t>
      </w:r>
    </w:p>
    <w:p>
      <w:pPr>
        <w:pStyle w:val="6"/>
        <w:tabs>
          <w:tab w:val="left" w:pos="2469"/>
        </w:tabs>
        <w:spacing w:line="383" w:lineRule="exact"/>
        <w:ind w:left="699"/>
        <w:rPr>
          <w:sz w:val="24"/>
          <w:szCs w:val="24"/>
        </w:rPr>
      </w:pPr>
      <w:r>
        <w:rPr>
          <w:sz w:val="24"/>
          <w:szCs w:val="24"/>
        </w:rPr>
        <w:t>主要</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功能和界面的可</w:t>
      </w:r>
    </w:p>
    <w:p>
      <w:pPr>
        <w:spacing w:after="0" w:line="383" w:lineRule="exact"/>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测试性支持。</w:t>
      </w:r>
    </w:p>
    <w:p>
      <w:pPr>
        <w:pStyle w:val="6"/>
        <w:tabs>
          <w:tab w:val="left" w:pos="1869"/>
        </w:tabs>
        <w:spacing w:before="96" w:line="300" w:lineRule="auto"/>
        <w:ind w:right="97" w:firstLine="5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pacing w:val="-2"/>
          <w:sz w:val="24"/>
          <w:szCs w:val="24"/>
        </w:rPr>
        <w:t>功能回归自动化测试</w:t>
      </w:r>
      <w:r>
        <w:rPr>
          <w:sz w:val="24"/>
          <w:szCs w:val="24"/>
        </w:rPr>
        <w:t>集。</w:t>
      </w:r>
    </w:p>
    <w:p>
      <w:pPr>
        <w:pStyle w:val="6"/>
        <w:tabs>
          <w:tab w:val="left" w:pos="2544"/>
        </w:tabs>
        <w:spacing w:line="300" w:lineRule="auto"/>
        <w:ind w:right="97" w:firstLine="599"/>
        <w:rPr>
          <w:sz w:val="24"/>
          <w:szCs w:val="24"/>
        </w:rPr>
      </w:pPr>
      <w:r>
        <w:rPr>
          <w:sz w:val="24"/>
          <w:szCs w:val="24"/>
        </w:rPr>
        <w:t>将</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加入</w:t>
      </w:r>
      <w:r>
        <w:rPr>
          <w:rFonts w:ascii="Times New Roman" w:eastAsia="Times New Roman"/>
          <w:spacing w:val="-15"/>
          <w:sz w:val="24"/>
          <w:szCs w:val="24"/>
        </w:rPr>
        <w:t>Web</w:t>
      </w:r>
      <w:r>
        <w:rPr>
          <w:sz w:val="24"/>
          <w:szCs w:val="24"/>
        </w:rPr>
        <w:t>应用</w:t>
      </w:r>
      <w:r>
        <w:rPr>
          <w:spacing w:val="-14"/>
          <w:sz w:val="24"/>
          <w:szCs w:val="24"/>
        </w:rPr>
        <w:t>的</w:t>
      </w:r>
      <w:r>
        <w:rPr>
          <w:rFonts w:ascii="Times New Roman" w:eastAsia="Times New Roman"/>
          <w:spacing w:val="-6"/>
          <w:sz w:val="24"/>
          <w:szCs w:val="24"/>
        </w:rPr>
        <w:t>Selenium</w:t>
      </w:r>
      <w:r>
        <w:rPr>
          <w:sz w:val="24"/>
          <w:szCs w:val="24"/>
        </w:rPr>
        <w:t>测试机群。</w:t>
      </w:r>
    </w:p>
    <w:p>
      <w:pPr>
        <w:pStyle w:val="6"/>
        <w:spacing w:line="300" w:lineRule="auto"/>
        <w:ind w:right="142" w:firstLine="599"/>
        <w:rPr>
          <w:sz w:val="24"/>
          <w:szCs w:val="24"/>
        </w:rPr>
      </w:pPr>
      <w:r>
        <w:rPr>
          <w:sz w:val="24"/>
          <w:szCs w:val="24"/>
        </w:rPr>
        <w:t>支持浏览器和用户界面测试的录制回放的原型。</w:t>
      </w:r>
    </w:p>
    <w:p>
      <w:pPr>
        <w:pStyle w:val="6"/>
        <w:spacing w:line="300" w:lineRule="auto"/>
        <w:ind w:right="73" w:firstLine="599"/>
        <w:rPr>
          <w:sz w:val="24"/>
          <w:szCs w:val="24"/>
        </w:rPr>
      </w:pPr>
      <w:r>
        <w:rPr>
          <w:rFonts w:ascii="Times New Roman" w:eastAsia="Times New Roman"/>
          <w:sz w:val="24"/>
          <w:szCs w:val="24"/>
        </w:rPr>
        <w:t>ChromeSync</w:t>
      </w:r>
      <w:r>
        <w:rPr>
          <w:sz w:val="24"/>
          <w:szCs w:val="24"/>
        </w:rPr>
        <w:t>的端到端测试用例的自动化</w:t>
      </w:r>
    </w:p>
    <w:p>
      <w:pPr>
        <w:pStyle w:val="6"/>
        <w:spacing w:line="300" w:lineRule="auto"/>
        <w:ind w:left="699" w:right="1042"/>
        <w:rPr>
          <w:sz w:val="24"/>
          <w:szCs w:val="24"/>
        </w:rPr>
      </w:pPr>
      <w:r>
        <w:rPr>
          <w:sz w:val="24"/>
          <w:szCs w:val="24"/>
        </w:rPr>
        <w:t>稳定性和故障注入测试。特定网络测试。</w:t>
      </w:r>
    </w:p>
    <w:p>
      <w:pPr>
        <w:pStyle w:val="6"/>
        <w:spacing w:line="383" w:lineRule="exact"/>
        <w:ind w:left="699"/>
        <w:rPr>
          <w:sz w:val="24"/>
          <w:szCs w:val="24"/>
        </w:rPr>
      </w:pPr>
      <w:r>
        <w:rPr>
          <w:sz w:val="24"/>
          <w:szCs w:val="24"/>
        </w:rPr>
        <w:t>能令</w:t>
      </w:r>
      <w:r>
        <w:rPr>
          <w:rFonts w:ascii="Times New Roman" w:eastAsia="Times New Roman"/>
          <w:sz w:val="24"/>
          <w:szCs w:val="24"/>
        </w:rPr>
        <w:t>James</w:t>
      </w:r>
      <w:r>
        <w:rPr>
          <w:sz w:val="24"/>
          <w:szCs w:val="24"/>
        </w:rPr>
        <w:t>满意的日常的探索式</w:t>
      </w:r>
    </w:p>
    <w:p>
      <w:pPr>
        <w:spacing w:after="0" w:line="383" w:lineRule="exact"/>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手工测试和漫游。</w:t>
      </w:r>
    </w:p>
    <w:p>
      <w:pPr>
        <w:pStyle w:val="5"/>
        <w:spacing w:before="96"/>
        <w:rPr>
          <w:sz w:val="24"/>
          <w:szCs w:val="24"/>
        </w:rPr>
      </w:pPr>
      <w:r>
        <w:rPr>
          <w:sz w:val="24"/>
          <w:szCs w:val="24"/>
        </w:rPr>
        <w:t>2010</w:t>
      </w:r>
      <w:r>
        <w:rPr>
          <w:rFonts w:hint="eastAsia" w:ascii="宋体" w:eastAsia="宋体"/>
          <w:b w:val="0"/>
          <w:sz w:val="24"/>
          <w:szCs w:val="24"/>
        </w:rPr>
        <w:t>年</w:t>
      </w:r>
      <w:r>
        <w:rPr>
          <w:sz w:val="24"/>
          <w:szCs w:val="24"/>
        </w:rPr>
        <w:t>Q2</w:t>
      </w:r>
    </w:p>
    <w:p>
      <w:pPr>
        <w:pStyle w:val="6"/>
        <w:spacing w:before="95"/>
        <w:ind w:left="699"/>
        <w:rPr>
          <w:sz w:val="24"/>
          <w:szCs w:val="24"/>
        </w:rPr>
      </w:pPr>
      <w:r>
        <w:rPr>
          <w:sz w:val="24"/>
          <w:szCs w:val="24"/>
        </w:rPr>
        <w:t>通过测试和自动化降低风险。</w:t>
      </w:r>
    </w:p>
    <w:p>
      <w:pPr>
        <w:pStyle w:val="5"/>
        <w:spacing w:before="95"/>
        <w:rPr>
          <w:sz w:val="24"/>
          <w:szCs w:val="24"/>
        </w:rPr>
      </w:pPr>
      <w:r>
        <w:rPr>
          <w:sz w:val="24"/>
          <w:szCs w:val="24"/>
        </w:rPr>
        <w:t>2010</w:t>
      </w:r>
      <w:r>
        <w:rPr>
          <w:rFonts w:hint="eastAsia" w:ascii="宋体" w:eastAsia="宋体"/>
          <w:b w:val="0"/>
          <w:sz w:val="24"/>
          <w:szCs w:val="24"/>
        </w:rPr>
        <w:t>年</w:t>
      </w:r>
      <w:r>
        <w:rPr>
          <w:sz w:val="24"/>
          <w:szCs w:val="24"/>
        </w:rPr>
        <w:t>Q3</w:t>
      </w:r>
    </w:p>
    <w:p>
      <w:pPr>
        <w:pStyle w:val="6"/>
        <w:spacing w:before="95"/>
        <w:ind w:left="699"/>
        <w:rPr>
          <w:sz w:val="24"/>
          <w:szCs w:val="24"/>
        </w:rPr>
      </w:pPr>
      <w:r>
        <w:rPr>
          <w:sz w:val="24"/>
          <w:szCs w:val="24"/>
        </w:rPr>
        <w:t>通过测试和自动化降低风险。</w:t>
      </w:r>
    </w:p>
    <w:p>
      <w:pPr>
        <w:pStyle w:val="5"/>
        <w:spacing w:before="96"/>
        <w:rPr>
          <w:sz w:val="24"/>
          <w:szCs w:val="24"/>
        </w:rPr>
      </w:pPr>
      <w:r>
        <w:rPr>
          <w:sz w:val="24"/>
          <w:szCs w:val="24"/>
        </w:rPr>
        <w:t>2010</w:t>
      </w:r>
      <w:r>
        <w:rPr>
          <w:rFonts w:hint="eastAsia" w:ascii="宋体" w:eastAsia="宋体"/>
          <w:b w:val="0"/>
          <w:sz w:val="24"/>
          <w:szCs w:val="24"/>
        </w:rPr>
        <w:t>年</w:t>
      </w:r>
      <w:r>
        <w:rPr>
          <w:sz w:val="24"/>
          <w:szCs w:val="24"/>
        </w:rPr>
        <w:t>Q4</w:t>
      </w:r>
    </w:p>
    <w:p>
      <w:pPr>
        <w:pStyle w:val="6"/>
        <w:spacing w:before="95" w:line="300" w:lineRule="auto"/>
        <w:ind w:right="144" w:firstLine="599"/>
        <w:jc w:val="both"/>
        <w:rPr>
          <w:sz w:val="24"/>
          <w:szCs w:val="24"/>
        </w:rPr>
      </w:pPr>
      <w:r>
        <w:rPr>
          <w:sz w:val="24"/>
          <w:szCs w:val="24"/>
        </w:rPr>
        <w:t>所有风险得到缓解，所有可自动化的都完成自动化，没有新的问题发现，没有新的界面和功能变化。测试团队放松下来。</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3"/>
        <w:numPr>
          <w:ilvl w:val="1"/>
          <w:numId w:val="31"/>
        </w:numPr>
        <w:tabs>
          <w:tab w:val="left" w:pos="1285"/>
        </w:tabs>
        <w:spacing w:before="24" w:after="0" w:line="304" w:lineRule="auto"/>
        <w:ind w:left="2265" w:right="202" w:hanging="2076"/>
        <w:jc w:val="left"/>
        <w:rPr>
          <w:sz w:val="44"/>
          <w:szCs w:val="44"/>
          <w:u w:val="none"/>
        </w:rPr>
      </w:pPr>
      <w:bookmarkStart w:id="461" w:name="_bookmark215"/>
      <w:bookmarkEnd w:id="461"/>
      <w:bookmarkStart w:id="462" w:name="A.23 主要的测试驱动力"/>
      <w:bookmarkEnd w:id="462"/>
      <w:r>
        <w:rPr>
          <w:sz w:val="44"/>
          <w:szCs w:val="44"/>
        </w:rPr>
        <w:fldChar w:fldCharType="begin"/>
      </w:r>
      <w:r>
        <w:rPr>
          <w:sz w:val="44"/>
          <w:szCs w:val="44"/>
        </w:rPr>
        <w:instrText xml:space="preserve"> HYPERLINK \l "_bookmark99" </w:instrText>
      </w:r>
      <w:r>
        <w:rPr>
          <w:sz w:val="44"/>
          <w:szCs w:val="44"/>
        </w:rPr>
        <w:fldChar w:fldCharType="separate"/>
      </w:r>
      <w:bookmarkStart w:id="463" w:name="_bookmark215"/>
      <w:bookmarkEnd w:id="463"/>
      <w:r>
        <w:rPr>
          <w:color w:val="0000ED"/>
          <w:spacing w:val="10"/>
          <w:sz w:val="44"/>
          <w:szCs w:val="44"/>
          <w:u w:val="single" w:color="0000ED"/>
        </w:rPr>
        <w:t>主要的测试驱动</w:t>
      </w:r>
      <w:r>
        <w:rPr>
          <w:color w:val="0000ED"/>
          <w:spacing w:val="-475"/>
          <w:sz w:val="44"/>
          <w:szCs w:val="44"/>
          <w:u w:val="single" w:color="0000ED"/>
        </w:rPr>
        <w:t>力</w:t>
      </w:r>
      <w:r>
        <w:rPr>
          <w:color w:val="0000ED"/>
          <w:spacing w:val="-475"/>
          <w:sz w:val="44"/>
          <w:szCs w:val="44"/>
          <w:u w:val="single" w:color="0000ED"/>
        </w:rPr>
        <w:fldChar w:fldCharType="end"/>
      </w:r>
    </w:p>
    <w:p>
      <w:pPr>
        <w:pStyle w:val="6"/>
        <w:ind w:left="0"/>
        <w:rPr>
          <w:sz w:val="24"/>
          <w:szCs w:val="24"/>
        </w:rPr>
      </w:pPr>
    </w:p>
    <w:p>
      <w:pPr>
        <w:pStyle w:val="6"/>
        <w:tabs>
          <w:tab w:val="left" w:pos="1869"/>
        </w:tabs>
        <w:spacing w:before="68" w:line="300" w:lineRule="auto"/>
        <w:ind w:right="97" w:firstLine="5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pacing w:val="-2"/>
          <w:sz w:val="24"/>
          <w:szCs w:val="24"/>
        </w:rPr>
        <w:t>平台的测试技术负责</w:t>
      </w:r>
      <w:r>
        <w:rPr>
          <w:sz w:val="24"/>
          <w:szCs w:val="24"/>
        </w:rPr>
        <w:t>人。</w:t>
      </w:r>
    </w:p>
    <w:p>
      <w:pPr>
        <w:pStyle w:val="6"/>
        <w:tabs>
          <w:tab w:val="left" w:pos="1869"/>
        </w:tabs>
        <w:spacing w:line="300" w:lineRule="auto"/>
        <w:ind w:right="97" w:firstLine="5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pacing w:val="-2"/>
          <w:sz w:val="24"/>
          <w:szCs w:val="24"/>
        </w:rPr>
        <w:t>浏览器的测试技术负</w:t>
      </w:r>
      <w:r>
        <w:rPr>
          <w:sz w:val="24"/>
          <w:szCs w:val="24"/>
        </w:rPr>
        <w:t>责人。</w:t>
      </w:r>
    </w:p>
    <w:p>
      <w:pPr>
        <w:pStyle w:val="6"/>
        <w:spacing w:line="300" w:lineRule="auto"/>
        <w:ind w:right="142" w:firstLine="599"/>
        <w:rPr>
          <w:sz w:val="24"/>
          <w:szCs w:val="24"/>
        </w:rPr>
      </w:pPr>
      <w:r>
        <w:rPr>
          <w:sz w:val="24"/>
          <w:szCs w:val="24"/>
        </w:rPr>
        <w:t>基础浏览器自动化测试技术负责人。</w:t>
      </w:r>
    </w:p>
    <w:p>
      <w:pPr>
        <w:pStyle w:val="6"/>
        <w:spacing w:line="383" w:lineRule="exact"/>
        <w:ind w:left="699"/>
        <w:rPr>
          <w:sz w:val="24"/>
          <w:szCs w:val="24"/>
        </w:rPr>
      </w:pPr>
      <w:r>
        <w:rPr>
          <w:sz w:val="24"/>
          <w:szCs w:val="24"/>
        </w:rPr>
        <w:t>计分板和度量指标。</w:t>
      </w:r>
    </w:p>
    <w:p>
      <w:pPr>
        <w:pStyle w:val="6"/>
        <w:spacing w:before="92"/>
        <w:ind w:left="699"/>
        <w:rPr>
          <w:sz w:val="24"/>
          <w:szCs w:val="24"/>
        </w:rPr>
      </w:pPr>
      <w:r>
        <w:rPr>
          <w:sz w:val="24"/>
          <w:szCs w:val="24"/>
        </w:rPr>
        <w:t>手工验收测试的定义和执行。</w:t>
      </w:r>
    </w:p>
    <w:p>
      <w:pPr>
        <w:spacing w:after="0"/>
        <w:rPr>
          <w:sz w:val="21"/>
          <w:szCs w:val="21"/>
        </w:rPr>
        <w:sectPr>
          <w:pgSz w:w="5050" w:h="6630"/>
          <w:pgMar w:top="140" w:right="0" w:bottom="360" w:left="0" w:header="0" w:footer="92" w:gutter="0"/>
          <w:pgNumType w:fmt="decimal"/>
          <w:cols w:space="720" w:num="1"/>
        </w:sectPr>
      </w:pPr>
    </w:p>
    <w:p>
      <w:pPr>
        <w:pStyle w:val="6"/>
        <w:spacing w:before="34" w:line="300" w:lineRule="auto"/>
        <w:ind w:right="142" w:firstLine="599"/>
        <w:rPr>
          <w:sz w:val="24"/>
          <w:szCs w:val="24"/>
        </w:rPr>
      </w:pPr>
      <w:r>
        <w:rPr>
          <w:sz w:val="24"/>
          <w:szCs w:val="24"/>
        </w:rPr>
        <w:t>手工回归测试的定义和执行（包括相应的外包团队）。</w:t>
      </w:r>
    </w:p>
    <w:p>
      <w:pPr>
        <w:pStyle w:val="6"/>
        <w:spacing w:line="300" w:lineRule="auto"/>
        <w:ind w:right="142" w:firstLine="599"/>
        <w:jc w:val="both"/>
        <w:rPr>
          <w:sz w:val="24"/>
          <w:szCs w:val="24"/>
        </w:rPr>
      </w:pPr>
      <w:r>
        <w:rPr>
          <w:sz w:val="24"/>
          <w:szCs w:val="24"/>
        </w:rPr>
        <w:t>浏览器应用兼容测试，基础用户界面和功能（手工）测试以及测试外包。</w:t>
      </w:r>
    </w:p>
    <w:p>
      <w:pPr>
        <w:pStyle w:val="6"/>
        <w:spacing w:line="382" w:lineRule="exact"/>
        <w:ind w:left="699"/>
        <w:rPr>
          <w:sz w:val="24"/>
          <w:szCs w:val="24"/>
        </w:rPr>
      </w:pPr>
      <w:r>
        <w:rPr>
          <w:spacing w:val="-1"/>
          <w:w w:val="95"/>
          <w:sz w:val="24"/>
          <w:szCs w:val="24"/>
        </w:rPr>
        <w:t>音频和视频。</w:t>
      </w:r>
    </w:p>
    <w:p>
      <w:pPr>
        <w:pStyle w:val="6"/>
        <w:spacing w:before="94" w:line="300" w:lineRule="auto"/>
        <w:ind w:left="699" w:right="1852"/>
        <w:rPr>
          <w:sz w:val="24"/>
          <w:szCs w:val="24"/>
        </w:rPr>
      </w:pPr>
      <w:r>
        <w:rPr>
          <w:sz w:val="24"/>
          <w:szCs w:val="24"/>
        </w:rPr>
        <w:t>稳定性</w:t>
      </w:r>
      <w:r>
        <w:rPr>
          <w:rFonts w:ascii="Times New Roman" w:eastAsia="Times New Roman"/>
          <w:spacing w:val="6"/>
          <w:sz w:val="24"/>
          <w:szCs w:val="24"/>
        </w:rPr>
        <w:t>/</w:t>
      </w:r>
      <w:r>
        <w:rPr>
          <w:spacing w:val="-3"/>
          <w:sz w:val="24"/>
          <w:szCs w:val="24"/>
        </w:rPr>
        <w:t>故障注入。</w:t>
      </w:r>
      <w:r>
        <w:rPr>
          <w:sz w:val="24"/>
          <w:szCs w:val="24"/>
        </w:rPr>
        <w:t>无障碍测试。</w:t>
      </w:r>
    </w:p>
    <w:p>
      <w:pPr>
        <w:pStyle w:val="6"/>
        <w:spacing w:line="383" w:lineRule="exact"/>
        <w:ind w:left="699"/>
        <w:rPr>
          <w:sz w:val="24"/>
          <w:szCs w:val="24"/>
        </w:rPr>
      </w:pPr>
      <w:r>
        <w:rPr>
          <w:sz w:val="24"/>
          <w:szCs w:val="24"/>
        </w:rPr>
        <w:t>硬件实验环境：</w:t>
      </w:r>
      <w:r>
        <w:rPr>
          <w:rFonts w:ascii="Times New Roman" w:eastAsia="Times New Roman"/>
          <w:sz w:val="24"/>
          <w:szCs w:val="24"/>
        </w:rPr>
        <w:t>KIR</w:t>
      </w:r>
      <w:r>
        <w:rPr>
          <w:sz w:val="24"/>
          <w:szCs w:val="24"/>
        </w:rPr>
        <w:t>、</w:t>
      </w:r>
      <w:r>
        <w:rPr>
          <w:rFonts w:ascii="Times New Roman" w:eastAsia="Times New Roman"/>
          <w:sz w:val="24"/>
          <w:szCs w:val="24"/>
        </w:rPr>
        <w:t>HYD</w:t>
      </w:r>
      <w:r>
        <w:rPr>
          <w:sz w:val="24"/>
          <w:szCs w:val="24"/>
        </w:rPr>
        <w:t>和</w:t>
      </w:r>
    </w:p>
    <w:p>
      <w:pPr>
        <w:pStyle w:val="6"/>
        <w:spacing w:before="95"/>
        <w:rPr>
          <w:sz w:val="24"/>
          <w:szCs w:val="24"/>
        </w:rPr>
      </w:pPr>
      <w:r>
        <w:rPr>
          <w:rFonts w:ascii="Times New Roman" w:eastAsia="Times New Roman"/>
          <w:sz w:val="24"/>
          <w:szCs w:val="24"/>
        </w:rPr>
        <w:t>MTV</w:t>
      </w:r>
      <w:r>
        <w:rPr>
          <w:sz w:val="24"/>
          <w:szCs w:val="24"/>
        </w:rPr>
        <w:t>。</w:t>
      </w:r>
    </w:p>
    <w:p>
      <w:pPr>
        <w:pStyle w:val="6"/>
        <w:spacing w:before="95" w:line="300" w:lineRule="auto"/>
        <w:ind w:left="699" w:right="1942"/>
        <w:rPr>
          <w:sz w:val="24"/>
          <w:szCs w:val="24"/>
        </w:rPr>
      </w:pPr>
      <w:r>
        <w:rPr>
          <w:sz w:val="24"/>
          <w:szCs w:val="24"/>
        </w:rPr>
        <w:t>自动化测试机群。硬件验收测试。</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ind w:left="699"/>
        <w:rPr>
          <w:sz w:val="24"/>
          <w:szCs w:val="24"/>
        </w:rPr>
      </w:pPr>
      <w:r>
        <w:rPr>
          <w:sz w:val="24"/>
          <w:szCs w:val="24"/>
        </w:rPr>
        <w:t>总体指导和资金支持。</w:t>
      </w:r>
    </w:p>
    <w:p>
      <w:pPr>
        <w:spacing w:after="0"/>
        <w:rPr>
          <w:sz w:val="21"/>
          <w:szCs w:val="21"/>
        </w:rPr>
        <w:sectPr>
          <w:pgSz w:w="5050" w:h="6630"/>
          <w:pgMar w:top="80" w:right="0" w:bottom="360" w:left="0" w:header="0" w:footer="92" w:gutter="0"/>
          <w:pgNumType w:fmt="decimal"/>
          <w:cols w:space="720" w:num="1"/>
        </w:sectPr>
      </w:pPr>
    </w:p>
    <w:p>
      <w:pPr>
        <w:pStyle w:val="3"/>
        <w:numPr>
          <w:ilvl w:val="1"/>
          <w:numId w:val="31"/>
        </w:numPr>
        <w:tabs>
          <w:tab w:val="left" w:pos="2050"/>
        </w:tabs>
        <w:spacing w:before="24" w:after="0" w:line="240" w:lineRule="auto"/>
        <w:ind w:left="2049" w:right="0" w:hanging="1096"/>
        <w:jc w:val="left"/>
        <w:rPr>
          <w:sz w:val="44"/>
          <w:szCs w:val="44"/>
          <w:u w:val="none"/>
        </w:rPr>
      </w:pPr>
      <w:bookmarkStart w:id="464" w:name="A.24 相关文档"/>
      <w:bookmarkEnd w:id="464"/>
      <w:bookmarkStart w:id="465" w:name="_bookmark216"/>
      <w:bookmarkEnd w:id="465"/>
      <w:r>
        <w:rPr>
          <w:sz w:val="44"/>
          <w:szCs w:val="44"/>
        </w:rPr>
        <w:fldChar w:fldCharType="begin"/>
      </w:r>
      <w:r>
        <w:rPr>
          <w:sz w:val="44"/>
          <w:szCs w:val="44"/>
        </w:rPr>
        <w:instrText xml:space="preserve"> HYPERLINK \l "_bookmark100" </w:instrText>
      </w:r>
      <w:r>
        <w:rPr>
          <w:sz w:val="44"/>
          <w:szCs w:val="44"/>
        </w:rPr>
        <w:fldChar w:fldCharType="separate"/>
      </w:r>
      <w:bookmarkStart w:id="466" w:name="_bookmark216"/>
      <w:bookmarkEnd w:id="466"/>
      <w:r>
        <w:rPr>
          <w:color w:val="0000ED"/>
          <w:spacing w:val="10"/>
          <w:sz w:val="44"/>
          <w:szCs w:val="44"/>
          <w:u w:val="single" w:color="0000ED"/>
        </w:rPr>
        <w:t>相关文档</w:t>
      </w:r>
      <w:r>
        <w:rPr>
          <w:color w:val="0000ED"/>
          <w:spacing w:val="10"/>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ind w:left="699"/>
        <w:rPr>
          <w:sz w:val="24"/>
          <w:szCs w:val="24"/>
        </w:rPr>
      </w:pPr>
      <w:r>
        <w:rPr>
          <w:sz w:val="24"/>
          <w:szCs w:val="24"/>
        </w:rPr>
        <w:t>风险分析。</w:t>
      </w:r>
    </w:p>
    <w:p>
      <w:pPr>
        <w:pStyle w:val="6"/>
        <w:spacing w:before="95"/>
        <w:ind w:left="699"/>
        <w:rPr>
          <w:sz w:val="24"/>
          <w:szCs w:val="24"/>
        </w:rPr>
      </w:pPr>
      <w:r>
        <w:rPr>
          <w:sz w:val="24"/>
          <w:szCs w:val="24"/>
        </w:rPr>
        <w:t>硬件实验环境。</w:t>
      </w:r>
    </w:p>
    <w:p>
      <w:pPr>
        <w:pStyle w:val="6"/>
        <w:spacing w:before="95"/>
        <w:ind w:left="699"/>
        <w:rPr>
          <w:sz w:val="24"/>
          <w:szCs w:val="24"/>
        </w:rPr>
      </w:pPr>
      <w:r>
        <w:rPr>
          <w:sz w:val="24"/>
          <w:szCs w:val="24"/>
        </w:rPr>
        <w:t>端到端自动化测试机群。</w:t>
      </w:r>
    </w:p>
    <w:p>
      <w:pPr>
        <w:pStyle w:val="6"/>
        <w:spacing w:before="95" w:line="300" w:lineRule="auto"/>
        <w:ind w:left="699" w:right="142"/>
        <w:rPr>
          <w:sz w:val="24"/>
          <w:szCs w:val="24"/>
        </w:rPr>
      </w:pPr>
      <w:r>
        <w:rPr>
          <w:sz w:val="24"/>
          <w:szCs w:val="24"/>
        </w:rPr>
        <w:t>虚拟化和物理机管理基础设施。平视显示器（</w:t>
      </w:r>
      <w:r>
        <w:rPr>
          <w:rFonts w:ascii="Times New Roman" w:eastAsia="Times New Roman"/>
          <w:sz w:val="24"/>
          <w:szCs w:val="24"/>
        </w:rPr>
        <w:t>HUD</w:t>
      </w:r>
      <w:r>
        <w:rPr>
          <w:sz w:val="24"/>
          <w:szCs w:val="24"/>
        </w:rPr>
        <w:t>）。</w:t>
      </w:r>
    </w:p>
    <w:p>
      <w:pPr>
        <w:pStyle w:val="6"/>
        <w:spacing w:line="300" w:lineRule="auto"/>
        <w:ind w:left="699" w:right="1942"/>
        <w:rPr>
          <w:sz w:val="24"/>
          <w:szCs w:val="24"/>
        </w:rPr>
      </w:pPr>
      <w:r>
        <w:rPr>
          <w:sz w:val="24"/>
          <w:szCs w:val="24"/>
        </w:rPr>
        <w:t xml:space="preserve">手工验收测试。 </w:t>
      </w:r>
      <w:r>
        <w:rPr>
          <w:spacing w:val="-2"/>
          <w:sz w:val="24"/>
          <w:szCs w:val="24"/>
        </w:rPr>
        <w:t>测试结果显示板。</w:t>
      </w:r>
    </w:p>
    <w:p>
      <w:pPr>
        <w:pStyle w:val="6"/>
        <w:spacing w:line="383" w:lineRule="exact"/>
        <w:ind w:left="699"/>
        <w:rPr>
          <w:sz w:val="24"/>
          <w:szCs w:val="24"/>
        </w:rPr>
      </w:pPr>
      <w:r>
        <w:rPr>
          <w:rFonts w:ascii="Times New Roman" w:eastAsia="Times New Roman"/>
          <w:sz w:val="24"/>
          <w:szCs w:val="24"/>
        </w:rPr>
        <w:t>OEM</w:t>
      </w:r>
      <w:r>
        <w:rPr>
          <w:sz w:val="24"/>
          <w:szCs w:val="24"/>
        </w:rPr>
        <w:t>硬件认证测试。</w:t>
      </w:r>
    </w:p>
    <w:p>
      <w:pPr>
        <w:pStyle w:val="6"/>
        <w:spacing w:before="94" w:line="300" w:lineRule="auto"/>
        <w:ind w:right="442" w:firstLine="599"/>
        <w:rPr>
          <w:sz w:val="24"/>
          <w:szCs w:val="24"/>
        </w:rPr>
      </w:pPr>
      <w:r>
        <w:rPr>
          <w:sz w:val="24"/>
          <w:szCs w:val="24"/>
        </w:rPr>
        <w:t>硬件使用状况和健康状况显示板。</w:t>
      </w:r>
    </w:p>
    <w:p>
      <w:pPr>
        <w:spacing w:after="0" w:line="300" w:lineRule="auto"/>
        <w:rPr>
          <w:sz w:val="21"/>
          <w:szCs w:val="21"/>
        </w:rPr>
        <w:sectPr>
          <w:pgSz w:w="5050" w:h="6630"/>
          <w:pgMar w:top="140" w:right="0" w:bottom="360" w:left="0" w:header="0" w:footer="92" w:gutter="0"/>
          <w:pgNumType w:fmt="decimal"/>
          <w:cols w:space="720" w:num="1"/>
        </w:sectPr>
      </w:pPr>
    </w:p>
    <w:p>
      <w:pPr>
        <w:spacing w:before="19" w:line="336" w:lineRule="auto"/>
        <w:ind w:left="1292" w:right="300" w:hanging="1005"/>
        <w:jc w:val="left"/>
        <w:rPr>
          <w:sz w:val="52"/>
          <w:szCs w:val="21"/>
        </w:rPr>
      </w:pPr>
      <w:bookmarkStart w:id="467" w:name="_bookmark217"/>
      <w:bookmarkEnd w:id="467"/>
      <w:r>
        <w:rPr>
          <w:sz w:val="21"/>
          <w:szCs w:val="21"/>
        </w:rPr>
        <w:fldChar w:fldCharType="begin"/>
      </w:r>
      <w:r>
        <w:rPr>
          <w:sz w:val="21"/>
          <w:szCs w:val="21"/>
        </w:rPr>
        <w:instrText xml:space="preserve"> HYPERLINK \l "_bookmark101" </w:instrText>
      </w:r>
      <w:r>
        <w:rPr>
          <w:sz w:val="21"/>
          <w:szCs w:val="21"/>
        </w:rPr>
        <w:fldChar w:fldCharType="separate"/>
      </w:r>
      <w:r>
        <w:rPr>
          <w:color w:val="0000ED"/>
          <w:sz w:val="52"/>
          <w:szCs w:val="21"/>
          <w:u w:val="single" w:color="0000ED"/>
        </w:rPr>
        <w:t>附录</w:t>
      </w:r>
      <w:r>
        <w:rPr>
          <w:rFonts w:ascii="Times New Roman" w:eastAsia="Times New Roman"/>
          <w:b/>
          <w:color w:val="0000ED"/>
          <w:sz w:val="52"/>
          <w:szCs w:val="21"/>
          <w:u w:val="single" w:color="0000ED"/>
        </w:rPr>
        <w:t>B Chrome</w:t>
      </w:r>
      <w:r>
        <w:rPr>
          <w:color w:val="0000ED"/>
          <w:sz w:val="52"/>
          <w:szCs w:val="21"/>
          <w:u w:val="single" w:color="0000ED"/>
        </w:rPr>
        <w:t>的漫游测试</w:t>
      </w:r>
      <w:r>
        <w:rPr>
          <w:color w:val="0000ED"/>
          <w:sz w:val="52"/>
          <w:szCs w:val="21"/>
          <w:u w:val="single" w:color="0000ED"/>
        </w:rPr>
        <w:fldChar w:fldCharType="end"/>
      </w:r>
    </w:p>
    <w:p>
      <w:pPr>
        <w:pStyle w:val="6"/>
        <w:ind w:left="0"/>
        <w:rPr>
          <w:sz w:val="18"/>
          <w:szCs w:val="24"/>
        </w:rPr>
      </w:pPr>
    </w:p>
    <w:p>
      <w:pPr>
        <w:pStyle w:val="6"/>
        <w:spacing w:before="245" w:line="300" w:lineRule="auto"/>
        <w:ind w:right="358" w:firstLine="599"/>
        <w:rPr>
          <w:sz w:val="24"/>
          <w:szCs w:val="24"/>
        </w:rPr>
      </w:pPr>
      <w:r>
        <w:rPr>
          <w:rFonts w:ascii="Times New Roman" w:eastAsia="Times New Roman"/>
          <w:sz w:val="24"/>
          <w:szCs w:val="24"/>
        </w:rPr>
        <w:t>Chrome</w:t>
      </w:r>
      <w:r>
        <w:rPr>
          <w:sz w:val="24"/>
          <w:szCs w:val="24"/>
        </w:rPr>
        <w:t>的漫游测试包括以下几项。</w:t>
      </w:r>
    </w:p>
    <w:p>
      <w:pPr>
        <w:pStyle w:val="6"/>
        <w:spacing w:line="300" w:lineRule="auto"/>
        <w:ind w:left="699" w:right="2842"/>
        <w:rPr>
          <w:sz w:val="24"/>
          <w:szCs w:val="24"/>
        </w:rPr>
      </w:pPr>
      <w:r>
        <w:rPr>
          <w:spacing w:val="-4"/>
          <w:sz w:val="24"/>
          <w:szCs w:val="24"/>
        </w:rPr>
        <w:t>购物漫游。</w:t>
      </w:r>
      <w:r>
        <w:rPr>
          <w:spacing w:val="-4"/>
          <w:w w:val="95"/>
          <w:sz w:val="24"/>
          <w:szCs w:val="24"/>
        </w:rPr>
        <w:t>学生漫游。</w:t>
      </w:r>
    </w:p>
    <w:p>
      <w:pPr>
        <w:pStyle w:val="6"/>
        <w:spacing w:line="300" w:lineRule="auto"/>
        <w:ind w:left="699" w:right="1642"/>
        <w:rPr>
          <w:sz w:val="24"/>
          <w:szCs w:val="24"/>
        </w:rPr>
      </w:pPr>
      <w:r>
        <w:rPr>
          <w:spacing w:val="-2"/>
          <w:sz w:val="24"/>
          <w:szCs w:val="24"/>
        </w:rPr>
        <w:t>国际长途电话漫游。</w:t>
      </w:r>
      <w:r>
        <w:rPr>
          <w:sz w:val="24"/>
          <w:szCs w:val="24"/>
        </w:rPr>
        <w:t>地标漫游。</w:t>
      </w:r>
    </w:p>
    <w:p>
      <w:pPr>
        <w:pStyle w:val="6"/>
        <w:spacing w:line="383" w:lineRule="exact"/>
        <w:ind w:left="699"/>
        <w:rPr>
          <w:sz w:val="24"/>
          <w:szCs w:val="24"/>
        </w:rPr>
      </w:pPr>
      <w:r>
        <w:rPr>
          <w:w w:val="95"/>
          <w:sz w:val="24"/>
          <w:szCs w:val="24"/>
        </w:rPr>
        <w:t>通宵漫游。</w:t>
      </w:r>
    </w:p>
    <w:p>
      <w:pPr>
        <w:spacing w:after="0" w:line="383" w:lineRule="exact"/>
        <w:rPr>
          <w:sz w:val="21"/>
          <w:szCs w:val="21"/>
        </w:rPr>
        <w:sectPr>
          <w:pgSz w:w="5050" w:h="6630"/>
          <w:pgMar w:top="200" w:right="0" w:bottom="360" w:left="0" w:header="0" w:footer="92" w:gutter="0"/>
          <w:pgNumType w:fmt="decimal"/>
          <w:cols w:space="720" w:num="1"/>
        </w:sectPr>
      </w:pPr>
    </w:p>
    <w:p>
      <w:pPr>
        <w:pStyle w:val="6"/>
        <w:spacing w:before="34"/>
        <w:ind w:left="699"/>
        <w:rPr>
          <w:sz w:val="24"/>
          <w:szCs w:val="24"/>
        </w:rPr>
      </w:pPr>
      <w:r>
        <w:rPr>
          <w:sz w:val="24"/>
          <w:szCs w:val="24"/>
        </w:rPr>
        <w:t>公务漫游。</w:t>
      </w:r>
    </w:p>
    <w:p>
      <w:pPr>
        <w:pStyle w:val="6"/>
        <w:spacing w:before="96" w:line="300" w:lineRule="auto"/>
        <w:ind w:left="699" w:right="2242"/>
        <w:rPr>
          <w:sz w:val="24"/>
          <w:szCs w:val="24"/>
        </w:rPr>
      </w:pPr>
      <w:r>
        <w:rPr>
          <w:sz w:val="24"/>
          <w:szCs w:val="24"/>
        </w:rPr>
        <w:t>危险地带漫游。个性化漫游。</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2"/>
        </w:numPr>
        <w:tabs>
          <w:tab w:val="left" w:pos="1915"/>
        </w:tabs>
        <w:spacing w:before="24" w:after="0" w:line="240" w:lineRule="auto"/>
        <w:ind w:left="1914" w:right="0" w:hanging="826"/>
        <w:jc w:val="left"/>
        <w:rPr>
          <w:sz w:val="44"/>
          <w:szCs w:val="44"/>
          <w:u w:val="none"/>
        </w:rPr>
      </w:pPr>
      <w:bookmarkStart w:id="468" w:name="_bookmark218"/>
      <w:bookmarkEnd w:id="468"/>
      <w:bookmarkStart w:id="469" w:name="B.1 购物漫游"/>
      <w:bookmarkEnd w:id="469"/>
      <w:r>
        <w:rPr>
          <w:sz w:val="44"/>
          <w:szCs w:val="44"/>
        </w:rPr>
        <w:fldChar w:fldCharType="begin"/>
      </w:r>
      <w:r>
        <w:rPr>
          <w:sz w:val="44"/>
          <w:szCs w:val="44"/>
        </w:rPr>
        <w:instrText xml:space="preserve"> HYPERLINK \l "_bookmark102" </w:instrText>
      </w:r>
      <w:r>
        <w:rPr>
          <w:sz w:val="44"/>
          <w:szCs w:val="44"/>
        </w:rPr>
        <w:fldChar w:fldCharType="separate"/>
      </w:r>
      <w:bookmarkStart w:id="470" w:name="_bookmark218"/>
      <w:bookmarkEnd w:id="470"/>
      <w:r>
        <w:rPr>
          <w:color w:val="0000ED"/>
          <w:spacing w:val="11"/>
          <w:sz w:val="44"/>
          <w:szCs w:val="44"/>
          <w:u w:val="single" w:color="0000ED"/>
        </w:rPr>
        <w:t>购物漫游</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jc w:val="both"/>
        <w:rPr>
          <w:sz w:val="24"/>
          <w:szCs w:val="24"/>
        </w:rPr>
      </w:pPr>
      <w:r>
        <w:rPr>
          <w:sz w:val="24"/>
          <w:szCs w:val="24"/>
        </w:rPr>
        <w:t>描述：购物是很多人喜欢的消遣方式，到一处新的旅游地点，如果能发现一些可以买的新奇商品也是一大乐事。对某些城市来说，奢华的购物几乎成为其最吸引人的地方。香港就拥有一些世界上最豪华的购物中心， 其中有超过</w:t>
      </w:r>
      <w:r>
        <w:rPr>
          <w:rFonts w:ascii="Times New Roman" w:eastAsia="Times New Roman"/>
          <w:sz w:val="24"/>
          <w:szCs w:val="24"/>
        </w:rPr>
        <w:t>800</w:t>
      </w:r>
      <w:r>
        <w:rPr>
          <w:sz w:val="24"/>
          <w:szCs w:val="24"/>
        </w:rPr>
        <w:t>多家店铺。</w:t>
      </w:r>
    </w:p>
    <w:p>
      <w:pPr>
        <w:pStyle w:val="6"/>
        <w:spacing w:line="300" w:lineRule="auto"/>
        <w:ind w:right="142" w:firstLine="599"/>
        <w:rPr>
          <w:sz w:val="24"/>
          <w:szCs w:val="24"/>
        </w:rPr>
      </w:pPr>
      <w:r>
        <w:rPr>
          <w:sz w:val="24"/>
          <w:szCs w:val="24"/>
        </w:rPr>
        <w:t xml:space="preserve">在软件领域，商业行为屡见不 </w:t>
      </w:r>
      <w:r>
        <w:rPr>
          <w:spacing w:val="-2"/>
          <w:sz w:val="24"/>
          <w:szCs w:val="24"/>
        </w:rPr>
        <w:t>鲜。虽然不是所有软件应用都让人们掏钱，但还是有相当一部分应用会这</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29" w:line="300" w:lineRule="auto"/>
        <w:ind w:right="142"/>
        <w:rPr>
          <w:sz w:val="24"/>
          <w:szCs w:val="24"/>
        </w:rPr>
      </w:pPr>
      <w:r>
        <w:rPr>
          <w:spacing w:val="-2"/>
          <w:sz w:val="24"/>
          <w:szCs w:val="24"/>
        </w:rPr>
        <w:t>么做。我们正进入一个充满了各种可供下载的时代，这种现象更是常态。</w:t>
      </w:r>
      <w:r>
        <w:rPr>
          <w:sz w:val="24"/>
          <w:szCs w:val="24"/>
        </w:rPr>
        <w:t xml:space="preserve">购物漫游测试邀请用户使用被测软 </w:t>
      </w:r>
      <w:r>
        <w:rPr>
          <w:spacing w:val="-2"/>
          <w:sz w:val="24"/>
          <w:szCs w:val="24"/>
        </w:rPr>
        <w:t>件，在各种可能的情况下进行消费， 检验用户可以流畅地、有效地进行商</w:t>
      </w:r>
      <w:r>
        <w:rPr>
          <w:sz w:val="24"/>
          <w:szCs w:val="24"/>
        </w:rPr>
        <w:t>业体验。</w:t>
      </w:r>
    </w:p>
    <w:p>
      <w:pPr>
        <w:pStyle w:val="6"/>
        <w:spacing w:line="300" w:lineRule="auto"/>
        <w:ind w:right="127" w:firstLine="599"/>
        <w:jc w:val="both"/>
        <w:rPr>
          <w:sz w:val="24"/>
          <w:szCs w:val="24"/>
        </w:rPr>
      </w:pPr>
      <w:r>
        <w:rPr>
          <w:spacing w:val="-2"/>
          <w:sz w:val="24"/>
          <w:szCs w:val="24"/>
        </w:rPr>
        <w:t>应用：</w:t>
      </w:r>
      <w:r>
        <w:rPr>
          <w:rFonts w:ascii="Times New Roman" w:eastAsia="Times New Roman"/>
          <w:spacing w:val="-6"/>
          <w:sz w:val="24"/>
          <w:szCs w:val="24"/>
        </w:rPr>
        <w:t>Internet</w:t>
      </w:r>
      <w:r>
        <w:rPr>
          <w:sz w:val="24"/>
          <w:szCs w:val="24"/>
        </w:rPr>
        <w:t>上有近乎无尽的消费方式，而</w:t>
      </w:r>
      <w:r>
        <w:rPr>
          <w:rFonts w:ascii="Times New Roman" w:eastAsia="Times New Roman"/>
          <w:spacing w:val="-7"/>
          <w:sz w:val="24"/>
          <w:szCs w:val="24"/>
        </w:rPr>
        <w:t>Chrome</w:t>
      </w:r>
      <w:r>
        <w:rPr>
          <w:sz w:val="24"/>
          <w:szCs w:val="24"/>
        </w:rPr>
        <w:t>浏览器是</w:t>
      </w:r>
      <w:r>
        <w:rPr>
          <w:rFonts w:ascii="Times New Roman" w:eastAsia="Times New Roman"/>
          <w:spacing w:val="-7"/>
          <w:sz w:val="24"/>
          <w:szCs w:val="24"/>
        </w:rPr>
        <w:t>Internet</w:t>
      </w:r>
      <w:r>
        <w:rPr>
          <w:spacing w:val="-11"/>
          <w:sz w:val="24"/>
          <w:szCs w:val="24"/>
        </w:rPr>
        <w:t>的</w:t>
      </w:r>
      <w:r>
        <w:rPr>
          <w:sz w:val="24"/>
          <w:szCs w:val="24"/>
        </w:rPr>
        <w:t>入口。虽然不可能测试所有的商家， 但是检验在</w:t>
      </w:r>
      <w:r>
        <w:rPr>
          <w:rFonts w:ascii="Times New Roman" w:eastAsia="Times New Roman"/>
          <w:spacing w:val="-3"/>
          <w:sz w:val="24"/>
          <w:szCs w:val="24"/>
        </w:rPr>
        <w:t>Google</w:t>
      </w:r>
      <w:r>
        <w:rPr>
          <w:sz w:val="24"/>
          <w:szCs w:val="24"/>
        </w:rPr>
        <w:t>商店里的大多数零售商可以被访问，还不成问题。以下是根据访问流量统计的一系列常用在</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w w:val="95"/>
          <w:sz w:val="24"/>
          <w:szCs w:val="24"/>
        </w:rPr>
        <w:t>线销售网站。</w:t>
      </w:r>
    </w:p>
    <w:p>
      <w:pPr>
        <w:pStyle w:val="6"/>
        <w:spacing w:before="96" w:line="302" w:lineRule="auto"/>
        <w:ind w:left="699" w:right="607"/>
        <w:rPr>
          <w:rFonts w:ascii="Times New Roman" w:eastAsia="Times New Roman"/>
          <w:sz w:val="24"/>
          <w:szCs w:val="24"/>
        </w:rPr>
      </w:pPr>
      <w:r>
        <w:rPr>
          <w:rFonts w:ascii="Times New Roman" w:eastAsia="Times New Roman"/>
          <w:spacing w:val="-3"/>
          <w:sz w:val="24"/>
          <w:szCs w:val="24"/>
        </w:rPr>
        <w:t>eBa(www.eBay.com)</w:t>
      </w:r>
      <w:r>
        <w:rPr>
          <w:sz w:val="24"/>
          <w:szCs w:val="24"/>
        </w:rPr>
        <w:t>。</w:t>
      </w:r>
      <w:r>
        <w:rPr>
          <w:rFonts w:ascii="Times New Roman" w:eastAsia="Times New Roman"/>
          <w:spacing w:val="-8"/>
          <w:sz w:val="24"/>
          <w:szCs w:val="24"/>
        </w:rPr>
        <w:t>Amazon</w:t>
      </w:r>
      <w:r>
        <w:rPr>
          <w:rFonts w:ascii="Times New Roman" w:eastAsia="Times New Roman"/>
          <w:spacing w:val="-7"/>
          <w:sz w:val="24"/>
          <w:szCs w:val="24"/>
        </w:rPr>
        <w:t xml:space="preserve"> (</w:t>
      </w:r>
      <w:r>
        <w:rPr>
          <w:rFonts w:ascii="Times New Roman" w:eastAsia="Times New Roman"/>
          <w:spacing w:val="-4"/>
          <w:sz w:val="24"/>
          <w:szCs w:val="24"/>
        </w:rPr>
        <w:t>www.amazon.com)</w:t>
      </w:r>
      <w:r>
        <w:rPr>
          <w:sz w:val="24"/>
          <w:szCs w:val="24"/>
        </w:rPr>
        <w:t>。</w:t>
      </w:r>
      <w:r>
        <w:rPr>
          <w:rFonts w:ascii="Times New Roman" w:eastAsia="Times New Roman"/>
          <w:sz w:val="24"/>
          <w:szCs w:val="24"/>
        </w:rPr>
        <w:t>Sears</w:t>
      </w:r>
      <w:r>
        <w:rPr>
          <w:rFonts w:ascii="Times New Roman" w:eastAsia="Times New Roman"/>
          <w:spacing w:val="2"/>
          <w:sz w:val="24"/>
          <w:szCs w:val="24"/>
        </w:rPr>
        <w:t xml:space="preserve"> (</w:t>
      </w:r>
      <w:r>
        <w:rPr>
          <w:rFonts w:ascii="Times New Roman" w:eastAsia="Times New Roman"/>
          <w:sz w:val="24"/>
          <w:szCs w:val="24"/>
        </w:rPr>
        <w:t>www.sears.com)</w:t>
      </w:r>
      <w:r>
        <w:rPr>
          <w:sz w:val="24"/>
          <w:szCs w:val="24"/>
        </w:rPr>
        <w:t>。</w:t>
      </w:r>
      <w:r>
        <w:rPr>
          <w:rFonts w:ascii="Times New Roman" w:eastAsia="Times New Roman"/>
          <w:sz w:val="24"/>
          <w:szCs w:val="24"/>
        </w:rPr>
        <w:t>Staples (www.staples.com)</w:t>
      </w:r>
      <w:r>
        <w:rPr>
          <w:sz w:val="24"/>
          <w:szCs w:val="24"/>
        </w:rPr>
        <w:t>。</w:t>
      </w:r>
      <w:r>
        <w:rPr>
          <w:rFonts w:ascii="Times New Roman" w:eastAsia="Times New Roman"/>
          <w:spacing w:val="-4"/>
          <w:sz w:val="24"/>
          <w:szCs w:val="24"/>
        </w:rPr>
        <w:t>OfficeMax</w:t>
      </w:r>
    </w:p>
    <w:p>
      <w:pPr>
        <w:pStyle w:val="6"/>
        <w:spacing w:before="26"/>
        <w:rPr>
          <w:sz w:val="24"/>
          <w:szCs w:val="24"/>
        </w:rPr>
      </w:pPr>
      <w:r>
        <w:rPr>
          <w:rFonts w:ascii="Times New Roman" w:eastAsia="Times New Roman"/>
          <w:sz w:val="24"/>
          <w:szCs w:val="24"/>
        </w:rPr>
        <w:t>(www.officemax.com)</w:t>
      </w:r>
      <w:r>
        <w:rPr>
          <w:sz w:val="24"/>
          <w:szCs w:val="24"/>
        </w:rPr>
        <w:t>。</w:t>
      </w:r>
    </w:p>
    <w:p>
      <w:pPr>
        <w:pStyle w:val="6"/>
        <w:spacing w:before="95" w:line="300" w:lineRule="auto"/>
        <w:ind w:left="699" w:right="464"/>
        <w:rPr>
          <w:sz w:val="24"/>
          <w:szCs w:val="24"/>
        </w:rPr>
      </w:pPr>
      <w:r>
        <w:rPr>
          <w:rFonts w:ascii="Times New Roman" w:hAnsi="Times New Roman" w:eastAsia="Times New Roman"/>
          <w:sz w:val="24"/>
          <w:szCs w:val="24"/>
        </w:rPr>
        <w:t>Macy’s (www.macys.com)</w:t>
      </w:r>
      <w:r>
        <w:rPr>
          <w:sz w:val="24"/>
          <w:szCs w:val="24"/>
        </w:rPr>
        <w:t>。</w:t>
      </w:r>
      <w:r>
        <w:rPr>
          <w:rFonts w:ascii="Times New Roman" w:hAnsi="Times New Roman" w:eastAsia="Times New Roman"/>
          <w:sz w:val="24"/>
          <w:szCs w:val="24"/>
        </w:rPr>
        <w:t>NewEgg (www.newegg.com)</w:t>
      </w:r>
      <w:r>
        <w:rPr>
          <w:sz w:val="24"/>
          <w:szCs w:val="24"/>
        </w:rPr>
        <w:t>。</w:t>
      </w:r>
      <w:r>
        <w:rPr>
          <w:rFonts w:ascii="Times New Roman" w:hAnsi="Times New Roman" w:eastAsia="Times New Roman"/>
          <w:sz w:val="24"/>
          <w:szCs w:val="24"/>
        </w:rPr>
        <w:t>Best Bu(www.bestbuy.com)</w:t>
      </w:r>
      <w:r>
        <w:rPr>
          <w:sz w:val="24"/>
          <w:szCs w:val="24"/>
        </w:rPr>
        <w:t>。</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2"/>
        </w:numPr>
        <w:tabs>
          <w:tab w:val="left" w:pos="1915"/>
        </w:tabs>
        <w:spacing w:before="24" w:after="0" w:line="240" w:lineRule="auto"/>
        <w:ind w:left="1914" w:right="0" w:hanging="826"/>
        <w:jc w:val="left"/>
        <w:rPr>
          <w:sz w:val="44"/>
          <w:szCs w:val="44"/>
          <w:u w:val="none"/>
        </w:rPr>
      </w:pPr>
      <w:bookmarkStart w:id="471" w:name="B.2 学生漫游"/>
      <w:bookmarkEnd w:id="471"/>
      <w:bookmarkStart w:id="472" w:name="_bookmark219"/>
      <w:bookmarkEnd w:id="472"/>
      <w:r>
        <w:rPr>
          <w:sz w:val="44"/>
          <w:szCs w:val="44"/>
        </w:rPr>
        <w:fldChar w:fldCharType="begin"/>
      </w:r>
      <w:r>
        <w:rPr>
          <w:sz w:val="44"/>
          <w:szCs w:val="44"/>
        </w:rPr>
        <w:instrText xml:space="preserve"> HYPERLINK \l "_bookmark103" </w:instrText>
      </w:r>
      <w:r>
        <w:rPr>
          <w:sz w:val="44"/>
          <w:szCs w:val="44"/>
        </w:rPr>
        <w:fldChar w:fldCharType="separate"/>
      </w:r>
      <w:bookmarkStart w:id="473" w:name="_bookmark219"/>
      <w:bookmarkEnd w:id="473"/>
      <w:r>
        <w:rPr>
          <w:color w:val="0000ED"/>
          <w:spacing w:val="11"/>
          <w:sz w:val="44"/>
          <w:szCs w:val="44"/>
          <w:u w:val="single" w:color="0000ED"/>
        </w:rPr>
        <w:t>学生漫游</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jc w:val="right"/>
        <w:rPr>
          <w:sz w:val="24"/>
          <w:szCs w:val="24"/>
        </w:rPr>
      </w:pPr>
      <w:r>
        <w:rPr>
          <w:spacing w:val="-2"/>
          <w:w w:val="95"/>
          <w:sz w:val="24"/>
          <w:szCs w:val="24"/>
        </w:rPr>
        <w:t>描述：很多学生把握机会出国学习，在新地点生活的同时，他们会利用当地的各种资源增进他们的专业知识。这包括了对外来人员开放的所有资源，如图书馆、档案馆和博物馆。</w:t>
      </w:r>
      <w:r>
        <w:rPr>
          <w:w w:val="95"/>
          <w:sz w:val="24"/>
          <w:szCs w:val="24"/>
        </w:rPr>
        <w:t>类似的，在软件领域，很多人尝</w:t>
      </w:r>
    </w:p>
    <w:p>
      <w:pPr>
        <w:pStyle w:val="6"/>
        <w:spacing w:line="300" w:lineRule="auto"/>
        <w:ind w:right="142"/>
        <w:jc w:val="both"/>
        <w:rPr>
          <w:sz w:val="24"/>
          <w:szCs w:val="24"/>
        </w:rPr>
      </w:pPr>
      <w:r>
        <w:rPr>
          <w:spacing w:val="-2"/>
          <w:sz w:val="24"/>
          <w:szCs w:val="24"/>
        </w:rPr>
        <w:t>试使用新技术进行研究，增进他们对某个特定领域的理解。这个漫游测试就是鼓励用户做这样的事，充分利用</w:t>
      </w:r>
      <w:r>
        <w:rPr>
          <w:spacing w:val="-2"/>
          <w:w w:val="95"/>
          <w:sz w:val="24"/>
          <w:szCs w:val="24"/>
        </w:rPr>
        <w:t>和测试软件的各种功能来帮助达到获</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spacing w:before="29"/>
        <w:rPr>
          <w:sz w:val="24"/>
          <w:szCs w:val="24"/>
        </w:rPr>
      </w:pPr>
      <w:r>
        <w:rPr>
          <w:sz w:val="24"/>
          <w:szCs w:val="24"/>
        </w:rPr>
        <w:t>取和组织信息的目的。</w:t>
      </w:r>
    </w:p>
    <w:p>
      <w:pPr>
        <w:pStyle w:val="6"/>
        <w:spacing w:before="101" w:line="300" w:lineRule="auto"/>
        <w:ind w:right="97" w:firstLine="599"/>
        <w:rPr>
          <w:sz w:val="24"/>
          <w:szCs w:val="24"/>
        </w:rPr>
      </w:pPr>
      <w:r>
        <w:rPr>
          <w:spacing w:val="1"/>
          <w:sz w:val="24"/>
          <w:szCs w:val="24"/>
        </w:rPr>
        <w:t xml:space="preserve">应用：测试 </w:t>
      </w:r>
      <w:r>
        <w:rPr>
          <w:rFonts w:ascii="Times New Roman" w:eastAsia="Times New Roman"/>
          <w:spacing w:val="-7"/>
          <w:sz w:val="24"/>
          <w:szCs w:val="24"/>
        </w:rPr>
        <w:t>Chrome</w:t>
      </w:r>
      <w:r>
        <w:rPr>
          <w:rFonts w:ascii="Times New Roman" w:eastAsia="Times New Roman"/>
          <w:spacing w:val="17"/>
          <w:sz w:val="24"/>
          <w:szCs w:val="24"/>
        </w:rPr>
        <w:t xml:space="preserve"> </w:t>
      </w:r>
      <w:r>
        <w:rPr>
          <w:spacing w:val="-3"/>
          <w:sz w:val="24"/>
          <w:szCs w:val="24"/>
        </w:rPr>
        <w:t>浏览器能多</w:t>
      </w:r>
      <w:r>
        <w:rPr>
          <w:sz w:val="24"/>
          <w:szCs w:val="24"/>
        </w:rPr>
        <w:t>好地从各种不同的信息源收集和组织数据。例如，用户能从多家站点获取信息并把它们存储在云端的文档上 吗？离线内容能被成功的上传和使用吗？</w:t>
      </w:r>
    </w:p>
    <w:p>
      <w:pPr>
        <w:pStyle w:val="6"/>
        <w:spacing w:line="379" w:lineRule="exact"/>
        <w:ind w:left="699"/>
        <w:rPr>
          <w:sz w:val="24"/>
          <w:szCs w:val="24"/>
        </w:rPr>
      </w:pPr>
      <w:r>
        <w:rPr>
          <w:sz w:val="24"/>
          <w:szCs w:val="24"/>
        </w:rPr>
        <w:t>建议的测试方面</w:t>
      </w:r>
    </w:p>
    <w:p>
      <w:pPr>
        <w:pStyle w:val="6"/>
        <w:spacing w:before="95" w:line="300" w:lineRule="auto"/>
        <w:ind w:right="58" w:firstLine="599"/>
        <w:rPr>
          <w:sz w:val="24"/>
          <w:szCs w:val="24"/>
        </w:rPr>
      </w:pPr>
      <w:r>
        <w:rPr>
          <w:rFonts w:ascii="Times New Roman" w:eastAsia="Times New Roman"/>
          <w:sz w:val="24"/>
          <w:szCs w:val="24"/>
        </w:rPr>
        <w:t>Chrome</w:t>
      </w:r>
      <w:r>
        <w:rPr>
          <w:sz w:val="24"/>
          <w:szCs w:val="24"/>
        </w:rPr>
        <w:t>的学生漫游测试包括以下几项。</w:t>
      </w:r>
    </w:p>
    <w:p>
      <w:pPr>
        <w:pStyle w:val="6"/>
        <w:tabs>
          <w:tab w:val="left" w:pos="2544"/>
        </w:tabs>
        <w:spacing w:line="300" w:lineRule="auto"/>
        <w:ind w:right="97" w:firstLine="599"/>
        <w:rPr>
          <w:sz w:val="24"/>
          <w:szCs w:val="24"/>
        </w:rPr>
      </w:pPr>
      <w:r>
        <w:rPr>
          <w:spacing w:val="15"/>
          <w:sz w:val="24"/>
          <w:szCs w:val="24"/>
        </w:rPr>
        <w:t>复制粘贴</w:t>
      </w:r>
      <w:r>
        <w:rPr>
          <w:sz w:val="24"/>
          <w:szCs w:val="24"/>
        </w:rPr>
        <w:t>：</w:t>
      </w:r>
      <w:r>
        <w:rPr>
          <w:sz w:val="24"/>
          <w:szCs w:val="24"/>
        </w:rPr>
        <w:tab/>
      </w:r>
      <w:r>
        <w:rPr>
          <w:sz w:val="24"/>
          <w:szCs w:val="24"/>
        </w:rPr>
        <w:t>各种不同类型的</w:t>
      </w:r>
      <w:r>
        <w:rPr>
          <w:spacing w:val="-17"/>
          <w:sz w:val="24"/>
          <w:szCs w:val="24"/>
        </w:rPr>
        <w:t>数</w:t>
      </w:r>
      <w:r>
        <w:rPr>
          <w:sz w:val="24"/>
          <w:szCs w:val="24"/>
        </w:rPr>
        <w:t>据能通过剪贴板传递吗？</w:t>
      </w:r>
    </w:p>
    <w:p>
      <w:pPr>
        <w:spacing w:after="0" w:line="300" w:lineRule="auto"/>
        <w:rPr>
          <w:sz w:val="21"/>
          <w:szCs w:val="21"/>
        </w:rPr>
        <w:sectPr>
          <w:pgSz w:w="5050" w:h="6630"/>
          <w:pgMar w:top="80" w:right="0" w:bottom="360" w:left="0" w:header="0" w:footer="92" w:gutter="0"/>
          <w:pgNumType w:fmt="decimal"/>
          <w:cols w:space="720" w:num="1"/>
        </w:sectPr>
      </w:pPr>
    </w:p>
    <w:p>
      <w:pPr>
        <w:pStyle w:val="6"/>
        <w:tabs>
          <w:tab w:val="left" w:pos="4318"/>
        </w:tabs>
        <w:spacing w:before="54"/>
        <w:ind w:left="599"/>
        <w:jc w:val="center"/>
        <w:rPr>
          <w:rFonts w:ascii="Times New Roman" w:eastAsia="Times New Roman"/>
          <w:sz w:val="24"/>
          <w:szCs w:val="24"/>
        </w:rPr>
      </w:pPr>
      <w:r>
        <w:rPr>
          <w:spacing w:val="15"/>
          <w:sz w:val="24"/>
          <w:szCs w:val="24"/>
        </w:rPr>
        <w:t>把离线数据移动到云端</w:t>
      </w:r>
      <w:r>
        <w:rPr>
          <w:sz w:val="24"/>
          <w:szCs w:val="24"/>
        </w:rPr>
        <w:t>：</w:t>
      </w:r>
      <w:r>
        <w:rPr>
          <w:sz w:val="24"/>
          <w:szCs w:val="24"/>
        </w:rPr>
        <w:tab/>
      </w:r>
      <w:r>
        <w:rPr>
          <w:rFonts w:ascii="Times New Roman" w:eastAsia="Times New Roman"/>
          <w:spacing w:val="-15"/>
          <w:sz w:val="24"/>
          <w:szCs w:val="24"/>
        </w:rPr>
        <w:t>Web</w:t>
      </w:r>
    </w:p>
    <w:p>
      <w:pPr>
        <w:pStyle w:val="6"/>
        <w:spacing w:before="96"/>
        <w:ind w:left="36" w:right="1878"/>
        <w:jc w:val="center"/>
        <w:rPr>
          <w:sz w:val="24"/>
          <w:szCs w:val="24"/>
        </w:rPr>
      </w:pPr>
      <w:r>
        <w:rPr>
          <w:sz w:val="24"/>
          <w:szCs w:val="24"/>
        </w:rPr>
        <w:t>页面、图像、文字等。</w:t>
      </w:r>
    </w:p>
    <w:p>
      <w:pPr>
        <w:pStyle w:val="6"/>
        <w:spacing w:before="95" w:line="300" w:lineRule="auto"/>
        <w:ind w:right="97" w:firstLine="599"/>
        <w:jc w:val="both"/>
        <w:rPr>
          <w:sz w:val="24"/>
          <w:szCs w:val="24"/>
        </w:rPr>
      </w:pPr>
      <w:r>
        <w:rPr>
          <w:sz w:val="24"/>
          <w:szCs w:val="24"/>
        </w:rPr>
        <w:t>容量： 同时在不同窗口打开多份文档。</w:t>
      </w:r>
    </w:p>
    <w:p>
      <w:pPr>
        <w:pStyle w:val="6"/>
        <w:spacing w:line="300" w:lineRule="auto"/>
        <w:ind w:right="97" w:firstLine="599"/>
        <w:jc w:val="both"/>
        <w:rPr>
          <w:sz w:val="24"/>
          <w:szCs w:val="24"/>
        </w:rPr>
      </w:pPr>
      <w:r>
        <w:rPr>
          <w:sz w:val="24"/>
          <w:szCs w:val="24"/>
        </w:rPr>
        <w:t>传输： 在标签页和窗口键移动数据，以及在不同类型的窗口间（正常的和匿名访问窗口）移动数据。</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3"/>
        <w:numPr>
          <w:ilvl w:val="1"/>
          <w:numId w:val="32"/>
        </w:numPr>
        <w:tabs>
          <w:tab w:val="left" w:pos="1150"/>
        </w:tabs>
        <w:spacing w:before="24" w:after="0" w:line="304" w:lineRule="auto"/>
        <w:ind w:left="2266" w:right="337" w:hanging="1942"/>
        <w:jc w:val="left"/>
        <w:rPr>
          <w:sz w:val="44"/>
          <w:szCs w:val="44"/>
          <w:u w:val="none"/>
        </w:rPr>
      </w:pPr>
      <w:bookmarkStart w:id="474" w:name="_bookmark220"/>
      <w:bookmarkEnd w:id="474"/>
      <w:bookmarkStart w:id="475" w:name="B.3 国际长途电话漫游"/>
      <w:bookmarkEnd w:id="475"/>
      <w:r>
        <w:rPr>
          <w:sz w:val="44"/>
          <w:szCs w:val="44"/>
        </w:rPr>
        <w:fldChar w:fldCharType="begin"/>
      </w:r>
      <w:r>
        <w:rPr>
          <w:sz w:val="44"/>
          <w:szCs w:val="44"/>
        </w:rPr>
        <w:instrText xml:space="preserve"> HYPERLINK \l "_bookmark104" </w:instrText>
      </w:r>
      <w:r>
        <w:rPr>
          <w:sz w:val="44"/>
          <w:szCs w:val="44"/>
        </w:rPr>
        <w:fldChar w:fldCharType="separate"/>
      </w:r>
      <w:bookmarkStart w:id="476" w:name="_bookmark220"/>
      <w:bookmarkEnd w:id="476"/>
      <w:r>
        <w:rPr>
          <w:color w:val="0000ED"/>
          <w:spacing w:val="10"/>
          <w:sz w:val="44"/>
          <w:szCs w:val="44"/>
          <w:u w:val="single" w:color="0000ED"/>
        </w:rPr>
        <w:t>国际长途电话漫</w:t>
      </w:r>
      <w:r>
        <w:rPr>
          <w:color w:val="0000ED"/>
          <w:sz w:val="44"/>
          <w:szCs w:val="44"/>
          <w:u w:val="single" w:color="0000ED"/>
        </w:rPr>
        <w:t>游</w:t>
      </w:r>
      <w:r>
        <w:rPr>
          <w:color w:val="0000ED"/>
          <w:sz w:val="44"/>
          <w:szCs w:val="44"/>
          <w:u w:val="single" w:color="0000ED"/>
        </w:rPr>
        <w:fldChar w:fldCharType="end"/>
      </w:r>
    </w:p>
    <w:p>
      <w:pPr>
        <w:pStyle w:val="6"/>
        <w:spacing w:before="10"/>
        <w:ind w:left="0"/>
        <w:rPr>
          <w:sz w:val="24"/>
          <w:szCs w:val="24"/>
        </w:rPr>
      </w:pPr>
    </w:p>
    <w:p>
      <w:pPr>
        <w:pStyle w:val="6"/>
        <w:spacing w:before="58" w:line="300" w:lineRule="auto"/>
        <w:ind w:right="142" w:firstLine="599"/>
        <w:rPr>
          <w:sz w:val="24"/>
          <w:szCs w:val="24"/>
        </w:rPr>
      </w:pPr>
      <w:r>
        <w:rPr>
          <w:spacing w:val="-2"/>
          <w:sz w:val="24"/>
          <w:szCs w:val="24"/>
        </w:rPr>
        <w:t>描述：旅行期间给家里打电话本身就是一种经历。与国际长途话务员打交道，处理货币、信用卡等问题的</w:t>
      </w:r>
      <w:r>
        <w:rPr>
          <w:sz w:val="24"/>
          <w:szCs w:val="24"/>
        </w:rPr>
        <w:t>时候可能会遇到一些非常有趣的事 情。</w:t>
      </w:r>
    </w:p>
    <w:p>
      <w:pPr>
        <w:pStyle w:val="6"/>
        <w:spacing w:line="300" w:lineRule="auto"/>
        <w:ind w:right="142" w:firstLine="599"/>
        <w:jc w:val="both"/>
        <w:rPr>
          <w:sz w:val="24"/>
          <w:szCs w:val="24"/>
        </w:rPr>
      </w:pPr>
      <w:r>
        <w:rPr>
          <w:sz w:val="24"/>
          <w:szCs w:val="24"/>
        </w:rPr>
        <w:t>在软件世界，用户可能希望使用某些相同的功能（家里人），但是要从不同的平台上使用，或者有不同的</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spacing w:before="29" w:line="300" w:lineRule="auto"/>
        <w:ind w:right="142"/>
        <w:jc w:val="both"/>
        <w:rPr>
          <w:sz w:val="24"/>
          <w:szCs w:val="24"/>
        </w:rPr>
      </w:pPr>
      <w:r>
        <w:rPr>
          <w:spacing w:val="-2"/>
          <w:sz w:val="24"/>
          <w:szCs w:val="24"/>
        </w:rPr>
        <w:t>权限，不同的设置。这个漫游测试关注于保证用户无论从哪里操作，都能</w:t>
      </w:r>
      <w:r>
        <w:rPr>
          <w:sz w:val="24"/>
          <w:szCs w:val="24"/>
        </w:rPr>
        <w:t>够获得流畅可靠的体验。</w:t>
      </w:r>
    </w:p>
    <w:p>
      <w:pPr>
        <w:pStyle w:val="6"/>
        <w:spacing w:before="3"/>
        <w:ind w:left="699"/>
        <w:rPr>
          <w:sz w:val="24"/>
          <w:szCs w:val="24"/>
        </w:rPr>
      </w:pPr>
      <w:r>
        <w:rPr>
          <w:w w:val="95"/>
          <w:sz w:val="24"/>
          <w:szCs w:val="24"/>
        </w:rPr>
        <w:t>应用：在不同的平台</w:t>
      </w:r>
    </w:p>
    <w:p>
      <w:pPr>
        <w:pStyle w:val="6"/>
        <w:spacing w:before="89" w:line="300" w:lineRule="auto"/>
        <w:ind w:right="112"/>
        <w:jc w:val="both"/>
        <w:rPr>
          <w:sz w:val="24"/>
          <w:szCs w:val="24"/>
        </w:rPr>
      </w:pPr>
      <w:r>
        <w:rPr>
          <w:spacing w:val="-4"/>
          <w:sz w:val="24"/>
          <w:szCs w:val="24"/>
        </w:rPr>
        <w:t>（</w:t>
      </w:r>
      <w:r>
        <w:rPr>
          <w:rFonts w:ascii="Times New Roman" w:eastAsia="Times New Roman"/>
          <w:spacing w:val="-4"/>
          <w:sz w:val="24"/>
          <w:szCs w:val="24"/>
        </w:rPr>
        <w:t>Windows</w:t>
      </w:r>
      <w:r>
        <w:rPr>
          <w:sz w:val="24"/>
          <w:szCs w:val="24"/>
        </w:rPr>
        <w:t>、</w:t>
      </w:r>
      <w:r>
        <w:rPr>
          <w:rFonts w:ascii="Times New Roman" w:eastAsia="Times New Roman"/>
          <w:spacing w:val="-4"/>
          <w:sz w:val="24"/>
          <w:szCs w:val="24"/>
        </w:rPr>
        <w:t>Mac</w:t>
      </w:r>
      <w:r>
        <w:rPr>
          <w:sz w:val="24"/>
          <w:szCs w:val="24"/>
        </w:rPr>
        <w:t>、</w:t>
      </w:r>
      <w:r>
        <w:rPr>
          <w:rFonts w:ascii="Times New Roman" w:eastAsia="Times New Roman"/>
          <w:spacing w:val="-10"/>
          <w:sz w:val="24"/>
          <w:szCs w:val="24"/>
        </w:rPr>
        <w:t>Linux</w:t>
      </w:r>
      <w:r>
        <w:rPr>
          <w:spacing w:val="-10"/>
          <w:sz w:val="24"/>
          <w:szCs w:val="24"/>
        </w:rPr>
        <w:t>）</w:t>
      </w:r>
      <w:r>
        <w:rPr>
          <w:sz w:val="24"/>
          <w:szCs w:val="24"/>
        </w:rPr>
        <w:t>上，使用操作系统中不同的网络连接设置，通过</w:t>
      </w:r>
      <w:r>
        <w:rPr>
          <w:rFonts w:ascii="Times New Roman" w:eastAsia="Times New Roman"/>
          <w:spacing w:val="-7"/>
          <w:sz w:val="24"/>
          <w:szCs w:val="24"/>
        </w:rPr>
        <w:t>Chrome</w:t>
      </w:r>
      <w:r>
        <w:rPr>
          <w:spacing w:val="-2"/>
          <w:sz w:val="24"/>
          <w:szCs w:val="24"/>
        </w:rPr>
        <w:t>去浏览常用的站点，使用常</w:t>
      </w:r>
      <w:r>
        <w:rPr>
          <w:sz w:val="24"/>
          <w:szCs w:val="24"/>
        </w:rPr>
        <w:t>用的功能。</w:t>
      </w:r>
    </w:p>
    <w:p>
      <w:pPr>
        <w:pStyle w:val="6"/>
        <w:spacing w:before="3"/>
        <w:ind w:left="699"/>
        <w:rPr>
          <w:sz w:val="24"/>
          <w:szCs w:val="24"/>
        </w:rPr>
      </w:pPr>
      <w:r>
        <w:rPr>
          <w:sz w:val="24"/>
          <w:szCs w:val="24"/>
        </w:rPr>
        <w:t>建议的测试方面</w:t>
      </w:r>
    </w:p>
    <w:p>
      <w:pPr>
        <w:pStyle w:val="6"/>
        <w:tabs>
          <w:tab w:val="left" w:pos="1944"/>
        </w:tabs>
        <w:spacing w:before="95" w:line="300" w:lineRule="auto"/>
        <w:ind w:right="97" w:firstLine="5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spacing w:val="-2"/>
          <w:sz w:val="24"/>
          <w:szCs w:val="24"/>
        </w:rPr>
        <w:t>的国际长途电话漫游包</w:t>
      </w:r>
      <w:r>
        <w:rPr>
          <w:sz w:val="24"/>
          <w:szCs w:val="24"/>
        </w:rPr>
        <w:t>括以下几项。</w:t>
      </w:r>
    </w:p>
    <w:p>
      <w:pPr>
        <w:pStyle w:val="6"/>
        <w:spacing w:line="383" w:lineRule="exact"/>
        <w:ind w:left="699"/>
        <w:rPr>
          <w:sz w:val="24"/>
          <w:szCs w:val="24"/>
        </w:rPr>
      </w:pPr>
      <w:r>
        <w:rPr>
          <w:sz w:val="24"/>
          <w:szCs w:val="24"/>
        </w:rPr>
        <w:t>操作系统：</w:t>
      </w:r>
      <w:r>
        <w:rPr>
          <w:rFonts w:ascii="Times New Roman" w:eastAsia="Times New Roman"/>
          <w:sz w:val="24"/>
          <w:szCs w:val="24"/>
        </w:rPr>
        <w:t>Windows</w:t>
      </w:r>
      <w:r>
        <w:rPr>
          <w:sz w:val="24"/>
          <w:szCs w:val="24"/>
        </w:rPr>
        <w:t>、</w:t>
      </w:r>
      <w:r>
        <w:rPr>
          <w:rFonts w:ascii="Times New Roman" w:eastAsia="Times New Roman"/>
          <w:sz w:val="24"/>
          <w:szCs w:val="24"/>
        </w:rPr>
        <w:t>Mac</w:t>
      </w:r>
      <w:r>
        <w:rPr>
          <w:sz w:val="24"/>
          <w:szCs w:val="24"/>
        </w:rPr>
        <w:t>和</w:t>
      </w:r>
    </w:p>
    <w:p>
      <w:pPr>
        <w:spacing w:after="0" w:line="383" w:lineRule="exact"/>
        <w:rPr>
          <w:sz w:val="21"/>
          <w:szCs w:val="21"/>
        </w:rPr>
        <w:sectPr>
          <w:pgSz w:w="5050" w:h="6630"/>
          <w:pgMar w:top="80" w:right="0" w:bottom="360" w:left="0" w:header="0" w:footer="92" w:gutter="0"/>
          <w:pgNumType w:fmt="decimal"/>
          <w:cols w:space="720" w:num="1"/>
        </w:sectPr>
      </w:pPr>
    </w:p>
    <w:p>
      <w:pPr>
        <w:pStyle w:val="6"/>
        <w:spacing w:before="54"/>
        <w:rPr>
          <w:sz w:val="24"/>
          <w:szCs w:val="24"/>
        </w:rPr>
      </w:pPr>
      <w:r>
        <w:rPr>
          <w:rFonts w:ascii="Times New Roman" w:eastAsia="Times New Roman"/>
          <w:sz w:val="24"/>
          <w:szCs w:val="24"/>
        </w:rPr>
        <w:t>Linux</w:t>
      </w:r>
      <w:r>
        <w:rPr>
          <w:sz w:val="24"/>
          <w:szCs w:val="24"/>
        </w:rPr>
        <w:t>。</w:t>
      </w:r>
    </w:p>
    <w:p>
      <w:pPr>
        <w:pStyle w:val="6"/>
        <w:spacing w:before="96" w:line="300" w:lineRule="auto"/>
        <w:ind w:right="442" w:firstLine="599"/>
        <w:rPr>
          <w:sz w:val="24"/>
          <w:szCs w:val="24"/>
        </w:rPr>
      </w:pPr>
      <w:r>
        <w:rPr>
          <w:sz w:val="24"/>
          <w:szCs w:val="24"/>
        </w:rPr>
        <w:t>权限级别：高可信度和低可信度。</w:t>
      </w:r>
    </w:p>
    <w:p>
      <w:pPr>
        <w:pStyle w:val="6"/>
        <w:spacing w:line="300" w:lineRule="auto"/>
        <w:ind w:right="142" w:firstLine="599"/>
        <w:rPr>
          <w:sz w:val="24"/>
          <w:szCs w:val="24"/>
        </w:rPr>
      </w:pPr>
      <w:r>
        <w:rPr>
          <w:sz w:val="24"/>
          <w:szCs w:val="24"/>
        </w:rPr>
        <w:t>语言：复杂的语言和从右到左书写的语言。</w:t>
      </w:r>
    </w:p>
    <w:p>
      <w:pPr>
        <w:pStyle w:val="6"/>
        <w:spacing w:line="300" w:lineRule="auto"/>
        <w:ind w:right="142" w:firstLine="599"/>
        <w:rPr>
          <w:sz w:val="24"/>
          <w:szCs w:val="24"/>
        </w:rPr>
      </w:pPr>
      <w:r>
        <w:rPr>
          <w:sz w:val="24"/>
          <w:szCs w:val="24"/>
        </w:rPr>
        <w:t>网络选项：代理服务器、无线网络、有线局域网、防火墙。</w:t>
      </w:r>
    </w:p>
    <w:p>
      <w:pPr>
        <w:spacing w:after="0" w:line="300" w:lineRule="auto"/>
        <w:rPr>
          <w:sz w:val="21"/>
          <w:szCs w:val="21"/>
        </w:rPr>
        <w:sectPr>
          <w:pgSz w:w="5050" w:h="6630"/>
          <w:pgMar w:top="60" w:right="0" w:bottom="360" w:left="0" w:header="0" w:footer="92" w:gutter="0"/>
          <w:pgNumType w:fmt="decimal"/>
          <w:cols w:space="720" w:num="1"/>
        </w:sectPr>
      </w:pPr>
    </w:p>
    <w:p>
      <w:pPr>
        <w:pStyle w:val="3"/>
        <w:numPr>
          <w:ilvl w:val="1"/>
          <w:numId w:val="32"/>
        </w:numPr>
        <w:tabs>
          <w:tab w:val="left" w:pos="1915"/>
        </w:tabs>
        <w:spacing w:before="24" w:after="0" w:line="240" w:lineRule="auto"/>
        <w:ind w:left="1914" w:right="0" w:hanging="826"/>
        <w:jc w:val="left"/>
        <w:rPr>
          <w:sz w:val="44"/>
          <w:szCs w:val="44"/>
          <w:u w:val="none"/>
        </w:rPr>
      </w:pPr>
      <w:bookmarkStart w:id="477" w:name="B.4 地标漫游"/>
      <w:bookmarkEnd w:id="477"/>
      <w:bookmarkStart w:id="478" w:name="_bookmark221"/>
      <w:bookmarkEnd w:id="478"/>
      <w:r>
        <w:rPr>
          <w:sz w:val="44"/>
          <w:szCs w:val="44"/>
        </w:rPr>
        <w:fldChar w:fldCharType="begin"/>
      </w:r>
      <w:r>
        <w:rPr>
          <w:sz w:val="44"/>
          <w:szCs w:val="44"/>
        </w:rPr>
        <w:instrText xml:space="preserve"> HYPERLINK \l "_bookmark105" </w:instrText>
      </w:r>
      <w:r>
        <w:rPr>
          <w:sz w:val="44"/>
          <w:szCs w:val="44"/>
        </w:rPr>
        <w:fldChar w:fldCharType="separate"/>
      </w:r>
      <w:bookmarkStart w:id="479" w:name="_bookmark221"/>
      <w:bookmarkEnd w:id="479"/>
      <w:r>
        <w:rPr>
          <w:color w:val="0000ED"/>
          <w:spacing w:val="11"/>
          <w:sz w:val="44"/>
          <w:szCs w:val="44"/>
          <w:u w:val="single" w:color="0000ED"/>
        </w:rPr>
        <w:t>地标漫游</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rPr>
          <w:sz w:val="24"/>
          <w:szCs w:val="24"/>
        </w:rPr>
      </w:pPr>
      <w:r>
        <w:rPr>
          <w:sz w:val="24"/>
          <w:szCs w:val="24"/>
        </w:rPr>
        <w:t>描述：这个过程很简单。朝着你想去的方向，使用罗盘定位一个地标</w:t>
      </w:r>
    </w:p>
    <w:p>
      <w:pPr>
        <w:pStyle w:val="6"/>
        <w:spacing w:line="300" w:lineRule="auto"/>
        <w:ind w:right="142"/>
        <w:rPr>
          <w:sz w:val="24"/>
          <w:szCs w:val="24"/>
        </w:rPr>
      </w:pPr>
      <w:r>
        <w:rPr>
          <w:sz w:val="24"/>
          <w:szCs w:val="24"/>
        </w:rPr>
        <w:t>（一棵树、岩石、悬崖，等等），</w:t>
      </w:r>
      <w:r>
        <w:rPr>
          <w:spacing w:val="-18"/>
          <w:sz w:val="24"/>
          <w:szCs w:val="24"/>
        </w:rPr>
        <w:t>前</w:t>
      </w:r>
      <w:r>
        <w:rPr>
          <w:sz w:val="24"/>
          <w:szCs w:val="24"/>
        </w:rPr>
        <w:t xml:space="preserve">进到那个地标，然后找到下一个地 </w:t>
      </w:r>
      <w:r>
        <w:rPr>
          <w:spacing w:val="-2"/>
          <w:sz w:val="24"/>
          <w:szCs w:val="24"/>
        </w:rPr>
        <w:t>标，然后如此继续。只要这些地标都在一个方向上，你就能通过茂密的肯塔基森林。探索式测试人员的地标漫游测试是类似的，我们选取标志，然</w:t>
      </w:r>
      <w:r>
        <w:rPr>
          <w:sz w:val="24"/>
          <w:szCs w:val="24"/>
        </w:rPr>
        <w:t>后顺着标志执行，我们就能穿过森 林。</w:t>
      </w:r>
    </w:p>
    <w:p>
      <w:pPr>
        <w:spacing w:after="0" w:line="300" w:lineRule="auto"/>
        <w:rPr>
          <w:sz w:val="21"/>
          <w:szCs w:val="21"/>
        </w:rPr>
        <w:sectPr>
          <w:pgSz w:w="5050" w:h="6630"/>
          <w:pgMar w:top="140" w:right="0" w:bottom="360" w:left="0" w:header="0" w:footer="92" w:gutter="0"/>
          <w:pgNumType w:fmt="decimal"/>
          <w:cols w:space="720" w:num="1"/>
        </w:sectPr>
      </w:pPr>
    </w:p>
    <w:p>
      <w:pPr>
        <w:pStyle w:val="6"/>
        <w:spacing w:before="54" w:line="300" w:lineRule="auto"/>
        <w:ind w:right="112" w:firstLine="599"/>
        <w:jc w:val="both"/>
        <w:rPr>
          <w:sz w:val="24"/>
          <w:szCs w:val="24"/>
        </w:rPr>
      </w:pPr>
      <w:r>
        <w:rPr>
          <w:sz w:val="24"/>
          <w:szCs w:val="24"/>
        </w:rPr>
        <w:t>应用：在</w:t>
      </w:r>
      <w:r>
        <w:rPr>
          <w:rFonts w:ascii="Times New Roman" w:eastAsia="Times New Roman"/>
          <w:spacing w:val="-7"/>
          <w:sz w:val="24"/>
          <w:szCs w:val="24"/>
        </w:rPr>
        <w:t>Chrome</w:t>
      </w:r>
      <w:r>
        <w:rPr>
          <w:spacing w:val="-2"/>
          <w:sz w:val="24"/>
          <w:szCs w:val="24"/>
        </w:rPr>
        <w:t>中，这个漫游测</w:t>
      </w:r>
      <w:r>
        <w:rPr>
          <w:sz w:val="24"/>
          <w:szCs w:val="24"/>
        </w:rPr>
        <w:t>试要看看用户能不能从一个地标转移到另一个地标。验证用户可以到达各个地标，如不同的浏览器窗口、打开附件、设置等。建议的测试方面</w:t>
      </w:r>
    </w:p>
    <w:p>
      <w:pPr>
        <w:pStyle w:val="6"/>
        <w:spacing w:line="300" w:lineRule="auto"/>
        <w:ind w:right="58" w:firstLine="599"/>
        <w:rPr>
          <w:sz w:val="24"/>
          <w:szCs w:val="24"/>
        </w:rPr>
      </w:pPr>
      <w:r>
        <w:rPr>
          <w:rFonts w:ascii="Times New Roman" w:eastAsia="Times New Roman"/>
          <w:sz w:val="24"/>
          <w:szCs w:val="24"/>
        </w:rPr>
        <w:t>Chrome</w:t>
      </w:r>
      <w:r>
        <w:rPr>
          <w:sz w:val="24"/>
          <w:szCs w:val="24"/>
        </w:rPr>
        <w:t>的地标漫游包括以下几个方面。</w:t>
      </w:r>
    </w:p>
    <w:p>
      <w:pPr>
        <w:pStyle w:val="6"/>
        <w:tabs>
          <w:tab w:val="left" w:pos="3144"/>
        </w:tabs>
        <w:spacing w:line="383" w:lineRule="exact"/>
        <w:ind w:left="699"/>
        <w:rPr>
          <w:sz w:val="24"/>
          <w:szCs w:val="24"/>
        </w:rPr>
      </w:pPr>
      <w:r>
        <w:rPr>
          <w:spacing w:val="15"/>
          <w:sz w:val="24"/>
          <w:szCs w:val="24"/>
        </w:rPr>
        <w:t>浏览器窗口</w:t>
      </w:r>
      <w:r>
        <w:rPr>
          <w:sz w:val="24"/>
          <w:szCs w:val="24"/>
        </w:rPr>
        <w:t>：</w:t>
      </w:r>
      <w:r>
        <w:rPr>
          <w:sz w:val="24"/>
          <w:szCs w:val="24"/>
        </w:rPr>
        <w:tab/>
      </w:r>
      <w:r>
        <w:rPr>
          <w:sz w:val="24"/>
          <w:szCs w:val="24"/>
        </w:rPr>
        <w:t>这是用于浏览</w:t>
      </w:r>
    </w:p>
    <w:p>
      <w:pPr>
        <w:pStyle w:val="6"/>
        <w:spacing w:before="91"/>
        <w:rPr>
          <w:sz w:val="24"/>
          <w:szCs w:val="24"/>
        </w:rPr>
      </w:pPr>
      <w:r>
        <w:rPr>
          <w:rFonts w:ascii="Times New Roman" w:eastAsia="Times New Roman"/>
          <w:sz w:val="24"/>
          <w:szCs w:val="24"/>
        </w:rPr>
        <w:t>web</w:t>
      </w:r>
      <w:r>
        <w:rPr>
          <w:sz w:val="24"/>
          <w:szCs w:val="24"/>
        </w:rPr>
        <w:t>的浏览器主窗口。</w:t>
      </w:r>
    </w:p>
    <w:p>
      <w:pPr>
        <w:pStyle w:val="6"/>
        <w:spacing w:before="96" w:line="300" w:lineRule="auto"/>
        <w:ind w:right="97" w:firstLine="599"/>
        <w:jc w:val="both"/>
        <w:rPr>
          <w:sz w:val="24"/>
          <w:szCs w:val="24"/>
        </w:rPr>
      </w:pPr>
      <w:r>
        <w:rPr>
          <w:sz w:val="24"/>
          <w:szCs w:val="24"/>
        </w:rPr>
        <w:t>隐身浏览窗口： 隐身窗口用于不被记录的浏览；窗口左上角标志性的间谍人形图标会提醒用户正处于隐</w:t>
      </w:r>
    </w:p>
    <w:p>
      <w:pPr>
        <w:spacing w:after="0" w:line="300" w:lineRule="auto"/>
        <w:jc w:val="both"/>
        <w:rPr>
          <w:sz w:val="21"/>
          <w:szCs w:val="21"/>
        </w:rPr>
        <w:sectPr>
          <w:pgSz w:w="5050" w:h="6630"/>
          <w:pgMar w:top="60" w:right="0" w:bottom="360" w:left="0" w:header="0" w:footer="92" w:gutter="0"/>
          <w:pgNumType w:fmt="decimal"/>
          <w:cols w:space="720" w:num="1"/>
        </w:sectPr>
      </w:pPr>
    </w:p>
    <w:p>
      <w:pPr>
        <w:pStyle w:val="6"/>
        <w:spacing w:before="34"/>
        <w:rPr>
          <w:sz w:val="24"/>
          <w:szCs w:val="24"/>
        </w:rPr>
      </w:pPr>
      <w:r>
        <w:rPr>
          <w:sz w:val="24"/>
          <w:szCs w:val="24"/>
        </w:rPr>
        <w:t>身窗口。</w:t>
      </w:r>
    </w:p>
    <w:p>
      <w:pPr>
        <w:pStyle w:val="6"/>
        <w:spacing w:before="96" w:line="300" w:lineRule="auto"/>
        <w:ind w:right="97" w:firstLine="599"/>
        <w:jc w:val="both"/>
        <w:rPr>
          <w:sz w:val="24"/>
          <w:szCs w:val="24"/>
        </w:rPr>
      </w:pPr>
      <w:r>
        <w:rPr>
          <w:spacing w:val="10"/>
          <w:sz w:val="24"/>
          <w:szCs w:val="24"/>
        </w:rPr>
        <w:t>紧凑浏览工具条： 这个浏览器</w:t>
      </w:r>
      <w:r>
        <w:rPr>
          <w:sz w:val="24"/>
          <w:szCs w:val="24"/>
        </w:rPr>
        <w:t>窗口可以从菜单中获得；在窗口的标题栏中有一个搜索框。</w:t>
      </w:r>
    </w:p>
    <w:p>
      <w:pPr>
        <w:pStyle w:val="6"/>
        <w:spacing w:line="300" w:lineRule="auto"/>
        <w:ind w:right="97" w:firstLine="599"/>
        <w:jc w:val="both"/>
        <w:rPr>
          <w:sz w:val="24"/>
          <w:szCs w:val="24"/>
        </w:rPr>
      </w:pPr>
      <w:r>
        <w:rPr>
          <w:spacing w:val="10"/>
          <w:sz w:val="24"/>
          <w:szCs w:val="24"/>
        </w:rPr>
        <w:t>下载管理器： 下载管理器列表</w:t>
      </w:r>
      <w:r>
        <w:rPr>
          <w:sz w:val="24"/>
          <w:szCs w:val="24"/>
        </w:rPr>
        <w:t>显示用户下载的内容。</w:t>
      </w:r>
    </w:p>
    <w:p>
      <w:pPr>
        <w:pStyle w:val="6"/>
        <w:spacing w:line="300" w:lineRule="auto"/>
        <w:ind w:right="97" w:firstLine="599"/>
        <w:jc w:val="both"/>
        <w:rPr>
          <w:sz w:val="24"/>
          <w:szCs w:val="24"/>
        </w:rPr>
      </w:pPr>
      <w:r>
        <w:rPr>
          <w:sz w:val="24"/>
          <w:szCs w:val="24"/>
        </w:rPr>
        <w:t>书签管理器： 书签管理器是一个完整的窗口，用于显示和启动用户的书签。</w:t>
      </w:r>
    </w:p>
    <w:p>
      <w:pPr>
        <w:pStyle w:val="6"/>
        <w:spacing w:line="300" w:lineRule="auto"/>
        <w:ind w:right="97" w:firstLine="599"/>
        <w:jc w:val="both"/>
        <w:rPr>
          <w:sz w:val="24"/>
          <w:szCs w:val="24"/>
        </w:rPr>
      </w:pPr>
      <w:r>
        <w:rPr>
          <w:sz w:val="24"/>
          <w:szCs w:val="24"/>
        </w:rPr>
        <w:t>开发者工具： 这些工具包括任务管理器、</w:t>
      </w:r>
      <w:r>
        <w:rPr>
          <w:rFonts w:ascii="Times New Roman" w:eastAsia="Times New Roman"/>
          <w:sz w:val="24"/>
          <w:szCs w:val="24"/>
        </w:rPr>
        <w:t>JavaScript</w:t>
      </w:r>
      <w:r>
        <w:rPr>
          <w:sz w:val="24"/>
          <w:szCs w:val="24"/>
        </w:rPr>
        <w:t>控制台等。</w:t>
      </w:r>
    </w:p>
    <w:p>
      <w:pPr>
        <w:pStyle w:val="6"/>
        <w:spacing w:line="383" w:lineRule="exact"/>
        <w:ind w:left="699"/>
        <w:jc w:val="both"/>
        <w:rPr>
          <w:sz w:val="24"/>
          <w:szCs w:val="24"/>
        </w:rPr>
      </w:pPr>
      <w:r>
        <w:rPr>
          <w:sz w:val="24"/>
          <w:szCs w:val="24"/>
        </w:rPr>
        <w:t>设置： 这些设置在选择窗口右</w:t>
      </w:r>
    </w:p>
    <w:p>
      <w:pPr>
        <w:spacing w:after="0" w:line="383" w:lineRule="exact"/>
        <w:jc w:val="both"/>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上角的菜单选项时触发。</w:t>
      </w:r>
    </w:p>
    <w:p>
      <w:pPr>
        <w:pStyle w:val="6"/>
        <w:tabs>
          <w:tab w:val="left" w:pos="2244"/>
        </w:tabs>
        <w:spacing w:before="96" w:line="300" w:lineRule="auto"/>
        <w:ind w:right="97" w:firstLine="599"/>
        <w:rPr>
          <w:sz w:val="24"/>
          <w:szCs w:val="24"/>
        </w:rPr>
      </w:pPr>
      <w:r>
        <w:rPr>
          <w:spacing w:val="15"/>
          <w:sz w:val="24"/>
          <w:szCs w:val="24"/>
        </w:rPr>
        <w:t>主题页</w:t>
      </w:r>
      <w:r>
        <w:rPr>
          <w:sz w:val="24"/>
          <w:szCs w:val="24"/>
        </w:rPr>
        <w:t>：</w:t>
      </w:r>
      <w:r>
        <w:rPr>
          <w:sz w:val="24"/>
          <w:szCs w:val="24"/>
        </w:rPr>
        <w:tab/>
      </w:r>
      <w:r>
        <w:rPr>
          <w:sz w:val="24"/>
          <w:szCs w:val="24"/>
        </w:rPr>
        <w:t>用户可以通过这个</w:t>
      </w:r>
      <w:r>
        <w:rPr>
          <w:spacing w:val="-16"/>
          <w:sz w:val="24"/>
          <w:szCs w:val="24"/>
        </w:rPr>
        <w:t>页</w:t>
      </w:r>
      <w:r>
        <w:rPr>
          <w:sz w:val="24"/>
          <w:szCs w:val="24"/>
        </w:rPr>
        <w:t>面设置</w:t>
      </w:r>
      <w:r>
        <w:rPr>
          <w:rFonts w:ascii="Times New Roman" w:eastAsia="Times New Roman"/>
          <w:spacing w:val="-7"/>
          <w:sz w:val="24"/>
          <w:szCs w:val="24"/>
        </w:rPr>
        <w:t>Chrome</w:t>
      </w:r>
      <w:r>
        <w:rPr>
          <w:rFonts w:ascii="Times New Roman" w:eastAsia="Times New Roman"/>
          <w:spacing w:val="1"/>
          <w:sz w:val="24"/>
          <w:szCs w:val="24"/>
        </w:rPr>
        <w:t xml:space="preserve"> </w:t>
      </w:r>
      <w:r>
        <w:rPr>
          <w:rFonts w:ascii="Times New Roman" w:eastAsia="Times New Roman"/>
          <w:spacing w:val="-5"/>
          <w:sz w:val="24"/>
          <w:szCs w:val="24"/>
        </w:rPr>
        <w:t>OS</w:t>
      </w:r>
      <w:r>
        <w:rPr>
          <w:sz w:val="24"/>
          <w:szCs w:val="24"/>
        </w:rPr>
        <w:t>的个性化外观。</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2"/>
        </w:numPr>
        <w:tabs>
          <w:tab w:val="left" w:pos="1915"/>
        </w:tabs>
        <w:spacing w:before="24" w:after="0" w:line="240" w:lineRule="auto"/>
        <w:ind w:left="1914" w:right="0" w:hanging="826"/>
        <w:jc w:val="left"/>
        <w:rPr>
          <w:sz w:val="44"/>
          <w:szCs w:val="44"/>
          <w:u w:val="none"/>
        </w:rPr>
      </w:pPr>
      <w:bookmarkStart w:id="480" w:name="_bookmark222"/>
      <w:bookmarkEnd w:id="480"/>
      <w:bookmarkStart w:id="481" w:name="B.5 通宵漫游"/>
      <w:bookmarkEnd w:id="481"/>
      <w:r>
        <w:rPr>
          <w:sz w:val="44"/>
          <w:szCs w:val="44"/>
        </w:rPr>
        <w:fldChar w:fldCharType="begin"/>
      </w:r>
      <w:r>
        <w:rPr>
          <w:sz w:val="44"/>
          <w:szCs w:val="44"/>
        </w:rPr>
        <w:instrText xml:space="preserve"> HYPERLINK \l "_bookmark106" </w:instrText>
      </w:r>
      <w:r>
        <w:rPr>
          <w:sz w:val="44"/>
          <w:szCs w:val="44"/>
        </w:rPr>
        <w:fldChar w:fldCharType="separate"/>
      </w:r>
      <w:bookmarkStart w:id="482" w:name="_bookmark222"/>
      <w:bookmarkEnd w:id="482"/>
      <w:r>
        <w:rPr>
          <w:color w:val="0000ED"/>
          <w:spacing w:val="11"/>
          <w:sz w:val="44"/>
          <w:szCs w:val="44"/>
          <w:u w:val="single" w:color="0000ED"/>
        </w:rPr>
        <w:t>通宵漫游</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jc w:val="both"/>
        <w:rPr>
          <w:sz w:val="24"/>
          <w:szCs w:val="24"/>
        </w:rPr>
      </w:pPr>
      <w:r>
        <w:rPr>
          <w:sz w:val="24"/>
          <w:szCs w:val="24"/>
        </w:rPr>
        <w:t>描述：你能走多远？通宵漫游要求游客挑战自己的耐力，不间断地从一个景点转战另一个景点，中间没有或仅有极短暂的休息时间。这样的观光方式是对体格的考验。你能熬过整个通宵吗？</w:t>
      </w:r>
    </w:p>
    <w:p>
      <w:pPr>
        <w:pStyle w:val="6"/>
        <w:spacing w:line="300" w:lineRule="auto"/>
        <w:ind w:right="142" w:firstLine="599"/>
        <w:jc w:val="both"/>
        <w:rPr>
          <w:sz w:val="24"/>
          <w:szCs w:val="24"/>
        </w:rPr>
      </w:pPr>
      <w:r>
        <w:rPr>
          <w:sz w:val="24"/>
          <w:szCs w:val="24"/>
        </w:rPr>
        <w:t>在软件领域，这种漫游测试检验被测产品在长时间连续使用的情况下能支持多久。这个过程的关键是让用户持续长时间的使用而不试图关闭任</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spacing w:before="29" w:line="300" w:lineRule="auto"/>
        <w:ind w:right="142"/>
        <w:jc w:val="both"/>
        <w:rPr>
          <w:sz w:val="24"/>
          <w:szCs w:val="24"/>
        </w:rPr>
      </w:pPr>
      <w:r>
        <w:rPr>
          <w:sz w:val="24"/>
          <w:szCs w:val="24"/>
        </w:rPr>
        <w:t>何东西。这种漫游测试可以发现那些只有在使用了很长一段时间以后才会出现的问题。</w:t>
      </w:r>
    </w:p>
    <w:p>
      <w:pPr>
        <w:pStyle w:val="6"/>
        <w:spacing w:before="3" w:line="300" w:lineRule="auto"/>
        <w:ind w:right="58" w:firstLine="599"/>
        <w:rPr>
          <w:sz w:val="24"/>
          <w:szCs w:val="24"/>
        </w:rPr>
      </w:pPr>
      <w:r>
        <w:rPr>
          <w:sz w:val="24"/>
          <w:szCs w:val="24"/>
        </w:rPr>
        <w:t>应用（</w:t>
      </w:r>
      <w:r>
        <w:rPr>
          <w:rFonts w:ascii="Times New Roman" w:eastAsia="Times New Roman"/>
          <w:sz w:val="24"/>
          <w:szCs w:val="24"/>
        </w:rPr>
        <w:t>Chrome</w:t>
      </w:r>
      <w:r>
        <w:rPr>
          <w:sz w:val="24"/>
          <w:szCs w:val="24"/>
        </w:rPr>
        <w:t>）：打开很多标签页，安装扩展程序，变更主题，在同一个会话中不断浏览网页，持续尽可能长的时间。即使是不再使用了，也不要关闭任何标签页或浏览窗口；不断打开更多的内容。如果这个漫游测试持续几天，那就在夜间保持打开</w:t>
      </w:r>
      <w:r>
        <w:rPr>
          <w:rFonts w:ascii="Times New Roman" w:eastAsia="Times New Roman"/>
          <w:sz w:val="24"/>
          <w:szCs w:val="24"/>
        </w:rPr>
        <w:t>Chrome</w:t>
      </w:r>
      <w:r>
        <w:rPr>
          <w:sz w:val="24"/>
          <w:szCs w:val="24"/>
        </w:rPr>
        <w:t>，到第二天继续测试。</w:t>
      </w:r>
    </w:p>
    <w:p>
      <w:pPr>
        <w:pStyle w:val="6"/>
        <w:spacing w:line="378" w:lineRule="exact"/>
        <w:ind w:left="699"/>
        <w:rPr>
          <w:sz w:val="24"/>
          <w:szCs w:val="24"/>
        </w:rPr>
      </w:pPr>
      <w:r>
        <w:rPr>
          <w:sz w:val="24"/>
          <w:szCs w:val="24"/>
        </w:rPr>
        <w:t>建议的测试方面</w:t>
      </w:r>
    </w:p>
    <w:p>
      <w:pPr>
        <w:spacing w:after="0" w:line="378" w:lineRule="exact"/>
        <w:rPr>
          <w:sz w:val="21"/>
          <w:szCs w:val="21"/>
        </w:rPr>
        <w:sectPr>
          <w:pgSz w:w="5050" w:h="6630"/>
          <w:pgMar w:top="80" w:right="0" w:bottom="360" w:left="0" w:header="0" w:footer="92" w:gutter="0"/>
          <w:pgNumType w:fmt="decimal"/>
          <w:cols w:space="720" w:num="1"/>
        </w:sectPr>
      </w:pPr>
    </w:p>
    <w:p>
      <w:pPr>
        <w:pStyle w:val="6"/>
        <w:spacing w:before="54" w:line="300" w:lineRule="auto"/>
        <w:ind w:right="59" w:firstLine="599"/>
        <w:rPr>
          <w:sz w:val="24"/>
          <w:szCs w:val="24"/>
        </w:rPr>
      </w:pPr>
      <w:r>
        <w:rPr>
          <w:rFonts w:ascii="Times New Roman" w:eastAsia="Times New Roman"/>
          <w:sz w:val="24"/>
          <w:szCs w:val="24"/>
        </w:rPr>
        <w:t>Chrome</w:t>
      </w:r>
      <w:r>
        <w:rPr>
          <w:sz w:val="24"/>
          <w:szCs w:val="24"/>
        </w:rPr>
        <w:t>的通宵漫游测试包括以下几项。</w:t>
      </w:r>
    </w:p>
    <w:p>
      <w:pPr>
        <w:pStyle w:val="6"/>
        <w:tabs>
          <w:tab w:val="left" w:pos="3144"/>
        </w:tabs>
        <w:spacing w:line="300" w:lineRule="auto"/>
        <w:ind w:right="97" w:firstLine="599"/>
        <w:rPr>
          <w:sz w:val="24"/>
          <w:szCs w:val="24"/>
        </w:rPr>
      </w:pPr>
      <w:r>
        <w:rPr>
          <w:spacing w:val="15"/>
          <w:sz w:val="24"/>
          <w:szCs w:val="24"/>
        </w:rPr>
        <w:t>标签</w:t>
      </w:r>
      <w:r>
        <w:rPr>
          <w:spacing w:val="14"/>
          <w:sz w:val="24"/>
          <w:szCs w:val="24"/>
        </w:rPr>
        <w:t>页</w:t>
      </w:r>
      <w:r>
        <w:rPr>
          <w:spacing w:val="15"/>
          <w:sz w:val="24"/>
          <w:szCs w:val="24"/>
        </w:rPr>
        <w:t>和窗</w:t>
      </w:r>
      <w:r>
        <w:rPr>
          <w:spacing w:val="14"/>
          <w:sz w:val="24"/>
          <w:szCs w:val="24"/>
        </w:rPr>
        <w:t>口</w:t>
      </w:r>
      <w:r>
        <w:rPr>
          <w:sz w:val="24"/>
          <w:szCs w:val="24"/>
        </w:rPr>
        <w:t>：</w:t>
      </w:r>
      <w:r>
        <w:rPr>
          <w:sz w:val="24"/>
          <w:szCs w:val="24"/>
        </w:rPr>
        <w:tab/>
      </w:r>
      <w:r>
        <w:rPr>
          <w:sz w:val="24"/>
          <w:szCs w:val="24"/>
        </w:rPr>
        <w:t>开启大量的</w:t>
      </w:r>
      <w:r>
        <w:rPr>
          <w:spacing w:val="-17"/>
          <w:sz w:val="24"/>
          <w:szCs w:val="24"/>
        </w:rPr>
        <w:t>标</w:t>
      </w:r>
      <w:r>
        <w:rPr>
          <w:sz w:val="24"/>
          <w:szCs w:val="24"/>
        </w:rPr>
        <w:t>签页和窗口。</w:t>
      </w:r>
    </w:p>
    <w:p>
      <w:pPr>
        <w:pStyle w:val="6"/>
        <w:tabs>
          <w:tab w:val="left" w:pos="2544"/>
        </w:tabs>
        <w:spacing w:line="300" w:lineRule="auto"/>
        <w:ind w:right="97" w:firstLine="599"/>
        <w:rPr>
          <w:sz w:val="24"/>
          <w:szCs w:val="24"/>
        </w:rPr>
      </w:pPr>
      <w:r>
        <w:rPr>
          <w:spacing w:val="15"/>
          <w:sz w:val="24"/>
          <w:szCs w:val="24"/>
        </w:rPr>
        <w:t>扩展</w:t>
      </w:r>
      <w:r>
        <w:rPr>
          <w:spacing w:val="14"/>
          <w:sz w:val="24"/>
          <w:szCs w:val="24"/>
        </w:rPr>
        <w:t>程</w:t>
      </w:r>
      <w:r>
        <w:rPr>
          <w:spacing w:val="15"/>
          <w:sz w:val="24"/>
          <w:szCs w:val="24"/>
        </w:rPr>
        <w:t>序</w:t>
      </w:r>
      <w:r>
        <w:rPr>
          <w:sz w:val="24"/>
          <w:szCs w:val="24"/>
        </w:rPr>
        <w:t>：</w:t>
      </w:r>
      <w:r>
        <w:rPr>
          <w:sz w:val="24"/>
          <w:szCs w:val="24"/>
        </w:rPr>
        <w:tab/>
      </w:r>
      <w:r>
        <w:rPr>
          <w:sz w:val="24"/>
          <w:szCs w:val="24"/>
        </w:rPr>
        <w:t>安装大量的浏览</w:t>
      </w:r>
      <w:r>
        <w:rPr>
          <w:spacing w:val="-16"/>
          <w:sz w:val="24"/>
          <w:szCs w:val="24"/>
        </w:rPr>
        <w:t>器</w:t>
      </w:r>
      <w:r>
        <w:rPr>
          <w:sz w:val="24"/>
          <w:szCs w:val="24"/>
        </w:rPr>
        <w:t>扩展程序并让它们保持运行。</w:t>
      </w:r>
    </w:p>
    <w:p>
      <w:pPr>
        <w:pStyle w:val="6"/>
        <w:tabs>
          <w:tab w:val="left" w:pos="2544"/>
        </w:tabs>
        <w:spacing w:line="300" w:lineRule="auto"/>
        <w:ind w:right="97" w:firstLine="599"/>
        <w:rPr>
          <w:sz w:val="24"/>
          <w:szCs w:val="24"/>
        </w:rPr>
      </w:pPr>
      <w:r>
        <w:rPr>
          <w:spacing w:val="15"/>
          <w:sz w:val="24"/>
          <w:szCs w:val="24"/>
        </w:rPr>
        <w:t>持续</w:t>
      </w:r>
      <w:r>
        <w:rPr>
          <w:spacing w:val="14"/>
          <w:sz w:val="24"/>
          <w:szCs w:val="24"/>
        </w:rPr>
        <w:t>不</w:t>
      </w:r>
      <w:r>
        <w:rPr>
          <w:spacing w:val="15"/>
          <w:sz w:val="24"/>
          <w:szCs w:val="24"/>
        </w:rPr>
        <w:t>断</w:t>
      </w:r>
      <w:r>
        <w:rPr>
          <w:sz w:val="24"/>
          <w:szCs w:val="24"/>
        </w:rPr>
        <w:t>：</w:t>
      </w:r>
      <w:r>
        <w:rPr>
          <w:sz w:val="24"/>
          <w:szCs w:val="24"/>
        </w:rPr>
        <w:tab/>
      </w:r>
      <w:r>
        <w:rPr>
          <w:sz w:val="24"/>
          <w:szCs w:val="24"/>
        </w:rPr>
        <w:t>长时间保持所有</w:t>
      </w:r>
      <w:r>
        <w:rPr>
          <w:spacing w:val="-16"/>
          <w:sz w:val="24"/>
          <w:szCs w:val="24"/>
        </w:rPr>
        <w:t>的</w:t>
      </w:r>
      <w:r>
        <w:rPr>
          <w:sz w:val="24"/>
          <w:szCs w:val="24"/>
        </w:rPr>
        <w:t>东西在打开状态。</w:t>
      </w:r>
    </w:p>
    <w:p>
      <w:pPr>
        <w:spacing w:after="0" w:line="300" w:lineRule="auto"/>
        <w:rPr>
          <w:sz w:val="21"/>
          <w:szCs w:val="21"/>
        </w:rPr>
        <w:sectPr>
          <w:pgSz w:w="5050" w:h="6630"/>
          <w:pgMar w:top="60" w:right="0" w:bottom="360" w:left="0" w:header="0" w:footer="92" w:gutter="0"/>
          <w:pgNumType w:fmt="decimal"/>
          <w:cols w:space="720" w:num="1"/>
        </w:sectPr>
      </w:pPr>
    </w:p>
    <w:p>
      <w:pPr>
        <w:pStyle w:val="3"/>
        <w:numPr>
          <w:ilvl w:val="1"/>
          <w:numId w:val="32"/>
        </w:numPr>
        <w:tabs>
          <w:tab w:val="left" w:pos="1405"/>
        </w:tabs>
        <w:spacing w:before="24" w:after="0" w:line="240" w:lineRule="auto"/>
        <w:ind w:left="1404" w:right="0" w:hanging="826"/>
        <w:jc w:val="left"/>
        <w:rPr>
          <w:sz w:val="44"/>
          <w:szCs w:val="44"/>
          <w:u w:val="none"/>
        </w:rPr>
      </w:pPr>
      <w:bookmarkStart w:id="483" w:name="_bookmark223"/>
      <w:bookmarkEnd w:id="483"/>
      <w:bookmarkStart w:id="484" w:name="B.6 公务漫游测试"/>
      <w:bookmarkEnd w:id="484"/>
      <w:r>
        <w:rPr>
          <w:sz w:val="44"/>
          <w:szCs w:val="44"/>
        </w:rPr>
        <w:fldChar w:fldCharType="begin"/>
      </w:r>
      <w:r>
        <w:rPr>
          <w:sz w:val="44"/>
          <w:szCs w:val="44"/>
        </w:rPr>
        <w:instrText xml:space="preserve"> HYPERLINK \l "_bookmark107" </w:instrText>
      </w:r>
      <w:r>
        <w:rPr>
          <w:sz w:val="44"/>
          <w:szCs w:val="44"/>
        </w:rPr>
        <w:fldChar w:fldCharType="separate"/>
      </w:r>
      <w:bookmarkStart w:id="485" w:name="_bookmark223"/>
      <w:bookmarkEnd w:id="485"/>
      <w:r>
        <w:rPr>
          <w:color w:val="0000ED"/>
          <w:spacing w:val="12"/>
          <w:sz w:val="44"/>
          <w:szCs w:val="44"/>
          <w:u w:val="single" w:color="0000ED"/>
        </w:rPr>
        <w:t>公务漫游测试</w:t>
      </w:r>
      <w:r>
        <w:rPr>
          <w:color w:val="0000ED"/>
          <w:spacing w:val="12"/>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jc w:val="both"/>
        <w:rPr>
          <w:sz w:val="24"/>
          <w:szCs w:val="24"/>
        </w:rPr>
      </w:pPr>
      <w:r>
        <w:rPr>
          <w:sz w:val="24"/>
          <w:szCs w:val="24"/>
        </w:rPr>
        <w:t>描述：有些人旅行是为了愉悦， 而有些人则是为了工作。这种游览考察旅行者，在新目的地是否能方便地完成所需工作。有没有本地供应商？ 有哪些当地风俗需要遵从？</w:t>
      </w:r>
    </w:p>
    <w:p>
      <w:pPr>
        <w:pStyle w:val="6"/>
        <w:spacing w:line="300" w:lineRule="auto"/>
        <w:ind w:right="142" w:firstLine="599"/>
        <w:jc w:val="both"/>
        <w:rPr>
          <w:sz w:val="24"/>
          <w:szCs w:val="24"/>
        </w:rPr>
      </w:pPr>
      <w:r>
        <w:rPr>
          <w:sz w:val="24"/>
          <w:szCs w:val="24"/>
        </w:rPr>
        <w:t>在软件领域，这种漫游测试考察用户是否能方便地利用被测软件提供的工具进行开发。与当地供应商和当地风俗相对应，用户可以看看被测应用提供了多少工具，以及能够多方便</w:t>
      </w:r>
    </w:p>
    <w:p>
      <w:pPr>
        <w:spacing w:after="0" w:line="300" w:lineRule="auto"/>
        <w:jc w:val="both"/>
        <w:rPr>
          <w:sz w:val="21"/>
          <w:szCs w:val="21"/>
        </w:rPr>
        <w:sectPr>
          <w:pgSz w:w="5050" w:h="6630"/>
          <w:pgMar w:top="140" w:right="0" w:bottom="360" w:left="0" w:header="0" w:footer="92" w:gutter="0"/>
          <w:pgNumType w:fmt="decimal"/>
          <w:cols w:space="720" w:num="1"/>
        </w:sectPr>
      </w:pPr>
    </w:p>
    <w:p>
      <w:pPr>
        <w:pStyle w:val="6"/>
        <w:spacing w:before="29"/>
        <w:rPr>
          <w:sz w:val="24"/>
          <w:szCs w:val="24"/>
        </w:rPr>
      </w:pPr>
      <w:r>
        <w:rPr>
          <w:sz w:val="24"/>
          <w:szCs w:val="24"/>
        </w:rPr>
        <w:t>地导入和导出内容。</w:t>
      </w:r>
    </w:p>
    <w:p>
      <w:pPr>
        <w:pStyle w:val="6"/>
        <w:spacing w:before="101" w:line="300" w:lineRule="auto"/>
        <w:ind w:right="112" w:firstLine="599"/>
        <w:jc w:val="both"/>
        <w:rPr>
          <w:sz w:val="24"/>
          <w:szCs w:val="24"/>
        </w:rPr>
      </w:pPr>
      <w:r>
        <w:rPr>
          <w:spacing w:val="-2"/>
          <w:sz w:val="24"/>
          <w:szCs w:val="24"/>
        </w:rPr>
        <w:t>应用：</w:t>
      </w:r>
      <w:r>
        <w:rPr>
          <w:rFonts w:ascii="Times New Roman" w:eastAsia="Times New Roman"/>
          <w:spacing w:val="-6"/>
          <w:sz w:val="24"/>
          <w:szCs w:val="24"/>
        </w:rPr>
        <w:t>Chrome</w:t>
      </w:r>
      <w:r>
        <w:rPr>
          <w:spacing w:val="-2"/>
          <w:sz w:val="24"/>
          <w:szCs w:val="24"/>
        </w:rPr>
        <w:t>提供了相当多的工</w:t>
      </w:r>
      <w:r>
        <w:rPr>
          <w:sz w:val="24"/>
          <w:szCs w:val="24"/>
        </w:rPr>
        <w:t>具供</w:t>
      </w:r>
      <w:r>
        <w:rPr>
          <w:rFonts w:ascii="Times New Roman" w:eastAsia="Times New Roman"/>
          <w:sz w:val="24"/>
          <w:szCs w:val="24"/>
        </w:rPr>
        <w:t>JavaScript</w:t>
      </w:r>
      <w:r>
        <w:rPr>
          <w:sz w:val="24"/>
          <w:szCs w:val="24"/>
        </w:rPr>
        <w:t>开发人员和</w:t>
      </w:r>
      <w:r>
        <w:rPr>
          <w:rFonts w:ascii="Times New Roman" w:eastAsia="Times New Roman"/>
          <w:spacing w:val="-15"/>
          <w:sz w:val="24"/>
          <w:szCs w:val="24"/>
        </w:rPr>
        <w:t>Web</w:t>
      </w:r>
      <w:r>
        <w:rPr>
          <w:sz w:val="24"/>
          <w:szCs w:val="24"/>
        </w:rPr>
        <w:t>开发人员使用，用以测试和运行他们的在线内容。使用这种漫游测试检验各种工具，生成示例脚本和测试在线内容。</w:t>
      </w:r>
    </w:p>
    <w:p>
      <w:pPr>
        <w:pStyle w:val="6"/>
        <w:spacing w:line="380" w:lineRule="exact"/>
        <w:ind w:left="699"/>
        <w:rPr>
          <w:sz w:val="24"/>
          <w:szCs w:val="24"/>
        </w:rPr>
      </w:pPr>
      <w:r>
        <w:rPr>
          <w:rFonts w:ascii="Times New Roman" w:eastAsia="Times New Roman"/>
          <w:sz w:val="24"/>
          <w:szCs w:val="24"/>
        </w:rPr>
        <w:t>Chrome</w:t>
      </w:r>
      <w:r>
        <w:rPr>
          <w:sz w:val="24"/>
          <w:szCs w:val="24"/>
        </w:rPr>
        <w:t>里的工具</w:t>
      </w:r>
    </w:p>
    <w:p>
      <w:pPr>
        <w:pStyle w:val="6"/>
        <w:spacing w:before="95" w:line="300" w:lineRule="auto"/>
        <w:ind w:right="58" w:firstLine="599"/>
        <w:rPr>
          <w:sz w:val="24"/>
          <w:szCs w:val="24"/>
        </w:rPr>
      </w:pPr>
      <w:r>
        <w:rPr>
          <w:rFonts w:ascii="Times New Roman" w:eastAsia="Times New Roman"/>
          <w:sz w:val="24"/>
          <w:szCs w:val="24"/>
        </w:rPr>
        <w:t>Chrome</w:t>
      </w:r>
      <w:r>
        <w:rPr>
          <w:sz w:val="24"/>
          <w:szCs w:val="24"/>
        </w:rPr>
        <w:t>的公务漫游测试包括以下几项。</w:t>
      </w:r>
    </w:p>
    <w:p>
      <w:pPr>
        <w:pStyle w:val="6"/>
        <w:tabs>
          <w:tab w:val="left" w:pos="3443"/>
        </w:tabs>
        <w:spacing w:line="300" w:lineRule="auto"/>
        <w:ind w:right="97" w:firstLine="599"/>
        <w:rPr>
          <w:sz w:val="24"/>
          <w:szCs w:val="24"/>
        </w:rPr>
      </w:pPr>
      <w:r>
        <w:rPr>
          <w:spacing w:val="15"/>
          <w:sz w:val="24"/>
          <w:szCs w:val="24"/>
        </w:rPr>
        <w:t>开发人</w:t>
      </w:r>
      <w:r>
        <w:rPr>
          <w:spacing w:val="14"/>
          <w:sz w:val="24"/>
          <w:szCs w:val="24"/>
        </w:rPr>
        <w:t>员</w:t>
      </w:r>
      <w:r>
        <w:rPr>
          <w:spacing w:val="15"/>
          <w:sz w:val="24"/>
          <w:szCs w:val="24"/>
        </w:rPr>
        <w:t>工具</w:t>
      </w:r>
      <w:r>
        <w:rPr>
          <w:sz w:val="24"/>
          <w:szCs w:val="24"/>
        </w:rPr>
        <w:t>：</w:t>
      </w:r>
      <w:r>
        <w:rPr>
          <w:sz w:val="24"/>
          <w:szCs w:val="24"/>
        </w:rPr>
        <w:tab/>
      </w:r>
      <w:r>
        <w:rPr>
          <w:sz w:val="24"/>
          <w:szCs w:val="24"/>
        </w:rPr>
        <w:t>观察页面</w:t>
      </w:r>
      <w:r>
        <w:rPr>
          <w:spacing w:val="-16"/>
          <w:sz w:val="24"/>
          <w:szCs w:val="24"/>
        </w:rPr>
        <w:t>元</w:t>
      </w:r>
      <w:r>
        <w:rPr>
          <w:sz w:val="24"/>
          <w:szCs w:val="24"/>
        </w:rPr>
        <w:t>素、资源、脚本，启用资源跟踪。</w:t>
      </w:r>
    </w:p>
    <w:p>
      <w:pPr>
        <w:spacing w:before="0" w:line="383" w:lineRule="exact"/>
        <w:ind w:left="699" w:right="0" w:firstLine="0"/>
        <w:jc w:val="left"/>
        <w:rPr>
          <w:sz w:val="24"/>
          <w:szCs w:val="21"/>
        </w:rPr>
      </w:pPr>
      <w:r>
        <w:rPr>
          <w:rFonts w:ascii="Times New Roman" w:eastAsia="Times New Roman"/>
          <w:b/>
          <w:sz w:val="24"/>
          <w:szCs w:val="21"/>
        </w:rPr>
        <w:t>JavaScript</w:t>
      </w:r>
      <w:r>
        <w:rPr>
          <w:sz w:val="24"/>
          <w:szCs w:val="21"/>
        </w:rPr>
        <w:t xml:space="preserve">控制台： </w:t>
      </w:r>
      <w:r>
        <w:rPr>
          <w:rFonts w:ascii="Times New Roman" w:eastAsia="Times New Roman"/>
          <w:sz w:val="24"/>
          <w:szCs w:val="21"/>
        </w:rPr>
        <w:t>JavaScript</w:t>
      </w:r>
      <w:r>
        <w:rPr>
          <w:sz w:val="24"/>
          <w:szCs w:val="21"/>
        </w:rPr>
        <w:t>控</w:t>
      </w:r>
    </w:p>
    <w:p>
      <w:pPr>
        <w:spacing w:after="0" w:line="383" w:lineRule="exact"/>
        <w:jc w:val="left"/>
        <w:rPr>
          <w:sz w:val="24"/>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制台是否运行正常？</w:t>
      </w:r>
    </w:p>
    <w:p>
      <w:pPr>
        <w:pStyle w:val="6"/>
        <w:tabs>
          <w:tab w:val="left" w:pos="2244"/>
          <w:tab w:val="left" w:pos="2844"/>
        </w:tabs>
        <w:spacing w:before="96" w:line="300" w:lineRule="auto"/>
        <w:ind w:right="97" w:firstLine="599"/>
        <w:jc w:val="right"/>
        <w:rPr>
          <w:sz w:val="24"/>
          <w:szCs w:val="24"/>
        </w:rPr>
      </w:pPr>
      <w:r>
        <w:rPr>
          <w:spacing w:val="15"/>
          <w:sz w:val="24"/>
          <w:szCs w:val="24"/>
        </w:rPr>
        <w:t>查看源</w:t>
      </w:r>
      <w:r>
        <w:rPr>
          <w:spacing w:val="14"/>
          <w:sz w:val="24"/>
          <w:szCs w:val="24"/>
        </w:rPr>
        <w:t>代</w:t>
      </w:r>
      <w:r>
        <w:rPr>
          <w:spacing w:val="15"/>
          <w:sz w:val="24"/>
          <w:szCs w:val="24"/>
        </w:rPr>
        <w:t>码</w:t>
      </w:r>
      <w:r>
        <w:rPr>
          <w:sz w:val="24"/>
          <w:szCs w:val="24"/>
        </w:rPr>
        <w:t>：</w:t>
      </w:r>
      <w:r>
        <w:rPr>
          <w:sz w:val="24"/>
          <w:szCs w:val="24"/>
        </w:rPr>
        <w:tab/>
      </w:r>
      <w:r>
        <w:rPr>
          <w:spacing w:val="-1"/>
          <w:w w:val="95"/>
          <w:sz w:val="24"/>
          <w:szCs w:val="24"/>
        </w:rPr>
        <w:t>通</w:t>
      </w:r>
      <w:r>
        <w:rPr>
          <w:w w:val="95"/>
          <w:sz w:val="24"/>
          <w:szCs w:val="24"/>
        </w:rPr>
        <w:t>过代码彩色</w:t>
      </w:r>
      <w:r>
        <w:rPr>
          <w:spacing w:val="-16"/>
          <w:w w:val="95"/>
          <w:sz w:val="24"/>
          <w:szCs w:val="24"/>
        </w:rPr>
        <w:t>显</w:t>
      </w:r>
      <w:r>
        <w:rPr>
          <w:spacing w:val="-1"/>
          <w:w w:val="95"/>
          <w:sz w:val="24"/>
          <w:szCs w:val="24"/>
        </w:rPr>
        <w:t>示和</w:t>
      </w:r>
      <w:r>
        <w:rPr>
          <w:w w:val="95"/>
          <w:sz w:val="24"/>
          <w:szCs w:val="24"/>
        </w:rPr>
        <w:t>其他帮助工具，是否便于阅读代</w:t>
      </w:r>
      <w:r>
        <w:rPr>
          <w:spacing w:val="-1"/>
          <w:w w:val="95"/>
          <w:sz w:val="24"/>
          <w:szCs w:val="24"/>
        </w:rPr>
        <w:t>码，</w:t>
      </w:r>
      <w:r>
        <w:rPr>
          <w:w w:val="95"/>
          <w:sz w:val="24"/>
          <w:szCs w:val="24"/>
        </w:rPr>
        <w:t xml:space="preserve">是否便于找到相关代码的片段？ </w:t>
      </w:r>
      <w:r>
        <w:rPr>
          <w:spacing w:val="15"/>
          <w:sz w:val="24"/>
          <w:szCs w:val="24"/>
        </w:rPr>
        <w:t>任务管</w:t>
      </w:r>
      <w:r>
        <w:rPr>
          <w:spacing w:val="14"/>
          <w:sz w:val="24"/>
          <w:szCs w:val="24"/>
        </w:rPr>
        <w:t>理</w:t>
      </w:r>
      <w:r>
        <w:rPr>
          <w:spacing w:val="15"/>
          <w:sz w:val="24"/>
          <w:szCs w:val="24"/>
        </w:rPr>
        <w:t>器</w:t>
      </w:r>
      <w:r>
        <w:rPr>
          <w:sz w:val="24"/>
          <w:szCs w:val="24"/>
        </w:rPr>
        <w:t>：</w:t>
      </w:r>
      <w:r>
        <w:rPr>
          <w:sz w:val="24"/>
          <w:szCs w:val="24"/>
        </w:rPr>
        <w:tab/>
      </w:r>
      <w:r>
        <w:rPr>
          <w:spacing w:val="-1"/>
          <w:w w:val="95"/>
          <w:sz w:val="24"/>
          <w:szCs w:val="24"/>
        </w:rPr>
        <w:t>进</w:t>
      </w:r>
      <w:r>
        <w:rPr>
          <w:w w:val="95"/>
          <w:sz w:val="24"/>
          <w:szCs w:val="24"/>
        </w:rPr>
        <w:t>程是否被正确</w:t>
      </w:r>
    </w:p>
    <w:p>
      <w:pPr>
        <w:pStyle w:val="6"/>
        <w:spacing w:line="300" w:lineRule="auto"/>
        <w:ind w:right="144"/>
        <w:rPr>
          <w:sz w:val="24"/>
          <w:szCs w:val="24"/>
        </w:rPr>
      </w:pPr>
      <w:r>
        <w:rPr>
          <w:sz w:val="24"/>
          <w:szCs w:val="24"/>
        </w:rPr>
        <w:t>显示，是否能方便的看到网页占用了多少资源？</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2"/>
        </w:numPr>
        <w:tabs>
          <w:tab w:val="left" w:pos="1405"/>
        </w:tabs>
        <w:spacing w:before="24" w:after="0" w:line="240" w:lineRule="auto"/>
        <w:ind w:left="1404" w:right="0" w:hanging="826"/>
        <w:jc w:val="left"/>
        <w:rPr>
          <w:sz w:val="44"/>
          <w:szCs w:val="44"/>
          <w:u w:val="none"/>
        </w:rPr>
      </w:pPr>
      <w:bookmarkStart w:id="486" w:name="B.7 危险地带漫游"/>
      <w:bookmarkEnd w:id="486"/>
      <w:bookmarkStart w:id="487" w:name="_bookmark224"/>
      <w:bookmarkEnd w:id="487"/>
      <w:r>
        <w:rPr>
          <w:sz w:val="44"/>
          <w:szCs w:val="44"/>
        </w:rPr>
        <w:fldChar w:fldCharType="begin"/>
      </w:r>
      <w:r>
        <w:rPr>
          <w:sz w:val="44"/>
          <w:szCs w:val="44"/>
        </w:rPr>
        <w:instrText xml:space="preserve"> HYPERLINK \l "_bookmark108" </w:instrText>
      </w:r>
      <w:r>
        <w:rPr>
          <w:sz w:val="44"/>
          <w:szCs w:val="44"/>
        </w:rPr>
        <w:fldChar w:fldCharType="separate"/>
      </w:r>
      <w:bookmarkStart w:id="488" w:name="_bookmark224"/>
      <w:bookmarkEnd w:id="488"/>
      <w:r>
        <w:rPr>
          <w:color w:val="0000ED"/>
          <w:spacing w:val="12"/>
          <w:sz w:val="44"/>
          <w:szCs w:val="44"/>
          <w:u w:val="single" w:color="0000ED"/>
        </w:rPr>
        <w:t>危险地带漫游</w:t>
      </w:r>
      <w:r>
        <w:rPr>
          <w:color w:val="0000ED"/>
          <w:spacing w:val="12"/>
          <w:sz w:val="44"/>
          <w:szCs w:val="44"/>
          <w:u w:val="single" w:color="0000ED"/>
        </w:rPr>
        <w:fldChar w:fldCharType="end"/>
      </w:r>
    </w:p>
    <w:p>
      <w:pPr>
        <w:pStyle w:val="6"/>
        <w:ind w:left="0"/>
        <w:rPr>
          <w:sz w:val="18"/>
          <w:szCs w:val="24"/>
        </w:rPr>
      </w:pPr>
    </w:p>
    <w:p>
      <w:pPr>
        <w:pStyle w:val="6"/>
        <w:spacing w:before="6"/>
        <w:ind w:left="0"/>
        <w:rPr>
          <w:sz w:val="21"/>
          <w:szCs w:val="24"/>
        </w:rPr>
      </w:pPr>
    </w:p>
    <w:p>
      <w:pPr>
        <w:pStyle w:val="6"/>
        <w:spacing w:before="67" w:line="300" w:lineRule="auto"/>
        <w:ind w:right="142" w:firstLine="599"/>
        <w:rPr>
          <w:rFonts w:ascii="Times New Roman" w:hAnsi="Times New Roman" w:eastAsia="Times New Roman"/>
          <w:sz w:val="24"/>
          <w:szCs w:val="24"/>
        </w:rPr>
      </w:pPr>
      <w:r>
        <w:rPr>
          <w:sz w:val="24"/>
          <w:szCs w:val="24"/>
        </w:rPr>
        <w:t>描述：</w:t>
      </w:r>
      <w:r>
        <w:rPr>
          <w:rFonts w:ascii="Times New Roman" w:hAnsi="Times New Roman" w:eastAsia="Times New Roman"/>
          <w:sz w:val="24"/>
          <w:szCs w:val="24"/>
        </w:rPr>
        <w:t>“</w:t>
      </w:r>
      <w:r>
        <w:rPr>
          <w:sz w:val="24"/>
          <w:szCs w:val="24"/>
        </w:rPr>
        <w:t>每个城市都有一些危险地带，观光者都会谨慎地避开。软件中也存在危险地带</w:t>
      </w:r>
      <w:r>
        <w:rPr>
          <w:rFonts w:ascii="Times New Roman" w:hAnsi="Times New Roman" w:eastAsia="Times New Roman"/>
          <w:sz w:val="24"/>
          <w:szCs w:val="24"/>
        </w:rPr>
        <w:t>——</w:t>
      </w:r>
      <w:r>
        <w:rPr>
          <w:sz w:val="24"/>
          <w:szCs w:val="24"/>
        </w:rPr>
        <w:t>那些集中产生</w:t>
      </w:r>
      <w:r>
        <w:rPr>
          <w:rFonts w:ascii="Times New Roman" w:hAnsi="Times New Roman" w:eastAsia="Times New Roman"/>
          <w:sz w:val="24"/>
          <w:szCs w:val="24"/>
        </w:rPr>
        <w:t>bug</w:t>
      </w:r>
      <w:r>
        <w:rPr>
          <w:sz w:val="24"/>
          <w:szCs w:val="24"/>
        </w:rPr>
        <w:t>的代码。</w:t>
      </w:r>
      <w:r>
        <w:rPr>
          <w:rFonts w:ascii="Times New Roman" w:hAnsi="Times New Roman" w:eastAsia="Times New Roman"/>
          <w:sz w:val="24"/>
          <w:szCs w:val="24"/>
        </w:rPr>
        <w:t>”</w:t>
      </w:r>
    </w:p>
    <w:p>
      <w:pPr>
        <w:pStyle w:val="6"/>
        <w:spacing w:line="302" w:lineRule="auto"/>
        <w:ind w:right="112" w:firstLine="599"/>
        <w:rPr>
          <w:sz w:val="24"/>
          <w:szCs w:val="24"/>
        </w:rPr>
      </w:pPr>
      <w:r>
        <w:rPr>
          <w:spacing w:val="-2"/>
          <w:sz w:val="24"/>
          <w:szCs w:val="24"/>
        </w:rPr>
        <w:t>应用：</w:t>
      </w:r>
      <w:r>
        <w:rPr>
          <w:rFonts w:ascii="Times New Roman" w:eastAsia="Times New Roman"/>
          <w:spacing w:val="-6"/>
          <w:sz w:val="24"/>
          <w:szCs w:val="24"/>
        </w:rPr>
        <w:t>Chrome</w:t>
      </w:r>
      <w:r>
        <w:rPr>
          <w:sz w:val="24"/>
          <w:szCs w:val="24"/>
        </w:rPr>
        <w:t>的重点是提供快 速、简洁的</w:t>
      </w:r>
      <w:r>
        <w:rPr>
          <w:rFonts w:ascii="Times New Roman" w:eastAsia="Times New Roman"/>
          <w:spacing w:val="-15"/>
          <w:sz w:val="24"/>
          <w:szCs w:val="24"/>
        </w:rPr>
        <w:t>Web</w:t>
      </w:r>
      <w:r>
        <w:rPr>
          <w:sz w:val="24"/>
          <w:szCs w:val="24"/>
        </w:rPr>
        <w:t>浏览体验，但是在富内容上可能会有问题。当</w:t>
      </w:r>
      <w:r>
        <w:rPr>
          <w:rFonts w:ascii="Times New Roman" w:eastAsia="Times New Roman"/>
          <w:spacing w:val="-7"/>
          <w:sz w:val="24"/>
          <w:szCs w:val="24"/>
        </w:rPr>
        <w:t>Chrome</w:t>
      </w:r>
      <w:r>
        <w:rPr>
          <w:spacing w:val="-7"/>
          <w:sz w:val="24"/>
          <w:szCs w:val="24"/>
        </w:rPr>
        <w:t>初次</w:t>
      </w:r>
      <w:r>
        <w:rPr>
          <w:sz w:val="24"/>
          <w:szCs w:val="24"/>
        </w:rPr>
        <w:t>发布的时候，有报告说连</w:t>
      </w:r>
      <w:r>
        <w:rPr>
          <w:rFonts w:ascii="Times New Roman" w:eastAsia="Times New Roman"/>
          <w:spacing w:val="-13"/>
          <w:sz w:val="24"/>
          <w:szCs w:val="24"/>
        </w:rPr>
        <w:t>YouTube</w:t>
      </w:r>
      <w:r>
        <w:rPr>
          <w:sz w:val="24"/>
          <w:szCs w:val="24"/>
        </w:rPr>
        <w:t>上的视频都不能正确播放。虽然现在对这些问题的处理已经有了明显的改</w:t>
      </w:r>
    </w:p>
    <w:p>
      <w:pPr>
        <w:spacing w:after="0" w:line="302" w:lineRule="auto"/>
        <w:rPr>
          <w:sz w:val="21"/>
          <w:szCs w:val="21"/>
        </w:rPr>
        <w:sectPr>
          <w:pgSz w:w="5050" w:h="6630"/>
          <w:pgMar w:top="140" w:right="0" w:bottom="360" w:left="0" w:header="0" w:footer="92" w:gutter="0"/>
          <w:pgNumType w:fmt="decimal"/>
          <w:cols w:space="720" w:num="1"/>
        </w:sectPr>
      </w:pPr>
    </w:p>
    <w:p>
      <w:pPr>
        <w:pStyle w:val="6"/>
        <w:spacing w:before="29" w:line="302" w:lineRule="auto"/>
        <w:ind w:right="142"/>
        <w:rPr>
          <w:sz w:val="24"/>
          <w:szCs w:val="24"/>
        </w:rPr>
      </w:pPr>
      <w:r>
        <w:rPr>
          <w:sz w:val="24"/>
          <w:szCs w:val="24"/>
        </w:rPr>
        <w:t>善，但在富内容方面仍然有不小的挑战。</w:t>
      </w:r>
    </w:p>
    <w:p>
      <w:pPr>
        <w:pStyle w:val="6"/>
        <w:tabs>
          <w:tab w:val="left" w:pos="1869"/>
        </w:tabs>
        <w:spacing w:line="380" w:lineRule="exact"/>
        <w:ind w:left="6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中的危险地带漫游测</w:t>
      </w:r>
    </w:p>
    <w:p>
      <w:pPr>
        <w:pStyle w:val="6"/>
        <w:spacing w:before="96"/>
        <w:rPr>
          <w:sz w:val="24"/>
          <w:szCs w:val="24"/>
        </w:rPr>
      </w:pPr>
      <w:r>
        <w:rPr>
          <w:w w:val="99"/>
          <w:sz w:val="24"/>
          <w:szCs w:val="24"/>
        </w:rPr>
        <w:t>试</w:t>
      </w:r>
    </w:p>
    <w:p>
      <w:pPr>
        <w:pStyle w:val="6"/>
        <w:tabs>
          <w:tab w:val="left" w:pos="1944"/>
        </w:tabs>
        <w:spacing w:before="95"/>
        <w:ind w:left="699"/>
        <w:rPr>
          <w:sz w:val="24"/>
          <w:szCs w:val="24"/>
        </w:rPr>
      </w:pPr>
      <w:r>
        <w:rPr>
          <w:rFonts w:ascii="Times New Roman" w:eastAsia="Times New Roman"/>
          <w:spacing w:val="-7"/>
          <w:sz w:val="24"/>
          <w:szCs w:val="24"/>
        </w:rPr>
        <w:t>Chrome</w:t>
      </w:r>
      <w:r>
        <w:rPr>
          <w:rFonts w:ascii="Times New Roman" w:eastAsia="Times New Roman"/>
          <w:spacing w:val="-7"/>
          <w:sz w:val="24"/>
          <w:szCs w:val="24"/>
        </w:rPr>
        <w:tab/>
      </w:r>
      <w:r>
        <w:rPr>
          <w:w w:val="95"/>
          <w:sz w:val="24"/>
          <w:szCs w:val="24"/>
        </w:rPr>
        <w:t>的危险地带漫游测试包</w:t>
      </w:r>
    </w:p>
    <w:p>
      <w:pPr>
        <w:pStyle w:val="6"/>
        <w:spacing w:before="95"/>
        <w:rPr>
          <w:sz w:val="24"/>
          <w:szCs w:val="24"/>
        </w:rPr>
      </w:pPr>
      <w:r>
        <w:rPr>
          <w:sz w:val="24"/>
          <w:szCs w:val="24"/>
        </w:rPr>
        <w:t>括以下几项。</w:t>
      </w:r>
    </w:p>
    <w:p>
      <w:pPr>
        <w:pStyle w:val="6"/>
        <w:spacing w:before="95" w:line="300" w:lineRule="auto"/>
        <w:ind w:right="97" w:firstLine="599"/>
        <w:jc w:val="both"/>
        <w:rPr>
          <w:sz w:val="24"/>
          <w:szCs w:val="24"/>
        </w:rPr>
      </w:pPr>
      <w:r>
        <w:rPr>
          <w:spacing w:val="12"/>
          <w:sz w:val="24"/>
          <w:szCs w:val="24"/>
        </w:rPr>
        <w:t xml:space="preserve">在线视频： </w:t>
      </w:r>
      <w:r>
        <w:rPr>
          <w:rFonts w:ascii="Times New Roman" w:eastAsia="Times New Roman"/>
          <w:spacing w:val="-8"/>
          <w:sz w:val="24"/>
          <w:szCs w:val="24"/>
        </w:rPr>
        <w:t>Hulu</w:t>
      </w:r>
      <w:r>
        <w:rPr>
          <w:sz w:val="24"/>
          <w:szCs w:val="24"/>
        </w:rPr>
        <w:t>、</w:t>
      </w:r>
      <w:r>
        <w:rPr>
          <w:rFonts w:ascii="Times New Roman" w:eastAsia="Times New Roman"/>
          <w:spacing w:val="-13"/>
          <w:sz w:val="24"/>
          <w:szCs w:val="24"/>
        </w:rPr>
        <w:t>YouTube</w:t>
      </w:r>
      <w:r>
        <w:rPr>
          <w:spacing w:val="-12"/>
          <w:sz w:val="24"/>
          <w:szCs w:val="24"/>
        </w:rPr>
        <w:t>、</w:t>
      </w:r>
      <w:r>
        <w:rPr>
          <w:rFonts w:ascii="Times New Roman" w:eastAsia="Times New Roman"/>
          <w:spacing w:val="-7"/>
          <w:sz w:val="24"/>
          <w:szCs w:val="24"/>
        </w:rPr>
        <w:t>ABC</w:t>
      </w:r>
      <w:r>
        <w:rPr>
          <w:sz w:val="24"/>
          <w:szCs w:val="24"/>
        </w:rPr>
        <w:t>、</w:t>
      </w:r>
      <w:r>
        <w:rPr>
          <w:rFonts w:ascii="Times New Roman" w:eastAsia="Times New Roman"/>
          <w:spacing w:val="-7"/>
          <w:sz w:val="24"/>
          <w:szCs w:val="24"/>
        </w:rPr>
        <w:t>NBC</w:t>
      </w:r>
      <w:r>
        <w:rPr>
          <w:sz w:val="24"/>
          <w:szCs w:val="24"/>
        </w:rPr>
        <w:t>、全屏模式，以及高分辨率。</w:t>
      </w:r>
    </w:p>
    <w:p>
      <w:pPr>
        <w:spacing w:before="0" w:line="300" w:lineRule="auto"/>
        <w:ind w:left="100" w:right="97" w:firstLine="599"/>
        <w:jc w:val="both"/>
        <w:rPr>
          <w:sz w:val="24"/>
          <w:szCs w:val="21"/>
        </w:rPr>
      </w:pPr>
      <w:r>
        <w:rPr>
          <w:rFonts w:ascii="Times New Roman" w:eastAsia="Times New Roman"/>
          <w:b/>
          <w:spacing w:val="-9"/>
          <w:sz w:val="24"/>
          <w:szCs w:val="21"/>
        </w:rPr>
        <w:t>Flash</w:t>
      </w:r>
      <w:r>
        <w:rPr>
          <w:spacing w:val="8"/>
          <w:sz w:val="24"/>
          <w:szCs w:val="21"/>
        </w:rPr>
        <w:t>内容： 游戏、广告及演讲</w:t>
      </w:r>
      <w:r>
        <w:rPr>
          <w:sz w:val="24"/>
          <w:szCs w:val="21"/>
        </w:rPr>
        <w:t>稿。</w:t>
      </w:r>
    </w:p>
    <w:p>
      <w:pPr>
        <w:pStyle w:val="6"/>
        <w:spacing w:line="383" w:lineRule="exact"/>
        <w:ind w:left="699"/>
        <w:jc w:val="both"/>
        <w:rPr>
          <w:sz w:val="24"/>
          <w:szCs w:val="24"/>
        </w:rPr>
      </w:pPr>
      <w:r>
        <w:rPr>
          <w:sz w:val="24"/>
          <w:szCs w:val="24"/>
        </w:rPr>
        <w:t>扩展程序： 富内容的扩展程</w:t>
      </w:r>
    </w:p>
    <w:p>
      <w:pPr>
        <w:spacing w:after="0" w:line="383" w:lineRule="exact"/>
        <w:jc w:val="both"/>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序。</w:t>
      </w:r>
    </w:p>
    <w:p>
      <w:pPr>
        <w:pStyle w:val="6"/>
        <w:spacing w:before="96" w:line="300" w:lineRule="auto"/>
        <w:ind w:right="98" w:firstLine="599"/>
        <w:rPr>
          <w:sz w:val="24"/>
          <w:szCs w:val="24"/>
        </w:rPr>
      </w:pPr>
      <w:r>
        <w:rPr>
          <w:rFonts w:ascii="Times New Roman" w:eastAsia="Times New Roman"/>
          <w:b/>
          <w:sz w:val="24"/>
          <w:szCs w:val="24"/>
        </w:rPr>
        <w:t xml:space="preserve">Java </w:t>
      </w:r>
      <w:r>
        <w:rPr>
          <w:rFonts w:ascii="Times New Roman" w:eastAsia="Times New Roman"/>
          <w:b/>
          <w:spacing w:val="-4"/>
          <w:sz w:val="24"/>
          <w:szCs w:val="24"/>
        </w:rPr>
        <w:t>applet</w:t>
      </w:r>
      <w:r>
        <w:rPr>
          <w:spacing w:val="-5"/>
          <w:sz w:val="24"/>
          <w:szCs w:val="24"/>
        </w:rPr>
        <w:t>： 验证</w:t>
      </w:r>
      <w:r>
        <w:rPr>
          <w:rFonts w:ascii="Times New Roman" w:eastAsia="Times New Roman"/>
          <w:sz w:val="24"/>
          <w:szCs w:val="24"/>
        </w:rPr>
        <w:t>Java</w:t>
      </w:r>
      <w:r>
        <w:rPr>
          <w:rFonts w:ascii="Times New Roman" w:eastAsia="Times New Roman"/>
          <w:spacing w:val="63"/>
          <w:sz w:val="24"/>
          <w:szCs w:val="24"/>
        </w:rPr>
        <w:t xml:space="preserve"> </w:t>
      </w:r>
      <w:r>
        <w:rPr>
          <w:rFonts w:ascii="Times New Roman" w:eastAsia="Times New Roman"/>
          <w:sz w:val="24"/>
          <w:szCs w:val="24"/>
        </w:rPr>
        <w:t>applet</w:t>
      </w:r>
      <w:r>
        <w:rPr>
          <w:sz w:val="24"/>
          <w:szCs w:val="24"/>
        </w:rPr>
        <w:t>能成功运行。</w:t>
      </w:r>
      <w:r>
        <w:rPr>
          <w:rFonts w:ascii="Times New Roman" w:eastAsia="Times New Roman"/>
          <w:spacing w:val="-9"/>
          <w:sz w:val="24"/>
          <w:szCs w:val="24"/>
        </w:rPr>
        <w:t>Yahoo</w:t>
      </w:r>
      <w:r>
        <w:rPr>
          <w:spacing w:val="-3"/>
          <w:sz w:val="24"/>
          <w:szCs w:val="24"/>
        </w:rPr>
        <w:t>！游戏就是一个</w:t>
      </w:r>
      <w:r>
        <w:rPr>
          <w:rFonts w:ascii="Times New Roman" w:eastAsia="Times New Roman"/>
          <w:spacing w:val="-3"/>
          <w:sz w:val="24"/>
          <w:szCs w:val="24"/>
        </w:rPr>
        <w:t xml:space="preserve">Java </w:t>
      </w:r>
      <w:r>
        <w:rPr>
          <w:rFonts w:ascii="Times New Roman" w:eastAsia="Times New Roman"/>
          <w:sz w:val="24"/>
          <w:szCs w:val="24"/>
        </w:rPr>
        <w:t>applet</w:t>
      </w:r>
      <w:r>
        <w:rPr>
          <w:sz w:val="24"/>
          <w:szCs w:val="24"/>
        </w:rPr>
        <w:t>还很流行的例子。</w:t>
      </w:r>
    </w:p>
    <w:p>
      <w:pPr>
        <w:pStyle w:val="6"/>
        <w:spacing w:line="300" w:lineRule="auto"/>
        <w:ind w:right="29" w:firstLine="599"/>
        <w:rPr>
          <w:sz w:val="24"/>
          <w:szCs w:val="24"/>
        </w:rPr>
      </w:pPr>
      <w:r>
        <w:rPr>
          <w:rFonts w:ascii="Times New Roman" w:eastAsia="Times New Roman"/>
          <w:b/>
          <w:sz w:val="24"/>
          <w:szCs w:val="24"/>
        </w:rPr>
        <w:t>O3D</w:t>
      </w:r>
      <w:r>
        <w:rPr>
          <w:sz w:val="24"/>
          <w:szCs w:val="24"/>
        </w:rPr>
        <w:t>： 验证用</w:t>
      </w:r>
      <w:r>
        <w:rPr>
          <w:rFonts w:ascii="Times New Roman" w:eastAsia="Times New Roman"/>
          <w:sz w:val="24"/>
          <w:szCs w:val="24"/>
        </w:rPr>
        <w:t>Google</w:t>
      </w:r>
      <w:r>
        <w:rPr>
          <w:sz w:val="24"/>
          <w:szCs w:val="24"/>
        </w:rPr>
        <w:t>自己的</w:t>
      </w:r>
      <w:r>
        <w:rPr>
          <w:rFonts w:ascii="Times New Roman" w:eastAsia="Times New Roman"/>
          <w:sz w:val="24"/>
          <w:szCs w:val="24"/>
        </w:rPr>
        <w:t xml:space="preserve">O3D </w:t>
      </w:r>
      <w:r>
        <w:rPr>
          <w:sz w:val="24"/>
          <w:szCs w:val="24"/>
        </w:rPr>
        <w:t>编写的内容。例如，</w:t>
      </w:r>
      <w:r>
        <w:rPr>
          <w:rFonts w:ascii="Times New Roman" w:eastAsia="Times New Roman"/>
          <w:sz w:val="24"/>
          <w:szCs w:val="24"/>
        </w:rPr>
        <w:t>Gmail</w:t>
      </w:r>
      <w:r>
        <w:rPr>
          <w:sz w:val="24"/>
          <w:szCs w:val="24"/>
        </w:rPr>
        <w:t>中的视频电话就使用</w:t>
      </w:r>
      <w:r>
        <w:rPr>
          <w:rFonts w:ascii="Times New Roman" w:eastAsia="Times New Roman"/>
          <w:sz w:val="24"/>
          <w:szCs w:val="24"/>
        </w:rPr>
        <w:t>O3D</w:t>
      </w:r>
      <w:r>
        <w:rPr>
          <w:sz w:val="24"/>
          <w:szCs w:val="24"/>
        </w:rPr>
        <w:t>。</w:t>
      </w:r>
    </w:p>
    <w:p>
      <w:pPr>
        <w:pStyle w:val="6"/>
        <w:tabs>
          <w:tab w:val="left" w:pos="2244"/>
        </w:tabs>
        <w:spacing w:line="300" w:lineRule="auto"/>
        <w:ind w:right="98" w:firstLine="599"/>
        <w:rPr>
          <w:sz w:val="24"/>
          <w:szCs w:val="24"/>
        </w:rPr>
      </w:pPr>
      <w:r>
        <w:rPr>
          <w:spacing w:val="15"/>
          <w:sz w:val="24"/>
          <w:szCs w:val="24"/>
        </w:rPr>
        <w:t>多</w:t>
      </w:r>
      <w:r>
        <w:rPr>
          <w:spacing w:val="14"/>
          <w:sz w:val="24"/>
          <w:szCs w:val="24"/>
        </w:rPr>
        <w:t>实</w:t>
      </w:r>
      <w:r>
        <w:rPr>
          <w:spacing w:val="15"/>
          <w:sz w:val="24"/>
          <w:szCs w:val="24"/>
        </w:rPr>
        <w:t>例</w:t>
      </w:r>
      <w:r>
        <w:rPr>
          <w:sz w:val="24"/>
          <w:szCs w:val="24"/>
        </w:rPr>
        <w:t>：</w:t>
      </w:r>
      <w:r>
        <w:rPr>
          <w:sz w:val="24"/>
          <w:szCs w:val="24"/>
        </w:rPr>
        <w:tab/>
      </w:r>
      <w:r>
        <w:rPr>
          <w:sz w:val="24"/>
          <w:szCs w:val="24"/>
        </w:rPr>
        <w:t>尝试在不同的标签</w:t>
      </w:r>
      <w:r>
        <w:rPr>
          <w:spacing w:val="-17"/>
          <w:sz w:val="24"/>
          <w:szCs w:val="24"/>
        </w:rPr>
        <w:t>页</w:t>
      </w:r>
      <w:r>
        <w:rPr>
          <w:sz w:val="24"/>
          <w:szCs w:val="24"/>
        </w:rPr>
        <w:t>和浏览窗口中打开多个富内容实例。</w:t>
      </w:r>
    </w:p>
    <w:p>
      <w:pPr>
        <w:spacing w:after="0" w:line="300" w:lineRule="auto"/>
        <w:rPr>
          <w:sz w:val="21"/>
          <w:szCs w:val="21"/>
        </w:rPr>
        <w:sectPr>
          <w:pgSz w:w="5050" w:h="6630"/>
          <w:pgMar w:top="80" w:right="0" w:bottom="360" w:left="0" w:header="0" w:footer="92" w:gutter="0"/>
          <w:pgNumType w:fmt="decimal"/>
          <w:cols w:space="720" w:num="1"/>
        </w:sectPr>
      </w:pPr>
    </w:p>
    <w:p>
      <w:pPr>
        <w:pStyle w:val="3"/>
        <w:numPr>
          <w:ilvl w:val="1"/>
          <w:numId w:val="32"/>
        </w:numPr>
        <w:tabs>
          <w:tab w:val="left" w:pos="1660"/>
        </w:tabs>
        <w:spacing w:before="24" w:after="0" w:line="240" w:lineRule="auto"/>
        <w:ind w:left="1659" w:right="0" w:hanging="826"/>
        <w:jc w:val="left"/>
        <w:rPr>
          <w:sz w:val="44"/>
          <w:szCs w:val="44"/>
          <w:u w:val="none"/>
        </w:rPr>
      </w:pPr>
      <w:bookmarkStart w:id="489" w:name="B.8 个性化漫游"/>
      <w:bookmarkEnd w:id="489"/>
      <w:bookmarkStart w:id="490" w:name="_bookmark225"/>
      <w:bookmarkEnd w:id="490"/>
      <w:r>
        <w:rPr>
          <w:sz w:val="44"/>
          <w:szCs w:val="44"/>
        </w:rPr>
        <w:fldChar w:fldCharType="begin"/>
      </w:r>
      <w:r>
        <w:rPr>
          <w:sz w:val="44"/>
          <w:szCs w:val="44"/>
        </w:rPr>
        <w:instrText xml:space="preserve"> HYPERLINK \l "_bookmark109" </w:instrText>
      </w:r>
      <w:r>
        <w:rPr>
          <w:sz w:val="44"/>
          <w:szCs w:val="44"/>
        </w:rPr>
        <w:fldChar w:fldCharType="separate"/>
      </w:r>
      <w:bookmarkStart w:id="491" w:name="_bookmark225"/>
      <w:bookmarkEnd w:id="491"/>
      <w:r>
        <w:rPr>
          <w:color w:val="0000ED"/>
          <w:spacing w:val="11"/>
          <w:sz w:val="44"/>
          <w:szCs w:val="44"/>
          <w:u w:val="single" w:color="0000ED"/>
        </w:rPr>
        <w:t>个性化漫游</w:t>
      </w:r>
      <w:r>
        <w:rPr>
          <w:color w:val="0000ED"/>
          <w:spacing w:val="11"/>
          <w:sz w:val="44"/>
          <w:szCs w:val="44"/>
          <w:u w:val="single" w:color="0000ED"/>
        </w:rPr>
        <w:fldChar w:fldCharType="end"/>
      </w:r>
    </w:p>
    <w:p>
      <w:pPr>
        <w:pStyle w:val="6"/>
        <w:ind w:left="0"/>
        <w:rPr>
          <w:sz w:val="18"/>
          <w:szCs w:val="24"/>
        </w:rPr>
      </w:pPr>
    </w:p>
    <w:p>
      <w:pPr>
        <w:pStyle w:val="6"/>
        <w:spacing w:before="3"/>
        <w:ind w:left="0"/>
        <w:rPr>
          <w:sz w:val="21"/>
          <w:szCs w:val="24"/>
        </w:rPr>
      </w:pPr>
    </w:p>
    <w:p>
      <w:pPr>
        <w:pStyle w:val="6"/>
        <w:spacing w:before="58" w:line="300" w:lineRule="auto"/>
        <w:ind w:right="142" w:firstLine="599"/>
        <w:jc w:val="both"/>
        <w:rPr>
          <w:sz w:val="24"/>
          <w:szCs w:val="24"/>
        </w:rPr>
      </w:pPr>
      <w:r>
        <w:rPr>
          <w:sz w:val="24"/>
          <w:szCs w:val="24"/>
        </w:rPr>
        <w:t>描述：个性化观光让游客在旅途中最大限度地获得独特的个人体验。这可能包括各个方面，从墨镜到租的车、雇的导游，甚至到光临的服装小店。软件领域里，这种漫游让用户探寻各种可能的方式来进行定制，把软件个性化，让用户体验到量身定做的感觉。</w:t>
      </w:r>
    </w:p>
    <w:p>
      <w:pPr>
        <w:pStyle w:val="6"/>
        <w:spacing w:line="307" w:lineRule="auto"/>
        <w:ind w:right="97" w:firstLine="599"/>
        <w:jc w:val="both"/>
        <w:rPr>
          <w:sz w:val="24"/>
          <w:szCs w:val="24"/>
        </w:rPr>
      </w:pPr>
      <w:r>
        <w:rPr>
          <w:sz w:val="24"/>
          <w:szCs w:val="24"/>
        </w:rPr>
        <w:t xml:space="preserve">应用：尝试 </w:t>
      </w:r>
      <w:r>
        <w:rPr>
          <w:rFonts w:ascii="Times New Roman" w:eastAsia="Times New Roman"/>
          <w:sz w:val="24"/>
          <w:szCs w:val="24"/>
        </w:rPr>
        <w:t xml:space="preserve">Chrome </w:t>
      </w:r>
      <w:r>
        <w:rPr>
          <w:sz w:val="24"/>
          <w:szCs w:val="24"/>
        </w:rPr>
        <w:t>各种不同的定制方式，通过修改使用的主题、扩</w:t>
      </w:r>
    </w:p>
    <w:p>
      <w:pPr>
        <w:spacing w:after="0" w:line="307" w:lineRule="auto"/>
        <w:jc w:val="both"/>
        <w:rPr>
          <w:sz w:val="21"/>
          <w:szCs w:val="21"/>
        </w:rPr>
        <w:sectPr>
          <w:pgSz w:w="5050" w:h="6630"/>
          <w:pgMar w:top="140" w:right="0" w:bottom="360" w:left="0" w:header="0" w:footer="92" w:gutter="0"/>
          <w:pgNumType w:fmt="decimal"/>
          <w:cols w:space="720" w:num="1"/>
        </w:sectPr>
      </w:pPr>
    </w:p>
    <w:p>
      <w:pPr>
        <w:pStyle w:val="6"/>
        <w:spacing w:before="29" w:line="302" w:lineRule="auto"/>
        <w:ind w:right="142"/>
        <w:rPr>
          <w:sz w:val="24"/>
          <w:szCs w:val="24"/>
        </w:rPr>
      </w:pPr>
      <w:r>
        <w:rPr>
          <w:sz w:val="24"/>
          <w:szCs w:val="24"/>
        </w:rPr>
        <w:t>展程序、书签、设置、快捷键和用户概要等来获得特定的用户体验。</w:t>
      </w:r>
    </w:p>
    <w:p>
      <w:pPr>
        <w:pStyle w:val="6"/>
        <w:spacing w:line="380" w:lineRule="exact"/>
        <w:ind w:left="699"/>
        <w:rPr>
          <w:sz w:val="24"/>
          <w:szCs w:val="24"/>
        </w:rPr>
      </w:pPr>
      <w:r>
        <w:rPr>
          <w:sz w:val="24"/>
          <w:szCs w:val="24"/>
        </w:rPr>
        <w:t>定制</w:t>
      </w:r>
      <w:r>
        <w:rPr>
          <w:rFonts w:ascii="Times New Roman" w:eastAsia="Times New Roman"/>
          <w:sz w:val="24"/>
          <w:szCs w:val="24"/>
        </w:rPr>
        <w:t>Chrome</w:t>
      </w:r>
      <w:r>
        <w:rPr>
          <w:sz w:val="24"/>
          <w:szCs w:val="24"/>
        </w:rPr>
        <w:t>的方式</w:t>
      </w:r>
    </w:p>
    <w:p>
      <w:pPr>
        <w:pStyle w:val="6"/>
        <w:spacing w:before="96" w:line="300" w:lineRule="auto"/>
        <w:ind w:right="58" w:firstLine="599"/>
        <w:rPr>
          <w:sz w:val="24"/>
          <w:szCs w:val="24"/>
        </w:rPr>
      </w:pPr>
      <w:r>
        <w:rPr>
          <w:rFonts w:ascii="Times New Roman" w:eastAsia="Times New Roman"/>
          <w:sz w:val="24"/>
          <w:szCs w:val="24"/>
        </w:rPr>
        <w:t>Chrome</w:t>
      </w:r>
      <w:r>
        <w:rPr>
          <w:sz w:val="24"/>
          <w:szCs w:val="24"/>
        </w:rPr>
        <w:t>中的个性化漫游测试包括以下几项。</w:t>
      </w:r>
    </w:p>
    <w:p>
      <w:pPr>
        <w:pStyle w:val="6"/>
        <w:spacing w:line="383" w:lineRule="exact"/>
        <w:ind w:left="699"/>
        <w:rPr>
          <w:rFonts w:ascii="Times New Roman" w:eastAsia="Times New Roman"/>
          <w:sz w:val="24"/>
          <w:szCs w:val="24"/>
        </w:rPr>
      </w:pPr>
      <w:r>
        <w:rPr>
          <w:sz w:val="24"/>
          <w:szCs w:val="24"/>
        </w:rPr>
        <w:t>主题： 使用主题定制</w:t>
      </w:r>
      <w:r>
        <w:rPr>
          <w:rFonts w:ascii="Times New Roman" w:eastAsia="Times New Roman"/>
          <w:sz w:val="24"/>
          <w:szCs w:val="24"/>
        </w:rPr>
        <w:t>Chrome OS</w:t>
      </w:r>
    </w:p>
    <w:p>
      <w:pPr>
        <w:pStyle w:val="6"/>
        <w:spacing w:before="95"/>
        <w:rPr>
          <w:sz w:val="24"/>
          <w:szCs w:val="24"/>
        </w:rPr>
      </w:pPr>
      <w:r>
        <w:rPr>
          <w:w w:val="95"/>
          <w:sz w:val="24"/>
          <w:szCs w:val="24"/>
        </w:rPr>
        <w:t>的外观。</w:t>
      </w:r>
    </w:p>
    <w:p>
      <w:pPr>
        <w:pStyle w:val="6"/>
        <w:spacing w:before="95" w:line="300" w:lineRule="auto"/>
        <w:ind w:right="97" w:firstLine="599"/>
        <w:jc w:val="both"/>
        <w:rPr>
          <w:sz w:val="24"/>
          <w:szCs w:val="24"/>
        </w:rPr>
      </w:pPr>
      <w:r>
        <w:rPr>
          <w:spacing w:val="10"/>
          <w:sz w:val="24"/>
          <w:szCs w:val="24"/>
        </w:rPr>
        <w:t>扩展程序： 下载并安装一些</w:t>
      </w:r>
      <w:r>
        <w:rPr>
          <w:rFonts w:ascii="Times New Roman" w:eastAsia="Times New Roman"/>
          <w:spacing w:val="-7"/>
          <w:sz w:val="24"/>
          <w:szCs w:val="24"/>
        </w:rPr>
        <w:t>Chrome</w:t>
      </w:r>
      <w:r>
        <w:rPr>
          <w:sz w:val="24"/>
          <w:szCs w:val="24"/>
        </w:rPr>
        <w:t>的扩展程序，来扩展功能和改变外观。</w:t>
      </w:r>
    </w:p>
    <w:p>
      <w:pPr>
        <w:pStyle w:val="6"/>
        <w:spacing w:line="300" w:lineRule="auto"/>
        <w:ind w:right="99" w:firstLine="599"/>
        <w:jc w:val="both"/>
        <w:rPr>
          <w:sz w:val="24"/>
          <w:szCs w:val="24"/>
        </w:rPr>
      </w:pPr>
      <w:r>
        <w:rPr>
          <w:rFonts w:ascii="Times New Roman" w:eastAsia="Times New Roman"/>
          <w:b/>
          <w:spacing w:val="-8"/>
          <w:sz w:val="24"/>
          <w:szCs w:val="24"/>
        </w:rPr>
        <w:t>Chrome</w:t>
      </w:r>
      <w:r>
        <w:rPr>
          <w:spacing w:val="7"/>
          <w:sz w:val="24"/>
          <w:szCs w:val="24"/>
        </w:rPr>
        <w:t>设置： 通过改变</w:t>
      </w:r>
      <w:r>
        <w:rPr>
          <w:rFonts w:ascii="Times New Roman" w:eastAsia="Times New Roman"/>
          <w:spacing w:val="-9"/>
          <w:sz w:val="24"/>
          <w:szCs w:val="24"/>
        </w:rPr>
        <w:t xml:space="preserve">Chrome </w:t>
      </w:r>
      <w:r>
        <w:rPr>
          <w:sz w:val="24"/>
          <w:szCs w:val="24"/>
        </w:rPr>
        <w:t>的设置，来获得不同的用户体验。</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line="300" w:lineRule="auto"/>
        <w:ind w:right="97" w:firstLine="599"/>
        <w:jc w:val="both"/>
        <w:rPr>
          <w:sz w:val="24"/>
          <w:szCs w:val="24"/>
        </w:rPr>
      </w:pPr>
      <w:r>
        <w:rPr>
          <w:sz w:val="24"/>
          <w:szCs w:val="24"/>
        </w:rPr>
        <w:t>用户概要隔离： 验证一个用户概要中定义的偏好选项对其他账号没有影响。</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2"/>
        <w:spacing w:before="19" w:line="336" w:lineRule="auto"/>
        <w:ind w:left="369" w:right="382"/>
        <w:jc w:val="center"/>
        <w:rPr>
          <w:sz w:val="52"/>
          <w:szCs w:val="52"/>
          <w:u w:val="none"/>
        </w:rPr>
      </w:pPr>
      <w:r>
        <w:rPr>
          <w:sz w:val="52"/>
          <w:szCs w:val="52"/>
        </w:rPr>
        <w:fldChar w:fldCharType="begin"/>
      </w:r>
      <w:r>
        <w:rPr>
          <w:sz w:val="52"/>
          <w:szCs w:val="52"/>
        </w:rPr>
        <w:instrText xml:space="preserve"> HYPERLINK \l "_bookmark110" </w:instrText>
      </w:r>
      <w:r>
        <w:rPr>
          <w:sz w:val="52"/>
          <w:szCs w:val="52"/>
        </w:rPr>
        <w:fldChar w:fldCharType="separate"/>
      </w:r>
      <w:r>
        <w:rPr>
          <w:color w:val="0000ED"/>
          <w:spacing w:val="15"/>
          <w:sz w:val="52"/>
          <w:szCs w:val="52"/>
          <w:u w:val="single" w:color="0000ED"/>
        </w:rPr>
        <w:t>附录</w:t>
      </w:r>
      <w:r>
        <w:rPr>
          <w:rFonts w:ascii="Times New Roman" w:eastAsia="Times New Roman"/>
          <w:b/>
          <w:color w:val="0000ED"/>
          <w:sz w:val="52"/>
          <w:szCs w:val="52"/>
          <w:u w:val="single" w:color="0000ED"/>
        </w:rPr>
        <w:t>C</w:t>
      </w:r>
      <w:r>
        <w:rPr>
          <w:rFonts w:ascii="Times New Roman" w:eastAsia="Times New Roman"/>
          <w:b/>
          <w:color w:val="0000ED"/>
          <w:spacing w:val="-1"/>
          <w:sz w:val="52"/>
          <w:szCs w:val="52"/>
          <w:u w:val="single" w:color="0000ED"/>
        </w:rPr>
        <w:t xml:space="preserve"> </w:t>
      </w:r>
      <w:r>
        <w:rPr>
          <w:color w:val="0000ED"/>
          <w:spacing w:val="11"/>
          <w:sz w:val="52"/>
          <w:szCs w:val="52"/>
          <w:u w:val="single" w:color="0000ED"/>
        </w:rPr>
        <w:t>有关工具</w:t>
      </w:r>
      <w:r>
        <w:rPr>
          <w:color w:val="0000ED"/>
          <w:spacing w:val="10"/>
          <w:sz w:val="52"/>
          <w:szCs w:val="52"/>
          <w:u w:val="single" w:color="0000ED"/>
        </w:rPr>
        <w:t>和代码的博客文</w:t>
      </w:r>
      <w:r>
        <w:rPr>
          <w:color w:val="0000ED"/>
          <w:sz w:val="52"/>
          <w:szCs w:val="52"/>
          <w:u w:val="single" w:color="0000ED"/>
        </w:rPr>
        <w:t>章</w:t>
      </w:r>
      <w:r>
        <w:rPr>
          <w:color w:val="0000ED"/>
          <w:sz w:val="52"/>
          <w:szCs w:val="52"/>
          <w:u w:val="single" w:color="0000ED"/>
        </w:rPr>
        <w:fldChar w:fldCharType="end"/>
      </w:r>
    </w:p>
    <w:p>
      <w:pPr>
        <w:pStyle w:val="6"/>
        <w:ind w:left="0"/>
        <w:rPr>
          <w:sz w:val="18"/>
          <w:szCs w:val="24"/>
        </w:rPr>
      </w:pPr>
    </w:p>
    <w:p>
      <w:pPr>
        <w:pStyle w:val="6"/>
        <w:spacing w:before="1"/>
        <w:ind w:left="0"/>
        <w:rPr>
          <w:sz w:val="11"/>
          <w:szCs w:val="24"/>
        </w:rPr>
      </w:pPr>
    </w:p>
    <w:p>
      <w:pPr>
        <w:pStyle w:val="6"/>
        <w:spacing w:before="67" w:line="300" w:lineRule="auto"/>
        <w:ind w:right="172" w:firstLine="599"/>
        <w:rPr>
          <w:sz w:val="24"/>
          <w:szCs w:val="24"/>
        </w:rPr>
      </w:pPr>
      <w:r>
        <w:rPr>
          <w:sz w:val="24"/>
          <w:szCs w:val="24"/>
        </w:rPr>
        <w:t>这个附录收录了一些</w:t>
      </w:r>
      <w:r>
        <w:rPr>
          <w:rFonts w:ascii="Times New Roman" w:eastAsia="Times New Roman"/>
          <w:spacing w:val="-3"/>
          <w:sz w:val="24"/>
          <w:szCs w:val="24"/>
        </w:rPr>
        <w:t>Google</w:t>
      </w:r>
      <w:r>
        <w:rPr>
          <w:spacing w:val="-8"/>
          <w:sz w:val="24"/>
          <w:szCs w:val="24"/>
        </w:rPr>
        <w:t>测试</w:t>
      </w:r>
      <w:r>
        <w:rPr>
          <w:sz w:val="24"/>
          <w:szCs w:val="24"/>
        </w:rPr>
        <w:t>博客上发表过的文章。</w:t>
      </w:r>
    </w:p>
    <w:p>
      <w:pPr>
        <w:spacing w:after="0" w:line="300" w:lineRule="auto"/>
        <w:rPr>
          <w:sz w:val="21"/>
          <w:szCs w:val="21"/>
        </w:rPr>
        <w:sectPr>
          <w:pgSz w:w="5050" w:h="6630"/>
          <w:pgMar w:top="200" w:right="0" w:bottom="360" w:left="0" w:header="0" w:footer="92" w:gutter="0"/>
          <w:pgNumType w:fmt="decimal"/>
          <w:cols w:space="720" w:num="1"/>
        </w:sectPr>
      </w:pPr>
    </w:p>
    <w:p>
      <w:pPr>
        <w:pStyle w:val="12"/>
        <w:numPr>
          <w:ilvl w:val="1"/>
          <w:numId w:val="33"/>
        </w:numPr>
        <w:tabs>
          <w:tab w:val="left" w:pos="1195"/>
        </w:tabs>
        <w:spacing w:before="24" w:after="0" w:line="304" w:lineRule="auto"/>
        <w:ind w:left="227" w:right="240" w:firstLine="7"/>
        <w:jc w:val="left"/>
        <w:rPr>
          <w:sz w:val="44"/>
          <w:szCs w:val="21"/>
        </w:rPr>
      </w:pPr>
      <w:bookmarkStart w:id="492" w:name="附录C 有关工具和代码的博客文章"/>
      <w:bookmarkEnd w:id="492"/>
      <w:bookmarkStart w:id="493" w:name="_bookmark226"/>
      <w:bookmarkEnd w:id="493"/>
      <w:bookmarkStart w:id="494" w:name="C.1 使用BITE从bug和冗余的工作中解脱出来"/>
      <w:bookmarkEnd w:id="494"/>
      <w:r>
        <w:rPr>
          <w:sz w:val="21"/>
          <w:szCs w:val="21"/>
        </w:rPr>
        <w:fldChar w:fldCharType="begin"/>
      </w:r>
      <w:r>
        <w:rPr>
          <w:sz w:val="21"/>
          <w:szCs w:val="21"/>
        </w:rPr>
        <w:instrText xml:space="preserve"> HYPERLINK \l "_bookmark111" </w:instrText>
      </w:r>
      <w:r>
        <w:rPr>
          <w:sz w:val="21"/>
          <w:szCs w:val="21"/>
        </w:rPr>
        <w:fldChar w:fldCharType="separate"/>
      </w:r>
      <w:bookmarkStart w:id="495" w:name="_bookmark226"/>
      <w:bookmarkEnd w:id="495"/>
      <w:r>
        <w:rPr>
          <w:color w:val="0000ED"/>
          <w:spacing w:val="15"/>
          <w:sz w:val="44"/>
          <w:szCs w:val="21"/>
          <w:u w:val="single" w:color="0000ED"/>
        </w:rPr>
        <w:t>使用</w:t>
      </w:r>
      <w:r>
        <w:rPr>
          <w:rFonts w:ascii="Times New Roman" w:eastAsia="Times New Roman"/>
          <w:b/>
          <w:color w:val="0000ED"/>
          <w:sz w:val="44"/>
          <w:szCs w:val="21"/>
          <w:u w:val="single" w:color="0000ED"/>
        </w:rPr>
        <w:t>BITE</w:t>
      </w:r>
      <w:r>
        <w:rPr>
          <w:color w:val="0000ED"/>
          <w:spacing w:val="15"/>
          <w:sz w:val="44"/>
          <w:szCs w:val="21"/>
          <w:u w:val="single" w:color="0000ED"/>
        </w:rPr>
        <w:t>从</w:t>
      </w:r>
      <w:r>
        <w:rPr>
          <w:rFonts w:ascii="Times New Roman" w:eastAsia="Times New Roman"/>
          <w:b/>
          <w:color w:val="0000ED"/>
          <w:spacing w:val="-4"/>
          <w:sz w:val="44"/>
          <w:szCs w:val="21"/>
          <w:u w:val="single" w:color="0000ED"/>
        </w:rPr>
        <w:t xml:space="preserve">bug </w:t>
      </w:r>
      <w:r>
        <w:rPr>
          <w:color w:val="0000ED"/>
          <w:spacing w:val="-386"/>
          <w:sz w:val="44"/>
          <w:szCs w:val="21"/>
          <w:u w:val="single" w:color="0000ED"/>
        </w:rPr>
        <w:t>和冗</w:t>
      </w:r>
      <w:r>
        <w:rPr>
          <w:color w:val="0000ED"/>
          <w:spacing w:val="12"/>
          <w:sz w:val="44"/>
          <w:szCs w:val="21"/>
          <w:u w:val="single" w:color="0000ED"/>
        </w:rPr>
        <w:t xml:space="preserve">余的工作中解脱  </w:t>
      </w:r>
      <w:r>
        <w:rPr>
          <w:color w:val="0000ED"/>
          <w:spacing w:val="7"/>
          <w:sz w:val="44"/>
          <w:szCs w:val="21"/>
          <w:u w:val="single" w:color="0000ED"/>
        </w:rPr>
        <w:t>出来</w:t>
      </w:r>
      <w:r>
        <w:rPr>
          <w:color w:val="0000ED"/>
          <w:spacing w:val="7"/>
          <w:sz w:val="44"/>
          <w:szCs w:val="21"/>
          <w:u w:val="single" w:color="0000ED"/>
        </w:rPr>
        <w:fldChar w:fldCharType="end"/>
      </w:r>
    </w:p>
    <w:p>
      <w:pPr>
        <w:pStyle w:val="6"/>
        <w:spacing w:before="10"/>
        <w:ind w:left="0"/>
        <w:rPr>
          <w:sz w:val="24"/>
          <w:szCs w:val="24"/>
        </w:rPr>
      </w:pPr>
    </w:p>
    <w:p>
      <w:pPr>
        <w:spacing w:after="0"/>
        <w:rPr>
          <w:sz w:val="24"/>
          <w:szCs w:val="21"/>
        </w:rPr>
        <w:sectPr>
          <w:pgSz w:w="5050" w:h="6630"/>
          <w:pgMar w:top="140" w:right="0" w:bottom="360" w:left="0" w:header="0" w:footer="92" w:gutter="0"/>
          <w:pgNumType w:fmt="decimal"/>
          <w:cols w:space="720" w:num="1"/>
        </w:sectPr>
      </w:pPr>
    </w:p>
    <w:p>
      <w:pPr>
        <w:pStyle w:val="6"/>
        <w:spacing w:before="3"/>
        <w:ind w:left="0"/>
        <w:rPr>
          <w:sz w:val="40"/>
          <w:szCs w:val="24"/>
        </w:rPr>
      </w:pPr>
    </w:p>
    <w:p>
      <w:pPr>
        <w:pStyle w:val="5"/>
        <w:ind w:left="100"/>
        <w:rPr>
          <w:sz w:val="24"/>
          <w:szCs w:val="24"/>
        </w:rPr>
      </w:pPr>
      <w:r>
        <w:rPr>
          <w:sz w:val="24"/>
          <w:szCs w:val="24"/>
        </w:rPr>
        <w:t>9:21</w:t>
      </w:r>
    </w:p>
    <w:p>
      <w:pPr>
        <w:spacing w:before="67"/>
        <w:ind w:left="4" w:right="0" w:firstLine="0"/>
        <w:jc w:val="left"/>
        <w:rPr>
          <w:sz w:val="24"/>
          <w:szCs w:val="21"/>
        </w:rPr>
      </w:pPr>
      <w:r>
        <w:rPr>
          <w:sz w:val="21"/>
          <w:szCs w:val="21"/>
        </w:rPr>
        <w:br w:type="column"/>
      </w:r>
      <w:r>
        <w:rPr>
          <w:rFonts w:ascii="Times New Roman" w:eastAsia="Times New Roman"/>
          <w:b/>
          <w:sz w:val="24"/>
          <w:szCs w:val="21"/>
        </w:rPr>
        <w:t>2011</w:t>
      </w:r>
      <w:r>
        <w:rPr>
          <w:sz w:val="24"/>
          <w:szCs w:val="21"/>
        </w:rPr>
        <w:t>年</w:t>
      </w:r>
      <w:r>
        <w:rPr>
          <w:rFonts w:ascii="Times New Roman" w:eastAsia="Times New Roman"/>
          <w:b/>
          <w:sz w:val="24"/>
          <w:szCs w:val="21"/>
        </w:rPr>
        <w:t>12</w:t>
      </w:r>
      <w:r>
        <w:rPr>
          <w:sz w:val="24"/>
          <w:szCs w:val="21"/>
        </w:rPr>
        <w:t>月</w:t>
      </w:r>
      <w:r>
        <w:rPr>
          <w:rFonts w:ascii="Times New Roman" w:eastAsia="Times New Roman"/>
          <w:b/>
          <w:sz w:val="24"/>
          <w:szCs w:val="21"/>
        </w:rPr>
        <w:t>12</w:t>
      </w:r>
      <w:r>
        <w:rPr>
          <w:sz w:val="24"/>
          <w:szCs w:val="21"/>
        </w:rPr>
        <w:t>日星期三上午</w:t>
      </w:r>
    </w:p>
    <w:p>
      <w:pPr>
        <w:pStyle w:val="6"/>
        <w:spacing w:before="6"/>
        <w:ind w:left="0"/>
        <w:rPr>
          <w:sz w:val="40"/>
          <w:szCs w:val="24"/>
        </w:rPr>
      </w:pPr>
    </w:p>
    <w:p>
      <w:pPr>
        <w:pStyle w:val="6"/>
        <w:ind w:left="4"/>
        <w:rPr>
          <w:rFonts w:ascii="Times New Roman"/>
          <w:sz w:val="24"/>
          <w:szCs w:val="24"/>
        </w:rPr>
      </w:pPr>
      <w:r>
        <w:rPr>
          <w:sz w:val="24"/>
          <w:szCs w:val="24"/>
        </w:rPr>
        <w:fldChar w:fldCharType="begin"/>
      </w:r>
      <w:r>
        <w:rPr>
          <w:sz w:val="24"/>
          <w:szCs w:val="24"/>
        </w:rPr>
        <w:instrText xml:space="preserve"> HYPERLINK "http://googletesting.blogspot.com/20" \h </w:instrText>
      </w:r>
      <w:r>
        <w:rPr>
          <w:sz w:val="24"/>
          <w:szCs w:val="24"/>
        </w:rPr>
        <w:fldChar w:fldCharType="separate"/>
      </w:r>
      <w:r>
        <w:rPr>
          <w:rFonts w:ascii="Times New Roman"/>
          <w:spacing w:val="-3"/>
          <w:sz w:val="24"/>
          <w:szCs w:val="24"/>
        </w:rPr>
        <w:t>http://googletesting.blogspot.com/20</w:t>
      </w:r>
      <w:r>
        <w:rPr>
          <w:rFonts w:ascii="Times New Roman"/>
          <w:spacing w:val="-3"/>
          <w:sz w:val="24"/>
          <w:szCs w:val="24"/>
        </w:rPr>
        <w:fldChar w:fldCharType="end"/>
      </w:r>
    </w:p>
    <w:p>
      <w:pPr>
        <w:spacing w:after="0"/>
        <w:rPr>
          <w:rFonts w:ascii="Times New Roman"/>
          <w:sz w:val="21"/>
          <w:szCs w:val="21"/>
        </w:rPr>
        <w:sectPr>
          <w:type w:val="continuous"/>
          <w:pgSz w:w="5050" w:h="6630"/>
          <w:pgMar w:top="280" w:right="0" w:bottom="0" w:left="0" w:header="720" w:footer="720" w:gutter="0"/>
          <w:pgNumType w:fmt="decimal"/>
          <w:cols w:equalWidth="0" w:num="2">
            <w:col w:w="655" w:space="40"/>
            <w:col w:w="4355"/>
          </w:cols>
        </w:sectPr>
      </w:pPr>
    </w:p>
    <w:p>
      <w:pPr>
        <w:pStyle w:val="6"/>
        <w:spacing w:before="135"/>
        <w:rPr>
          <w:rFonts w:ascii="Times New Roman"/>
          <w:sz w:val="24"/>
          <w:szCs w:val="24"/>
        </w:rPr>
      </w:pPr>
      <w:r>
        <w:rPr>
          <w:rFonts w:ascii="Times New Roman"/>
          <w:sz w:val="24"/>
          <w:szCs w:val="24"/>
        </w:rPr>
        <w:t>bite-out-of-bugs-andredundant.html</w:t>
      </w:r>
    </w:p>
    <w:p>
      <w:pPr>
        <w:spacing w:before="114"/>
        <w:ind w:left="699" w:right="0" w:firstLine="0"/>
        <w:jc w:val="left"/>
        <w:rPr>
          <w:rFonts w:ascii="Times New Roman" w:eastAsia="Times New Roman"/>
          <w:b/>
          <w:sz w:val="24"/>
          <w:szCs w:val="21"/>
        </w:rPr>
      </w:pPr>
      <w:r>
        <w:rPr>
          <w:sz w:val="24"/>
          <w:szCs w:val="21"/>
        </w:rPr>
        <w:t>作者：</w:t>
      </w:r>
      <w:r>
        <w:rPr>
          <w:rFonts w:ascii="Times New Roman" w:eastAsia="Times New Roman"/>
          <w:b/>
          <w:sz w:val="24"/>
          <w:szCs w:val="21"/>
        </w:rPr>
        <w:t>Joe Allan</w:t>
      </w:r>
    </w:p>
    <w:p>
      <w:pPr>
        <w:pStyle w:val="6"/>
        <w:spacing w:before="96"/>
        <w:ind w:left="699"/>
        <w:rPr>
          <w:sz w:val="24"/>
          <w:szCs w:val="24"/>
        </w:rPr>
      </w:pPr>
      <w:r>
        <w:rPr>
          <w:sz w:val="24"/>
          <w:szCs w:val="24"/>
        </w:rPr>
        <w:t>在</w:t>
      </w:r>
      <w:r>
        <w:rPr>
          <w:rFonts w:ascii="Times New Roman" w:eastAsia="Times New Roman"/>
          <w:sz w:val="24"/>
          <w:szCs w:val="24"/>
        </w:rPr>
        <w:t>Web</w:t>
      </w:r>
      <w:r>
        <w:rPr>
          <w:sz w:val="24"/>
          <w:szCs w:val="24"/>
        </w:rPr>
        <w:t>变得越来越精简的时代，</w:t>
      </w:r>
    </w:p>
    <w:p>
      <w:pPr>
        <w:spacing w:after="0"/>
        <w:rPr>
          <w:sz w:val="21"/>
          <w:szCs w:val="21"/>
        </w:rPr>
        <w:sectPr>
          <w:type w:val="continuous"/>
          <w:pgSz w:w="5050" w:h="6630"/>
          <w:pgMar w:top="280" w:right="0" w:bottom="0" w:left="0" w:header="720" w:footer="720" w:gutter="0"/>
          <w:pgNumType w:fmt="decimal"/>
          <w:cols w:space="720" w:num="1"/>
        </w:sectPr>
      </w:pPr>
    </w:p>
    <w:p>
      <w:pPr>
        <w:pStyle w:val="6"/>
        <w:spacing w:before="49" w:line="300" w:lineRule="auto"/>
        <w:ind w:right="142"/>
        <w:rPr>
          <w:sz w:val="24"/>
          <w:szCs w:val="24"/>
        </w:rPr>
      </w:pPr>
      <w:r>
        <w:rPr>
          <w:sz w:val="24"/>
          <w:szCs w:val="24"/>
        </w:rPr>
        <w:t>为网站提交</w:t>
      </w:r>
      <w:r>
        <w:rPr>
          <w:rFonts w:ascii="Times New Roman" w:eastAsia="Times New Roman"/>
          <w:spacing w:val="-10"/>
          <w:sz w:val="24"/>
          <w:szCs w:val="24"/>
        </w:rPr>
        <w:t>bug</w:t>
      </w:r>
      <w:r>
        <w:rPr>
          <w:sz w:val="24"/>
          <w:szCs w:val="24"/>
        </w:rPr>
        <w:t>的过程却还停留在繁</w:t>
      </w:r>
      <w:r>
        <w:rPr>
          <w:spacing w:val="-2"/>
          <w:sz w:val="24"/>
          <w:szCs w:val="24"/>
        </w:rPr>
        <w:t>重的手工方式。发现问题，然后切换</w:t>
      </w:r>
      <w:r>
        <w:rPr>
          <w:sz w:val="24"/>
          <w:szCs w:val="24"/>
        </w:rPr>
        <w:t xml:space="preserve">到缺陷管理系统窗口，填写问题描 述，再切换回浏览器，截取屏幕快 </w:t>
      </w:r>
      <w:r>
        <w:rPr>
          <w:spacing w:val="-2"/>
          <w:sz w:val="24"/>
          <w:szCs w:val="24"/>
        </w:rPr>
        <w:t>照，然后粘贴回缺陷报告，之后再输入一些描述信息。整个过程就是来回</w:t>
      </w:r>
      <w:r>
        <w:rPr>
          <w:sz w:val="24"/>
          <w:szCs w:val="24"/>
        </w:rPr>
        <w:t>切换：从提交</w:t>
      </w:r>
      <w:r>
        <w:rPr>
          <w:rFonts w:ascii="Times New Roman" w:eastAsia="Times New Roman"/>
          <w:spacing w:val="-10"/>
          <w:sz w:val="24"/>
          <w:szCs w:val="24"/>
        </w:rPr>
        <w:t>bug</w:t>
      </w:r>
      <w:r>
        <w:rPr>
          <w:sz w:val="24"/>
          <w:szCs w:val="24"/>
        </w:rPr>
        <w:t>的工具到收集</w:t>
      </w:r>
      <w:r>
        <w:rPr>
          <w:rFonts w:ascii="Times New Roman" w:eastAsia="Times New Roman"/>
          <w:spacing w:val="-10"/>
          <w:sz w:val="24"/>
          <w:szCs w:val="24"/>
        </w:rPr>
        <w:t>bug</w:t>
      </w:r>
      <w:r>
        <w:rPr>
          <w:sz w:val="24"/>
          <w:szCs w:val="24"/>
        </w:rPr>
        <w:t>信</w:t>
      </w:r>
      <w:r>
        <w:rPr>
          <w:spacing w:val="-2"/>
          <w:sz w:val="24"/>
          <w:szCs w:val="24"/>
        </w:rPr>
        <w:t>息的工具，再到高亮显示问题区域的工具。这一切会把测试人员的注意力</w:t>
      </w:r>
      <w:r>
        <w:rPr>
          <w:sz w:val="24"/>
          <w:szCs w:val="24"/>
        </w:rPr>
        <w:t>从正在测试的应用中转移走。</w:t>
      </w:r>
    </w:p>
    <w:p>
      <w:pPr>
        <w:pStyle w:val="6"/>
        <w:tabs>
          <w:tab w:val="left" w:pos="2656"/>
          <w:tab w:val="left" w:pos="4343"/>
        </w:tabs>
        <w:spacing w:line="300" w:lineRule="auto"/>
        <w:ind w:right="97" w:firstLine="599"/>
        <w:rPr>
          <w:sz w:val="24"/>
          <w:szCs w:val="24"/>
        </w:rPr>
      </w:pPr>
      <w:r>
        <w:rPr>
          <w:sz w:val="24"/>
          <w:szCs w:val="24"/>
        </w:rPr>
        <w:t>浏览器集成测试环境</w:t>
      </w:r>
      <w:r>
        <w:rPr>
          <w:spacing w:val="-6"/>
          <w:sz w:val="24"/>
          <w:szCs w:val="24"/>
        </w:rPr>
        <w:t>（</w:t>
      </w:r>
      <w:r>
        <w:rPr>
          <w:rFonts w:ascii="Times New Roman" w:eastAsia="Times New Roman"/>
          <w:spacing w:val="-6"/>
          <w:sz w:val="24"/>
          <w:szCs w:val="24"/>
        </w:rPr>
        <w:t>BITE</w:t>
      </w:r>
      <w:r>
        <w:rPr>
          <w:spacing w:val="-6"/>
          <w:sz w:val="24"/>
          <w:szCs w:val="24"/>
        </w:rPr>
        <w:t xml:space="preserve">）， </w:t>
      </w:r>
      <w:r>
        <w:rPr>
          <w:sz w:val="24"/>
          <w:szCs w:val="24"/>
        </w:rPr>
        <w:t>是一个开源的</w:t>
      </w:r>
      <w:r>
        <w:rPr>
          <w:sz w:val="24"/>
          <w:szCs w:val="24"/>
        </w:rPr>
        <w:tab/>
      </w:r>
      <w:r>
        <w:rPr>
          <w:rFonts w:ascii="Times New Roman" w:eastAsia="Times New Roman"/>
          <w:spacing w:val="-7"/>
          <w:sz w:val="24"/>
          <w:szCs w:val="24"/>
        </w:rPr>
        <w:t>Chrome</w:t>
      </w:r>
      <w:r>
        <w:rPr>
          <w:rFonts w:ascii="Times New Roman" w:eastAsia="Times New Roman"/>
          <w:spacing w:val="-7"/>
          <w:sz w:val="24"/>
          <w:szCs w:val="24"/>
        </w:rPr>
        <w:tab/>
      </w:r>
      <w:r>
        <w:rPr>
          <w:sz w:val="24"/>
          <w:szCs w:val="24"/>
        </w:rPr>
        <w:t>扩</w:t>
      </w:r>
      <w:r>
        <w:rPr>
          <w:spacing w:val="-17"/>
          <w:sz w:val="24"/>
          <w:szCs w:val="24"/>
        </w:rPr>
        <w:t>展</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54" w:line="300" w:lineRule="auto"/>
        <w:ind w:right="59"/>
        <w:rPr>
          <w:sz w:val="24"/>
          <w:szCs w:val="24"/>
        </w:rPr>
      </w:pPr>
      <w:r>
        <w:rPr>
          <w:spacing w:val="-3"/>
          <w:sz w:val="24"/>
          <w:szCs w:val="24"/>
        </w:rPr>
        <w:t>（</w:t>
      </w:r>
      <w:r>
        <w:rPr>
          <w:sz w:val="24"/>
          <w:szCs w:val="24"/>
        </w:rPr>
        <w:fldChar w:fldCharType="begin"/>
      </w:r>
      <w:r>
        <w:rPr>
          <w:sz w:val="24"/>
          <w:szCs w:val="24"/>
        </w:rPr>
        <w:instrText xml:space="preserve"> HYPERLINK "http://code.google.com/chrome/extensi" \h </w:instrText>
      </w:r>
      <w:r>
        <w:rPr>
          <w:sz w:val="24"/>
          <w:szCs w:val="24"/>
        </w:rPr>
        <w:fldChar w:fldCharType="separate"/>
      </w:r>
      <w:r>
        <w:rPr>
          <w:rFonts w:ascii="Times New Roman" w:eastAsia="Times New Roman"/>
          <w:spacing w:val="-3"/>
          <w:sz w:val="24"/>
          <w:szCs w:val="24"/>
        </w:rPr>
        <w:t xml:space="preserve">http://code.google.com/chrome/extensi </w:t>
      </w:r>
      <w:r>
        <w:rPr>
          <w:rFonts w:ascii="Times New Roman" w:eastAsia="Times New Roman"/>
          <w:spacing w:val="-3"/>
          <w:sz w:val="24"/>
          <w:szCs w:val="24"/>
        </w:rPr>
        <w:fldChar w:fldCharType="end"/>
      </w:r>
      <w:r>
        <w:rPr>
          <w:sz w:val="24"/>
          <w:szCs w:val="24"/>
        </w:rPr>
        <w:t>目标是解决网页测试体验问题（见图</w:t>
      </w:r>
      <w:r>
        <w:rPr>
          <w:rFonts w:ascii="Times New Roman" w:eastAsia="Times New Roman"/>
          <w:sz w:val="24"/>
          <w:szCs w:val="24"/>
        </w:rPr>
        <w:t>C.1</w:t>
      </w:r>
      <w:r>
        <w:rPr>
          <w:sz w:val="24"/>
          <w:szCs w:val="24"/>
        </w:rPr>
        <w:t>）。这个扩展必须连接到一个服务器，这个服务器提供你的系统信息和</w:t>
      </w:r>
      <w:r>
        <w:rPr>
          <w:rFonts w:ascii="Times New Roman" w:eastAsia="Times New Roman"/>
          <w:spacing w:val="-10"/>
          <w:sz w:val="24"/>
          <w:szCs w:val="24"/>
        </w:rPr>
        <w:t>bug</w:t>
      </w:r>
      <w:r>
        <w:rPr>
          <w:sz w:val="24"/>
          <w:szCs w:val="24"/>
        </w:rPr>
        <w:t xml:space="preserve">信息。获得这些信息以后， </w:t>
      </w:r>
      <w:r>
        <w:rPr>
          <w:rFonts w:ascii="Times New Roman" w:eastAsia="Times New Roman"/>
          <w:spacing w:val="-6"/>
          <w:sz w:val="24"/>
          <w:szCs w:val="24"/>
        </w:rPr>
        <w:t>BITE</w:t>
      </w:r>
      <w:r>
        <w:rPr>
          <w:sz w:val="24"/>
          <w:szCs w:val="24"/>
        </w:rPr>
        <w:t>有能力提交</w:t>
      </w:r>
      <w:r>
        <w:rPr>
          <w:rFonts w:ascii="Times New Roman" w:eastAsia="Times New Roman"/>
          <w:spacing w:val="-10"/>
          <w:sz w:val="24"/>
          <w:szCs w:val="24"/>
        </w:rPr>
        <w:t>bug</w:t>
      </w:r>
      <w:r>
        <w:rPr>
          <w:sz w:val="24"/>
          <w:szCs w:val="24"/>
        </w:rPr>
        <w:t>报告，选择相应的模板，并提供相关的网站信息。</w:t>
      </w:r>
    </w:p>
    <w:p>
      <w:pPr>
        <w:pStyle w:val="6"/>
        <w:spacing w:line="300" w:lineRule="auto"/>
        <w:ind w:right="97" w:firstLine="599"/>
        <w:rPr>
          <w:sz w:val="24"/>
          <w:szCs w:val="24"/>
        </w:rPr>
      </w:pPr>
      <w:r>
        <w:rPr>
          <w:sz w:val="24"/>
          <w:szCs w:val="24"/>
        </w:rPr>
        <w:t>提交</w:t>
      </w:r>
      <w:r>
        <w:rPr>
          <w:rFonts w:ascii="Times New Roman" w:eastAsia="Times New Roman"/>
          <w:spacing w:val="-10"/>
          <w:sz w:val="24"/>
          <w:szCs w:val="24"/>
        </w:rPr>
        <w:t>bug</w:t>
      </w:r>
      <w:r>
        <w:rPr>
          <w:spacing w:val="-2"/>
          <w:sz w:val="24"/>
          <w:szCs w:val="24"/>
        </w:rPr>
        <w:t>的时候，</w:t>
      </w:r>
      <w:r>
        <w:rPr>
          <w:rFonts w:ascii="Times New Roman" w:eastAsia="Times New Roman"/>
          <w:spacing w:val="-5"/>
          <w:sz w:val="24"/>
          <w:szCs w:val="24"/>
        </w:rPr>
        <w:t>BITE</w:t>
      </w:r>
      <w:r>
        <w:rPr>
          <w:sz w:val="24"/>
          <w:szCs w:val="24"/>
        </w:rPr>
        <w:t>自动抓取屏幕快照、链接和问题所在的用户界</w:t>
      </w:r>
      <w:r>
        <w:rPr>
          <w:spacing w:val="-4"/>
          <w:sz w:val="24"/>
          <w:szCs w:val="24"/>
        </w:rPr>
        <w:t xml:space="preserve">面元素，然后附加在 </w:t>
      </w:r>
      <w:r>
        <w:rPr>
          <w:rFonts w:ascii="Times New Roman" w:eastAsia="Times New Roman"/>
          <w:spacing w:val="-5"/>
          <w:sz w:val="24"/>
          <w:szCs w:val="24"/>
        </w:rPr>
        <w:t xml:space="preserve">bug </w:t>
      </w:r>
      <w:r>
        <w:rPr>
          <w:sz w:val="24"/>
          <w:szCs w:val="24"/>
        </w:rPr>
        <w:t>报告里（</w:t>
      </w:r>
      <w:r>
        <w:rPr>
          <w:spacing w:val="-17"/>
          <w:sz w:val="24"/>
          <w:szCs w:val="24"/>
        </w:rPr>
        <w:t>见</w:t>
      </w:r>
      <w:r>
        <w:rPr>
          <w:spacing w:val="34"/>
          <w:sz w:val="24"/>
          <w:szCs w:val="24"/>
        </w:rPr>
        <w:t xml:space="preserve">图 </w:t>
      </w:r>
      <w:r>
        <w:rPr>
          <w:rFonts w:ascii="Times New Roman" w:eastAsia="Times New Roman"/>
          <w:sz w:val="24"/>
          <w:szCs w:val="24"/>
        </w:rPr>
        <w:t>C.2</w:t>
      </w:r>
      <w:r>
        <w:rPr>
          <w:sz w:val="24"/>
          <w:szCs w:val="24"/>
        </w:rPr>
        <w:t>）。这就为负责分析和（或</w:t>
      </w:r>
      <w:r>
        <w:rPr>
          <w:spacing w:val="-16"/>
          <w:sz w:val="24"/>
          <w:szCs w:val="24"/>
        </w:rPr>
        <w:t xml:space="preserve">） </w:t>
      </w:r>
      <w:r>
        <w:rPr>
          <w:spacing w:val="-8"/>
          <w:sz w:val="24"/>
          <w:szCs w:val="24"/>
        </w:rPr>
        <w:t xml:space="preserve">修复这个 </w:t>
      </w:r>
      <w:r>
        <w:rPr>
          <w:rFonts w:ascii="Times New Roman" w:eastAsia="Times New Roman"/>
          <w:spacing w:val="-5"/>
          <w:sz w:val="24"/>
          <w:szCs w:val="24"/>
        </w:rPr>
        <w:t xml:space="preserve">bug </w:t>
      </w:r>
      <w:r>
        <w:rPr>
          <w:spacing w:val="-2"/>
          <w:sz w:val="24"/>
          <w:szCs w:val="24"/>
        </w:rPr>
        <w:t>的开发人员提供了丰富</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rPr>
          <w:sz w:val="24"/>
          <w:szCs w:val="24"/>
        </w:rPr>
      </w:pPr>
      <w:r>
        <w:rPr>
          <w:sz w:val="24"/>
          <w:szCs w:val="24"/>
        </w:rPr>
        <w:t>的信息，可以帮助他们发现问题的根源和影响因素。</w:t>
      </w:r>
    </w:p>
    <w:p>
      <w:pPr>
        <w:pStyle w:val="6"/>
        <w:spacing w:line="300" w:lineRule="auto"/>
        <w:ind w:right="97" w:firstLine="599"/>
        <w:rPr>
          <w:sz w:val="24"/>
          <w:szCs w:val="24"/>
        </w:rPr>
      </w:pPr>
      <w:r>
        <w:rPr>
          <w:sz w:val="24"/>
          <w:szCs w:val="24"/>
        </w:rPr>
        <w:t>需要复现一个</w:t>
      </w:r>
      <w:r>
        <w:rPr>
          <w:rFonts w:ascii="Times New Roman" w:eastAsia="Times New Roman"/>
          <w:spacing w:val="-10"/>
          <w:sz w:val="24"/>
          <w:szCs w:val="24"/>
        </w:rPr>
        <w:t>bug</w:t>
      </w:r>
      <w:r>
        <w:rPr>
          <w:sz w:val="24"/>
          <w:szCs w:val="24"/>
        </w:rPr>
        <w:t>的时候，测试人员往往需要努力回忆并准确记录每一步操作。而使用</w:t>
      </w:r>
      <w:r>
        <w:rPr>
          <w:rFonts w:ascii="Times New Roman" w:eastAsia="Times New Roman"/>
          <w:spacing w:val="-5"/>
          <w:sz w:val="24"/>
          <w:szCs w:val="24"/>
        </w:rPr>
        <w:t>BITE</w:t>
      </w:r>
      <w:r>
        <w:rPr>
          <w:spacing w:val="-4"/>
          <w:sz w:val="24"/>
          <w:szCs w:val="24"/>
        </w:rPr>
        <w:t>，测试人员在</w:t>
      </w:r>
      <w:r>
        <w:rPr>
          <w:sz w:val="24"/>
          <w:szCs w:val="24"/>
        </w:rPr>
        <w:t>页面上执行的每步操作都被自动记录</w:t>
      </w:r>
      <w:r>
        <w:rPr>
          <w:spacing w:val="-1"/>
          <w:sz w:val="24"/>
          <w:szCs w:val="24"/>
        </w:rPr>
        <w:t xml:space="preserve">成 </w:t>
      </w:r>
      <w:r>
        <w:rPr>
          <w:rFonts w:ascii="Times New Roman" w:eastAsia="Times New Roman"/>
          <w:sz w:val="24"/>
          <w:szCs w:val="24"/>
        </w:rPr>
        <w:t>JavaScript</w:t>
      </w:r>
      <w:r>
        <w:rPr>
          <w:rFonts w:ascii="Times New Roman" w:eastAsia="Times New Roman"/>
          <w:spacing w:val="65"/>
          <w:sz w:val="24"/>
          <w:szCs w:val="24"/>
        </w:rPr>
        <w:t xml:space="preserve"> </w:t>
      </w:r>
      <w:r>
        <w:rPr>
          <w:spacing w:val="-2"/>
          <w:sz w:val="24"/>
          <w:szCs w:val="24"/>
        </w:rPr>
        <w:t>并能在将来进行回放。</w:t>
      </w:r>
      <w:r>
        <w:rPr>
          <w:sz w:val="24"/>
          <w:szCs w:val="24"/>
        </w:rPr>
        <w:t>这样，工程师就能快速判定在特定的环境下复现问题的步骤，或者判断某个代码变更是否修复了特定的问题。</w:t>
      </w:r>
    </w:p>
    <w:p>
      <w:pPr>
        <w:spacing w:after="0" w:line="300" w:lineRule="auto"/>
        <w:rPr>
          <w:sz w:val="21"/>
          <w:szCs w:val="21"/>
        </w:rPr>
        <w:sectPr>
          <w:pgSz w:w="5050" w:h="6630"/>
          <w:pgMar w:top="80" w:right="0" w:bottom="360" w:left="0" w:header="0" w:footer="92" w:gutter="0"/>
          <w:pgNumType w:fmt="decimal"/>
          <w:cols w:space="720" w:num="1"/>
        </w:sectPr>
      </w:pPr>
    </w:p>
    <w:p>
      <w:pPr>
        <w:pStyle w:val="6"/>
        <w:ind w:left="138"/>
        <w:rPr>
          <w:sz w:val="18"/>
          <w:szCs w:val="24"/>
        </w:rPr>
      </w:pPr>
      <w:r>
        <w:rPr>
          <w:sz w:val="18"/>
          <w:szCs w:val="24"/>
        </w:rPr>
        <w:drawing>
          <wp:inline distT="0" distB="0" distL="0" distR="0">
            <wp:extent cx="3023235" cy="1861820"/>
            <wp:effectExtent l="0" t="0" r="0" b="0"/>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0.jpeg"/>
                    <pic:cNvPicPr>
                      <a:picLocks noChangeAspect="1"/>
                    </pic:cNvPicPr>
                  </pic:nvPicPr>
                  <pic:blipFill>
                    <a:blip r:embed="rId109" cstate="print"/>
                    <a:stretch>
                      <a:fillRect/>
                    </a:stretch>
                  </pic:blipFill>
                  <pic:spPr>
                    <a:xfrm>
                      <a:off x="0" y="0"/>
                      <a:ext cx="3023639" cy="1862327"/>
                    </a:xfrm>
                    <a:prstGeom prst="rect">
                      <a:avLst/>
                    </a:prstGeom>
                  </pic:spPr>
                </pic:pic>
              </a:graphicData>
            </a:graphic>
          </wp:inline>
        </w:drawing>
      </w:r>
    </w:p>
    <w:p>
      <w:pPr>
        <w:spacing w:before="134" w:line="259" w:lineRule="auto"/>
        <w:ind w:left="2011" w:right="105" w:hanging="1905"/>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C.1 </w:t>
      </w:r>
      <w:r>
        <w:rPr>
          <w:sz w:val="22"/>
          <w:szCs w:val="21"/>
        </w:rPr>
        <w:t>加入到</w:t>
      </w:r>
      <w:r>
        <w:rPr>
          <w:rFonts w:ascii="Times New Roman" w:hAnsi="Times New Roman" w:eastAsia="Times New Roman"/>
          <w:sz w:val="22"/>
          <w:szCs w:val="21"/>
        </w:rPr>
        <w:t>Chrome</w:t>
      </w:r>
      <w:r>
        <w:rPr>
          <w:sz w:val="22"/>
          <w:szCs w:val="21"/>
        </w:rPr>
        <w:t>浏览器的</w:t>
      </w:r>
      <w:r>
        <w:rPr>
          <w:rFonts w:ascii="Times New Roman" w:hAnsi="Times New Roman" w:eastAsia="Times New Roman"/>
          <w:sz w:val="22"/>
          <w:szCs w:val="21"/>
        </w:rPr>
        <w:t>BITE</w:t>
      </w:r>
      <w:r>
        <w:rPr>
          <w:sz w:val="22"/>
          <w:szCs w:val="21"/>
        </w:rPr>
        <w:t>扩展程序的菜单</w:t>
      </w:r>
    </w:p>
    <w:p>
      <w:pPr>
        <w:spacing w:after="0" w:line="259" w:lineRule="auto"/>
        <w:jc w:val="left"/>
        <w:rPr>
          <w:sz w:val="22"/>
          <w:szCs w:val="21"/>
        </w:rPr>
        <w:sectPr>
          <w:pgSz w:w="5050" w:h="6630"/>
          <w:pgMar w:top="80" w:right="0" w:bottom="360" w:left="0" w:header="0" w:footer="92" w:gutter="0"/>
          <w:pgNumType w:fmt="decimal"/>
          <w:cols w:space="720" w:num="1"/>
        </w:sectPr>
      </w:pPr>
    </w:p>
    <w:p>
      <w:pPr>
        <w:pStyle w:val="6"/>
        <w:ind w:left="138"/>
        <w:rPr>
          <w:sz w:val="18"/>
          <w:szCs w:val="24"/>
        </w:rPr>
      </w:pPr>
      <w:r>
        <w:rPr>
          <w:sz w:val="18"/>
          <w:szCs w:val="24"/>
        </w:rPr>
        <w:drawing>
          <wp:inline distT="0" distB="0" distL="0" distR="0">
            <wp:extent cx="3040380" cy="1868170"/>
            <wp:effectExtent l="0" t="0" r="0" b="0"/>
            <wp:docPr id="14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1.jpeg"/>
                    <pic:cNvPicPr>
                      <a:picLocks noChangeAspect="1"/>
                    </pic:cNvPicPr>
                  </pic:nvPicPr>
                  <pic:blipFill>
                    <a:blip r:embed="rId110" cstate="print"/>
                    <a:stretch>
                      <a:fillRect/>
                    </a:stretch>
                  </pic:blipFill>
                  <pic:spPr>
                    <a:xfrm>
                      <a:off x="0" y="0"/>
                      <a:ext cx="3040480" cy="1868424"/>
                    </a:xfrm>
                    <a:prstGeom prst="rect">
                      <a:avLst/>
                    </a:prstGeom>
                  </pic:spPr>
                </pic:pic>
              </a:graphicData>
            </a:graphic>
          </wp:inline>
        </w:drawing>
      </w:r>
    </w:p>
    <w:p>
      <w:pPr>
        <w:spacing w:before="139"/>
        <w:ind w:left="467"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4"/>
          <w:sz w:val="22"/>
          <w:szCs w:val="21"/>
        </w:rPr>
        <w:t>C.2</w:t>
      </w:r>
      <w:r>
        <w:rPr>
          <w:rFonts w:ascii="Times New Roman" w:hAnsi="Times New Roman" w:eastAsia="Times New Roman"/>
          <w:spacing w:val="12"/>
          <w:sz w:val="22"/>
          <w:szCs w:val="21"/>
        </w:rPr>
        <w:t xml:space="preserve">  </w:t>
      </w:r>
      <w:r>
        <w:rPr>
          <w:rFonts w:ascii="Times New Roman" w:hAnsi="Times New Roman" w:eastAsia="Times New Roman"/>
          <w:spacing w:val="-11"/>
          <w:sz w:val="22"/>
          <w:szCs w:val="21"/>
        </w:rPr>
        <w:t>BITE</w:t>
      </w:r>
      <w:r>
        <w:rPr>
          <w:sz w:val="22"/>
          <w:szCs w:val="21"/>
        </w:rPr>
        <w:t>扩展程序的</w:t>
      </w:r>
      <w:r>
        <w:rPr>
          <w:rFonts w:ascii="Times New Roman" w:hAnsi="Times New Roman" w:eastAsia="Times New Roman"/>
          <w:spacing w:val="-8"/>
          <w:sz w:val="22"/>
          <w:szCs w:val="21"/>
        </w:rPr>
        <w:t>bug</w:t>
      </w:r>
      <w:r>
        <w:rPr>
          <w:sz w:val="22"/>
          <w:szCs w:val="21"/>
        </w:rPr>
        <w:t>提交界面</w:t>
      </w:r>
    </w:p>
    <w:p>
      <w:pPr>
        <w:pStyle w:val="6"/>
        <w:spacing w:before="199" w:line="300" w:lineRule="auto"/>
        <w:ind w:right="97" w:firstLine="599"/>
        <w:rPr>
          <w:sz w:val="24"/>
          <w:szCs w:val="24"/>
        </w:rPr>
      </w:pPr>
      <w:r>
        <w:rPr>
          <w:spacing w:val="-24"/>
          <w:sz w:val="24"/>
          <w:szCs w:val="24"/>
        </w:rPr>
        <w:t xml:space="preserve">在 </w:t>
      </w:r>
      <w:r>
        <w:rPr>
          <w:rFonts w:ascii="Times New Roman" w:eastAsia="Times New Roman"/>
          <w:spacing w:val="-5"/>
          <w:sz w:val="24"/>
          <w:szCs w:val="24"/>
        </w:rPr>
        <w:t>BITE</w:t>
      </w:r>
      <w:r>
        <w:rPr>
          <w:rFonts w:ascii="Times New Roman" w:eastAsia="Times New Roman"/>
          <w:spacing w:val="25"/>
          <w:sz w:val="24"/>
          <w:szCs w:val="24"/>
        </w:rPr>
        <w:t xml:space="preserve"> </w:t>
      </w:r>
      <w:r>
        <w:rPr>
          <w:sz w:val="24"/>
          <w:szCs w:val="24"/>
        </w:rPr>
        <w:t>中还包含了一个录制</w:t>
      </w:r>
      <w:r>
        <w:rPr>
          <w:rFonts w:ascii="Times New Roman" w:eastAsia="Times New Roman"/>
          <w:spacing w:val="6"/>
          <w:sz w:val="24"/>
          <w:szCs w:val="24"/>
        </w:rPr>
        <w:t>/</w:t>
      </w:r>
      <w:r>
        <w:rPr>
          <w:spacing w:val="-12"/>
          <w:sz w:val="24"/>
          <w:szCs w:val="24"/>
        </w:rPr>
        <w:t>回</w:t>
      </w:r>
      <w:r>
        <w:rPr>
          <w:sz w:val="24"/>
          <w:szCs w:val="24"/>
        </w:rPr>
        <w:t>放</w:t>
      </w:r>
      <w:r>
        <w:rPr>
          <w:spacing w:val="-3"/>
          <w:sz w:val="24"/>
          <w:szCs w:val="24"/>
        </w:rPr>
        <w:t>（</w:t>
      </w:r>
      <w:r>
        <w:rPr>
          <w:rFonts w:ascii="Times New Roman" w:eastAsia="Times New Roman"/>
          <w:spacing w:val="-3"/>
          <w:sz w:val="24"/>
          <w:szCs w:val="24"/>
        </w:rPr>
        <w:t>RPF</w:t>
      </w:r>
      <w:r>
        <w:rPr>
          <w:spacing w:val="-3"/>
          <w:sz w:val="24"/>
          <w:szCs w:val="24"/>
        </w:rPr>
        <w:t>）</w:t>
      </w:r>
      <w:r>
        <w:rPr>
          <w:sz w:val="24"/>
          <w:szCs w:val="24"/>
        </w:rPr>
        <w:t>控制台，它将用户的手工测试自动化。和</w:t>
      </w:r>
      <w:r>
        <w:rPr>
          <w:rFonts w:ascii="Times New Roman" w:eastAsia="Times New Roman"/>
          <w:spacing w:val="-6"/>
          <w:sz w:val="24"/>
          <w:szCs w:val="24"/>
        </w:rPr>
        <w:t>BITE</w:t>
      </w:r>
      <w:r>
        <w:rPr>
          <w:sz w:val="24"/>
          <w:szCs w:val="24"/>
        </w:rPr>
        <w:t xml:space="preserve">的录制功能类 </w:t>
      </w:r>
      <w:r>
        <w:rPr>
          <w:spacing w:val="-2"/>
          <w:sz w:val="24"/>
          <w:szCs w:val="24"/>
        </w:rPr>
        <w:t>似，</w:t>
      </w:r>
      <w:r>
        <w:rPr>
          <w:rFonts w:ascii="Times New Roman" w:eastAsia="Times New Roman"/>
          <w:spacing w:val="-3"/>
          <w:sz w:val="24"/>
          <w:szCs w:val="24"/>
        </w:rPr>
        <w:t>RPF</w:t>
      </w:r>
      <w:r>
        <w:rPr>
          <w:sz w:val="24"/>
          <w:szCs w:val="24"/>
        </w:rPr>
        <w:t>控制台会自动生成</w:t>
      </w:r>
      <w:r>
        <w:rPr>
          <w:rFonts w:ascii="Times New Roman" w:eastAsia="Times New Roman"/>
          <w:sz w:val="24"/>
          <w:szCs w:val="24"/>
        </w:rPr>
        <w:t xml:space="preserve">JavaScript </w:t>
      </w:r>
      <w:r>
        <w:rPr>
          <w:sz w:val="24"/>
          <w:szCs w:val="24"/>
        </w:rPr>
        <w:t>代码，在将来可用于回放操作。另</w:t>
      </w:r>
    </w:p>
    <w:p>
      <w:pPr>
        <w:spacing w:after="0" w:line="300" w:lineRule="auto"/>
        <w:rPr>
          <w:sz w:val="21"/>
          <w:szCs w:val="21"/>
        </w:rPr>
        <w:sectPr>
          <w:pgSz w:w="5050" w:h="6630"/>
          <w:pgMar w:top="80" w:right="0" w:bottom="360" w:left="0" w:header="0" w:footer="92" w:gutter="0"/>
          <w:pgNumType w:fmt="decimal"/>
          <w:cols w:space="720" w:num="1"/>
        </w:sectPr>
      </w:pPr>
    </w:p>
    <w:p>
      <w:pPr>
        <w:pStyle w:val="6"/>
        <w:tabs>
          <w:tab w:val="left" w:pos="1044"/>
          <w:tab w:val="left" w:pos="1644"/>
        </w:tabs>
        <w:spacing w:before="52" w:line="300" w:lineRule="auto"/>
        <w:ind w:right="97"/>
        <w:rPr>
          <w:sz w:val="24"/>
          <w:szCs w:val="24"/>
        </w:rPr>
      </w:pPr>
      <w:r>
        <w:rPr>
          <w:sz w:val="24"/>
          <w:szCs w:val="24"/>
        </w:rPr>
        <w:t>外</w:t>
      </w:r>
      <w:r>
        <w:rPr>
          <w:spacing w:val="-5"/>
          <w:sz w:val="24"/>
          <w:szCs w:val="24"/>
        </w:rPr>
        <w:t>，</w:t>
      </w:r>
      <w:r>
        <w:rPr>
          <w:rFonts w:ascii="Times New Roman" w:eastAsia="Times New Roman"/>
          <w:spacing w:val="-5"/>
          <w:sz w:val="24"/>
          <w:szCs w:val="24"/>
        </w:rPr>
        <w:t>BITE</w:t>
      </w:r>
      <w:r>
        <w:rPr>
          <w:rFonts w:ascii="Times New Roman" w:eastAsia="Times New Roman"/>
          <w:spacing w:val="-5"/>
          <w:sz w:val="24"/>
          <w:szCs w:val="24"/>
        </w:rPr>
        <w:tab/>
      </w:r>
      <w:r>
        <w:rPr>
          <w:sz w:val="24"/>
          <w:szCs w:val="24"/>
        </w:rPr>
        <w:t>的录制回放机制还是容</w:t>
      </w:r>
      <w:r>
        <w:rPr>
          <w:spacing w:val="-17"/>
          <w:sz w:val="24"/>
          <w:szCs w:val="24"/>
        </w:rPr>
        <w:t>错</w:t>
      </w:r>
      <w:r>
        <w:rPr>
          <w:sz w:val="24"/>
          <w:szCs w:val="24"/>
        </w:rPr>
        <w:t>的。</w:t>
      </w:r>
      <w:r>
        <w:rPr>
          <w:rFonts w:ascii="Times New Roman" w:eastAsia="Times New Roman"/>
          <w:spacing w:val="-11"/>
          <w:sz w:val="24"/>
          <w:szCs w:val="24"/>
        </w:rPr>
        <w:t>UI</w:t>
      </w:r>
      <w:r>
        <w:rPr>
          <w:rFonts w:ascii="Times New Roman" w:eastAsia="Times New Roman"/>
          <w:spacing w:val="-11"/>
          <w:sz w:val="24"/>
          <w:szCs w:val="24"/>
        </w:rPr>
        <w:tab/>
      </w:r>
      <w:r>
        <w:rPr>
          <w:rFonts w:ascii="Times New Roman" w:eastAsia="Times New Roman"/>
          <w:spacing w:val="-11"/>
          <w:sz w:val="24"/>
          <w:szCs w:val="24"/>
        </w:rPr>
        <w:tab/>
      </w:r>
      <w:r>
        <w:rPr>
          <w:sz w:val="24"/>
          <w:szCs w:val="24"/>
        </w:rPr>
        <w:t>自动化测试有时候可能</w:t>
      </w:r>
      <w:r>
        <w:rPr>
          <w:spacing w:val="-17"/>
          <w:sz w:val="24"/>
          <w:szCs w:val="24"/>
        </w:rPr>
        <w:t>失</w:t>
      </w:r>
      <w:r>
        <w:rPr>
          <w:sz w:val="24"/>
          <w:szCs w:val="24"/>
        </w:rPr>
        <w:t xml:space="preserve">败，而这时候往往是测试代码的问题而非产品问题。这种情况下，当 </w:t>
      </w:r>
      <w:r>
        <w:rPr>
          <w:rFonts w:ascii="Times New Roman" w:eastAsia="Times New Roman"/>
          <w:spacing w:val="-5"/>
          <w:sz w:val="24"/>
          <w:szCs w:val="24"/>
        </w:rPr>
        <w:t>BITE</w:t>
      </w:r>
      <w:r>
        <w:rPr>
          <w:rFonts w:ascii="Times New Roman" w:eastAsia="Times New Roman"/>
          <w:spacing w:val="-5"/>
          <w:sz w:val="24"/>
          <w:szCs w:val="24"/>
        </w:rPr>
        <w:tab/>
      </w:r>
      <w:r>
        <w:rPr>
          <w:sz w:val="24"/>
          <w:szCs w:val="24"/>
        </w:rPr>
        <w:t>回放失败的时候，测试人员</w:t>
      </w:r>
      <w:r>
        <w:rPr>
          <w:spacing w:val="-17"/>
          <w:sz w:val="24"/>
          <w:szCs w:val="24"/>
        </w:rPr>
        <w:t>可</w:t>
      </w:r>
      <w:r>
        <w:rPr>
          <w:sz w:val="24"/>
          <w:szCs w:val="24"/>
        </w:rPr>
        <w:t>以立即修复这个问题，他只需要在页面上重复操作一遍就行了。这时候没有必要去改动代码或者提交一个失败报告。如果你的脚本找不到要点击的按钮，你只需要再点一下就行了，脚本会被自动修复。当你必须要修改代码的时候，我们使用</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54" w:line="300" w:lineRule="auto"/>
        <w:ind w:right="169"/>
        <w:rPr>
          <w:sz w:val="24"/>
          <w:szCs w:val="24"/>
        </w:rPr>
      </w:pPr>
      <w:r>
        <w:rPr>
          <w:rFonts w:ascii="Times New Roman" w:eastAsia="Times New Roman"/>
          <w:sz w:val="24"/>
          <w:szCs w:val="24"/>
        </w:rPr>
        <w:t>Ace</w:t>
      </w:r>
      <w:r>
        <w:rPr>
          <w:sz w:val="24"/>
          <w:szCs w:val="24"/>
        </w:rPr>
        <w:t>（</w:t>
      </w:r>
      <w:r>
        <w:rPr>
          <w:sz w:val="24"/>
          <w:szCs w:val="24"/>
        </w:rPr>
        <w:fldChar w:fldCharType="begin"/>
      </w:r>
      <w:r>
        <w:rPr>
          <w:sz w:val="24"/>
          <w:szCs w:val="24"/>
        </w:rPr>
        <w:instrText xml:space="preserve"> HYPERLINK "http://ace.ajax.org/" \h </w:instrText>
      </w:r>
      <w:r>
        <w:rPr>
          <w:sz w:val="24"/>
          <w:szCs w:val="24"/>
        </w:rPr>
        <w:fldChar w:fldCharType="separate"/>
      </w:r>
      <w:r>
        <w:rPr>
          <w:rFonts w:ascii="Times New Roman" w:eastAsia="Times New Roman"/>
          <w:sz w:val="24"/>
          <w:szCs w:val="24"/>
        </w:rPr>
        <w:t>http://ace.ajax.org</w:t>
      </w:r>
      <w:r>
        <w:rPr>
          <w:rFonts w:ascii="Times New Roman" w:eastAsia="Times New Roman"/>
          <w:sz w:val="24"/>
          <w:szCs w:val="24"/>
        </w:rPr>
        <w:fldChar w:fldCharType="end"/>
      </w:r>
      <w:r>
        <w:rPr>
          <w:sz w:val="24"/>
          <w:szCs w:val="24"/>
        </w:rPr>
        <w:t>）作为内联编辑器，你可以实时修改你的</w:t>
      </w:r>
      <w:r>
        <w:rPr>
          <w:rFonts w:ascii="Times New Roman" w:eastAsia="Times New Roman"/>
          <w:sz w:val="24"/>
          <w:szCs w:val="24"/>
        </w:rPr>
        <w:t>JavaScript</w:t>
      </w:r>
      <w:r>
        <w:rPr>
          <w:sz w:val="24"/>
          <w:szCs w:val="24"/>
        </w:rPr>
        <w:t>代码。</w:t>
      </w:r>
    </w:p>
    <w:p>
      <w:pPr>
        <w:pStyle w:val="6"/>
        <w:tabs>
          <w:tab w:val="left" w:pos="1352"/>
          <w:tab w:val="left" w:pos="2566"/>
          <w:tab w:val="left" w:pos="3353"/>
          <w:tab w:val="left" w:pos="3428"/>
          <w:tab w:val="left" w:pos="3488"/>
        </w:tabs>
        <w:spacing w:line="300" w:lineRule="auto"/>
        <w:ind w:right="97" w:firstLine="599"/>
        <w:rPr>
          <w:sz w:val="24"/>
          <w:szCs w:val="24"/>
        </w:rPr>
      </w:pPr>
      <w:r>
        <w:rPr>
          <w:sz w:val="24"/>
          <w:szCs w:val="24"/>
        </w:rPr>
        <w:t>来访问我们的</w:t>
      </w:r>
      <w:r>
        <w:rPr>
          <w:rFonts w:ascii="Times New Roman" w:eastAsia="Times New Roman"/>
          <w:spacing w:val="-6"/>
          <w:sz w:val="24"/>
          <w:szCs w:val="24"/>
        </w:rPr>
        <w:t>BITE</w:t>
      </w:r>
      <w:r>
        <w:rPr>
          <w:sz w:val="24"/>
          <w:szCs w:val="24"/>
        </w:rPr>
        <w:t>项目页面吧</w:t>
      </w:r>
      <w:r>
        <w:rPr>
          <w:spacing w:val="-13"/>
          <w:sz w:val="24"/>
          <w:szCs w:val="24"/>
        </w:rPr>
        <w:t xml:space="preserve">， </w:t>
      </w:r>
      <w:r>
        <w:rPr>
          <w:sz w:val="24"/>
          <w:szCs w:val="24"/>
        </w:rPr>
        <w:t>地址是</w:t>
      </w:r>
      <w:r>
        <w:rPr>
          <w:sz w:val="24"/>
          <w:szCs w:val="24"/>
        </w:rPr>
        <w:fldChar w:fldCharType="begin"/>
      </w:r>
      <w:r>
        <w:rPr>
          <w:sz w:val="24"/>
          <w:szCs w:val="24"/>
        </w:rPr>
        <w:instrText xml:space="preserve"> HYPERLINK "http://code.google.com/p/biteproject" \h </w:instrText>
      </w:r>
      <w:r>
        <w:rPr>
          <w:sz w:val="24"/>
          <w:szCs w:val="24"/>
        </w:rPr>
        <w:fldChar w:fldCharType="separate"/>
      </w:r>
      <w:r>
        <w:rPr>
          <w:rFonts w:ascii="Times New Roman" w:eastAsia="Times New Roman"/>
          <w:sz w:val="24"/>
          <w:szCs w:val="24"/>
        </w:rPr>
        <w:t>http://code.google.com/p/biteproject</w:t>
      </w:r>
      <w:r>
        <w:rPr>
          <w:rFonts w:ascii="Times New Roman" w:eastAsia="Times New Roman"/>
          <w:sz w:val="24"/>
          <w:szCs w:val="24"/>
        </w:rPr>
        <w:fldChar w:fldCharType="end"/>
      </w:r>
      <w:r>
        <w:rPr>
          <w:sz w:val="24"/>
          <w:szCs w:val="24"/>
        </w:rPr>
        <w:t xml:space="preserve">。欢 迎 提 交 反 馈 意 见 到 </w:t>
      </w:r>
      <w:r>
        <w:rPr>
          <w:rFonts w:ascii="Times New Roman" w:eastAsia="Times New Roman"/>
          <w:sz w:val="24"/>
          <w:szCs w:val="24"/>
        </w:rPr>
        <w:t xml:space="preserve">bite- </w:t>
      </w:r>
      <w:r>
        <w:rPr>
          <w:sz w:val="24"/>
          <w:szCs w:val="24"/>
        </w:rPr>
        <w:fldChar w:fldCharType="begin"/>
      </w:r>
      <w:r>
        <w:rPr>
          <w:sz w:val="24"/>
          <w:szCs w:val="24"/>
        </w:rPr>
        <w:instrText xml:space="preserve"> HYPERLINK "mailto:feedback@google.com" \h </w:instrText>
      </w:r>
      <w:r>
        <w:rPr>
          <w:sz w:val="24"/>
          <w:szCs w:val="24"/>
        </w:rPr>
        <w:fldChar w:fldCharType="separate"/>
      </w:r>
      <w:r>
        <w:rPr>
          <w:rFonts w:ascii="Times New Roman" w:eastAsia="Times New Roman"/>
          <w:spacing w:val="-4"/>
          <w:sz w:val="24"/>
          <w:szCs w:val="24"/>
        </w:rPr>
        <w:t>feedback@google.com</w:t>
      </w:r>
      <w:r>
        <w:rPr>
          <w:rFonts w:ascii="Times New Roman" w:eastAsia="Times New Roman"/>
          <w:spacing w:val="-4"/>
          <w:sz w:val="24"/>
          <w:szCs w:val="24"/>
        </w:rPr>
        <w:fldChar w:fldCharType="end"/>
      </w:r>
      <w:r>
        <w:rPr>
          <w:sz w:val="24"/>
          <w:szCs w:val="24"/>
        </w:rPr>
        <w:t>。本文由</w:t>
      </w:r>
      <w:r>
        <w:rPr>
          <w:rFonts w:ascii="Times New Roman" w:eastAsia="Times New Roman"/>
          <w:spacing w:val="-15"/>
          <w:sz w:val="24"/>
          <w:szCs w:val="24"/>
        </w:rPr>
        <w:t>Web</w:t>
      </w:r>
      <w:r>
        <w:rPr>
          <w:sz w:val="24"/>
          <w:szCs w:val="24"/>
        </w:rPr>
        <w:t>测试技术团队的</w:t>
      </w:r>
      <w:r>
        <w:rPr>
          <w:rFonts w:ascii="Times New Roman" w:eastAsia="Times New Roman"/>
          <w:sz w:val="24"/>
          <w:szCs w:val="24"/>
        </w:rPr>
        <w:t>Joe</w:t>
      </w:r>
      <w:r>
        <w:rPr>
          <w:rFonts w:ascii="Times New Roman" w:eastAsia="Times New Roman"/>
          <w:sz w:val="24"/>
          <w:szCs w:val="24"/>
        </w:rPr>
        <w:tab/>
      </w:r>
      <w:r>
        <w:rPr>
          <w:rFonts w:ascii="Times New Roman" w:eastAsia="Times New Roman"/>
          <w:sz w:val="24"/>
          <w:szCs w:val="24"/>
        </w:rPr>
        <w:t>Allan</w:t>
      </w:r>
      <w:r>
        <w:rPr>
          <w:rFonts w:ascii="Times New Roman" w:eastAsia="Times New Roman"/>
          <w:sz w:val="24"/>
          <w:szCs w:val="24"/>
        </w:rPr>
        <w:tab/>
      </w:r>
      <w:r>
        <w:rPr>
          <w:rFonts w:ascii="Times New Roman" w:eastAsia="Times New Roman"/>
          <w:sz w:val="24"/>
          <w:szCs w:val="24"/>
        </w:rPr>
        <w:tab/>
      </w:r>
      <w:r>
        <w:rPr>
          <w:rFonts w:ascii="Times New Roman" w:eastAsia="Times New Roman"/>
          <w:sz w:val="24"/>
          <w:szCs w:val="24"/>
        </w:rPr>
        <w:tab/>
      </w:r>
      <w:r>
        <w:rPr>
          <w:rFonts w:ascii="Times New Roman" w:eastAsia="Times New Roman"/>
          <w:spacing w:val="-8"/>
          <w:sz w:val="24"/>
          <w:szCs w:val="24"/>
        </w:rPr>
        <w:t>Muharsky</w:t>
      </w:r>
      <w:r>
        <w:rPr>
          <w:spacing w:val="-14"/>
          <w:sz w:val="24"/>
          <w:szCs w:val="24"/>
        </w:rPr>
        <w:t>撰</w:t>
      </w:r>
      <w:r>
        <w:rPr>
          <w:sz w:val="24"/>
          <w:szCs w:val="24"/>
        </w:rPr>
        <w:t>写。团队成员还有</w:t>
      </w:r>
      <w:r>
        <w:rPr>
          <w:rFonts w:ascii="Times New Roman" w:eastAsia="Times New Roman"/>
          <w:sz w:val="24"/>
          <w:szCs w:val="24"/>
        </w:rPr>
        <w:t>Jason</w:t>
      </w:r>
      <w:r>
        <w:rPr>
          <w:rFonts w:ascii="Times New Roman" w:eastAsia="Times New Roman"/>
          <w:sz w:val="24"/>
          <w:szCs w:val="24"/>
        </w:rPr>
        <w:tab/>
      </w:r>
      <w:r>
        <w:rPr>
          <w:rFonts w:ascii="Times New Roman" w:eastAsia="Times New Roman"/>
          <w:sz w:val="24"/>
          <w:szCs w:val="24"/>
        </w:rPr>
        <w:tab/>
      </w:r>
      <w:r>
        <w:rPr>
          <w:rFonts w:ascii="Times New Roman" w:eastAsia="Times New Roman"/>
          <w:sz w:val="24"/>
          <w:szCs w:val="24"/>
        </w:rPr>
        <w:t>Stredwick</w:t>
      </w:r>
      <w:r>
        <w:rPr>
          <w:spacing w:val="-13"/>
          <w:sz w:val="24"/>
          <w:szCs w:val="24"/>
        </w:rPr>
        <w:t>、</w:t>
      </w:r>
      <w:r>
        <w:rPr>
          <w:rFonts w:ascii="Times New Roman" w:eastAsia="Times New Roman"/>
          <w:sz w:val="24"/>
          <w:szCs w:val="24"/>
        </w:rPr>
        <w:t>Julie</w:t>
      </w:r>
      <w:r>
        <w:rPr>
          <w:rFonts w:ascii="Times New Roman" w:eastAsia="Times New Roman"/>
          <w:sz w:val="24"/>
          <w:szCs w:val="24"/>
        </w:rPr>
        <w:tab/>
      </w:r>
      <w:r>
        <w:rPr>
          <w:rFonts w:ascii="Times New Roman" w:eastAsia="Times New Roman"/>
          <w:spacing w:val="-3"/>
          <w:sz w:val="24"/>
          <w:szCs w:val="24"/>
        </w:rPr>
        <w:t>Ralph</w:t>
      </w:r>
      <w:r>
        <w:rPr>
          <w:sz w:val="24"/>
          <w:szCs w:val="24"/>
        </w:rPr>
        <w:t>、</w:t>
      </w:r>
      <w:r>
        <w:rPr>
          <w:rFonts w:ascii="Times New Roman" w:eastAsia="Times New Roman"/>
          <w:sz w:val="24"/>
          <w:szCs w:val="24"/>
        </w:rPr>
        <w:t>Po</w:t>
      </w:r>
      <w:r>
        <w:rPr>
          <w:rFonts w:ascii="Times New Roman" w:eastAsia="Times New Roman"/>
          <w:sz w:val="24"/>
          <w:szCs w:val="24"/>
        </w:rPr>
        <w:tab/>
      </w:r>
      <w:r>
        <w:rPr>
          <w:rFonts w:ascii="Times New Roman" w:eastAsia="Times New Roman"/>
          <w:spacing w:val="-11"/>
          <w:sz w:val="24"/>
          <w:szCs w:val="24"/>
        </w:rPr>
        <w:t>Hu</w:t>
      </w:r>
      <w:r>
        <w:rPr>
          <w:sz w:val="24"/>
          <w:szCs w:val="24"/>
        </w:rPr>
        <w:t>和</w:t>
      </w:r>
      <w:r>
        <w:rPr>
          <w:rFonts w:ascii="Times New Roman" w:eastAsia="Times New Roman"/>
          <w:spacing w:val="-4"/>
          <w:sz w:val="24"/>
          <w:szCs w:val="24"/>
        </w:rPr>
        <w:t xml:space="preserve">Richard </w:t>
      </w:r>
      <w:r>
        <w:rPr>
          <w:rFonts w:ascii="Times New Roman" w:eastAsia="Times New Roman"/>
          <w:spacing w:val="-7"/>
          <w:sz w:val="24"/>
          <w:szCs w:val="24"/>
        </w:rPr>
        <w:t>Bustamante</w:t>
      </w:r>
      <w:r>
        <w:rPr>
          <w:spacing w:val="-7"/>
          <w:sz w:val="24"/>
          <w:szCs w:val="24"/>
        </w:rPr>
        <w:t>，</w:t>
      </w:r>
      <w:r>
        <w:rPr>
          <w:sz w:val="24"/>
          <w:szCs w:val="24"/>
        </w:rPr>
        <w:t>是他们共同创建的这个</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rPr>
          <w:sz w:val="24"/>
          <w:szCs w:val="24"/>
        </w:rPr>
      </w:pPr>
      <w:r>
        <w:rPr>
          <w:sz w:val="24"/>
          <w:szCs w:val="24"/>
        </w:rPr>
        <w:t>产品。</w:t>
      </w:r>
    </w:p>
    <w:p>
      <w:pPr>
        <w:spacing w:after="0"/>
        <w:rPr>
          <w:sz w:val="21"/>
          <w:szCs w:val="21"/>
        </w:rPr>
        <w:sectPr>
          <w:pgSz w:w="5050" w:h="6630"/>
          <w:pgMar w:top="80" w:right="0" w:bottom="360" w:left="0" w:header="0" w:footer="92" w:gutter="0"/>
          <w:pgNumType w:fmt="decimal"/>
          <w:cols w:space="720" w:num="1"/>
        </w:sectPr>
      </w:pPr>
    </w:p>
    <w:p>
      <w:pPr>
        <w:pStyle w:val="12"/>
        <w:numPr>
          <w:ilvl w:val="1"/>
          <w:numId w:val="33"/>
        </w:numPr>
        <w:tabs>
          <w:tab w:val="left" w:pos="1285"/>
        </w:tabs>
        <w:spacing w:before="24" w:after="0" w:line="240" w:lineRule="auto"/>
        <w:ind w:left="1284" w:right="0" w:hanging="856"/>
        <w:jc w:val="left"/>
        <w:rPr>
          <w:rFonts w:ascii="Times New Roman" w:eastAsia="Times New Roman"/>
          <w:b/>
          <w:sz w:val="44"/>
          <w:szCs w:val="21"/>
        </w:rPr>
      </w:pPr>
      <w:bookmarkStart w:id="496" w:name="C.2 发布QualityBot"/>
      <w:bookmarkEnd w:id="496"/>
      <w:bookmarkStart w:id="497" w:name="_bookmark227"/>
      <w:bookmarkEnd w:id="497"/>
      <w:r>
        <w:rPr>
          <w:sz w:val="21"/>
          <w:szCs w:val="21"/>
        </w:rPr>
        <w:fldChar w:fldCharType="begin"/>
      </w:r>
      <w:r>
        <w:rPr>
          <w:sz w:val="21"/>
          <w:szCs w:val="21"/>
        </w:rPr>
        <w:instrText xml:space="preserve"> HYPERLINK \l "_bookmark112" </w:instrText>
      </w:r>
      <w:r>
        <w:rPr>
          <w:sz w:val="21"/>
          <w:szCs w:val="21"/>
        </w:rPr>
        <w:fldChar w:fldCharType="separate"/>
      </w:r>
      <w:bookmarkStart w:id="498" w:name="_bookmark227"/>
      <w:bookmarkEnd w:id="498"/>
      <w:r>
        <w:rPr>
          <w:color w:val="0000ED"/>
          <w:spacing w:val="14"/>
          <w:sz w:val="44"/>
          <w:szCs w:val="21"/>
          <w:u w:val="single" w:color="0000ED"/>
        </w:rPr>
        <w:t>发布</w:t>
      </w:r>
      <w:r>
        <w:rPr>
          <w:rFonts w:ascii="Times New Roman" w:eastAsia="Times New Roman"/>
          <w:b/>
          <w:color w:val="0000ED"/>
          <w:spacing w:val="-4"/>
          <w:sz w:val="44"/>
          <w:szCs w:val="21"/>
          <w:u w:val="single" w:color="0000ED"/>
        </w:rPr>
        <w:t>QualityBot</w:t>
      </w:r>
      <w:r>
        <w:rPr>
          <w:rFonts w:ascii="Times New Roman" w:eastAsia="Times New Roman"/>
          <w:b/>
          <w:color w:val="0000ED"/>
          <w:spacing w:val="-4"/>
          <w:sz w:val="44"/>
          <w:szCs w:val="21"/>
          <w:u w:val="single" w:color="0000ED"/>
        </w:rPr>
        <w:fldChar w:fldCharType="end"/>
      </w:r>
    </w:p>
    <w:p>
      <w:pPr>
        <w:pStyle w:val="6"/>
        <w:ind w:left="0"/>
        <w:rPr>
          <w:rFonts w:ascii="Times New Roman"/>
          <w:b/>
          <w:sz w:val="18"/>
          <w:szCs w:val="24"/>
        </w:rPr>
      </w:pPr>
    </w:p>
    <w:p>
      <w:pPr>
        <w:pStyle w:val="6"/>
        <w:spacing w:before="4"/>
        <w:ind w:left="0"/>
        <w:rPr>
          <w:rFonts w:ascii="Times New Roman"/>
          <w:b/>
          <w:sz w:val="22"/>
          <w:szCs w:val="24"/>
        </w:rPr>
      </w:pPr>
    </w:p>
    <w:p>
      <w:pPr>
        <w:spacing w:before="67"/>
        <w:ind w:left="699" w:right="0" w:firstLine="0"/>
        <w:jc w:val="left"/>
        <w:rPr>
          <w:rFonts w:ascii="Times New Roman" w:eastAsia="Times New Roman"/>
          <w:b/>
          <w:sz w:val="24"/>
          <w:szCs w:val="21"/>
        </w:rPr>
      </w:pPr>
      <w:r>
        <w:rPr>
          <w:rFonts w:ascii="Times New Roman" w:eastAsia="Times New Roman"/>
          <w:b/>
          <w:spacing w:val="-4"/>
          <w:sz w:val="24"/>
          <w:szCs w:val="21"/>
        </w:rPr>
        <w:t>2011</w:t>
      </w:r>
      <w:r>
        <w:rPr>
          <w:spacing w:val="14"/>
          <w:sz w:val="24"/>
          <w:szCs w:val="21"/>
        </w:rPr>
        <w:t>年</w:t>
      </w:r>
      <w:r>
        <w:rPr>
          <w:rFonts w:ascii="Times New Roman" w:eastAsia="Times New Roman"/>
          <w:b/>
          <w:sz w:val="24"/>
          <w:szCs w:val="21"/>
        </w:rPr>
        <w:t>10</w:t>
      </w:r>
      <w:r>
        <w:rPr>
          <w:spacing w:val="14"/>
          <w:sz w:val="24"/>
          <w:szCs w:val="21"/>
        </w:rPr>
        <w:t>月</w:t>
      </w:r>
      <w:r>
        <w:rPr>
          <w:rFonts w:ascii="Times New Roman" w:eastAsia="Times New Roman"/>
          <w:b/>
          <w:sz w:val="24"/>
          <w:szCs w:val="21"/>
        </w:rPr>
        <w:t>6</w:t>
      </w:r>
      <w:r>
        <w:rPr>
          <w:spacing w:val="14"/>
          <w:sz w:val="24"/>
          <w:szCs w:val="21"/>
        </w:rPr>
        <w:t>日星期四下午</w:t>
      </w:r>
      <w:r>
        <w:rPr>
          <w:rFonts w:ascii="Times New Roman" w:eastAsia="Times New Roman"/>
          <w:b/>
          <w:sz w:val="24"/>
          <w:szCs w:val="21"/>
        </w:rPr>
        <w:t>1:52</w:t>
      </w:r>
    </w:p>
    <w:p>
      <w:pPr>
        <w:pStyle w:val="6"/>
        <w:spacing w:before="115" w:line="333" w:lineRule="auto"/>
        <w:ind w:firstLine="599"/>
        <w:rPr>
          <w:rFonts w:ascii="Times New Roman"/>
          <w:sz w:val="24"/>
          <w:szCs w:val="24"/>
        </w:rPr>
      </w:pPr>
      <w:r>
        <w:rPr>
          <w:sz w:val="24"/>
          <w:szCs w:val="24"/>
        </w:rPr>
        <w:fldChar w:fldCharType="begin"/>
      </w:r>
      <w:r>
        <w:rPr>
          <w:sz w:val="24"/>
          <w:szCs w:val="24"/>
        </w:rPr>
        <w:instrText xml:space="preserve"> HYPERLINK "http://googletesting.blogspot.com/20" \h </w:instrText>
      </w:r>
      <w:r>
        <w:rPr>
          <w:sz w:val="24"/>
          <w:szCs w:val="24"/>
        </w:rPr>
        <w:fldChar w:fldCharType="separate"/>
      </w:r>
      <w:r>
        <w:rPr>
          <w:rFonts w:ascii="Times New Roman"/>
          <w:spacing w:val="-3"/>
          <w:sz w:val="24"/>
          <w:szCs w:val="24"/>
        </w:rPr>
        <w:t>http://googletesting.blogspot.com/20</w:t>
      </w:r>
      <w:r>
        <w:rPr>
          <w:rFonts w:ascii="Times New Roman"/>
          <w:spacing w:val="-3"/>
          <w:sz w:val="24"/>
          <w:szCs w:val="24"/>
        </w:rPr>
        <w:fldChar w:fldCharType="end"/>
      </w:r>
      <w:r>
        <w:rPr>
          <w:rFonts w:ascii="Times New Roman"/>
          <w:spacing w:val="-3"/>
          <w:sz w:val="24"/>
          <w:szCs w:val="24"/>
        </w:rPr>
        <w:t xml:space="preserve"> </w:t>
      </w:r>
      <w:r>
        <w:rPr>
          <w:rFonts w:ascii="Times New Roman"/>
          <w:spacing w:val="-5"/>
          <w:sz w:val="24"/>
          <w:szCs w:val="24"/>
        </w:rPr>
        <w:t>qualitybots.html</w:t>
      </w:r>
    </w:p>
    <w:p>
      <w:pPr>
        <w:pStyle w:val="5"/>
        <w:spacing w:line="365" w:lineRule="exact"/>
        <w:rPr>
          <w:sz w:val="24"/>
          <w:szCs w:val="24"/>
        </w:rPr>
      </w:pPr>
      <w:r>
        <w:rPr>
          <w:rFonts w:hint="eastAsia" w:ascii="宋体" w:eastAsia="宋体"/>
          <w:b w:val="0"/>
          <w:sz w:val="24"/>
          <w:szCs w:val="24"/>
        </w:rPr>
        <w:t>作者：</w:t>
      </w:r>
      <w:r>
        <w:rPr>
          <w:sz w:val="24"/>
          <w:szCs w:val="24"/>
        </w:rPr>
        <w:t>Richard Bustamante</w:t>
      </w:r>
    </w:p>
    <w:p>
      <w:pPr>
        <w:pStyle w:val="6"/>
        <w:tabs>
          <w:tab w:val="left" w:pos="1344"/>
          <w:tab w:val="left" w:pos="4013"/>
        </w:tabs>
        <w:spacing w:before="96" w:line="302" w:lineRule="auto"/>
        <w:ind w:right="97" w:firstLine="599"/>
        <w:rPr>
          <w:sz w:val="24"/>
          <w:szCs w:val="24"/>
        </w:rPr>
      </w:pPr>
      <w:r>
        <w:rPr>
          <w:sz w:val="24"/>
          <w:szCs w:val="24"/>
        </w:rPr>
        <w:t>作为网站开发者，你想知道</w:t>
      </w:r>
      <w:r>
        <w:rPr>
          <w:rFonts w:ascii="Times New Roman" w:eastAsia="Times New Roman"/>
          <w:spacing w:val="-7"/>
          <w:sz w:val="24"/>
          <w:szCs w:val="24"/>
        </w:rPr>
        <w:t>Chrome</w:t>
      </w:r>
      <w:r>
        <w:rPr>
          <w:rFonts w:ascii="Times New Roman" w:eastAsia="Times New Roman"/>
          <w:spacing w:val="-7"/>
          <w:sz w:val="24"/>
          <w:szCs w:val="24"/>
        </w:rPr>
        <w:tab/>
      </w:r>
      <w:r>
        <w:rPr>
          <w:sz w:val="24"/>
          <w:szCs w:val="24"/>
        </w:rPr>
        <w:t>的更新在到达稳定的发布</w:t>
      </w:r>
      <w:r>
        <w:rPr>
          <w:spacing w:val="-17"/>
          <w:sz w:val="24"/>
          <w:szCs w:val="24"/>
        </w:rPr>
        <w:t>版</w:t>
      </w:r>
      <w:r>
        <w:rPr>
          <w:sz w:val="24"/>
          <w:szCs w:val="24"/>
        </w:rPr>
        <w:t>本之前，它是否会导致你的网站不可用吗？你是否曾经期望有一种简单的办法，可以比较你的网站在</w:t>
      </w:r>
      <w:r>
        <w:rPr>
          <w:sz w:val="24"/>
          <w:szCs w:val="24"/>
        </w:rPr>
        <w:tab/>
      </w:r>
      <w:r>
        <w:rPr>
          <w:rFonts w:ascii="Times New Roman" w:eastAsia="Times New Roman"/>
          <w:spacing w:val="-10"/>
          <w:sz w:val="24"/>
          <w:szCs w:val="24"/>
        </w:rPr>
        <w:t xml:space="preserve">Chrome </w:t>
      </w:r>
      <w:r>
        <w:rPr>
          <w:sz w:val="24"/>
          <w:szCs w:val="24"/>
        </w:rPr>
        <w:t>各个不同的发布版本上的展现？现在</w:t>
      </w:r>
    </w:p>
    <w:p>
      <w:pPr>
        <w:spacing w:after="0" w:line="302" w:lineRule="auto"/>
        <w:rPr>
          <w:sz w:val="21"/>
          <w:szCs w:val="21"/>
        </w:rPr>
        <w:sectPr>
          <w:pgSz w:w="5050" w:h="6630"/>
          <w:pgMar w:top="140" w:right="0" w:bottom="360" w:left="0" w:header="0" w:footer="92" w:gutter="0"/>
          <w:pgNumType w:fmt="decimal"/>
          <w:cols w:space="720" w:num="1"/>
        </w:sectPr>
      </w:pPr>
    </w:p>
    <w:p>
      <w:pPr>
        <w:pStyle w:val="6"/>
        <w:spacing w:before="29"/>
        <w:rPr>
          <w:sz w:val="24"/>
          <w:szCs w:val="24"/>
        </w:rPr>
      </w:pPr>
      <w:r>
        <w:rPr>
          <w:sz w:val="24"/>
          <w:szCs w:val="24"/>
        </w:rPr>
        <w:t>可以了！</w:t>
      </w:r>
    </w:p>
    <w:p>
      <w:pPr>
        <w:pStyle w:val="6"/>
        <w:tabs>
          <w:tab w:val="left" w:pos="1494"/>
        </w:tabs>
        <w:spacing w:before="101" w:line="302" w:lineRule="auto"/>
        <w:ind w:right="-116" w:firstLine="599"/>
        <w:rPr>
          <w:sz w:val="24"/>
          <w:szCs w:val="24"/>
        </w:rPr>
      </w:pPr>
      <w:r>
        <w:rPr>
          <w:rFonts w:ascii="Times New Roman" w:eastAsia="Times New Roman"/>
          <w:spacing w:val="-3"/>
          <w:sz w:val="24"/>
          <w:szCs w:val="24"/>
        </w:rPr>
        <w:t>QualityBots</w:t>
      </w:r>
      <w:r>
        <w:rPr>
          <w:spacing w:val="-3"/>
          <w:sz w:val="24"/>
          <w:szCs w:val="24"/>
        </w:rPr>
        <w:t>（</w:t>
      </w:r>
      <w:r>
        <w:rPr>
          <w:sz w:val="24"/>
          <w:szCs w:val="24"/>
        </w:rPr>
        <w:fldChar w:fldCharType="begin"/>
      </w:r>
      <w:r>
        <w:rPr>
          <w:sz w:val="24"/>
          <w:szCs w:val="24"/>
        </w:rPr>
        <w:instrText xml:space="preserve"> HYPERLINK "http://code.google.com/" \h </w:instrText>
      </w:r>
      <w:r>
        <w:rPr>
          <w:sz w:val="24"/>
          <w:szCs w:val="24"/>
        </w:rPr>
        <w:fldChar w:fldCharType="separate"/>
      </w:r>
      <w:r>
        <w:rPr>
          <w:rFonts w:ascii="Times New Roman" w:eastAsia="Times New Roman"/>
          <w:spacing w:val="-3"/>
          <w:sz w:val="24"/>
          <w:szCs w:val="24"/>
        </w:rPr>
        <w:t xml:space="preserve">http://code.google.com </w:t>
      </w:r>
      <w:r>
        <w:rPr>
          <w:rFonts w:ascii="Times New Roman" w:eastAsia="Times New Roman"/>
          <w:spacing w:val="-3"/>
          <w:sz w:val="24"/>
          <w:szCs w:val="24"/>
        </w:rPr>
        <w:fldChar w:fldCharType="end"/>
      </w:r>
      <w:r>
        <w:rPr>
          <w:sz w:val="24"/>
          <w:szCs w:val="24"/>
        </w:rPr>
        <w:t>是</w:t>
      </w:r>
      <w:r>
        <w:rPr>
          <w:rFonts w:ascii="Times New Roman" w:eastAsia="Times New Roman"/>
          <w:spacing w:val="-3"/>
          <w:sz w:val="24"/>
          <w:szCs w:val="24"/>
        </w:rPr>
        <w:t>Google</w:t>
      </w:r>
      <w:r>
        <w:rPr>
          <w:rFonts w:ascii="Times New Roman" w:eastAsia="Times New Roman"/>
          <w:spacing w:val="-3"/>
          <w:sz w:val="24"/>
          <w:szCs w:val="24"/>
        </w:rPr>
        <w:tab/>
      </w:r>
      <w:r>
        <w:rPr>
          <w:rFonts w:ascii="Times New Roman" w:eastAsia="Times New Roman"/>
          <w:spacing w:val="-15"/>
          <w:sz w:val="24"/>
          <w:szCs w:val="24"/>
        </w:rPr>
        <w:t>Web</w:t>
      </w:r>
      <w:r>
        <w:rPr>
          <w:sz w:val="24"/>
          <w:szCs w:val="24"/>
        </w:rPr>
        <w:t>测试团队为</w:t>
      </w:r>
      <w:r>
        <w:rPr>
          <w:rFonts w:ascii="Times New Roman" w:eastAsia="Times New Roman"/>
          <w:spacing w:val="-15"/>
          <w:sz w:val="24"/>
          <w:szCs w:val="24"/>
        </w:rPr>
        <w:t>Web</w:t>
      </w:r>
      <w:r>
        <w:rPr>
          <w:sz w:val="24"/>
          <w:szCs w:val="24"/>
        </w:rPr>
        <w:t>开发者编写的一款新的开源工具。它是利用像素级</w:t>
      </w:r>
      <w:r>
        <w:rPr>
          <w:rFonts w:ascii="Times New Roman" w:eastAsia="Times New Roman"/>
          <w:spacing w:val="-9"/>
          <w:sz w:val="24"/>
          <w:szCs w:val="24"/>
        </w:rPr>
        <w:t>DOM</w:t>
      </w:r>
      <w:r>
        <w:rPr>
          <w:sz w:val="24"/>
          <w:szCs w:val="24"/>
        </w:rPr>
        <w:t>分析，针对</w:t>
      </w:r>
      <w:r>
        <w:rPr>
          <w:rFonts w:ascii="Times New Roman" w:eastAsia="Times New Roman"/>
          <w:spacing w:val="-15"/>
          <w:sz w:val="24"/>
          <w:szCs w:val="24"/>
        </w:rPr>
        <w:t>Web</w:t>
      </w:r>
      <w:r>
        <w:rPr>
          <w:sz w:val="24"/>
          <w:szCs w:val="24"/>
        </w:rPr>
        <w:t>页面在</w:t>
      </w:r>
      <w:r>
        <w:rPr>
          <w:rFonts w:ascii="Times New Roman" w:eastAsia="Times New Roman"/>
          <w:spacing w:val="-7"/>
          <w:sz w:val="24"/>
          <w:szCs w:val="24"/>
        </w:rPr>
        <w:t>Chrome</w:t>
      </w:r>
      <w:r>
        <w:rPr>
          <w:sz w:val="24"/>
          <w:szCs w:val="24"/>
        </w:rPr>
        <w:t>不同发布版本间的比较工具。当一个新的</w:t>
      </w:r>
      <w:r>
        <w:rPr>
          <w:rFonts w:ascii="Times New Roman" w:eastAsia="Times New Roman"/>
          <w:spacing w:val="-7"/>
          <w:sz w:val="24"/>
          <w:szCs w:val="24"/>
        </w:rPr>
        <w:t>Chrome</w:t>
      </w:r>
      <w:r>
        <w:rPr>
          <w:sz w:val="24"/>
          <w:szCs w:val="24"/>
        </w:rPr>
        <w:t xml:space="preserve">版本发布的时候， </w:t>
      </w:r>
      <w:r>
        <w:rPr>
          <w:rFonts w:ascii="Times New Roman" w:eastAsia="Times New Roman"/>
          <w:spacing w:val="-5"/>
          <w:sz w:val="24"/>
          <w:szCs w:val="24"/>
        </w:rPr>
        <w:t>QualityBot</w:t>
      </w:r>
      <w:r>
        <w:rPr>
          <w:sz w:val="24"/>
          <w:szCs w:val="24"/>
        </w:rPr>
        <w:t>可作为早期警告系统报告</w:t>
      </w:r>
    </w:p>
    <w:p>
      <w:pPr>
        <w:pStyle w:val="6"/>
        <w:spacing w:line="288" w:lineRule="auto"/>
        <w:ind w:right="142"/>
        <w:jc w:val="both"/>
        <w:rPr>
          <w:sz w:val="24"/>
          <w:szCs w:val="24"/>
        </w:rPr>
      </w:pPr>
      <w:r>
        <w:rPr>
          <w:sz w:val="24"/>
          <w:szCs w:val="24"/>
        </w:rPr>
        <w:t>问题。除此之外，它还帮助开发人员快速轻松地了解他们的页面在不同的</w:t>
      </w:r>
      <w:r>
        <w:rPr>
          <w:rFonts w:ascii="Times New Roman" w:eastAsia="Times New Roman"/>
          <w:sz w:val="24"/>
          <w:szCs w:val="24"/>
        </w:rPr>
        <w:t xml:space="preserve">Chrome </w:t>
      </w:r>
      <w:r>
        <w:rPr>
          <w:sz w:val="24"/>
          <w:szCs w:val="24"/>
        </w:rPr>
        <w:t>发布版本上会如何展现。</w:t>
      </w:r>
    </w:p>
    <w:p>
      <w:pPr>
        <w:pStyle w:val="6"/>
        <w:spacing w:before="22"/>
        <w:ind w:left="699"/>
        <w:rPr>
          <w:rFonts w:ascii="Times New Roman" w:eastAsia="Times New Roman"/>
          <w:sz w:val="24"/>
          <w:szCs w:val="24"/>
        </w:rPr>
      </w:pPr>
      <w:r>
        <w:rPr>
          <w:rFonts w:ascii="Times New Roman" w:eastAsia="Times New Roman"/>
          <w:sz w:val="24"/>
          <w:szCs w:val="24"/>
        </w:rPr>
        <w:t>QualityBot</w:t>
      </w:r>
      <w:r>
        <w:rPr>
          <w:sz w:val="24"/>
          <w:szCs w:val="24"/>
        </w:rPr>
        <w:t>的前端构建于</w:t>
      </w:r>
      <w:r>
        <w:rPr>
          <w:rFonts w:ascii="Times New Roman" w:eastAsia="Times New Roman"/>
          <w:sz w:val="24"/>
          <w:szCs w:val="24"/>
        </w:rPr>
        <w:t>Google</w:t>
      </w:r>
    </w:p>
    <w:p>
      <w:pPr>
        <w:spacing w:after="0"/>
        <w:rPr>
          <w:rFonts w:ascii="Times New Roman" w:eastAsia="Times New Roman"/>
          <w:sz w:val="21"/>
          <w:szCs w:val="21"/>
        </w:rPr>
        <w:sectPr>
          <w:pgSz w:w="5050" w:h="6630"/>
          <w:pgMar w:top="80" w:right="0" w:bottom="360" w:left="0" w:header="0" w:footer="92" w:gutter="0"/>
          <w:pgNumType w:fmt="decimal"/>
          <w:cols w:space="720" w:num="1"/>
        </w:sectPr>
      </w:pPr>
    </w:p>
    <w:p>
      <w:pPr>
        <w:pStyle w:val="6"/>
        <w:tabs>
          <w:tab w:val="left" w:pos="3818"/>
        </w:tabs>
        <w:spacing w:before="54" w:line="300" w:lineRule="auto"/>
        <w:ind w:right="82"/>
        <w:rPr>
          <w:sz w:val="24"/>
          <w:szCs w:val="24"/>
        </w:rPr>
      </w:pPr>
      <w:r>
        <w:rPr>
          <w:rFonts w:ascii="Times New Roman" w:eastAsia="Times New Roman"/>
          <w:spacing w:val="-3"/>
          <w:sz w:val="24"/>
          <w:szCs w:val="24"/>
        </w:rPr>
        <w:t>AppEngine</w:t>
      </w:r>
      <w:r>
        <w:rPr>
          <w:spacing w:val="-3"/>
          <w:sz w:val="24"/>
          <w:szCs w:val="24"/>
        </w:rPr>
        <w:t>（</w:t>
      </w:r>
      <w:r>
        <w:rPr>
          <w:sz w:val="24"/>
          <w:szCs w:val="24"/>
        </w:rPr>
        <w:fldChar w:fldCharType="begin"/>
      </w:r>
      <w:r>
        <w:rPr>
          <w:sz w:val="24"/>
          <w:szCs w:val="24"/>
        </w:rPr>
        <w:instrText xml:space="preserve"> HYPERLINK "http://code.google.com/app" \h </w:instrText>
      </w:r>
      <w:r>
        <w:rPr>
          <w:sz w:val="24"/>
          <w:szCs w:val="24"/>
        </w:rPr>
        <w:fldChar w:fldCharType="separate"/>
      </w:r>
      <w:r>
        <w:rPr>
          <w:rFonts w:ascii="Times New Roman" w:eastAsia="Times New Roman"/>
          <w:spacing w:val="-3"/>
          <w:sz w:val="24"/>
          <w:szCs w:val="24"/>
        </w:rPr>
        <w:t xml:space="preserve">http://code.google.com/app </w:t>
      </w:r>
      <w:r>
        <w:rPr>
          <w:rFonts w:ascii="Times New Roman" w:eastAsia="Times New Roman"/>
          <w:spacing w:val="-3"/>
          <w:sz w:val="24"/>
          <w:szCs w:val="24"/>
        </w:rPr>
        <w:fldChar w:fldCharType="end"/>
      </w:r>
      <w:r>
        <w:rPr>
          <w:sz w:val="24"/>
          <w:szCs w:val="24"/>
        </w:rPr>
        <w:t>之上，后端的网页抓取器构建于</w:t>
      </w:r>
      <w:r>
        <w:rPr>
          <w:rFonts w:ascii="Times New Roman" w:eastAsia="Times New Roman"/>
          <w:spacing w:val="-10"/>
          <w:sz w:val="24"/>
          <w:szCs w:val="24"/>
        </w:rPr>
        <w:t>Amazon</w:t>
      </w:r>
      <w:r>
        <w:rPr>
          <w:sz w:val="24"/>
          <w:szCs w:val="24"/>
        </w:rPr>
        <w:t>的</w:t>
      </w:r>
      <w:r>
        <w:rPr>
          <w:rFonts w:ascii="Times New Roman" w:eastAsia="Times New Roman"/>
          <w:spacing w:val="-4"/>
          <w:sz w:val="24"/>
          <w:szCs w:val="24"/>
        </w:rPr>
        <w:t>EC2</w:t>
      </w:r>
      <w:r>
        <w:rPr>
          <w:sz w:val="24"/>
          <w:szCs w:val="24"/>
        </w:rPr>
        <w:t>服务之上。使用</w:t>
      </w:r>
      <w:r>
        <w:rPr>
          <w:rFonts w:ascii="Times New Roman" w:eastAsia="Times New Roman"/>
          <w:spacing w:val="-5"/>
          <w:sz w:val="24"/>
          <w:szCs w:val="24"/>
        </w:rPr>
        <w:t>QualityBot</w:t>
      </w:r>
      <w:r>
        <w:rPr>
          <w:sz w:val="24"/>
          <w:szCs w:val="24"/>
        </w:rPr>
        <w:t>需要一个</w:t>
      </w:r>
      <w:r>
        <w:rPr>
          <w:rFonts w:ascii="Times New Roman" w:eastAsia="Times New Roman"/>
          <w:spacing w:val="-8"/>
          <w:sz w:val="24"/>
          <w:szCs w:val="24"/>
        </w:rPr>
        <w:t>Amazon</w:t>
      </w:r>
      <w:r>
        <w:rPr>
          <w:rFonts w:ascii="Times New Roman" w:eastAsia="Times New Roman"/>
          <w:spacing w:val="-8"/>
          <w:sz w:val="24"/>
          <w:szCs w:val="24"/>
        </w:rPr>
        <w:tab/>
      </w:r>
      <w:r>
        <w:rPr>
          <w:rFonts w:ascii="Times New Roman" w:eastAsia="Times New Roman"/>
          <w:spacing w:val="-4"/>
          <w:sz w:val="24"/>
          <w:szCs w:val="24"/>
        </w:rPr>
        <w:t>EC2</w:t>
      </w:r>
      <w:r>
        <w:rPr>
          <w:sz w:val="24"/>
          <w:szCs w:val="24"/>
        </w:rPr>
        <w:t>的账号启动虚拟机，并在虚拟机上使用不同版本</w:t>
      </w:r>
      <w:r>
        <w:rPr>
          <w:spacing w:val="7"/>
          <w:sz w:val="24"/>
          <w:szCs w:val="24"/>
        </w:rPr>
        <w:t xml:space="preserve"> </w:t>
      </w:r>
      <w:r>
        <w:rPr>
          <w:rFonts w:ascii="Times New Roman" w:eastAsia="Times New Roman"/>
          <w:spacing w:val="-7"/>
          <w:sz w:val="24"/>
          <w:szCs w:val="24"/>
        </w:rPr>
        <w:t>Chrome</w:t>
      </w:r>
      <w:r>
        <w:rPr>
          <w:rFonts w:ascii="Times New Roman" w:eastAsia="Times New Roman"/>
          <w:spacing w:val="16"/>
          <w:sz w:val="24"/>
          <w:szCs w:val="24"/>
        </w:rPr>
        <w:t xml:space="preserve"> </w:t>
      </w:r>
      <w:r>
        <w:rPr>
          <w:sz w:val="24"/>
          <w:szCs w:val="24"/>
        </w:rPr>
        <w:t>浏览器来抓取网页。这个工具提供了一个前端页面，让用户可以登录并提供需要抓取的</w:t>
      </w:r>
      <w:r>
        <w:rPr>
          <w:rFonts w:ascii="Times New Roman" w:eastAsia="Times New Roman"/>
          <w:spacing w:val="-12"/>
          <w:sz w:val="24"/>
          <w:szCs w:val="24"/>
        </w:rPr>
        <w:t>URL</w:t>
      </w:r>
      <w:r>
        <w:rPr>
          <w:spacing w:val="-12"/>
          <w:sz w:val="24"/>
          <w:szCs w:val="24"/>
        </w:rPr>
        <w:t xml:space="preserve">， </w:t>
      </w:r>
      <w:r>
        <w:rPr>
          <w:sz w:val="24"/>
          <w:szCs w:val="24"/>
        </w:rPr>
        <w:t>图</w:t>
      </w:r>
      <w:r>
        <w:rPr>
          <w:rFonts w:ascii="Times New Roman" w:eastAsia="Times New Roman"/>
          <w:spacing w:val="-3"/>
          <w:sz w:val="24"/>
          <w:szCs w:val="24"/>
        </w:rPr>
        <w:t>C.3</w:t>
      </w:r>
      <w:r>
        <w:rPr>
          <w:sz w:val="24"/>
          <w:szCs w:val="24"/>
        </w:rPr>
        <w:t>显示了最新一次运行结果的显示面板，并向下钻取得到导致问题的页面元素的详细信息。</w:t>
      </w:r>
    </w:p>
    <w:p>
      <w:pPr>
        <w:spacing w:after="0" w:line="300" w:lineRule="auto"/>
        <w:rPr>
          <w:sz w:val="21"/>
          <w:szCs w:val="21"/>
        </w:rPr>
        <w:sectPr>
          <w:pgSz w:w="5050" w:h="6630"/>
          <w:pgMar w:top="60" w:right="0" w:bottom="360" w:left="0" w:header="0" w:footer="92" w:gutter="0"/>
          <w:pgNumType w:fmt="decimal"/>
          <w:cols w:space="720" w:num="1"/>
        </w:sectPr>
      </w:pPr>
    </w:p>
    <w:p>
      <w:pPr>
        <w:pStyle w:val="6"/>
        <w:rPr>
          <w:sz w:val="18"/>
          <w:szCs w:val="24"/>
        </w:rPr>
      </w:pPr>
      <w:r>
        <w:rPr>
          <w:sz w:val="18"/>
          <w:szCs w:val="24"/>
        </w:rPr>
        <w:drawing>
          <wp:inline distT="0" distB="0" distL="0" distR="0">
            <wp:extent cx="3113405" cy="2244725"/>
            <wp:effectExtent l="0" t="0" r="0" b="0"/>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2.jpeg"/>
                    <pic:cNvPicPr>
                      <a:picLocks noChangeAspect="1"/>
                    </pic:cNvPicPr>
                  </pic:nvPicPr>
                  <pic:blipFill>
                    <a:blip r:embed="rId111" cstate="print"/>
                    <a:stretch>
                      <a:fillRect/>
                    </a:stretch>
                  </pic:blipFill>
                  <pic:spPr>
                    <a:xfrm>
                      <a:off x="0" y="0"/>
                      <a:ext cx="3113511" cy="2244947"/>
                    </a:xfrm>
                    <a:prstGeom prst="rect">
                      <a:avLst/>
                    </a:prstGeom>
                  </pic:spPr>
                </pic:pic>
              </a:graphicData>
            </a:graphic>
          </wp:inline>
        </w:drawing>
      </w:r>
    </w:p>
    <w:p>
      <w:pPr>
        <w:spacing w:before="101" w:line="259" w:lineRule="auto"/>
        <w:ind w:left="227" w:right="217" w:hanging="8"/>
        <w:jc w:val="both"/>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C.3 QualityBot</w:t>
      </w:r>
      <w:r>
        <w:rPr>
          <w:sz w:val="22"/>
          <w:szCs w:val="21"/>
        </w:rPr>
        <w:t>测试运行结果示例（网站在不同版本间的渲染差异被显示出来）</w:t>
      </w:r>
    </w:p>
    <w:p>
      <w:pPr>
        <w:pStyle w:val="6"/>
        <w:spacing w:before="172" w:line="300" w:lineRule="auto"/>
        <w:ind w:right="97" w:firstLine="603"/>
        <w:jc w:val="both"/>
        <w:rPr>
          <w:sz w:val="24"/>
          <w:szCs w:val="24"/>
        </w:rPr>
      </w:pPr>
      <w:r>
        <w:rPr>
          <w:sz w:val="24"/>
          <w:szCs w:val="24"/>
        </w:rPr>
        <w:t xml:space="preserve">开发人员和测试人员，可以用这些结果定位到由于在不同 </w:t>
      </w:r>
      <w:r>
        <w:rPr>
          <w:rFonts w:ascii="Times New Roman" w:eastAsia="Times New Roman"/>
          <w:sz w:val="24"/>
          <w:szCs w:val="24"/>
        </w:rPr>
        <w:t xml:space="preserve">Chrome </w:t>
      </w:r>
      <w:r>
        <w:rPr>
          <w:sz w:val="24"/>
          <w:szCs w:val="24"/>
        </w:rPr>
        <w:t>版本间出现较多渲染差异而需要注意的</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40" w:line="297" w:lineRule="auto"/>
        <w:ind w:right="97"/>
        <w:jc w:val="both"/>
        <w:rPr>
          <w:sz w:val="24"/>
          <w:szCs w:val="24"/>
        </w:rPr>
      </w:pPr>
      <w:r>
        <w:rPr>
          <w:sz w:val="24"/>
          <w:szCs w:val="24"/>
        </w:rPr>
        <w:t xml:space="preserve">站点，也可以找到那些在不同版本间渲染结果完全相同的站点，并快速忽略掉，如图 </w:t>
      </w:r>
      <w:r>
        <w:rPr>
          <w:rFonts w:ascii="Times New Roman" w:eastAsia="Times New Roman"/>
          <w:sz w:val="24"/>
          <w:szCs w:val="24"/>
        </w:rPr>
        <w:t xml:space="preserve">C.4 </w:t>
      </w:r>
      <w:r>
        <w:rPr>
          <w:sz w:val="24"/>
          <w:szCs w:val="24"/>
        </w:rPr>
        <w:t>所示。对于没变化的站点，这样做不仅节约了时间，还节省了大量烦人的兼容性测试。</w:t>
      </w:r>
    </w:p>
    <w:p>
      <w:pPr>
        <w:spacing w:after="0" w:line="297" w:lineRule="auto"/>
        <w:jc w:val="both"/>
        <w:rPr>
          <w:sz w:val="21"/>
          <w:szCs w:val="21"/>
        </w:rPr>
        <w:sectPr>
          <w:pgSz w:w="5050" w:h="6630"/>
          <w:pgMar w:top="80" w:right="0" w:bottom="360" w:left="0" w:header="0" w:footer="92" w:gutter="0"/>
          <w:pgNumType w:fmt="decimal"/>
          <w:cols w:space="720" w:num="1"/>
        </w:sectPr>
      </w:pPr>
    </w:p>
    <w:p>
      <w:pPr>
        <w:pStyle w:val="6"/>
        <w:rPr>
          <w:sz w:val="18"/>
          <w:szCs w:val="24"/>
        </w:rPr>
      </w:pPr>
      <w:r>
        <w:rPr>
          <w:sz w:val="18"/>
          <w:szCs w:val="24"/>
        </w:rPr>
        <w:drawing>
          <wp:inline distT="0" distB="0" distL="0" distR="0">
            <wp:extent cx="3065780" cy="1919605"/>
            <wp:effectExtent l="0" t="0" r="0" b="0"/>
            <wp:docPr id="14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3.jpeg"/>
                    <pic:cNvPicPr>
                      <a:picLocks noChangeAspect="1"/>
                    </pic:cNvPicPr>
                  </pic:nvPicPr>
                  <pic:blipFill>
                    <a:blip r:embed="rId112" cstate="print"/>
                    <a:stretch>
                      <a:fillRect/>
                    </a:stretch>
                  </pic:blipFill>
                  <pic:spPr>
                    <a:xfrm>
                      <a:off x="0" y="0"/>
                      <a:ext cx="3065998" cy="1920239"/>
                    </a:xfrm>
                    <a:prstGeom prst="rect">
                      <a:avLst/>
                    </a:prstGeom>
                  </pic:spPr>
                </pic:pic>
              </a:graphicData>
            </a:graphic>
          </wp:inline>
        </w:drawing>
      </w:r>
    </w:p>
    <w:p>
      <w:pPr>
        <w:pStyle w:val="6"/>
        <w:spacing w:before="7"/>
        <w:ind w:left="0"/>
        <w:rPr>
          <w:sz w:val="2"/>
          <w:szCs w:val="24"/>
        </w:rPr>
      </w:pPr>
    </w:p>
    <w:p>
      <w:pPr>
        <w:spacing w:before="77" w:line="259" w:lineRule="auto"/>
        <w:ind w:left="250" w:right="142" w:firstLine="0"/>
        <w:jc w:val="center"/>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C.4 QualityBot</w:t>
      </w:r>
      <w:r>
        <w:rPr>
          <w:sz w:val="22"/>
          <w:szCs w:val="21"/>
        </w:rPr>
        <w:t>的结果面板（显示一系列被测站点在不同</w:t>
      </w:r>
      <w:r>
        <w:rPr>
          <w:rFonts w:ascii="Times New Roman" w:hAnsi="Times New Roman" w:eastAsia="Times New Roman"/>
          <w:sz w:val="22"/>
          <w:szCs w:val="21"/>
        </w:rPr>
        <w:t>Chrome</w:t>
      </w:r>
      <w:r>
        <w:rPr>
          <w:sz w:val="22"/>
          <w:szCs w:val="21"/>
        </w:rPr>
        <w:t>版本间的渲染情况）</w:t>
      </w:r>
    </w:p>
    <w:p>
      <w:pPr>
        <w:pStyle w:val="6"/>
        <w:spacing w:before="171" w:line="300" w:lineRule="auto"/>
        <w:ind w:right="89" w:firstLine="603"/>
        <w:jc w:val="both"/>
        <w:rPr>
          <w:sz w:val="24"/>
          <w:szCs w:val="24"/>
        </w:rPr>
      </w:pPr>
      <w:r>
        <w:rPr>
          <w:spacing w:val="2"/>
          <w:sz w:val="24"/>
          <w:szCs w:val="24"/>
        </w:rPr>
        <w:t>我们希望对此感兴趣的网站开发人员可以详细研究甚至加入</w:t>
      </w:r>
      <w:r>
        <w:rPr>
          <w:rFonts w:ascii="Times New Roman" w:eastAsia="Times New Roman"/>
          <w:spacing w:val="-6"/>
          <w:sz w:val="24"/>
          <w:szCs w:val="24"/>
        </w:rPr>
        <w:t xml:space="preserve">Qualitybot </w:t>
      </w:r>
      <w:r>
        <w:rPr>
          <w:sz w:val="24"/>
          <w:szCs w:val="24"/>
        </w:rPr>
        <w:t>项目。项目页面地址是</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52" w:line="300" w:lineRule="auto"/>
        <w:ind w:right="44"/>
        <w:rPr>
          <w:sz w:val="24"/>
          <w:szCs w:val="24"/>
        </w:rPr>
      </w:pPr>
      <w:r>
        <w:rPr>
          <w:sz w:val="24"/>
          <w:szCs w:val="24"/>
        </w:rPr>
        <w:fldChar w:fldCharType="begin"/>
      </w:r>
      <w:r>
        <w:rPr>
          <w:sz w:val="24"/>
          <w:szCs w:val="24"/>
        </w:rPr>
        <w:instrText xml:space="preserve"> HYPERLINK "http://code.google.com/p/qualitybots/" \h </w:instrText>
      </w:r>
      <w:r>
        <w:rPr>
          <w:sz w:val="24"/>
          <w:szCs w:val="24"/>
        </w:rPr>
        <w:fldChar w:fldCharType="separate"/>
      </w:r>
      <w:r>
        <w:rPr>
          <w:rFonts w:ascii="Times New Roman" w:eastAsia="Times New Roman"/>
          <w:sz w:val="24"/>
          <w:szCs w:val="24"/>
        </w:rPr>
        <w:t>http://code.google.com/p/qualitybots/</w:t>
      </w:r>
      <w:r>
        <w:rPr>
          <w:rFonts w:ascii="Times New Roman" w:eastAsia="Times New Roman"/>
          <w:sz w:val="24"/>
          <w:szCs w:val="24"/>
        </w:rPr>
        <w:fldChar w:fldCharType="end"/>
      </w:r>
      <w:r>
        <w:rPr>
          <w:sz w:val="24"/>
          <w:szCs w:val="24"/>
        </w:rPr>
        <w:t xml:space="preserve">。非常欢迎提交反馈信息到 </w:t>
      </w:r>
      <w:r>
        <w:rPr>
          <w:rFonts w:ascii="Times New Roman" w:eastAsia="Times New Roman"/>
          <w:sz w:val="24"/>
          <w:szCs w:val="24"/>
        </w:rPr>
        <w:t xml:space="preserve">qualitybots- </w:t>
      </w:r>
      <w:r>
        <w:rPr>
          <w:sz w:val="24"/>
          <w:szCs w:val="24"/>
        </w:rPr>
        <w:fldChar w:fldCharType="begin"/>
      </w:r>
      <w:r>
        <w:rPr>
          <w:sz w:val="24"/>
          <w:szCs w:val="24"/>
        </w:rPr>
        <w:instrText xml:space="preserve"> HYPERLINK "mailto:discuss@googlegroups.com" \h </w:instrText>
      </w:r>
      <w:r>
        <w:rPr>
          <w:sz w:val="24"/>
          <w:szCs w:val="24"/>
        </w:rPr>
        <w:fldChar w:fldCharType="separate"/>
      </w:r>
      <w:r>
        <w:rPr>
          <w:rFonts w:ascii="Times New Roman" w:eastAsia="Times New Roman"/>
          <w:sz w:val="24"/>
          <w:szCs w:val="24"/>
        </w:rPr>
        <w:t>discuss@googlegroups.com</w:t>
      </w:r>
      <w:r>
        <w:rPr>
          <w:rFonts w:ascii="Times New Roman" w:eastAsia="Times New Roman"/>
          <w:sz w:val="24"/>
          <w:szCs w:val="24"/>
        </w:rPr>
        <w:fldChar w:fldCharType="end"/>
      </w:r>
      <w:r>
        <w:rPr>
          <w:sz w:val="24"/>
          <w:szCs w:val="24"/>
        </w:rPr>
        <w:t>。</w:t>
      </w:r>
    </w:p>
    <w:p>
      <w:pPr>
        <w:pStyle w:val="6"/>
        <w:tabs>
          <w:tab w:val="left" w:pos="1119"/>
          <w:tab w:val="left" w:pos="1292"/>
          <w:tab w:val="left" w:pos="1839"/>
          <w:tab w:val="left" w:pos="3428"/>
        </w:tabs>
        <w:spacing w:line="300" w:lineRule="auto"/>
        <w:ind w:right="97" w:firstLine="599"/>
        <w:rPr>
          <w:sz w:val="24"/>
          <w:szCs w:val="24"/>
        </w:rPr>
      </w:pPr>
      <w:r>
        <w:rPr>
          <w:sz w:val="24"/>
          <w:szCs w:val="24"/>
        </w:rPr>
        <w:t>本文由</w:t>
      </w:r>
      <w:r>
        <w:rPr>
          <w:rFonts w:ascii="Times New Roman" w:eastAsia="Times New Roman"/>
          <w:spacing w:val="-15"/>
          <w:sz w:val="24"/>
          <w:szCs w:val="24"/>
        </w:rPr>
        <w:t>Web</w:t>
      </w:r>
      <w:r>
        <w:rPr>
          <w:sz w:val="24"/>
          <w:szCs w:val="24"/>
        </w:rPr>
        <w:t>测试技术团队的</w:t>
      </w:r>
      <w:r>
        <w:rPr>
          <w:rFonts w:ascii="Times New Roman" w:eastAsia="Times New Roman"/>
          <w:sz w:val="24"/>
          <w:szCs w:val="24"/>
        </w:rPr>
        <w:t>Ibrahim</w:t>
      </w:r>
      <w:r>
        <w:rPr>
          <w:rFonts w:ascii="Times New Roman" w:eastAsia="Times New Roman"/>
          <w:sz w:val="24"/>
          <w:szCs w:val="24"/>
        </w:rPr>
        <w:tab/>
      </w:r>
      <w:r>
        <w:rPr>
          <w:rFonts w:ascii="Times New Roman" w:eastAsia="Times New Roman"/>
          <w:sz w:val="24"/>
          <w:szCs w:val="24"/>
        </w:rPr>
        <w:tab/>
      </w:r>
      <w:r>
        <w:rPr>
          <w:rFonts w:ascii="Times New Roman" w:eastAsia="Times New Roman"/>
          <w:sz w:val="24"/>
          <w:szCs w:val="24"/>
        </w:rPr>
        <w:t>El</w:t>
      </w:r>
      <w:r>
        <w:rPr>
          <w:rFonts w:ascii="Times New Roman" w:eastAsia="Times New Roman"/>
          <w:sz w:val="24"/>
          <w:szCs w:val="24"/>
        </w:rPr>
        <w:tab/>
      </w:r>
      <w:r>
        <w:rPr>
          <w:rFonts w:ascii="Times New Roman" w:eastAsia="Times New Roman"/>
          <w:sz w:val="24"/>
          <w:szCs w:val="24"/>
        </w:rPr>
        <w:t>Far</w:t>
      </w:r>
      <w:r>
        <w:rPr>
          <w:sz w:val="24"/>
          <w:szCs w:val="24"/>
        </w:rPr>
        <w:t>撰写，团队成员还</w:t>
      </w:r>
      <w:r>
        <w:rPr>
          <w:spacing w:val="-14"/>
          <w:sz w:val="24"/>
          <w:szCs w:val="24"/>
        </w:rPr>
        <w:t>有</w:t>
      </w:r>
      <w:r>
        <w:rPr>
          <w:rFonts w:ascii="Times New Roman" w:eastAsia="Times New Roman"/>
          <w:sz w:val="24"/>
          <w:szCs w:val="24"/>
        </w:rPr>
        <w:t>Eriel</w:t>
      </w:r>
      <w:r>
        <w:rPr>
          <w:rFonts w:ascii="Times New Roman" w:eastAsia="Times New Roman"/>
          <w:sz w:val="24"/>
          <w:szCs w:val="24"/>
        </w:rPr>
        <w:tab/>
      </w:r>
      <w:r>
        <w:rPr>
          <w:rFonts w:ascii="Times New Roman" w:eastAsia="Times New Roman"/>
          <w:spacing w:val="-7"/>
          <w:sz w:val="24"/>
          <w:szCs w:val="24"/>
        </w:rPr>
        <w:t>Thomas</w:t>
      </w:r>
      <w:r>
        <w:rPr>
          <w:sz w:val="24"/>
          <w:szCs w:val="24"/>
        </w:rPr>
        <w:t>、</w:t>
      </w:r>
      <w:r>
        <w:rPr>
          <w:rFonts w:ascii="Times New Roman" w:eastAsia="Times New Roman"/>
          <w:sz w:val="24"/>
          <w:szCs w:val="24"/>
        </w:rPr>
        <w:t>Jason</w:t>
      </w:r>
      <w:r>
        <w:rPr>
          <w:rFonts w:ascii="Times New Roman" w:eastAsia="Times New Roman"/>
          <w:sz w:val="24"/>
          <w:szCs w:val="24"/>
        </w:rPr>
        <w:tab/>
      </w:r>
      <w:r>
        <w:rPr>
          <w:rFonts w:ascii="Times New Roman" w:eastAsia="Times New Roman"/>
          <w:sz w:val="24"/>
          <w:szCs w:val="24"/>
        </w:rPr>
        <w:t>Stredwick</w:t>
      </w:r>
      <w:r>
        <w:rPr>
          <w:spacing w:val="-13"/>
          <w:sz w:val="24"/>
          <w:szCs w:val="24"/>
        </w:rPr>
        <w:t>、</w:t>
      </w:r>
      <w:r>
        <w:rPr>
          <w:rFonts w:ascii="Times New Roman" w:eastAsia="Times New Roman"/>
          <w:sz w:val="24"/>
          <w:szCs w:val="24"/>
        </w:rPr>
        <w:t xml:space="preserve">Richard </w:t>
      </w:r>
      <w:r>
        <w:rPr>
          <w:rFonts w:ascii="Times New Roman" w:eastAsia="Times New Roman"/>
          <w:spacing w:val="-8"/>
          <w:sz w:val="24"/>
          <w:szCs w:val="24"/>
        </w:rPr>
        <w:t>Bustamante</w:t>
      </w:r>
      <w:r>
        <w:rPr>
          <w:sz w:val="24"/>
          <w:szCs w:val="24"/>
        </w:rPr>
        <w:t>和</w:t>
      </w:r>
      <w:r>
        <w:rPr>
          <w:rFonts w:ascii="Times New Roman" w:eastAsia="Times New Roman"/>
          <w:spacing w:val="-6"/>
          <w:sz w:val="24"/>
          <w:szCs w:val="24"/>
        </w:rPr>
        <w:t>Tejas</w:t>
      </w:r>
      <w:r>
        <w:rPr>
          <w:rFonts w:ascii="Times New Roman" w:eastAsia="Times New Roman"/>
          <w:spacing w:val="5"/>
          <w:sz w:val="24"/>
          <w:szCs w:val="24"/>
        </w:rPr>
        <w:t xml:space="preserve"> </w:t>
      </w:r>
      <w:r>
        <w:rPr>
          <w:rFonts w:ascii="Times New Roman" w:eastAsia="Times New Roman"/>
          <w:spacing w:val="-7"/>
          <w:sz w:val="24"/>
          <w:szCs w:val="24"/>
        </w:rPr>
        <w:t>Shah</w:t>
      </w:r>
      <w:r>
        <w:rPr>
          <w:spacing w:val="-7"/>
          <w:sz w:val="24"/>
          <w:szCs w:val="24"/>
        </w:rPr>
        <w:t>，</w:t>
      </w:r>
      <w:r>
        <w:rPr>
          <w:sz w:val="24"/>
          <w:szCs w:val="24"/>
        </w:rPr>
        <w:t>他们共同打造了这个产品。</w:t>
      </w:r>
    </w:p>
    <w:p>
      <w:pPr>
        <w:spacing w:after="0" w:line="300" w:lineRule="auto"/>
        <w:rPr>
          <w:sz w:val="21"/>
          <w:szCs w:val="21"/>
        </w:rPr>
        <w:sectPr>
          <w:pgSz w:w="5050" w:h="6630"/>
          <w:pgMar w:top="60" w:right="0" w:bottom="360" w:left="0" w:header="0" w:footer="92" w:gutter="0"/>
          <w:pgNumType w:fmt="decimal"/>
          <w:cols w:space="720" w:num="1"/>
        </w:sectPr>
      </w:pPr>
    </w:p>
    <w:p>
      <w:pPr>
        <w:pStyle w:val="12"/>
        <w:numPr>
          <w:ilvl w:val="1"/>
          <w:numId w:val="33"/>
        </w:numPr>
        <w:tabs>
          <w:tab w:val="left" w:pos="955"/>
        </w:tabs>
        <w:spacing w:before="24" w:after="0" w:line="304" w:lineRule="auto"/>
        <w:ind w:left="1247" w:right="112" w:hanging="1148"/>
        <w:jc w:val="left"/>
        <w:rPr>
          <w:sz w:val="44"/>
          <w:szCs w:val="21"/>
        </w:rPr>
      </w:pPr>
      <w:bookmarkStart w:id="499" w:name="C.3 RPF：Google的录制回放框架"/>
      <w:bookmarkEnd w:id="499"/>
      <w:bookmarkStart w:id="500" w:name="_bookmark228"/>
      <w:bookmarkEnd w:id="500"/>
      <w:r>
        <w:rPr>
          <w:sz w:val="21"/>
          <w:szCs w:val="21"/>
        </w:rPr>
        <w:fldChar w:fldCharType="begin"/>
      </w:r>
      <w:r>
        <w:rPr>
          <w:sz w:val="21"/>
          <w:szCs w:val="21"/>
        </w:rPr>
        <w:instrText xml:space="preserve"> HYPERLINK \l "_bookmark103" </w:instrText>
      </w:r>
      <w:r>
        <w:rPr>
          <w:sz w:val="21"/>
          <w:szCs w:val="21"/>
        </w:rPr>
        <w:fldChar w:fldCharType="separate"/>
      </w:r>
      <w:bookmarkStart w:id="501" w:name="_bookmark228"/>
      <w:bookmarkEnd w:id="501"/>
      <w:r>
        <w:rPr>
          <w:rFonts w:ascii="Times New Roman" w:eastAsia="Times New Roman"/>
          <w:b/>
          <w:color w:val="0000ED"/>
          <w:spacing w:val="2"/>
          <w:sz w:val="44"/>
          <w:szCs w:val="21"/>
          <w:u w:val="single" w:color="0000ED"/>
        </w:rPr>
        <w:t>RPF</w:t>
      </w:r>
      <w:r>
        <w:rPr>
          <w:color w:val="0000ED"/>
          <w:spacing w:val="2"/>
          <w:sz w:val="44"/>
          <w:szCs w:val="21"/>
          <w:u w:val="single" w:color="0000ED"/>
        </w:rPr>
        <w:t>：</w:t>
      </w:r>
      <w:r>
        <w:rPr>
          <w:rFonts w:ascii="Times New Roman" w:eastAsia="Times New Roman"/>
          <w:b/>
          <w:color w:val="0000ED"/>
          <w:spacing w:val="2"/>
          <w:sz w:val="44"/>
          <w:szCs w:val="21"/>
          <w:u w:val="single" w:color="0000ED"/>
        </w:rPr>
        <w:t>Google</w:t>
      </w:r>
      <w:r>
        <w:rPr>
          <w:color w:val="0000ED"/>
          <w:spacing w:val="7"/>
          <w:sz w:val="44"/>
          <w:szCs w:val="21"/>
          <w:u w:val="single" w:color="0000ED"/>
        </w:rPr>
        <w:t>的录</w:t>
      </w:r>
      <w:r>
        <w:rPr>
          <w:color w:val="0000ED"/>
          <w:spacing w:val="-495"/>
          <w:sz w:val="44"/>
          <w:szCs w:val="21"/>
          <w:u w:val="single" w:color="0000ED"/>
        </w:rPr>
        <w:t>制</w:t>
      </w:r>
      <w:r>
        <w:rPr>
          <w:color w:val="0000ED"/>
          <w:spacing w:val="11"/>
          <w:sz w:val="44"/>
          <w:szCs w:val="21"/>
          <w:u w:val="single" w:color="0000ED"/>
        </w:rPr>
        <w:t>回放框架</w:t>
      </w:r>
      <w:r>
        <w:rPr>
          <w:color w:val="0000ED"/>
          <w:spacing w:val="11"/>
          <w:sz w:val="44"/>
          <w:szCs w:val="21"/>
          <w:u w:val="single" w:color="0000ED"/>
        </w:rPr>
        <w:fldChar w:fldCharType="end"/>
      </w:r>
    </w:p>
    <w:p>
      <w:pPr>
        <w:pStyle w:val="6"/>
        <w:ind w:left="0"/>
        <w:rPr>
          <w:sz w:val="24"/>
          <w:szCs w:val="24"/>
        </w:rPr>
      </w:pPr>
    </w:p>
    <w:p>
      <w:pPr>
        <w:pStyle w:val="6"/>
        <w:spacing w:before="68" w:line="324" w:lineRule="auto"/>
        <w:ind w:right="22" w:firstLine="599"/>
        <w:jc w:val="right"/>
        <w:rPr>
          <w:rFonts w:ascii="Times New Roman" w:eastAsia="Times New Roman"/>
          <w:sz w:val="24"/>
          <w:szCs w:val="24"/>
        </w:rPr>
      </w:pPr>
      <w:r>
        <w:rPr>
          <w:rFonts w:ascii="Times New Roman" w:eastAsia="Times New Roman"/>
          <w:b/>
          <w:sz w:val="24"/>
          <w:szCs w:val="24"/>
        </w:rPr>
        <w:t>2011</w:t>
      </w:r>
      <w:r>
        <w:rPr>
          <w:sz w:val="24"/>
          <w:szCs w:val="24"/>
        </w:rPr>
        <w:t>年</w:t>
      </w:r>
      <w:r>
        <w:rPr>
          <w:rFonts w:ascii="Times New Roman" w:eastAsia="Times New Roman"/>
          <w:b/>
          <w:sz w:val="24"/>
          <w:szCs w:val="24"/>
        </w:rPr>
        <w:t>11</w:t>
      </w:r>
      <w:r>
        <w:rPr>
          <w:sz w:val="24"/>
          <w:szCs w:val="24"/>
        </w:rPr>
        <w:t>月</w:t>
      </w:r>
      <w:r>
        <w:rPr>
          <w:rFonts w:ascii="Times New Roman" w:eastAsia="Times New Roman"/>
          <w:b/>
          <w:sz w:val="24"/>
          <w:szCs w:val="24"/>
        </w:rPr>
        <w:t>17</w:t>
      </w:r>
      <w:r>
        <w:rPr>
          <w:sz w:val="24"/>
          <w:szCs w:val="24"/>
        </w:rPr>
        <w:t>日星期四上午</w:t>
      </w:r>
      <w:r>
        <w:rPr>
          <w:rFonts w:ascii="Times New Roman" w:eastAsia="Times New Roman"/>
          <w:b/>
          <w:sz w:val="24"/>
          <w:szCs w:val="24"/>
        </w:rPr>
        <w:t xml:space="preserve">5:26 </w:t>
      </w:r>
      <w:r>
        <w:rPr>
          <w:sz w:val="24"/>
          <w:szCs w:val="24"/>
        </w:rPr>
        <w:fldChar w:fldCharType="begin"/>
      </w:r>
      <w:r>
        <w:rPr>
          <w:sz w:val="24"/>
          <w:szCs w:val="24"/>
        </w:rPr>
        <w:instrText xml:space="preserve"> HYPERLINK "http://googletesting.blogspot.com/20" \h </w:instrText>
      </w:r>
      <w:r>
        <w:rPr>
          <w:sz w:val="24"/>
          <w:szCs w:val="24"/>
        </w:rPr>
        <w:fldChar w:fldCharType="separate"/>
      </w:r>
      <w:r>
        <w:rPr>
          <w:rFonts w:ascii="Times New Roman" w:eastAsia="Times New Roman"/>
          <w:w w:val="95"/>
          <w:sz w:val="24"/>
          <w:szCs w:val="24"/>
        </w:rPr>
        <w:t>http://googletesting.blogspot.com/20</w:t>
      </w:r>
      <w:r>
        <w:rPr>
          <w:rFonts w:ascii="Times New Roman" w:eastAsia="Times New Roman"/>
          <w:w w:val="95"/>
          <w:sz w:val="24"/>
          <w:szCs w:val="24"/>
        </w:rPr>
        <w:fldChar w:fldCharType="end"/>
      </w:r>
      <w:r>
        <w:rPr>
          <w:rFonts w:ascii="Times New Roman" w:eastAsia="Times New Roman"/>
          <w:w w:val="95"/>
          <w:sz w:val="24"/>
          <w:szCs w:val="24"/>
        </w:rPr>
        <w:t xml:space="preserve"> </w:t>
      </w:r>
      <w:r>
        <w:rPr>
          <w:rFonts w:ascii="Times New Roman" w:eastAsia="Times New Roman"/>
          <w:sz w:val="24"/>
          <w:szCs w:val="24"/>
        </w:rPr>
        <w:t>googles-record-playbackframework.html</w:t>
      </w:r>
    </w:p>
    <w:p>
      <w:pPr>
        <w:spacing w:before="0" w:line="373" w:lineRule="exact"/>
        <w:ind w:left="699" w:right="0" w:firstLine="0"/>
        <w:jc w:val="left"/>
        <w:rPr>
          <w:rFonts w:ascii="Times New Roman" w:eastAsia="Times New Roman"/>
          <w:b/>
          <w:sz w:val="24"/>
          <w:szCs w:val="21"/>
        </w:rPr>
      </w:pPr>
      <w:r>
        <w:rPr>
          <w:sz w:val="24"/>
          <w:szCs w:val="21"/>
        </w:rPr>
        <w:t>作者：</w:t>
      </w:r>
      <w:r>
        <w:rPr>
          <w:rFonts w:ascii="Times New Roman" w:eastAsia="Times New Roman"/>
          <w:b/>
          <w:sz w:val="24"/>
          <w:szCs w:val="21"/>
        </w:rPr>
        <w:t>Jason Arbon</w:t>
      </w:r>
    </w:p>
    <w:p>
      <w:pPr>
        <w:pStyle w:val="6"/>
        <w:spacing w:before="95" w:line="300" w:lineRule="auto"/>
        <w:ind w:right="97" w:firstLine="599"/>
        <w:rPr>
          <w:sz w:val="24"/>
          <w:szCs w:val="24"/>
        </w:rPr>
      </w:pPr>
      <w:r>
        <w:rPr>
          <w:spacing w:val="2"/>
          <w:sz w:val="24"/>
          <w:szCs w:val="24"/>
        </w:rPr>
        <w:t xml:space="preserve">在 </w:t>
      </w:r>
      <w:r>
        <w:rPr>
          <w:rFonts w:ascii="Times New Roman" w:eastAsia="Times New Roman"/>
          <w:spacing w:val="-3"/>
          <w:sz w:val="24"/>
          <w:szCs w:val="24"/>
        </w:rPr>
        <w:t>GTAC(</w:t>
      </w:r>
      <w:r>
        <w:rPr>
          <w:sz w:val="24"/>
          <w:szCs w:val="24"/>
        </w:rPr>
        <w:fldChar w:fldCharType="begin"/>
      </w:r>
      <w:r>
        <w:rPr>
          <w:sz w:val="24"/>
          <w:szCs w:val="24"/>
        </w:rPr>
        <w:instrText xml:space="preserve"> HYPERLINK "http://www.gtac.biz/)%E5%A4%A7" \h </w:instrText>
      </w:r>
      <w:r>
        <w:rPr>
          <w:sz w:val="24"/>
          <w:szCs w:val="24"/>
        </w:rPr>
        <w:fldChar w:fldCharType="separate"/>
      </w:r>
      <w:r>
        <w:rPr>
          <w:rFonts w:ascii="Times New Roman" w:eastAsia="Times New Roman"/>
          <w:spacing w:val="-3"/>
          <w:sz w:val="24"/>
          <w:szCs w:val="24"/>
        </w:rPr>
        <w:t xml:space="preserve">http://www.gtac.biz/) </w:t>
      </w:r>
      <w:r>
        <w:rPr>
          <w:sz w:val="24"/>
          <w:szCs w:val="24"/>
        </w:rPr>
        <w:t>大</w:t>
      </w:r>
      <w:r>
        <w:rPr>
          <w:sz w:val="24"/>
          <w:szCs w:val="24"/>
        </w:rPr>
        <w:fldChar w:fldCharType="end"/>
      </w:r>
      <w:r>
        <w:rPr>
          <w:sz w:val="24"/>
          <w:szCs w:val="24"/>
        </w:rPr>
        <w:t>会上，很多人问到录制</w:t>
      </w:r>
      <w:r>
        <w:rPr>
          <w:rFonts w:ascii="Times New Roman" w:eastAsia="Times New Roman"/>
          <w:spacing w:val="6"/>
          <w:sz w:val="24"/>
          <w:szCs w:val="24"/>
        </w:rPr>
        <w:t>/</w:t>
      </w:r>
      <w:r>
        <w:rPr>
          <w:sz w:val="24"/>
          <w:szCs w:val="24"/>
        </w:rPr>
        <w:t>回放框架在浏览器集成测试环境</w:t>
      </w:r>
      <w:r>
        <w:rPr>
          <w:spacing w:val="-5"/>
          <w:sz w:val="24"/>
          <w:szCs w:val="24"/>
        </w:rPr>
        <w:t>（</w:t>
      </w:r>
      <w:r>
        <w:rPr>
          <w:rFonts w:ascii="Times New Roman" w:eastAsia="Times New Roman"/>
          <w:spacing w:val="-5"/>
          <w:sz w:val="24"/>
          <w:szCs w:val="24"/>
        </w:rPr>
        <w:t>BITE</w:t>
      </w:r>
      <w:r>
        <w:rPr>
          <w:spacing w:val="-5"/>
          <w:sz w:val="24"/>
          <w:szCs w:val="24"/>
        </w:rPr>
        <w:t>）</w:t>
      </w:r>
    </w:p>
    <w:p>
      <w:pPr>
        <w:pStyle w:val="6"/>
        <w:spacing w:line="382" w:lineRule="exact"/>
        <w:rPr>
          <w:rFonts w:ascii="Times New Roman" w:eastAsia="Times New Roman"/>
          <w:sz w:val="24"/>
          <w:szCs w:val="24"/>
        </w:rPr>
      </w:pPr>
      <w:r>
        <w:rPr>
          <w:spacing w:val="-4"/>
          <w:sz w:val="24"/>
          <w:szCs w:val="24"/>
        </w:rPr>
        <w:t>（</w:t>
      </w:r>
      <w:r>
        <w:rPr>
          <w:sz w:val="24"/>
          <w:szCs w:val="24"/>
        </w:rPr>
        <w:fldChar w:fldCharType="begin"/>
      </w:r>
      <w:r>
        <w:rPr>
          <w:sz w:val="24"/>
          <w:szCs w:val="24"/>
        </w:rPr>
        <w:instrText xml:space="preserve"> HYPERLINK "http://googletesting.blogspot.com/2011" \h </w:instrText>
      </w:r>
      <w:r>
        <w:rPr>
          <w:sz w:val="24"/>
          <w:szCs w:val="24"/>
        </w:rPr>
        <w:fldChar w:fldCharType="separate"/>
      </w:r>
      <w:r>
        <w:rPr>
          <w:rFonts w:ascii="Times New Roman" w:eastAsia="Times New Roman"/>
          <w:spacing w:val="-4"/>
          <w:sz w:val="24"/>
          <w:szCs w:val="24"/>
        </w:rPr>
        <w:t>http://googletesting.blogspot.com/2011</w:t>
      </w:r>
      <w:r>
        <w:rPr>
          <w:rFonts w:ascii="Times New Roman" w:eastAsia="Times New Roman"/>
          <w:spacing w:val="-4"/>
          <w:sz w:val="24"/>
          <w:szCs w:val="24"/>
        </w:rPr>
        <w:fldChar w:fldCharType="end"/>
      </w:r>
    </w:p>
    <w:p>
      <w:pPr>
        <w:spacing w:after="0" w:line="382" w:lineRule="exact"/>
        <w:rPr>
          <w:rFonts w:ascii="Times New Roman" w:eastAsia="Times New Roman"/>
          <w:sz w:val="21"/>
          <w:szCs w:val="21"/>
        </w:rPr>
        <w:sectPr>
          <w:pgSz w:w="5050" w:h="6630"/>
          <w:pgMar w:top="140" w:right="0" w:bottom="360" w:left="0" w:header="0" w:footer="92" w:gutter="0"/>
          <w:pgNumType w:fmt="decimal"/>
          <w:cols w:space="720" w:num="1"/>
        </w:sectPr>
      </w:pPr>
    </w:p>
    <w:p>
      <w:pPr>
        <w:pStyle w:val="6"/>
        <w:spacing w:before="49" w:line="300" w:lineRule="auto"/>
        <w:ind w:right="142"/>
        <w:rPr>
          <w:sz w:val="24"/>
          <w:szCs w:val="24"/>
        </w:rPr>
      </w:pPr>
      <w:r>
        <w:rPr>
          <w:rFonts w:ascii="Times New Roman" w:eastAsia="Times New Roman"/>
          <w:spacing w:val="-5"/>
          <w:sz w:val="24"/>
          <w:szCs w:val="24"/>
        </w:rPr>
        <w:t>out-of-bugs-and-redundant.html</w:t>
      </w:r>
      <w:r>
        <w:rPr>
          <w:spacing w:val="-5"/>
          <w:sz w:val="24"/>
          <w:szCs w:val="24"/>
        </w:rPr>
        <w:t>）</w:t>
      </w:r>
      <w:r>
        <w:rPr>
          <w:sz w:val="24"/>
          <w:szCs w:val="24"/>
        </w:rPr>
        <w:t>中运</w:t>
      </w:r>
      <w:r>
        <w:rPr>
          <w:spacing w:val="-2"/>
          <w:sz w:val="24"/>
          <w:szCs w:val="24"/>
        </w:rPr>
        <w:t>行的怎么样。我们开始对自己还有所怀疑，但最后还是决定试一试。下面</w:t>
      </w:r>
      <w:r>
        <w:rPr>
          <w:sz w:val="24"/>
          <w:szCs w:val="24"/>
        </w:rPr>
        <w:t>就是一些我们在评估</w:t>
      </w:r>
      <w:r>
        <w:rPr>
          <w:rFonts w:ascii="Times New Roman" w:eastAsia="Times New Roman"/>
          <w:spacing w:val="-4"/>
          <w:sz w:val="24"/>
          <w:szCs w:val="24"/>
        </w:rPr>
        <w:t>RPF</w:t>
      </w:r>
      <w:r>
        <w:rPr>
          <w:sz w:val="24"/>
          <w:szCs w:val="24"/>
        </w:rPr>
        <w:t xml:space="preserve">效果的背 </w:t>
      </w:r>
      <w:r>
        <w:rPr>
          <w:spacing w:val="-2"/>
          <w:w w:val="95"/>
          <w:sz w:val="24"/>
          <w:szCs w:val="24"/>
        </w:rPr>
        <w:t>景，以及在这个过程中发生的故事。</w:t>
      </w:r>
    </w:p>
    <w:p>
      <w:pPr>
        <w:pStyle w:val="6"/>
        <w:spacing w:before="1" w:line="300" w:lineRule="auto"/>
        <w:ind w:right="97" w:firstLine="599"/>
        <w:rPr>
          <w:sz w:val="24"/>
          <w:szCs w:val="24"/>
        </w:rPr>
      </w:pPr>
      <w:r>
        <w:rPr>
          <w:sz w:val="24"/>
          <w:szCs w:val="24"/>
        </w:rPr>
        <w:t>我们的想法就是让用户在浏览器中使用应用程序，记录他们的动作， 保存成</w:t>
      </w:r>
      <w:r>
        <w:rPr>
          <w:rFonts w:ascii="Times New Roman" w:eastAsia="Times New Roman"/>
          <w:sz w:val="24"/>
          <w:szCs w:val="24"/>
        </w:rPr>
        <w:t>JavaScript</w:t>
      </w:r>
      <w:r>
        <w:rPr>
          <w:sz w:val="24"/>
          <w:szCs w:val="24"/>
        </w:rPr>
        <w:t>代码，以后回放这 些动作的执行，用作回归测试或重现问题。大部分测试工具，特别是代码生成工具，在大部分情况都能运行的</w:t>
      </w:r>
      <w:r>
        <w:rPr>
          <w:spacing w:val="-1"/>
          <w:sz w:val="24"/>
          <w:szCs w:val="24"/>
        </w:rPr>
        <w:t>不错，</w:t>
      </w:r>
      <w:r>
        <w:rPr>
          <w:rFonts w:ascii="Times New Roman" w:eastAsia="Times New Roman"/>
          <w:spacing w:val="-3"/>
          <w:sz w:val="24"/>
          <w:szCs w:val="24"/>
        </w:rPr>
        <w:t>RPF</w:t>
      </w:r>
      <w:r>
        <w:rPr>
          <w:rFonts w:ascii="Times New Roman" w:eastAsia="Times New Roman"/>
          <w:spacing w:val="44"/>
          <w:sz w:val="24"/>
          <w:szCs w:val="24"/>
        </w:rPr>
        <w:t xml:space="preserve"> </w:t>
      </w:r>
      <w:r>
        <w:rPr>
          <w:spacing w:val="-2"/>
          <w:sz w:val="24"/>
          <w:szCs w:val="24"/>
        </w:rPr>
        <w:t>也不例外，在大部分时间</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97"/>
        <w:rPr>
          <w:sz w:val="24"/>
          <w:szCs w:val="24"/>
        </w:rPr>
      </w:pPr>
      <w:r>
        <w:rPr>
          <w:sz w:val="24"/>
          <w:szCs w:val="24"/>
        </w:rPr>
        <w:t>里都运行得都挺好，但这还远远不 够。</w:t>
      </w:r>
      <w:r>
        <w:rPr>
          <w:rFonts w:ascii="Times New Roman" w:eastAsia="Times New Roman"/>
          <w:sz w:val="24"/>
          <w:szCs w:val="24"/>
        </w:rPr>
        <w:t>Po</w:t>
      </w:r>
      <w:r>
        <w:rPr>
          <w:rFonts w:ascii="Times New Roman" w:eastAsia="Times New Roman"/>
          <w:spacing w:val="65"/>
          <w:sz w:val="24"/>
          <w:szCs w:val="24"/>
        </w:rPr>
        <w:t xml:space="preserve"> </w:t>
      </w:r>
      <w:r>
        <w:rPr>
          <w:rFonts w:ascii="Times New Roman" w:eastAsia="Times New Roman"/>
          <w:spacing w:val="-4"/>
          <w:sz w:val="24"/>
          <w:szCs w:val="24"/>
        </w:rPr>
        <w:t>Hu</w:t>
      </w:r>
      <w:r>
        <w:rPr>
          <w:rFonts w:ascii="Times New Roman" w:eastAsia="Times New Roman"/>
          <w:spacing w:val="51"/>
          <w:sz w:val="24"/>
          <w:szCs w:val="24"/>
        </w:rPr>
        <w:t xml:space="preserve"> </w:t>
      </w:r>
      <w:r>
        <w:rPr>
          <w:spacing w:val="-2"/>
          <w:sz w:val="24"/>
          <w:szCs w:val="24"/>
        </w:rPr>
        <w:t>完成了一个可用的实验性</w:t>
      </w:r>
      <w:r>
        <w:rPr>
          <w:sz w:val="24"/>
          <w:szCs w:val="24"/>
        </w:rPr>
        <w:t>版本，然后决定在一个真实产品上试验一下。</w:t>
      </w:r>
      <w:r>
        <w:rPr>
          <w:rFonts w:ascii="Times New Roman" w:eastAsia="Times New Roman"/>
          <w:sz w:val="24"/>
          <w:szCs w:val="24"/>
        </w:rPr>
        <w:t>Po</w:t>
      </w:r>
      <w:r>
        <w:rPr>
          <w:sz w:val="24"/>
          <w:szCs w:val="24"/>
        </w:rPr>
        <w:t>是</w:t>
      </w:r>
      <w:r>
        <w:rPr>
          <w:rFonts w:ascii="Times New Roman" w:eastAsia="Times New Roman"/>
          <w:spacing w:val="-4"/>
          <w:sz w:val="24"/>
          <w:szCs w:val="24"/>
        </w:rPr>
        <w:t>RPF</w:t>
      </w:r>
      <w:r>
        <w:rPr>
          <w:sz w:val="24"/>
          <w:szCs w:val="24"/>
        </w:rPr>
        <w:t>的作者，他和</w:t>
      </w:r>
      <w:r>
        <w:rPr>
          <w:rFonts w:ascii="Times New Roman" w:eastAsia="Times New Roman"/>
          <w:spacing w:val="-7"/>
          <w:sz w:val="24"/>
          <w:szCs w:val="24"/>
        </w:rPr>
        <w:t>Chrome</w:t>
      </w:r>
      <w:r>
        <w:rPr>
          <w:sz w:val="24"/>
          <w:szCs w:val="24"/>
        </w:rPr>
        <w:t>网上商店团队想一起看看这个实验版本能帮他们做些什么。为什么选择</w:t>
      </w:r>
      <w:r>
        <w:rPr>
          <w:rFonts w:ascii="Times New Roman" w:eastAsia="Times New Roman"/>
          <w:spacing w:val="-7"/>
          <w:sz w:val="24"/>
          <w:szCs w:val="24"/>
        </w:rPr>
        <w:t>Chrome</w:t>
      </w:r>
      <w:r>
        <w:rPr>
          <w:sz w:val="24"/>
          <w:szCs w:val="24"/>
        </w:rPr>
        <w:t>网上商店</w:t>
      </w:r>
    </w:p>
    <w:p>
      <w:pPr>
        <w:pStyle w:val="6"/>
        <w:spacing w:before="25" w:line="297" w:lineRule="auto"/>
        <w:ind w:right="-72"/>
        <w:rPr>
          <w:sz w:val="24"/>
          <w:szCs w:val="24"/>
        </w:rPr>
      </w:pPr>
      <w:r>
        <w:rPr>
          <w:spacing w:val="-2"/>
          <w:sz w:val="24"/>
          <w:szCs w:val="24"/>
        </w:rPr>
        <w:t>（</w:t>
      </w:r>
      <w:r>
        <w:rPr>
          <w:rFonts w:ascii="Times New Roman" w:eastAsia="Times New Roman"/>
          <w:spacing w:val="-2"/>
          <w:sz w:val="24"/>
          <w:szCs w:val="24"/>
        </w:rPr>
        <w:t>https://chrome.google.com/webstore/</w:t>
      </w:r>
      <w:r>
        <w:rPr>
          <w:spacing w:val="-2"/>
          <w:sz w:val="24"/>
          <w:szCs w:val="24"/>
        </w:rPr>
        <w:t xml:space="preserve">） </w:t>
      </w:r>
      <w:r>
        <w:rPr>
          <w:sz w:val="24"/>
          <w:szCs w:val="24"/>
        </w:rPr>
        <w:t>呢？因为它含有大量数据驱动的用户交界面、身份认证、文件上传等功</w:t>
      </w:r>
    </w:p>
    <w:p>
      <w:pPr>
        <w:pStyle w:val="6"/>
        <w:spacing w:line="369" w:lineRule="exact"/>
        <w:rPr>
          <w:sz w:val="24"/>
          <w:szCs w:val="24"/>
        </w:rPr>
      </w:pPr>
      <w:r>
        <w:rPr>
          <w:sz w:val="24"/>
          <w:szCs w:val="24"/>
        </w:rPr>
        <w:t>能，并且它不断地变化，已有的</w:t>
      </w:r>
    </w:p>
    <w:p>
      <w:pPr>
        <w:pStyle w:val="6"/>
        <w:spacing w:before="89"/>
        <w:rPr>
          <w:sz w:val="24"/>
          <w:szCs w:val="24"/>
        </w:rPr>
      </w:pPr>
      <w:r>
        <w:rPr>
          <w:rFonts w:ascii="Times New Roman" w:eastAsia="Times New Roman"/>
          <w:sz w:val="24"/>
          <w:szCs w:val="24"/>
        </w:rPr>
        <w:t>Selenium</w:t>
      </w:r>
      <w:r>
        <w:rPr>
          <w:sz w:val="24"/>
          <w:szCs w:val="24"/>
        </w:rPr>
        <w:t>（</w:t>
      </w:r>
      <w:r>
        <w:rPr>
          <w:sz w:val="24"/>
          <w:szCs w:val="24"/>
        </w:rPr>
        <w:fldChar w:fldCharType="begin"/>
      </w:r>
      <w:r>
        <w:rPr>
          <w:sz w:val="24"/>
          <w:szCs w:val="24"/>
        </w:rPr>
        <w:instrText xml:space="preserve"> HYPERLINK "http://seleniumhq.org/" \h </w:instrText>
      </w:r>
      <w:r>
        <w:rPr>
          <w:sz w:val="24"/>
          <w:szCs w:val="24"/>
        </w:rPr>
        <w:fldChar w:fldCharType="separate"/>
      </w:r>
      <w:r>
        <w:rPr>
          <w:rFonts w:ascii="Times New Roman" w:eastAsia="Times New Roman"/>
          <w:sz w:val="24"/>
          <w:szCs w:val="24"/>
        </w:rPr>
        <w:t>http://seleniumhq.org/</w:t>
      </w:r>
      <w:r>
        <w:rPr>
          <w:rFonts w:ascii="Times New Roman" w:eastAsia="Times New Roman"/>
          <w:sz w:val="24"/>
          <w:szCs w:val="24"/>
        </w:rPr>
        <w:fldChar w:fldCharType="end"/>
      </w:r>
      <w:r>
        <w:rPr>
          <w:sz w:val="24"/>
          <w:szCs w:val="24"/>
        </w:rPr>
        <w:t>）脚</w:t>
      </w:r>
    </w:p>
    <w:p>
      <w:pPr>
        <w:spacing w:after="0"/>
        <w:rPr>
          <w:sz w:val="21"/>
          <w:szCs w:val="21"/>
        </w:rPr>
        <w:sectPr>
          <w:pgSz w:w="5050" w:h="6630"/>
          <w:pgMar w:top="80" w:right="0" w:bottom="360" w:left="0" w:header="0" w:footer="92" w:gutter="0"/>
          <w:pgNumType w:fmt="decimal"/>
          <w:cols w:space="720" w:num="1"/>
        </w:sectPr>
      </w:pPr>
    </w:p>
    <w:p>
      <w:pPr>
        <w:pStyle w:val="6"/>
        <w:spacing w:before="54" w:line="300" w:lineRule="auto"/>
        <w:ind w:right="160"/>
        <w:rPr>
          <w:sz w:val="24"/>
          <w:szCs w:val="24"/>
        </w:rPr>
      </w:pPr>
      <w:r>
        <w:rPr>
          <w:sz w:val="24"/>
          <w:szCs w:val="24"/>
        </w:rPr>
        <w:t>本经常失效：这可是</w:t>
      </w:r>
      <w:r>
        <w:rPr>
          <w:rFonts w:ascii="Times New Roman" w:eastAsia="Times New Roman"/>
          <w:sz w:val="24"/>
          <w:szCs w:val="24"/>
        </w:rPr>
        <w:t>Web</w:t>
      </w:r>
      <w:r>
        <w:rPr>
          <w:sz w:val="24"/>
          <w:szCs w:val="24"/>
        </w:rPr>
        <w:t>测试上的一个大难题。</w:t>
      </w:r>
    </w:p>
    <w:p>
      <w:pPr>
        <w:pStyle w:val="6"/>
        <w:spacing w:line="300" w:lineRule="auto"/>
        <w:ind w:right="97" w:firstLine="599"/>
        <w:rPr>
          <w:sz w:val="24"/>
          <w:szCs w:val="24"/>
        </w:rPr>
      </w:pPr>
      <w:r>
        <w:rPr>
          <w:sz w:val="24"/>
          <w:szCs w:val="24"/>
        </w:rPr>
        <w:t>在把这个工具分享给</w:t>
      </w:r>
      <w:r>
        <w:rPr>
          <w:rFonts w:ascii="Times New Roman" w:eastAsia="Times New Roman"/>
          <w:spacing w:val="-7"/>
          <w:sz w:val="24"/>
          <w:szCs w:val="24"/>
        </w:rPr>
        <w:t>Chrome</w:t>
      </w:r>
      <w:r>
        <w:rPr>
          <w:sz w:val="24"/>
          <w:szCs w:val="24"/>
        </w:rPr>
        <w:t>网上商店团队的测试开发人员</w:t>
      </w:r>
      <w:r>
        <w:rPr>
          <w:rFonts w:ascii="Times New Roman" w:eastAsia="Times New Roman"/>
          <w:spacing w:val="-11"/>
          <w:sz w:val="24"/>
          <w:szCs w:val="24"/>
        </w:rPr>
        <w:t xml:space="preserve">Wensi </w:t>
      </w:r>
      <w:r>
        <w:rPr>
          <w:rFonts w:ascii="Times New Roman" w:eastAsia="Times New Roman"/>
          <w:spacing w:val="-10"/>
          <w:sz w:val="24"/>
          <w:szCs w:val="24"/>
        </w:rPr>
        <w:t>Liu</w:t>
      </w:r>
      <w:r>
        <w:rPr>
          <w:spacing w:val="-13"/>
          <w:sz w:val="24"/>
          <w:szCs w:val="24"/>
        </w:rPr>
        <w:t>之</w:t>
      </w:r>
      <w:r>
        <w:rPr>
          <w:sz w:val="24"/>
          <w:szCs w:val="24"/>
        </w:rPr>
        <w:t>前，我们还花费了不少时间做了些我们自认为很高明的事：模糊匹配和联机修改测试脚本。</w:t>
      </w:r>
      <w:r>
        <w:rPr>
          <w:rFonts w:ascii="Times New Roman" w:eastAsia="Times New Roman"/>
          <w:spacing w:val="-3"/>
          <w:sz w:val="24"/>
          <w:szCs w:val="24"/>
        </w:rPr>
        <w:t>Selenium</w:t>
      </w:r>
      <w:r>
        <w:rPr>
          <w:rFonts w:ascii="Times New Roman" w:eastAsia="Times New Roman"/>
          <w:spacing w:val="54"/>
          <w:sz w:val="24"/>
          <w:szCs w:val="24"/>
        </w:rPr>
        <w:t xml:space="preserve"> </w:t>
      </w:r>
      <w:r>
        <w:rPr>
          <w:spacing w:val="-4"/>
          <w:sz w:val="24"/>
          <w:szCs w:val="24"/>
        </w:rPr>
        <w:t xml:space="preserve">很有用， </w:t>
      </w:r>
      <w:r>
        <w:rPr>
          <w:sz w:val="24"/>
          <w:szCs w:val="24"/>
        </w:rPr>
        <w:t>但很多团队后来都花费了大量的时间来维护他们最初建立的</w:t>
      </w:r>
      <w:r>
        <w:rPr>
          <w:rFonts w:ascii="Times New Roman" w:eastAsia="Times New Roman"/>
          <w:spacing w:val="-3"/>
          <w:sz w:val="24"/>
          <w:szCs w:val="24"/>
        </w:rPr>
        <w:t>Selenium</w:t>
      </w:r>
      <w:r>
        <w:rPr>
          <w:rFonts w:ascii="Times New Roman" w:eastAsia="Times New Roman"/>
          <w:spacing w:val="54"/>
          <w:sz w:val="24"/>
          <w:szCs w:val="24"/>
        </w:rPr>
        <w:t xml:space="preserve"> </w:t>
      </w:r>
      <w:r>
        <w:rPr>
          <w:spacing w:val="-7"/>
          <w:sz w:val="24"/>
          <w:szCs w:val="24"/>
        </w:rPr>
        <w:t>回归</w:t>
      </w:r>
      <w:r>
        <w:rPr>
          <w:sz w:val="24"/>
          <w:szCs w:val="24"/>
        </w:rPr>
        <w:t>测试用例集，原因是要适应被测产品持续不断的变化。除了像现有的</w:t>
      </w:r>
      <w:r>
        <w:rPr>
          <w:rFonts w:ascii="Times New Roman" w:eastAsia="Times New Roman"/>
          <w:spacing w:val="-6"/>
          <w:sz w:val="24"/>
          <w:szCs w:val="24"/>
        </w:rPr>
        <w:t>Selenium</w:t>
      </w:r>
      <w:r>
        <w:rPr>
          <w:sz w:val="24"/>
          <w:szCs w:val="24"/>
        </w:rPr>
        <w:t>自动化测试那样，当某个元</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27"/>
        <w:rPr>
          <w:sz w:val="24"/>
          <w:szCs w:val="24"/>
        </w:rPr>
      </w:pPr>
      <w:r>
        <w:rPr>
          <w:sz w:val="24"/>
          <w:szCs w:val="24"/>
        </w:rPr>
        <w:t>素找不到的时候直接失败以外，也除了手工</w:t>
      </w:r>
      <w:r>
        <w:rPr>
          <w:rFonts w:ascii="Times New Roman" w:eastAsia="Times New Roman"/>
          <w:spacing w:val="-9"/>
          <w:sz w:val="24"/>
          <w:szCs w:val="24"/>
        </w:rPr>
        <w:t>DOM</w:t>
      </w:r>
      <w:r>
        <w:rPr>
          <w:sz w:val="24"/>
          <w:szCs w:val="24"/>
        </w:rPr>
        <w:t>检测（更新</w:t>
      </w:r>
      <w:r>
        <w:rPr>
          <w:rFonts w:ascii="Times New Roman" w:eastAsia="Times New Roman"/>
          <w:sz w:val="24"/>
          <w:szCs w:val="24"/>
        </w:rPr>
        <w:t>Java</w:t>
      </w:r>
      <w:r>
        <w:rPr>
          <w:spacing w:val="-4"/>
          <w:sz w:val="24"/>
          <w:szCs w:val="24"/>
        </w:rPr>
        <w:t>代码然后</w:t>
      </w:r>
      <w:r>
        <w:rPr>
          <w:sz w:val="24"/>
          <w:szCs w:val="24"/>
        </w:rPr>
        <w:t>重新部署、重新运行、重新修改测试代码）以外，能否让测试脚本一直保持运行，使得更新代码像移动和点击鼠标那样简单呢？我们将跟踪所有被记录元素的属性，当脚本执行的时 候，我们会计算被记录的属性和取值与运行时找到的元素属性和取值的匹配程度。如果不是完全匹配，但是在一定的容错范围内（如只有它的父节点或类属性变化了），我们会记录一</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line="300" w:lineRule="auto"/>
        <w:ind w:right="97"/>
        <w:jc w:val="both"/>
        <w:rPr>
          <w:sz w:val="24"/>
          <w:szCs w:val="24"/>
        </w:rPr>
      </w:pPr>
      <w:r>
        <w:rPr>
          <w:sz w:val="24"/>
          <w:szCs w:val="24"/>
        </w:rPr>
        <w:t xml:space="preserve">条警告日志信息，然后继续保持这个测试用例的执行。如果下一个测试步骤运行良好，那这个测试就会继续执行直到测试通过，只留下警告日志信息。处于调试模式时，这些测试会暂停并允许测试人员通过 </w:t>
      </w:r>
      <w:r>
        <w:rPr>
          <w:rFonts w:ascii="Times New Roman" w:eastAsia="Times New Roman"/>
          <w:sz w:val="24"/>
          <w:szCs w:val="24"/>
        </w:rPr>
        <w:t xml:space="preserve">BITE </w:t>
      </w:r>
      <w:r>
        <w:rPr>
          <w:sz w:val="24"/>
          <w:szCs w:val="24"/>
        </w:rPr>
        <w:t>的界面，使用一些鼠标移动和点击操作来快速更新匹配规则。我们认为这会降低测试失败的误报率，并让脚本的更新速度更快。</w:t>
      </w:r>
    </w:p>
    <w:p>
      <w:pPr>
        <w:pStyle w:val="6"/>
        <w:spacing w:line="376" w:lineRule="exact"/>
        <w:ind w:left="699"/>
        <w:rPr>
          <w:sz w:val="24"/>
          <w:szCs w:val="24"/>
        </w:rPr>
      </w:pPr>
      <w:r>
        <w:rPr>
          <w:sz w:val="24"/>
          <w:szCs w:val="24"/>
        </w:rPr>
        <w:t>我们错了，但错得很值得！</w:t>
      </w:r>
    </w:p>
    <w:p>
      <w:pPr>
        <w:pStyle w:val="6"/>
        <w:spacing w:before="96"/>
        <w:ind w:left="699"/>
        <w:rPr>
          <w:sz w:val="24"/>
          <w:szCs w:val="24"/>
        </w:rPr>
      </w:pPr>
      <w:r>
        <w:rPr>
          <w:sz w:val="24"/>
          <w:szCs w:val="24"/>
        </w:rPr>
        <w:t>我们让</w:t>
      </w:r>
      <w:r>
        <w:rPr>
          <w:rFonts w:ascii="Times New Roman" w:eastAsia="Times New Roman"/>
          <w:spacing w:val="-5"/>
          <w:sz w:val="24"/>
          <w:szCs w:val="24"/>
        </w:rPr>
        <w:t>Liu</w:t>
      </w:r>
      <w:r>
        <w:rPr>
          <w:rFonts w:ascii="Times New Roman" w:eastAsia="Times New Roman"/>
          <w:spacing w:val="50"/>
          <w:sz w:val="24"/>
          <w:szCs w:val="24"/>
        </w:rPr>
        <w:t xml:space="preserve"> </w:t>
      </w:r>
      <w:r>
        <w:rPr>
          <w:rFonts w:ascii="Times New Roman" w:eastAsia="Times New Roman"/>
          <w:spacing w:val="-10"/>
          <w:sz w:val="24"/>
          <w:szCs w:val="24"/>
        </w:rPr>
        <w:t>Wensi</w:t>
      </w:r>
      <w:r>
        <w:rPr>
          <w:sz w:val="24"/>
          <w:szCs w:val="24"/>
        </w:rPr>
        <w:t>独自使用</w:t>
      </w:r>
      <w:r>
        <w:rPr>
          <w:rFonts w:ascii="Times New Roman" w:eastAsia="Times New Roman"/>
          <w:spacing w:val="-4"/>
          <w:sz w:val="24"/>
          <w:szCs w:val="24"/>
        </w:rPr>
        <w:t>RPF</w:t>
      </w:r>
      <w:r>
        <w:rPr>
          <w:sz w:val="24"/>
          <w:szCs w:val="24"/>
        </w:rPr>
        <w:t>几</w:t>
      </w:r>
    </w:p>
    <w:p>
      <w:pPr>
        <w:spacing w:after="0"/>
        <w:rPr>
          <w:sz w:val="21"/>
          <w:szCs w:val="21"/>
        </w:rPr>
        <w:sectPr>
          <w:pgSz w:w="5050" w:h="6630"/>
          <w:pgMar w:top="80" w:right="0" w:bottom="360" w:left="0" w:header="0" w:footer="92" w:gutter="0"/>
          <w:pgNumType w:fmt="decimal"/>
          <w:cols w:space="720" w:num="1"/>
        </w:sectPr>
      </w:pPr>
    </w:p>
    <w:p>
      <w:pPr>
        <w:pStyle w:val="6"/>
        <w:spacing w:before="34" w:line="300" w:lineRule="auto"/>
        <w:ind w:right="97"/>
        <w:rPr>
          <w:sz w:val="24"/>
          <w:szCs w:val="24"/>
        </w:rPr>
      </w:pPr>
      <w:r>
        <w:rPr>
          <w:sz w:val="24"/>
          <w:szCs w:val="24"/>
        </w:rPr>
        <w:t>天以后跟他进行了交流。他已经用</w:t>
      </w:r>
      <w:r>
        <w:rPr>
          <w:rFonts w:ascii="Times New Roman" w:hAnsi="Times New Roman" w:eastAsia="Times New Roman"/>
          <w:spacing w:val="-4"/>
          <w:sz w:val="24"/>
          <w:szCs w:val="24"/>
        </w:rPr>
        <w:t>RPF</w:t>
      </w:r>
      <w:r>
        <w:rPr>
          <w:sz w:val="24"/>
          <w:szCs w:val="24"/>
        </w:rPr>
        <w:t>重新创建了他的大部分</w:t>
      </w:r>
      <w:r>
        <w:rPr>
          <w:rFonts w:ascii="Times New Roman" w:hAnsi="Times New Roman" w:eastAsia="Times New Roman"/>
          <w:spacing w:val="-3"/>
          <w:sz w:val="24"/>
          <w:szCs w:val="24"/>
        </w:rPr>
        <w:t xml:space="preserve">Selenium </w:t>
      </w:r>
      <w:r>
        <w:rPr>
          <w:sz w:val="24"/>
          <w:szCs w:val="24"/>
        </w:rPr>
        <w:t>测试集，但这些测试已经开始因为产品变化而失败了（在</w:t>
      </w:r>
      <w:r>
        <w:rPr>
          <w:rFonts w:ascii="Times New Roman" w:hAnsi="Times New Roman" w:eastAsia="Times New Roman"/>
          <w:spacing w:val="-3"/>
          <w:sz w:val="24"/>
          <w:szCs w:val="24"/>
        </w:rPr>
        <w:t>Google</w:t>
      </w:r>
      <w:r>
        <w:rPr>
          <w:spacing w:val="-2"/>
          <w:sz w:val="24"/>
          <w:szCs w:val="24"/>
        </w:rPr>
        <w:t>，测试人员要跟上开发人员改变代码的频率可真不容易）。但他看起来还很高兴， 所以我们问他，我们新的模糊匹配模式工作的好不好。</w:t>
      </w:r>
      <w:r>
        <w:rPr>
          <w:rFonts w:ascii="Times New Roman" w:hAnsi="Times New Roman" w:eastAsia="Times New Roman"/>
          <w:spacing w:val="-11"/>
          <w:sz w:val="24"/>
          <w:szCs w:val="24"/>
        </w:rPr>
        <w:t>Wensi</w:t>
      </w:r>
      <w:r>
        <w:rPr>
          <w:rFonts w:ascii="Times New Roman" w:hAnsi="Times New Roman" w:eastAsia="Times New Roman"/>
          <w:spacing w:val="19"/>
          <w:sz w:val="24"/>
          <w:szCs w:val="24"/>
        </w:rPr>
        <w:t xml:space="preserve"> </w:t>
      </w:r>
      <w:r>
        <w:rPr>
          <w:sz w:val="24"/>
          <w:szCs w:val="24"/>
        </w:rPr>
        <w:t>当时说，</w:t>
      </w:r>
      <w:r>
        <w:rPr>
          <w:rFonts w:ascii="Times New Roman" w:hAnsi="Times New Roman" w:eastAsia="Times New Roman"/>
          <w:sz w:val="24"/>
          <w:szCs w:val="24"/>
        </w:rPr>
        <w:t>“</w:t>
      </w:r>
      <w:r>
        <w:rPr>
          <w:spacing w:val="-12"/>
          <w:sz w:val="24"/>
          <w:szCs w:val="24"/>
        </w:rPr>
        <w:t>喔</w:t>
      </w:r>
      <w:r>
        <w:rPr>
          <w:sz w:val="24"/>
          <w:szCs w:val="24"/>
        </w:rPr>
        <w:t>什么？那个呀。不知道。我真没怎么用到</w:t>
      </w:r>
      <w:r>
        <w:rPr>
          <w:rFonts w:ascii="Times New Roman" w:hAnsi="Times New Roman" w:eastAsia="Times New Roman"/>
          <w:sz w:val="24"/>
          <w:szCs w:val="24"/>
        </w:rPr>
        <w:t>……”</w:t>
      </w:r>
      <w:r>
        <w:rPr>
          <w:sz w:val="24"/>
          <w:szCs w:val="24"/>
        </w:rPr>
        <w:t>我们开始考虑是不是我们的更新界面不好用，或者不容易找 到，或者有问题不能用了。可是</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142"/>
        <w:rPr>
          <w:sz w:val="24"/>
          <w:szCs w:val="24"/>
        </w:rPr>
      </w:pPr>
      <w:r>
        <w:rPr>
          <w:rFonts w:ascii="Times New Roman" w:eastAsia="Times New Roman"/>
          <w:sz w:val="24"/>
          <w:szCs w:val="24"/>
        </w:rPr>
        <w:t>Wensi</w:t>
      </w:r>
      <w:r>
        <w:rPr>
          <w:sz w:val="24"/>
          <w:szCs w:val="24"/>
        </w:rPr>
        <w:t>告诉我们当测试用例失败时， 重新录制一遍脚本要容易得多。他反正需要重新测试这个产品，那为什么不就在进行手工测试验证功能的时候把录制打开，除去原来的测试代码， 然后把这个新录制的脚本存下来用于以后的回放呢？</w:t>
      </w:r>
    </w:p>
    <w:p>
      <w:pPr>
        <w:pStyle w:val="6"/>
        <w:spacing w:line="300" w:lineRule="auto"/>
        <w:ind w:right="37" w:firstLine="599"/>
        <w:rPr>
          <w:sz w:val="24"/>
          <w:szCs w:val="24"/>
        </w:rPr>
      </w:pPr>
      <w:r>
        <w:rPr>
          <w:sz w:val="24"/>
          <w:szCs w:val="24"/>
        </w:rPr>
        <w:t>使用</w:t>
      </w:r>
      <w:r>
        <w:rPr>
          <w:rFonts w:ascii="Times New Roman" w:eastAsia="Times New Roman"/>
          <w:sz w:val="24"/>
          <w:szCs w:val="24"/>
        </w:rPr>
        <w:t>RPF</w:t>
      </w:r>
      <w:r>
        <w:rPr>
          <w:sz w:val="24"/>
          <w:szCs w:val="24"/>
        </w:rPr>
        <w:t>的第一个星期里，</w:t>
      </w:r>
      <w:r>
        <w:rPr>
          <w:rFonts w:ascii="Times New Roman" w:eastAsia="Times New Roman"/>
          <w:sz w:val="24"/>
          <w:szCs w:val="24"/>
        </w:rPr>
        <w:t xml:space="preserve">Wensi </w:t>
      </w:r>
      <w:r>
        <w:rPr>
          <w:sz w:val="24"/>
          <w:szCs w:val="24"/>
        </w:rPr>
        <w:t>发现了以下这些。</w:t>
      </w:r>
    </w:p>
    <w:p>
      <w:pPr>
        <w:pStyle w:val="6"/>
        <w:spacing w:line="300" w:lineRule="auto"/>
        <w:ind w:right="261" w:firstLine="599"/>
        <w:rPr>
          <w:sz w:val="24"/>
          <w:szCs w:val="24"/>
        </w:rPr>
      </w:pPr>
      <w:r>
        <w:rPr>
          <w:sz w:val="24"/>
          <w:szCs w:val="24"/>
        </w:rPr>
        <w:t>网上商店中</w:t>
      </w:r>
      <w:r>
        <w:rPr>
          <w:rFonts w:ascii="Times New Roman" w:eastAsia="Times New Roman"/>
          <w:sz w:val="24"/>
          <w:szCs w:val="24"/>
        </w:rPr>
        <w:t>77%</w:t>
      </w:r>
      <w:r>
        <w:rPr>
          <w:sz w:val="24"/>
          <w:szCs w:val="24"/>
        </w:rPr>
        <w:t>的功能通过</w:t>
      </w:r>
      <w:r>
        <w:rPr>
          <w:rFonts w:ascii="Times New Roman" w:eastAsia="Times New Roman"/>
          <w:sz w:val="24"/>
          <w:szCs w:val="24"/>
        </w:rPr>
        <w:t xml:space="preserve">RPF </w:t>
      </w:r>
      <w:r>
        <w:rPr>
          <w:sz w:val="24"/>
          <w:szCs w:val="24"/>
        </w:rPr>
        <w:t>进行了测试。</w:t>
      </w:r>
    </w:p>
    <w:p>
      <w:pPr>
        <w:pStyle w:val="6"/>
        <w:spacing w:line="383" w:lineRule="exact"/>
        <w:ind w:left="699"/>
        <w:rPr>
          <w:sz w:val="24"/>
          <w:szCs w:val="24"/>
        </w:rPr>
      </w:pPr>
      <w:r>
        <w:rPr>
          <w:sz w:val="24"/>
          <w:szCs w:val="24"/>
        </w:rPr>
        <w:t>通过这个</w:t>
      </w:r>
      <w:r>
        <w:rPr>
          <w:rFonts w:ascii="Times New Roman" w:eastAsia="Times New Roman"/>
          <w:sz w:val="24"/>
          <w:szCs w:val="24"/>
        </w:rPr>
        <w:t>RPF</w:t>
      </w:r>
      <w:r>
        <w:rPr>
          <w:sz w:val="24"/>
          <w:szCs w:val="24"/>
        </w:rPr>
        <w:t>的实验版本生成回</w:t>
      </w:r>
    </w:p>
    <w:p>
      <w:pPr>
        <w:spacing w:after="0" w:line="383" w:lineRule="exact"/>
        <w:rPr>
          <w:sz w:val="21"/>
          <w:szCs w:val="21"/>
        </w:rPr>
        <w:sectPr>
          <w:pgSz w:w="5050" w:h="6630"/>
          <w:pgMar w:top="60" w:right="0" w:bottom="360" w:left="0" w:header="0" w:footer="92" w:gutter="0"/>
          <w:pgNumType w:fmt="decimal"/>
          <w:cols w:space="720" w:num="1"/>
        </w:sectPr>
      </w:pPr>
    </w:p>
    <w:p>
      <w:pPr>
        <w:pStyle w:val="6"/>
        <w:spacing w:before="34" w:line="300" w:lineRule="auto"/>
        <w:ind w:right="270"/>
        <w:rPr>
          <w:sz w:val="24"/>
          <w:szCs w:val="24"/>
        </w:rPr>
      </w:pPr>
      <w:r>
        <w:rPr>
          <w:sz w:val="24"/>
          <w:szCs w:val="24"/>
        </w:rPr>
        <w:t>归测试脚本，比原来用</w:t>
      </w:r>
      <w:r>
        <w:rPr>
          <w:rFonts w:ascii="Times New Roman" w:eastAsia="Times New Roman"/>
          <w:sz w:val="24"/>
          <w:szCs w:val="24"/>
        </w:rPr>
        <w:t>Selenium/WebDriver</w:t>
      </w:r>
      <w:r>
        <w:rPr>
          <w:sz w:val="24"/>
          <w:szCs w:val="24"/>
        </w:rPr>
        <w:t>编写测试脚本速度大约快了八倍。</w:t>
      </w:r>
    </w:p>
    <w:p>
      <w:pPr>
        <w:pStyle w:val="6"/>
        <w:spacing w:line="300" w:lineRule="auto"/>
        <w:ind w:right="142" w:firstLine="599"/>
        <w:jc w:val="both"/>
        <w:rPr>
          <w:sz w:val="24"/>
          <w:szCs w:val="24"/>
        </w:rPr>
      </w:pPr>
      <w:r>
        <w:rPr>
          <w:rFonts w:ascii="Times New Roman" w:eastAsia="Times New Roman"/>
          <w:sz w:val="24"/>
          <w:szCs w:val="24"/>
        </w:rPr>
        <w:t>RPF</w:t>
      </w:r>
      <w:r>
        <w:rPr>
          <w:sz w:val="24"/>
          <w:szCs w:val="24"/>
        </w:rPr>
        <w:t>脚本发现了六个功能回归问题，以及其他很多间歇性的服务器端失败。</w:t>
      </w:r>
    </w:p>
    <w:p>
      <w:pPr>
        <w:pStyle w:val="6"/>
        <w:spacing w:line="300" w:lineRule="auto"/>
        <w:ind w:right="142" w:firstLine="599"/>
        <w:jc w:val="both"/>
        <w:rPr>
          <w:sz w:val="24"/>
          <w:szCs w:val="24"/>
        </w:rPr>
      </w:pPr>
      <w:r>
        <w:rPr>
          <w:sz w:val="24"/>
          <w:szCs w:val="24"/>
        </w:rPr>
        <w:t>像登录这样的一些通用步骤，应该被保存成可复用的模块（我们后来开发了支持这项功能的版本）。</w:t>
      </w:r>
    </w:p>
    <w:p>
      <w:pPr>
        <w:pStyle w:val="6"/>
        <w:tabs>
          <w:tab w:val="left" w:pos="3069"/>
        </w:tabs>
        <w:spacing w:line="300" w:lineRule="auto"/>
        <w:ind w:right="97" w:firstLine="599"/>
        <w:rPr>
          <w:sz w:val="24"/>
          <w:szCs w:val="24"/>
        </w:rPr>
      </w:pPr>
      <w:r>
        <w:rPr>
          <w:rFonts w:ascii="Times New Roman" w:eastAsia="Times New Roman"/>
          <w:spacing w:val="-4"/>
          <w:sz w:val="24"/>
          <w:szCs w:val="24"/>
        </w:rPr>
        <w:t>RPF</w:t>
      </w:r>
      <w:r>
        <w:rPr>
          <w:sz w:val="24"/>
          <w:szCs w:val="24"/>
        </w:rPr>
        <w:t>能在</w:t>
      </w:r>
      <w:r>
        <w:rPr>
          <w:rFonts w:ascii="Times New Roman" w:eastAsia="Times New Roman"/>
          <w:spacing w:val="-7"/>
          <w:sz w:val="24"/>
          <w:szCs w:val="24"/>
        </w:rPr>
        <w:t>Chrome</w:t>
      </w:r>
      <w:r>
        <w:rPr>
          <w:rFonts w:ascii="Times New Roman" w:eastAsia="Times New Roman"/>
          <w:spacing w:val="-7"/>
          <w:sz w:val="24"/>
          <w:szCs w:val="24"/>
        </w:rPr>
        <w:tab/>
      </w:r>
      <w:r>
        <w:rPr>
          <w:rFonts w:ascii="Times New Roman" w:eastAsia="Times New Roman"/>
          <w:spacing w:val="-5"/>
          <w:sz w:val="24"/>
          <w:szCs w:val="24"/>
        </w:rPr>
        <w:t>OS</w:t>
      </w:r>
      <w:r>
        <w:rPr>
          <w:sz w:val="24"/>
          <w:szCs w:val="24"/>
        </w:rPr>
        <w:t>上工作，</w:t>
      </w:r>
      <w:r>
        <w:rPr>
          <w:spacing w:val="-17"/>
          <w:sz w:val="24"/>
          <w:szCs w:val="24"/>
        </w:rPr>
        <w:t>这</w:t>
      </w:r>
      <w:r>
        <w:rPr>
          <w:sz w:val="24"/>
          <w:szCs w:val="24"/>
        </w:rPr>
        <w:t>点是</w:t>
      </w:r>
      <w:r>
        <w:rPr>
          <w:rFonts w:ascii="Times New Roman" w:eastAsia="Times New Roman"/>
          <w:spacing w:val="-6"/>
          <w:sz w:val="24"/>
          <w:szCs w:val="24"/>
        </w:rPr>
        <w:t>Selenium</w:t>
      </w:r>
      <w:r>
        <w:rPr>
          <w:sz w:val="24"/>
          <w:szCs w:val="24"/>
        </w:rPr>
        <w:t>不能完成的，因为</w:t>
      </w:r>
      <w:r>
        <w:rPr>
          <w:rFonts w:ascii="Times New Roman" w:eastAsia="Times New Roman"/>
          <w:spacing w:val="-6"/>
          <w:sz w:val="24"/>
          <w:szCs w:val="24"/>
        </w:rPr>
        <w:t>Selenium</w:t>
      </w:r>
      <w:r>
        <w:rPr>
          <w:sz w:val="24"/>
          <w:szCs w:val="24"/>
        </w:rPr>
        <w:t>需要运行客户端二进制代</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码。</w:t>
      </w:r>
    </w:p>
    <w:p>
      <w:pPr>
        <w:pStyle w:val="6"/>
        <w:spacing w:before="96" w:line="300" w:lineRule="auto"/>
        <w:ind w:right="50" w:firstLine="599"/>
        <w:rPr>
          <w:sz w:val="24"/>
          <w:szCs w:val="24"/>
        </w:rPr>
      </w:pPr>
      <w:r>
        <w:rPr>
          <w:sz w:val="24"/>
          <w:szCs w:val="24"/>
        </w:rPr>
        <w:t>通过</w:t>
      </w:r>
      <w:r>
        <w:rPr>
          <w:rFonts w:ascii="Times New Roman" w:eastAsia="Times New Roman"/>
          <w:sz w:val="24"/>
          <w:szCs w:val="24"/>
        </w:rPr>
        <w:t>BITE</w:t>
      </w:r>
      <w:r>
        <w:rPr>
          <w:sz w:val="24"/>
          <w:szCs w:val="24"/>
        </w:rPr>
        <w:t>提交的</w:t>
      </w:r>
      <w:r>
        <w:rPr>
          <w:rFonts w:ascii="Times New Roman" w:eastAsia="Times New Roman"/>
          <w:sz w:val="24"/>
          <w:szCs w:val="24"/>
        </w:rPr>
        <w:t>bug</w:t>
      </w:r>
      <w:r>
        <w:rPr>
          <w:sz w:val="24"/>
          <w:szCs w:val="24"/>
        </w:rPr>
        <w:t>有一个简单的链接，通过这个链接开发人员可以在自己的机器上安装</w:t>
      </w:r>
      <w:r>
        <w:rPr>
          <w:rFonts w:ascii="Times New Roman" w:eastAsia="Times New Roman"/>
          <w:sz w:val="24"/>
          <w:szCs w:val="24"/>
        </w:rPr>
        <w:t>BITE</w:t>
      </w:r>
      <w:r>
        <w:rPr>
          <w:sz w:val="24"/>
          <w:szCs w:val="24"/>
        </w:rPr>
        <w:t>并重新执行和复现问题。不再需要手工编写重现步骤，这很酷。</w:t>
      </w:r>
    </w:p>
    <w:p>
      <w:pPr>
        <w:pStyle w:val="6"/>
        <w:spacing w:line="300" w:lineRule="auto"/>
        <w:ind w:right="112" w:firstLine="599"/>
        <w:rPr>
          <w:sz w:val="24"/>
          <w:szCs w:val="24"/>
        </w:rPr>
      </w:pPr>
      <w:r>
        <w:rPr>
          <w:rFonts w:ascii="Times New Roman" w:eastAsia="Times New Roman"/>
          <w:spacing w:val="-10"/>
          <w:sz w:val="24"/>
          <w:szCs w:val="24"/>
        </w:rPr>
        <w:t>Wensi</w:t>
      </w:r>
      <w:r>
        <w:rPr>
          <w:sz w:val="24"/>
          <w:szCs w:val="24"/>
        </w:rPr>
        <w:t>希望</w:t>
      </w:r>
      <w:r>
        <w:rPr>
          <w:rFonts w:ascii="Times New Roman" w:eastAsia="Times New Roman"/>
          <w:spacing w:val="-4"/>
          <w:sz w:val="24"/>
          <w:szCs w:val="24"/>
        </w:rPr>
        <w:t>RPF</w:t>
      </w:r>
      <w:r>
        <w:rPr>
          <w:sz w:val="24"/>
          <w:szCs w:val="24"/>
        </w:rPr>
        <w:t>能支持各种浏览 器。它现在只支持</w:t>
      </w:r>
      <w:r>
        <w:rPr>
          <w:rFonts w:ascii="Times New Roman" w:eastAsia="Times New Roman"/>
          <w:spacing w:val="-6"/>
          <w:sz w:val="24"/>
          <w:szCs w:val="24"/>
        </w:rPr>
        <w:t>Chrome</w:t>
      </w:r>
      <w:r>
        <w:rPr>
          <w:spacing w:val="-5"/>
          <w:sz w:val="24"/>
          <w:szCs w:val="24"/>
        </w:rPr>
        <w:t>，但是人们</w:t>
      </w:r>
      <w:r>
        <w:rPr>
          <w:sz w:val="24"/>
          <w:szCs w:val="24"/>
        </w:rPr>
        <w:t>也会偶尔通过其他浏览器访问这个网站。</w:t>
      </w:r>
    </w:p>
    <w:p>
      <w:pPr>
        <w:pStyle w:val="6"/>
        <w:spacing w:line="300" w:lineRule="auto"/>
        <w:ind w:right="57" w:firstLine="599"/>
        <w:rPr>
          <w:sz w:val="24"/>
          <w:szCs w:val="24"/>
        </w:rPr>
      </w:pPr>
      <w:r>
        <w:rPr>
          <w:sz w:val="24"/>
          <w:szCs w:val="24"/>
        </w:rPr>
        <w:t>我们觉得这很有意思，并且继续开发。但是在短期内，</w:t>
      </w:r>
      <w:r>
        <w:rPr>
          <w:rFonts w:ascii="Times New Roman" w:eastAsia="Times New Roman"/>
          <w:sz w:val="24"/>
          <w:szCs w:val="24"/>
        </w:rPr>
        <w:t>Chrome</w:t>
      </w:r>
      <w:r>
        <w:rPr>
          <w:sz w:val="24"/>
          <w:szCs w:val="24"/>
        </w:rPr>
        <w:t>网上商</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line="300" w:lineRule="auto"/>
        <w:ind w:right="142"/>
        <w:rPr>
          <w:sz w:val="24"/>
          <w:szCs w:val="24"/>
        </w:rPr>
      </w:pPr>
      <w:r>
        <w:rPr>
          <w:sz w:val="24"/>
          <w:szCs w:val="24"/>
        </w:rPr>
        <w:t>店的测试还是恢复使用</w:t>
      </w:r>
      <w:r>
        <w:rPr>
          <w:rFonts w:ascii="Times New Roman" w:eastAsia="Times New Roman"/>
          <w:sz w:val="24"/>
          <w:szCs w:val="24"/>
        </w:rPr>
        <w:t>Selenium</w:t>
      </w:r>
      <w:r>
        <w:rPr>
          <w:sz w:val="24"/>
          <w:szCs w:val="24"/>
        </w:rPr>
        <w:t>，因为剩下的</w:t>
      </w:r>
      <w:r>
        <w:rPr>
          <w:rFonts w:ascii="Times New Roman" w:eastAsia="Times New Roman"/>
          <w:sz w:val="24"/>
          <w:szCs w:val="24"/>
        </w:rPr>
        <w:t>23%</w:t>
      </w:r>
      <w:r>
        <w:rPr>
          <w:sz w:val="24"/>
          <w:szCs w:val="24"/>
        </w:rPr>
        <w:t>的功能需要一些本地</w:t>
      </w:r>
      <w:r>
        <w:rPr>
          <w:rFonts w:ascii="Times New Roman" w:eastAsia="Times New Roman"/>
          <w:sz w:val="24"/>
          <w:szCs w:val="24"/>
        </w:rPr>
        <w:t>Java</w:t>
      </w:r>
      <w:r>
        <w:rPr>
          <w:sz w:val="24"/>
          <w:szCs w:val="24"/>
        </w:rPr>
        <w:t>代码来处理文件上传和安全检出等场景。事后看来，在服务器端增加一些可测试性的工作，就可以通过一些客户端的</w:t>
      </w:r>
      <w:r>
        <w:rPr>
          <w:rFonts w:ascii="Times New Roman" w:eastAsia="Times New Roman"/>
          <w:sz w:val="24"/>
          <w:szCs w:val="24"/>
        </w:rPr>
        <w:t>AJAX</w:t>
      </w:r>
      <w:r>
        <w:rPr>
          <w:sz w:val="24"/>
          <w:szCs w:val="24"/>
        </w:rPr>
        <w:t>调用来解决这些问题。</w:t>
      </w:r>
    </w:p>
    <w:p>
      <w:pPr>
        <w:pStyle w:val="6"/>
        <w:spacing w:line="302" w:lineRule="auto"/>
        <w:ind w:right="50" w:firstLine="599"/>
        <w:rPr>
          <w:sz w:val="24"/>
          <w:szCs w:val="24"/>
        </w:rPr>
      </w:pPr>
      <w:r>
        <w:rPr>
          <w:sz w:val="24"/>
          <w:szCs w:val="24"/>
        </w:rPr>
        <w:t>我们在一些大网站上检验了</w:t>
      </w:r>
      <w:r>
        <w:rPr>
          <w:rFonts w:ascii="Times New Roman" w:eastAsia="Times New Roman"/>
          <w:sz w:val="24"/>
          <w:szCs w:val="24"/>
        </w:rPr>
        <w:t xml:space="preserve">RPF </w:t>
      </w:r>
      <w:r>
        <w:rPr>
          <w:sz w:val="24"/>
          <w:szCs w:val="24"/>
        </w:rPr>
        <w:t>的工作情况。测试结果可以在</w:t>
      </w:r>
      <w:r>
        <w:rPr>
          <w:rFonts w:ascii="Times New Roman" w:eastAsia="Times New Roman"/>
          <w:sz w:val="24"/>
          <w:szCs w:val="24"/>
        </w:rPr>
        <w:t>BITE</w:t>
      </w:r>
      <w:r>
        <w:rPr>
          <w:sz w:val="24"/>
          <w:szCs w:val="24"/>
        </w:rPr>
        <w:t>项目的网页上找到</w:t>
      </w:r>
    </w:p>
    <w:p>
      <w:pPr>
        <w:pStyle w:val="6"/>
        <w:spacing w:line="362" w:lineRule="exact"/>
        <w:ind w:right="-29"/>
        <w:rPr>
          <w:rFonts w:ascii="Times New Roman" w:eastAsia="Times New Roman"/>
          <w:sz w:val="24"/>
          <w:szCs w:val="24"/>
        </w:rPr>
      </w:pPr>
      <w:r>
        <w:rPr>
          <w:spacing w:val="-1"/>
          <w:sz w:val="24"/>
          <w:szCs w:val="24"/>
        </w:rPr>
        <w:t>（</w:t>
      </w:r>
      <w:r>
        <w:rPr>
          <w:rFonts w:ascii="Times New Roman" w:eastAsia="Times New Roman"/>
          <w:spacing w:val="-1"/>
          <w:sz w:val="24"/>
          <w:szCs w:val="24"/>
        </w:rPr>
        <w:t>https://docs.google.com/spreadsheet/cc</w:t>
      </w:r>
    </w:p>
    <w:p>
      <w:pPr>
        <w:pStyle w:val="6"/>
        <w:spacing w:before="118"/>
        <w:rPr>
          <w:rFonts w:ascii="Times New Roman"/>
          <w:sz w:val="24"/>
          <w:szCs w:val="24"/>
        </w:rPr>
      </w:pPr>
      <w:r>
        <w:rPr>
          <w:rFonts w:ascii="Times New Roman"/>
          <w:spacing w:val="-8"/>
          <w:sz w:val="24"/>
          <w:szCs w:val="24"/>
        </w:rPr>
        <w:t>key=0AsbIZrIYVyF0dEJGQV91WW9Mc</w:t>
      </w:r>
    </w:p>
    <w:p>
      <w:pPr>
        <w:spacing w:after="0"/>
        <w:rPr>
          <w:rFonts w:ascii="Times New Roman"/>
          <w:sz w:val="21"/>
          <w:szCs w:val="21"/>
        </w:rPr>
        <w:sectPr>
          <w:pgSz w:w="5050" w:h="6630"/>
          <w:pgMar w:top="60" w:right="0" w:bottom="360" w:left="0" w:header="0" w:footer="92" w:gutter="0"/>
          <w:pgNumType w:fmt="decimal"/>
          <w:cols w:space="720" w:num="1"/>
        </w:sectPr>
      </w:pPr>
    </w:p>
    <w:p>
      <w:pPr>
        <w:pStyle w:val="6"/>
        <w:tabs>
          <w:tab w:val="left" w:pos="1044"/>
        </w:tabs>
        <w:spacing w:before="54" w:line="300" w:lineRule="auto"/>
        <w:ind w:right="97"/>
        <w:rPr>
          <w:sz w:val="24"/>
          <w:szCs w:val="24"/>
        </w:rPr>
      </w:pPr>
      <w:r>
        <w:rPr>
          <w:rFonts w:ascii="Times New Roman" w:eastAsia="Times New Roman"/>
          <w:spacing w:val="-8"/>
          <w:sz w:val="24"/>
          <w:szCs w:val="24"/>
        </w:rPr>
        <w:t>RmhzcWkyanc#gid=6</w:t>
      </w:r>
      <w:r>
        <w:rPr>
          <w:spacing w:val="-8"/>
          <w:sz w:val="24"/>
          <w:szCs w:val="24"/>
        </w:rPr>
        <w:t>）</w:t>
      </w:r>
      <w:r>
        <w:rPr>
          <w:sz w:val="24"/>
          <w:szCs w:val="24"/>
        </w:rPr>
        <w:t>。这个结果现在有些过时了，在那之后已经有了很多改动，但是你可以感觉一下哪些东西工作的不好。现在可以把它当做</w:t>
      </w:r>
      <w:r>
        <w:rPr>
          <w:rFonts w:ascii="Times New Roman" w:eastAsia="Times New Roman"/>
          <w:spacing w:val="-4"/>
          <w:sz w:val="24"/>
          <w:szCs w:val="24"/>
        </w:rPr>
        <w:t>Alpha</w:t>
      </w:r>
      <w:r>
        <w:rPr>
          <w:rFonts w:ascii="Times New Roman" w:eastAsia="Times New Roman"/>
          <w:spacing w:val="-4"/>
          <w:sz w:val="24"/>
          <w:szCs w:val="24"/>
        </w:rPr>
        <w:tab/>
      </w:r>
      <w:r>
        <w:rPr>
          <w:sz w:val="24"/>
          <w:szCs w:val="24"/>
        </w:rPr>
        <w:t>版本来看。在大多数网站上</w:t>
      </w:r>
      <w:r>
        <w:rPr>
          <w:spacing w:val="-17"/>
          <w:sz w:val="24"/>
          <w:szCs w:val="24"/>
        </w:rPr>
        <w:t>它</w:t>
      </w:r>
      <w:r>
        <w:rPr>
          <w:sz w:val="24"/>
          <w:szCs w:val="24"/>
        </w:rPr>
        <w:t>工作的很好，但是还有一些严重的边缘情况处理的不够好。</w:t>
      </w:r>
    </w:p>
    <w:p>
      <w:pPr>
        <w:pStyle w:val="6"/>
        <w:spacing w:line="300" w:lineRule="auto"/>
        <w:ind w:right="50" w:firstLine="599"/>
        <w:rPr>
          <w:sz w:val="24"/>
          <w:szCs w:val="24"/>
        </w:rPr>
      </w:pPr>
      <w:r>
        <w:rPr>
          <w:rFonts w:ascii="Times New Roman" w:eastAsia="Times New Roman"/>
          <w:sz w:val="24"/>
          <w:szCs w:val="24"/>
        </w:rPr>
        <w:t>Joe Allan Muharsky</w:t>
      </w:r>
      <w:r>
        <w:rPr>
          <w:sz w:val="24"/>
          <w:szCs w:val="24"/>
        </w:rPr>
        <w:t>在</w:t>
      </w:r>
      <w:r>
        <w:rPr>
          <w:rFonts w:ascii="Times New Roman" w:eastAsia="Times New Roman"/>
          <w:sz w:val="24"/>
          <w:szCs w:val="24"/>
        </w:rPr>
        <w:t>BITE</w:t>
      </w:r>
      <w:r>
        <w:rPr>
          <w:sz w:val="24"/>
          <w:szCs w:val="24"/>
        </w:rPr>
        <w:t>的用户体验设计方面做了很多工作，把我们原来笨拙的以开发人员和功能为中心的用户体验转变成直观的设计。</w:t>
      </w:r>
      <w:r>
        <w:rPr>
          <w:rFonts w:ascii="Times New Roman" w:eastAsia="Times New Roman"/>
          <w:sz w:val="24"/>
          <w:szCs w:val="24"/>
        </w:rPr>
        <w:t xml:space="preserve">Joe </w:t>
      </w:r>
      <w:r>
        <w:rPr>
          <w:sz w:val="24"/>
          <w:szCs w:val="24"/>
        </w:rPr>
        <w:t>的重点是保持用户界面精简，直到必</w:t>
      </w:r>
    </w:p>
    <w:p>
      <w:pPr>
        <w:spacing w:after="0" w:line="300" w:lineRule="auto"/>
        <w:rPr>
          <w:sz w:val="21"/>
          <w:szCs w:val="21"/>
        </w:rPr>
        <w:sectPr>
          <w:pgSz w:w="5050" w:h="6630"/>
          <w:pgMar w:top="6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要的时候才显示出来，而且让各种东西都尽可能是自发现和易获取的。我们还没有进行正式的可用性研究，但我们做了多次实验，提供最精简的使用说明，让外部众包测试人员能使用这个工具，也包括让内部试用用户使用这个工具为</w:t>
      </w:r>
      <w:r>
        <w:rPr>
          <w:rFonts w:ascii="Times New Roman" w:eastAsia="Times New Roman"/>
          <w:sz w:val="24"/>
          <w:szCs w:val="24"/>
        </w:rPr>
        <w:t>Google</w:t>
      </w:r>
      <w:r>
        <w:rPr>
          <w:sz w:val="24"/>
          <w:szCs w:val="24"/>
        </w:rPr>
        <w:t>地图产品报告缺陷，这些用户都没有对工具产生什么困惑。一些</w:t>
      </w:r>
      <w:r>
        <w:rPr>
          <w:rFonts w:ascii="Times New Roman" w:eastAsia="Times New Roman"/>
          <w:sz w:val="24"/>
          <w:szCs w:val="24"/>
        </w:rPr>
        <w:t>RPF</w:t>
      </w:r>
      <w:r>
        <w:rPr>
          <w:sz w:val="24"/>
          <w:szCs w:val="24"/>
        </w:rPr>
        <w:t>的高级功能隐藏得有点儿深，可能有一些复活节彩蛋的感觉，但其基本的录制和回放模式对人们来说还是很直观的。</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54" w:line="300" w:lineRule="auto"/>
        <w:ind w:right="97" w:firstLine="599"/>
        <w:rPr>
          <w:sz w:val="24"/>
          <w:szCs w:val="24"/>
        </w:rPr>
      </w:pPr>
      <w:r>
        <w:rPr>
          <w:rFonts w:ascii="Times New Roman" w:eastAsia="Times New Roman"/>
          <w:spacing w:val="-3"/>
          <w:sz w:val="24"/>
          <w:szCs w:val="24"/>
        </w:rPr>
        <w:t xml:space="preserve">RPF </w:t>
      </w:r>
      <w:r>
        <w:rPr>
          <w:spacing w:val="-2"/>
          <w:sz w:val="24"/>
          <w:szCs w:val="24"/>
        </w:rPr>
        <w:t>已经从中心测试团队的实验</w:t>
      </w:r>
      <w:r>
        <w:rPr>
          <w:sz w:val="24"/>
          <w:szCs w:val="24"/>
        </w:rPr>
        <w:t xml:space="preserve">性项目正式发展成为 </w:t>
      </w:r>
      <w:r>
        <w:rPr>
          <w:rFonts w:ascii="Times New Roman" w:eastAsia="Times New Roman"/>
          <w:spacing w:val="-7"/>
          <w:sz w:val="24"/>
          <w:szCs w:val="24"/>
        </w:rPr>
        <w:t xml:space="preserve">Chrome </w:t>
      </w:r>
      <w:r>
        <w:rPr>
          <w:spacing w:val="-5"/>
          <w:sz w:val="24"/>
          <w:szCs w:val="24"/>
        </w:rPr>
        <w:t>团队的</w:t>
      </w:r>
      <w:r>
        <w:rPr>
          <w:sz w:val="24"/>
          <w:szCs w:val="24"/>
        </w:rPr>
        <w:t>一部分，它被常规地用来进行回归测试的执行。他们也密切关注使用这个工具的非代码编写人群，那些使用</w:t>
      </w:r>
      <w:r>
        <w:rPr>
          <w:rFonts w:ascii="Times New Roman" w:eastAsia="Times New Roman"/>
          <w:spacing w:val="-5"/>
          <w:sz w:val="24"/>
          <w:szCs w:val="24"/>
        </w:rPr>
        <w:t>BITE</w:t>
      </w:r>
      <w:r>
        <w:rPr>
          <w:rFonts w:ascii="Times New Roman" w:eastAsia="Times New Roman"/>
          <w:spacing w:val="64"/>
          <w:sz w:val="24"/>
          <w:szCs w:val="24"/>
        </w:rPr>
        <w:t xml:space="preserve"> </w:t>
      </w:r>
      <w:r>
        <w:rPr>
          <w:rFonts w:ascii="Times New Roman" w:eastAsia="Times New Roman"/>
          <w:sz w:val="24"/>
          <w:szCs w:val="24"/>
        </w:rPr>
        <w:t>/</w:t>
      </w:r>
      <w:r>
        <w:rPr>
          <w:rFonts w:ascii="Times New Roman" w:eastAsia="Times New Roman"/>
          <w:spacing w:val="74"/>
          <w:sz w:val="24"/>
          <w:szCs w:val="24"/>
        </w:rPr>
        <w:t xml:space="preserve"> </w:t>
      </w:r>
      <w:r>
        <w:rPr>
          <w:rFonts w:ascii="Times New Roman" w:eastAsia="Times New Roman"/>
          <w:spacing w:val="-4"/>
          <w:sz w:val="24"/>
          <w:szCs w:val="24"/>
        </w:rPr>
        <w:t>RPF</w:t>
      </w:r>
      <w:r>
        <w:rPr>
          <w:spacing w:val="-2"/>
          <w:sz w:val="24"/>
          <w:szCs w:val="24"/>
        </w:rPr>
        <w:t>生成回归脚本的外包测试</w:t>
      </w:r>
      <w:r>
        <w:rPr>
          <w:sz w:val="24"/>
          <w:szCs w:val="24"/>
        </w:rPr>
        <w:t>人员。</w:t>
      </w:r>
    </w:p>
    <w:p>
      <w:pPr>
        <w:pStyle w:val="6"/>
        <w:tabs>
          <w:tab w:val="left" w:pos="3803"/>
          <w:tab w:val="left" w:pos="4853"/>
        </w:tabs>
        <w:spacing w:line="300" w:lineRule="auto"/>
        <w:ind w:right="97" w:firstLine="599"/>
        <w:rPr>
          <w:sz w:val="24"/>
          <w:szCs w:val="24"/>
        </w:rPr>
      </w:pPr>
      <w:r>
        <w:rPr>
          <w:sz w:val="24"/>
          <w:szCs w:val="24"/>
        </w:rPr>
        <w:t>请加入我们并共同维护</w:t>
      </w:r>
      <w:r>
        <w:rPr>
          <w:rFonts w:ascii="Times New Roman" w:eastAsia="Times New Roman"/>
          <w:spacing w:val="-5"/>
          <w:sz w:val="24"/>
          <w:szCs w:val="24"/>
        </w:rPr>
        <w:t>BITE</w:t>
      </w:r>
      <w:r>
        <w:rPr>
          <w:rFonts w:ascii="Times New Roman" w:eastAsia="Times New Roman"/>
          <w:spacing w:val="-5"/>
          <w:sz w:val="24"/>
          <w:szCs w:val="24"/>
        </w:rPr>
        <w:tab/>
      </w:r>
      <w:r>
        <w:rPr>
          <w:rFonts w:ascii="Times New Roman" w:eastAsia="Times New Roman"/>
          <w:sz w:val="24"/>
          <w:szCs w:val="24"/>
        </w:rPr>
        <w:t>/ RPF</w:t>
      </w:r>
      <w:r>
        <w:rPr>
          <w:sz w:val="24"/>
          <w:szCs w:val="24"/>
        </w:rPr>
        <w:t>（</w:t>
      </w:r>
      <w:r>
        <w:rPr>
          <w:sz w:val="24"/>
          <w:szCs w:val="24"/>
        </w:rPr>
        <w:fldChar w:fldCharType="begin"/>
      </w:r>
      <w:r>
        <w:rPr>
          <w:sz w:val="24"/>
          <w:szCs w:val="24"/>
        </w:rPr>
        <w:instrText xml:space="preserve"> HYPERLINK "http://code.google.com/p/bite-" \h </w:instrText>
      </w:r>
      <w:r>
        <w:rPr>
          <w:sz w:val="24"/>
          <w:szCs w:val="24"/>
        </w:rPr>
        <w:fldChar w:fldCharType="separate"/>
      </w:r>
      <w:r>
        <w:rPr>
          <w:rFonts w:ascii="Times New Roman" w:eastAsia="Times New Roman"/>
          <w:sz w:val="24"/>
          <w:szCs w:val="24"/>
        </w:rPr>
        <w:t>http://code.google.com/p/bite-</w:t>
      </w:r>
      <w:r>
        <w:rPr>
          <w:rFonts w:ascii="Times New Roman" w:eastAsia="Times New Roman"/>
          <w:sz w:val="24"/>
          <w:szCs w:val="24"/>
        </w:rPr>
        <w:fldChar w:fldCharType="end"/>
      </w:r>
      <w:r>
        <w:rPr>
          <w:rFonts w:ascii="Times New Roman" w:eastAsia="Times New Roman"/>
          <w:sz w:val="24"/>
          <w:szCs w:val="24"/>
        </w:rPr>
        <w:t xml:space="preserve"> project/</w:t>
      </w:r>
      <w:r>
        <w:rPr>
          <w:sz w:val="24"/>
          <w:szCs w:val="24"/>
        </w:rPr>
        <w:t>），请善待</w:t>
      </w:r>
      <w:r>
        <w:rPr>
          <w:rFonts w:ascii="Times New Roman" w:eastAsia="Times New Roman"/>
          <w:sz w:val="24"/>
          <w:szCs w:val="24"/>
        </w:rPr>
        <w:t>Po</w:t>
      </w:r>
      <w:r>
        <w:rPr>
          <w:rFonts w:ascii="Times New Roman" w:eastAsia="Times New Roman"/>
          <w:sz w:val="24"/>
          <w:szCs w:val="24"/>
        </w:rPr>
        <w:tab/>
      </w:r>
      <w:r>
        <w:rPr>
          <w:rFonts w:ascii="Times New Roman" w:eastAsia="Times New Roman"/>
          <w:spacing w:val="-11"/>
          <w:sz w:val="24"/>
          <w:szCs w:val="24"/>
        </w:rPr>
        <w:t>Hu</w:t>
      </w:r>
      <w:r>
        <w:rPr>
          <w:sz w:val="24"/>
          <w:szCs w:val="24"/>
        </w:rPr>
        <w:t>和</w:t>
      </w:r>
      <w:r>
        <w:rPr>
          <w:rFonts w:ascii="Times New Roman" w:eastAsia="Times New Roman"/>
          <w:sz w:val="24"/>
          <w:szCs w:val="24"/>
        </w:rPr>
        <w:t xml:space="preserve">Joel </w:t>
      </w:r>
      <w:r>
        <w:rPr>
          <w:rFonts w:ascii="Times New Roman" w:eastAsia="Times New Roman"/>
          <w:spacing w:val="-6"/>
          <w:sz w:val="24"/>
          <w:szCs w:val="24"/>
        </w:rPr>
        <w:t>Hynoski</w:t>
      </w:r>
      <w:r>
        <w:rPr>
          <w:spacing w:val="-6"/>
          <w:sz w:val="24"/>
          <w:szCs w:val="24"/>
        </w:rPr>
        <w:t>，</w:t>
      </w:r>
      <w:r>
        <w:rPr>
          <w:sz w:val="24"/>
          <w:szCs w:val="24"/>
        </w:rPr>
        <w:t>他们在</w:t>
      </w:r>
      <w:r>
        <w:rPr>
          <w:rFonts w:ascii="Times New Roman" w:eastAsia="Times New Roman"/>
          <w:spacing w:val="-3"/>
          <w:sz w:val="24"/>
          <w:szCs w:val="24"/>
        </w:rPr>
        <w:t>Google</w:t>
      </w:r>
      <w:r>
        <w:rPr>
          <w:sz w:val="24"/>
          <w:szCs w:val="24"/>
        </w:rPr>
        <w:t>负责把这个</w:t>
      </w:r>
      <w:r>
        <w:rPr>
          <w:spacing w:val="-13"/>
          <w:sz w:val="24"/>
          <w:szCs w:val="24"/>
        </w:rPr>
        <w:t>项</w:t>
      </w:r>
      <w:r>
        <w:rPr>
          <w:sz w:val="24"/>
          <w:szCs w:val="24"/>
        </w:rPr>
        <w:t>目向前推进。</w:t>
      </w:r>
    </w:p>
    <w:p>
      <w:pPr>
        <w:spacing w:after="0" w:line="300" w:lineRule="auto"/>
        <w:rPr>
          <w:sz w:val="21"/>
          <w:szCs w:val="21"/>
        </w:rPr>
        <w:sectPr>
          <w:pgSz w:w="5050" w:h="6630"/>
          <w:pgMar w:top="60" w:right="0" w:bottom="360" w:left="0" w:header="0" w:footer="92" w:gutter="0"/>
          <w:pgNumType w:fmt="decimal"/>
          <w:cols w:space="720" w:num="1"/>
        </w:sectPr>
      </w:pPr>
    </w:p>
    <w:p>
      <w:pPr>
        <w:pStyle w:val="12"/>
        <w:numPr>
          <w:ilvl w:val="1"/>
          <w:numId w:val="33"/>
        </w:numPr>
        <w:tabs>
          <w:tab w:val="left" w:pos="1180"/>
        </w:tabs>
        <w:spacing w:before="24" w:after="0" w:line="304" w:lineRule="auto"/>
        <w:ind w:left="286" w:right="301" w:firstLine="2"/>
        <w:jc w:val="left"/>
        <w:rPr>
          <w:sz w:val="44"/>
          <w:szCs w:val="21"/>
        </w:rPr>
      </w:pPr>
      <w:bookmarkStart w:id="502" w:name="C.4 Google测试分析系统（Google Test Analytics）—"/>
      <w:bookmarkEnd w:id="502"/>
      <w:bookmarkStart w:id="503" w:name="_bookmark229"/>
      <w:bookmarkEnd w:id="503"/>
      <w:r>
        <w:rPr>
          <w:sz w:val="21"/>
          <w:szCs w:val="21"/>
        </w:rPr>
        <w:fldChar w:fldCharType="begin"/>
      </w:r>
      <w:r>
        <w:rPr>
          <w:sz w:val="21"/>
          <w:szCs w:val="21"/>
        </w:rPr>
        <w:instrText xml:space="preserve"> HYPERLINK \l "_bookmark113" </w:instrText>
      </w:r>
      <w:r>
        <w:rPr>
          <w:sz w:val="21"/>
          <w:szCs w:val="21"/>
        </w:rPr>
        <w:fldChar w:fldCharType="separate"/>
      </w:r>
      <w:bookmarkStart w:id="504" w:name="_bookmark229"/>
      <w:bookmarkEnd w:id="504"/>
      <w:r>
        <w:rPr>
          <w:rFonts w:ascii="Times New Roman" w:hAnsi="Times New Roman" w:eastAsia="Times New Roman"/>
          <w:b/>
          <w:color w:val="0000ED"/>
          <w:sz w:val="44"/>
          <w:szCs w:val="21"/>
          <w:u w:val="single" w:color="0000ED"/>
        </w:rPr>
        <w:t>Google</w:t>
      </w:r>
      <w:r>
        <w:rPr>
          <w:color w:val="0000ED"/>
          <w:spacing w:val="11"/>
          <w:sz w:val="44"/>
          <w:szCs w:val="21"/>
          <w:u w:val="single" w:color="0000ED"/>
        </w:rPr>
        <w:t xml:space="preserve">测试分析 </w:t>
      </w:r>
      <w:r>
        <w:rPr>
          <w:color w:val="0000ED"/>
          <w:spacing w:val="-455"/>
          <w:sz w:val="44"/>
          <w:szCs w:val="21"/>
          <w:u w:val="single" w:color="0000ED"/>
        </w:rPr>
        <w:t>系统</w:t>
      </w:r>
      <w:r>
        <w:rPr>
          <w:color w:val="0000ED"/>
          <w:spacing w:val="3"/>
          <w:sz w:val="44"/>
          <w:szCs w:val="21"/>
          <w:u w:val="single" w:color="0000ED"/>
        </w:rPr>
        <w:t>（</w:t>
      </w:r>
      <w:r>
        <w:rPr>
          <w:rFonts w:ascii="Times New Roman" w:hAnsi="Times New Roman" w:eastAsia="Times New Roman"/>
          <w:b/>
          <w:color w:val="0000ED"/>
          <w:spacing w:val="3"/>
          <w:sz w:val="44"/>
          <w:szCs w:val="21"/>
          <w:u w:val="single" w:color="0000ED"/>
        </w:rPr>
        <w:t xml:space="preserve">Google </w:t>
      </w:r>
      <w:r>
        <w:rPr>
          <w:rFonts w:ascii="Times New Roman" w:hAnsi="Times New Roman" w:eastAsia="Times New Roman"/>
          <w:b/>
          <w:color w:val="0000ED"/>
          <w:spacing w:val="-10"/>
          <w:sz w:val="44"/>
          <w:szCs w:val="21"/>
          <w:u w:val="single" w:color="0000ED"/>
        </w:rPr>
        <w:t xml:space="preserve">Test </w:t>
      </w:r>
      <w:r>
        <w:rPr>
          <w:rFonts w:ascii="Times New Roman" w:hAnsi="Times New Roman" w:eastAsia="Times New Roman"/>
          <w:b/>
          <w:color w:val="0000ED"/>
          <w:sz w:val="44"/>
          <w:szCs w:val="21"/>
          <w:u w:val="single" w:color="0000ED"/>
        </w:rPr>
        <w:t>Analytics</w:t>
      </w:r>
      <w:r>
        <w:rPr>
          <w:color w:val="0000ED"/>
          <w:sz w:val="44"/>
          <w:szCs w:val="21"/>
          <w:u w:val="single" w:color="0000ED"/>
        </w:rPr>
        <w:t>）</w:t>
      </w:r>
      <w:r>
        <w:rPr>
          <w:rFonts w:ascii="Times New Roman" w:hAnsi="Times New Roman" w:eastAsia="Times New Roman"/>
          <w:b/>
          <w:color w:val="0000ED"/>
          <w:sz w:val="44"/>
          <w:szCs w:val="21"/>
          <w:u w:val="single" w:color="0000ED"/>
        </w:rPr>
        <w:t>——</w:t>
      </w:r>
      <w:r>
        <w:rPr>
          <w:color w:val="0000ED"/>
          <w:spacing w:val="2"/>
          <w:sz w:val="44"/>
          <w:szCs w:val="21"/>
          <w:u w:val="single" w:color="0000ED"/>
        </w:rPr>
        <w:t>现在</w:t>
      </w:r>
      <w:r>
        <w:rPr>
          <w:color w:val="0000ED"/>
          <w:spacing w:val="10"/>
          <w:sz w:val="44"/>
          <w:szCs w:val="21"/>
          <w:u w:val="single" w:color="0000ED"/>
        </w:rPr>
        <w:t>开源了</w:t>
      </w:r>
      <w:r>
        <w:rPr>
          <w:color w:val="0000ED"/>
          <w:spacing w:val="10"/>
          <w:sz w:val="44"/>
          <w:szCs w:val="21"/>
          <w:u w:val="single" w:color="0000ED"/>
        </w:rPr>
        <w:fldChar w:fldCharType="end"/>
      </w:r>
    </w:p>
    <w:p>
      <w:pPr>
        <w:pStyle w:val="6"/>
        <w:spacing w:before="7"/>
        <w:ind w:left="0"/>
        <w:rPr>
          <w:sz w:val="24"/>
          <w:szCs w:val="24"/>
        </w:rPr>
      </w:pPr>
    </w:p>
    <w:p>
      <w:pPr>
        <w:spacing w:after="0"/>
        <w:rPr>
          <w:sz w:val="24"/>
          <w:szCs w:val="21"/>
        </w:rPr>
        <w:sectPr>
          <w:pgSz w:w="5050" w:h="6630"/>
          <w:pgMar w:top="140" w:right="0" w:bottom="360" w:left="0" w:header="0" w:footer="92" w:gutter="0"/>
          <w:pgNumType w:fmt="decimal"/>
          <w:cols w:space="720" w:num="1"/>
        </w:sectPr>
      </w:pPr>
    </w:p>
    <w:p>
      <w:pPr>
        <w:pStyle w:val="6"/>
        <w:spacing w:before="3"/>
        <w:ind w:left="0"/>
        <w:rPr>
          <w:sz w:val="40"/>
          <w:szCs w:val="24"/>
        </w:rPr>
      </w:pPr>
    </w:p>
    <w:p>
      <w:pPr>
        <w:pStyle w:val="5"/>
        <w:ind w:left="100"/>
        <w:rPr>
          <w:sz w:val="24"/>
          <w:szCs w:val="24"/>
        </w:rPr>
      </w:pPr>
      <w:r>
        <w:rPr>
          <w:sz w:val="24"/>
          <w:szCs w:val="24"/>
        </w:rPr>
        <w:t>1:03</w:t>
      </w:r>
    </w:p>
    <w:p>
      <w:pPr>
        <w:spacing w:before="68"/>
        <w:ind w:left="4" w:right="0" w:firstLine="0"/>
        <w:jc w:val="left"/>
        <w:rPr>
          <w:sz w:val="24"/>
          <w:szCs w:val="21"/>
        </w:rPr>
      </w:pPr>
      <w:r>
        <w:rPr>
          <w:sz w:val="21"/>
          <w:szCs w:val="21"/>
        </w:rPr>
        <w:br w:type="column"/>
      </w:r>
      <w:r>
        <w:rPr>
          <w:rFonts w:ascii="Times New Roman" w:eastAsia="Times New Roman"/>
          <w:b/>
          <w:sz w:val="24"/>
          <w:szCs w:val="21"/>
        </w:rPr>
        <w:t>2011</w:t>
      </w:r>
      <w:r>
        <w:rPr>
          <w:sz w:val="24"/>
          <w:szCs w:val="21"/>
        </w:rPr>
        <w:t>年</w:t>
      </w:r>
      <w:r>
        <w:rPr>
          <w:rFonts w:ascii="Times New Roman" w:eastAsia="Times New Roman"/>
          <w:b/>
          <w:sz w:val="24"/>
          <w:szCs w:val="21"/>
        </w:rPr>
        <w:t>10</w:t>
      </w:r>
      <w:r>
        <w:rPr>
          <w:sz w:val="24"/>
          <w:szCs w:val="21"/>
        </w:rPr>
        <w:t>月</w:t>
      </w:r>
      <w:r>
        <w:rPr>
          <w:rFonts w:ascii="Times New Roman" w:eastAsia="Times New Roman"/>
          <w:b/>
          <w:sz w:val="24"/>
          <w:szCs w:val="21"/>
        </w:rPr>
        <w:t>19</w:t>
      </w:r>
      <w:r>
        <w:rPr>
          <w:sz w:val="24"/>
          <w:szCs w:val="21"/>
        </w:rPr>
        <w:t>日星期三下午</w:t>
      </w:r>
    </w:p>
    <w:p>
      <w:pPr>
        <w:pStyle w:val="6"/>
        <w:spacing w:before="5"/>
        <w:ind w:left="0"/>
        <w:rPr>
          <w:sz w:val="40"/>
          <w:szCs w:val="24"/>
        </w:rPr>
      </w:pPr>
    </w:p>
    <w:p>
      <w:pPr>
        <w:pStyle w:val="6"/>
        <w:ind w:left="4"/>
        <w:rPr>
          <w:rFonts w:ascii="Times New Roman"/>
          <w:sz w:val="24"/>
          <w:szCs w:val="24"/>
        </w:rPr>
      </w:pPr>
      <w:r>
        <w:rPr>
          <w:sz w:val="24"/>
          <w:szCs w:val="24"/>
        </w:rPr>
        <w:fldChar w:fldCharType="begin"/>
      </w:r>
      <w:r>
        <w:rPr>
          <w:sz w:val="24"/>
          <w:szCs w:val="24"/>
        </w:rPr>
        <w:instrText xml:space="preserve"> HYPERLINK "http://googletesting.blogspot.com/20" \h </w:instrText>
      </w:r>
      <w:r>
        <w:rPr>
          <w:sz w:val="24"/>
          <w:szCs w:val="24"/>
        </w:rPr>
        <w:fldChar w:fldCharType="separate"/>
      </w:r>
      <w:r>
        <w:rPr>
          <w:rFonts w:ascii="Times New Roman"/>
          <w:spacing w:val="-3"/>
          <w:sz w:val="24"/>
          <w:szCs w:val="24"/>
        </w:rPr>
        <w:t>http://googletesting.blogspot.com/20</w:t>
      </w:r>
      <w:r>
        <w:rPr>
          <w:rFonts w:ascii="Times New Roman"/>
          <w:spacing w:val="-3"/>
          <w:sz w:val="24"/>
          <w:szCs w:val="24"/>
        </w:rPr>
        <w:fldChar w:fldCharType="end"/>
      </w:r>
    </w:p>
    <w:p>
      <w:pPr>
        <w:spacing w:after="0"/>
        <w:rPr>
          <w:rFonts w:ascii="Times New Roman"/>
          <w:sz w:val="21"/>
          <w:szCs w:val="21"/>
        </w:rPr>
        <w:sectPr>
          <w:type w:val="continuous"/>
          <w:pgSz w:w="5050" w:h="6630"/>
          <w:pgMar w:top="280" w:right="0" w:bottom="0" w:left="0" w:header="720" w:footer="720" w:gutter="0"/>
          <w:pgNumType w:fmt="decimal"/>
          <w:cols w:equalWidth="0" w:num="2">
            <w:col w:w="655" w:space="40"/>
            <w:col w:w="4355"/>
          </w:cols>
        </w:sectPr>
      </w:pPr>
    </w:p>
    <w:p>
      <w:pPr>
        <w:pStyle w:val="6"/>
        <w:spacing w:before="135"/>
        <w:rPr>
          <w:rFonts w:ascii="Times New Roman"/>
          <w:sz w:val="24"/>
          <w:szCs w:val="24"/>
        </w:rPr>
      </w:pPr>
      <w:r>
        <w:rPr>
          <w:rFonts w:ascii="Times New Roman"/>
          <w:sz w:val="24"/>
          <w:szCs w:val="24"/>
        </w:rPr>
        <w:t>test-analytics-now-inopen.html</w:t>
      </w:r>
    </w:p>
    <w:p>
      <w:pPr>
        <w:spacing w:before="114"/>
        <w:ind w:left="699" w:right="0" w:firstLine="0"/>
        <w:jc w:val="left"/>
        <w:rPr>
          <w:rFonts w:ascii="Times New Roman" w:eastAsia="Times New Roman"/>
          <w:b/>
          <w:sz w:val="24"/>
          <w:szCs w:val="21"/>
        </w:rPr>
      </w:pPr>
      <w:r>
        <w:rPr>
          <w:sz w:val="24"/>
          <w:szCs w:val="21"/>
        </w:rPr>
        <w:t>作者：</w:t>
      </w:r>
      <w:r>
        <w:rPr>
          <w:rFonts w:ascii="Times New Roman" w:eastAsia="Times New Roman"/>
          <w:b/>
          <w:sz w:val="24"/>
          <w:szCs w:val="21"/>
        </w:rPr>
        <w:t>Jim Reardon</w:t>
      </w:r>
    </w:p>
    <w:p>
      <w:pPr>
        <w:spacing w:after="0"/>
        <w:jc w:val="left"/>
        <w:rPr>
          <w:rFonts w:ascii="Times New Roman" w:eastAsia="Times New Roman"/>
          <w:sz w:val="24"/>
          <w:szCs w:val="21"/>
        </w:rPr>
        <w:sectPr>
          <w:type w:val="continuous"/>
          <w:pgSz w:w="5050" w:h="6630"/>
          <w:pgMar w:top="280" w:right="0" w:bottom="0" w:left="0" w:header="720" w:footer="720" w:gutter="0"/>
          <w:pgNumType w:fmt="decimal"/>
          <w:cols w:space="720" w:num="1"/>
        </w:sectPr>
      </w:pPr>
    </w:p>
    <w:p>
      <w:pPr>
        <w:pStyle w:val="6"/>
        <w:spacing w:before="34"/>
        <w:ind w:left="699"/>
        <w:rPr>
          <w:sz w:val="24"/>
          <w:szCs w:val="24"/>
        </w:rPr>
      </w:pPr>
      <w:r>
        <w:rPr>
          <w:sz w:val="24"/>
          <w:szCs w:val="24"/>
        </w:rPr>
        <w:t>测试计划已死！</w:t>
      </w:r>
    </w:p>
    <w:p>
      <w:pPr>
        <w:pStyle w:val="6"/>
        <w:spacing w:before="96" w:line="300" w:lineRule="auto"/>
        <w:ind w:right="97" w:firstLine="599"/>
        <w:rPr>
          <w:sz w:val="24"/>
          <w:szCs w:val="24"/>
        </w:rPr>
      </w:pPr>
      <w:r>
        <w:rPr>
          <w:sz w:val="24"/>
          <w:szCs w:val="24"/>
        </w:rPr>
        <w:t>希望如此。在上周的</w:t>
      </w:r>
      <w:r>
        <w:rPr>
          <w:rFonts w:ascii="Times New Roman" w:hAnsi="Times New Roman" w:eastAsia="Times New Roman"/>
          <w:spacing w:val="-13"/>
          <w:sz w:val="24"/>
          <w:szCs w:val="24"/>
        </w:rPr>
        <w:t>STAR</w:t>
      </w:r>
      <w:r>
        <w:rPr>
          <w:sz w:val="24"/>
          <w:szCs w:val="24"/>
        </w:rPr>
        <w:t>会议</w:t>
      </w:r>
      <w:r>
        <w:rPr>
          <w:spacing w:val="-2"/>
          <w:sz w:val="24"/>
          <w:szCs w:val="24"/>
        </w:rPr>
        <w:t>上，</w:t>
      </w:r>
      <w:r>
        <w:rPr>
          <w:rFonts w:ascii="Times New Roman" w:hAnsi="Times New Roman" w:eastAsia="Times New Roman"/>
          <w:spacing w:val="-4"/>
          <w:sz w:val="24"/>
          <w:szCs w:val="24"/>
        </w:rPr>
        <w:t>James</w:t>
      </w:r>
      <w:r>
        <w:rPr>
          <w:rFonts w:ascii="Times New Roman" w:hAnsi="Times New Roman" w:eastAsia="Times New Roman"/>
          <w:spacing w:val="56"/>
          <w:sz w:val="24"/>
          <w:szCs w:val="24"/>
        </w:rPr>
        <w:t xml:space="preserve"> </w:t>
      </w:r>
      <w:r>
        <w:rPr>
          <w:rFonts w:ascii="Times New Roman" w:hAnsi="Times New Roman" w:eastAsia="Times New Roman"/>
          <w:spacing w:val="-7"/>
          <w:sz w:val="24"/>
          <w:szCs w:val="24"/>
        </w:rPr>
        <w:t>Wittaker</w:t>
      </w:r>
      <w:r>
        <w:rPr>
          <w:sz w:val="24"/>
          <w:szCs w:val="24"/>
        </w:rPr>
        <w:t>向一帮专业的测试人员问起测试计划。他的第一个问题是</w:t>
      </w:r>
      <w:r>
        <w:rPr>
          <w:rFonts w:ascii="Times New Roman" w:hAnsi="Times New Roman" w:eastAsia="Times New Roman"/>
          <w:sz w:val="24"/>
          <w:szCs w:val="24"/>
        </w:rPr>
        <w:t>“</w:t>
      </w:r>
      <w:r>
        <w:rPr>
          <w:sz w:val="24"/>
          <w:szCs w:val="24"/>
        </w:rPr>
        <w:t>这里有多少人在写测试计划</w:t>
      </w:r>
      <w:r>
        <w:rPr>
          <w:rFonts w:ascii="Times New Roman" w:hAnsi="Times New Roman" w:eastAsia="Times New Roman"/>
          <w:sz w:val="24"/>
          <w:szCs w:val="24"/>
        </w:rPr>
        <w:t>”</w:t>
      </w:r>
      <w:r>
        <w:rPr>
          <w:sz w:val="24"/>
          <w:szCs w:val="24"/>
        </w:rPr>
        <w:t>。瞬间有</w:t>
      </w:r>
      <w:r>
        <w:rPr>
          <w:rFonts w:ascii="Times New Roman" w:hAnsi="Times New Roman" w:eastAsia="Times New Roman"/>
          <w:sz w:val="24"/>
          <w:szCs w:val="24"/>
        </w:rPr>
        <w:t>80</w:t>
      </w:r>
      <w:r>
        <w:rPr>
          <w:sz w:val="24"/>
          <w:szCs w:val="24"/>
        </w:rPr>
        <w:t>个人举手，占了屋子里人的绝大多数。当他再问</w:t>
      </w:r>
      <w:r>
        <w:rPr>
          <w:rFonts w:ascii="Times New Roman" w:hAnsi="Times New Roman" w:eastAsia="Times New Roman"/>
          <w:sz w:val="24"/>
          <w:szCs w:val="24"/>
        </w:rPr>
        <w:t>“</w:t>
      </w:r>
      <w:r>
        <w:rPr>
          <w:sz w:val="24"/>
          <w:szCs w:val="24"/>
        </w:rPr>
        <w:t>那你们中有多少人写完一周以后还会用到这些测试计划</w:t>
      </w:r>
      <w:r>
        <w:rPr>
          <w:rFonts w:ascii="Times New Roman" w:hAnsi="Times New Roman" w:eastAsia="Times New Roman"/>
          <w:sz w:val="24"/>
          <w:szCs w:val="24"/>
        </w:rPr>
        <w:t>”</w:t>
      </w:r>
      <w:r>
        <w:rPr>
          <w:sz w:val="24"/>
          <w:szCs w:val="24"/>
        </w:rPr>
        <w:t>时只有三个人举手。</w:t>
      </w:r>
    </w:p>
    <w:p>
      <w:pPr>
        <w:pStyle w:val="6"/>
        <w:spacing w:line="300" w:lineRule="auto"/>
        <w:ind w:right="142" w:firstLine="599"/>
        <w:jc w:val="both"/>
        <w:rPr>
          <w:sz w:val="24"/>
          <w:szCs w:val="24"/>
        </w:rPr>
      </w:pPr>
      <w:r>
        <w:rPr>
          <w:sz w:val="24"/>
          <w:szCs w:val="24"/>
        </w:rPr>
        <w:t>撰写那些冗长的、充满了那些所有人都知道的项目细节，而且很快会被废弃掉的文档，这可真是一项很大</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w w:val="95"/>
          <w:sz w:val="24"/>
          <w:szCs w:val="24"/>
        </w:rPr>
        <w:t>的时间消耗。</w:t>
      </w:r>
    </w:p>
    <w:p>
      <w:pPr>
        <w:pStyle w:val="6"/>
        <w:spacing w:before="96" w:line="300" w:lineRule="auto"/>
        <w:ind w:right="97" w:firstLine="599"/>
        <w:jc w:val="both"/>
        <w:rPr>
          <w:sz w:val="24"/>
          <w:szCs w:val="24"/>
        </w:rPr>
      </w:pPr>
      <w:r>
        <w:rPr>
          <w:sz w:val="24"/>
          <w:szCs w:val="24"/>
        </w:rPr>
        <w:t>我们在</w:t>
      </w:r>
      <w:r>
        <w:rPr>
          <w:rFonts w:ascii="Times New Roman" w:hAnsi="Times New Roman" w:eastAsia="Times New Roman"/>
          <w:spacing w:val="-3"/>
          <w:sz w:val="24"/>
          <w:szCs w:val="24"/>
        </w:rPr>
        <w:t>Google</w:t>
      </w:r>
      <w:r>
        <w:rPr>
          <w:sz w:val="24"/>
          <w:szCs w:val="24"/>
        </w:rPr>
        <w:t>的一些人在着手创建一种方法，可以取代测试计划。它应该是全面的、快速的、可操作的， 而且对项目要持续有效。过去的几周</w:t>
      </w:r>
      <w:r>
        <w:rPr>
          <w:spacing w:val="-1"/>
          <w:sz w:val="24"/>
          <w:szCs w:val="24"/>
        </w:rPr>
        <w:t>时间里，</w:t>
      </w:r>
      <w:r>
        <w:rPr>
          <w:rFonts w:ascii="Times New Roman" w:hAnsi="Times New Roman" w:eastAsia="Times New Roman"/>
          <w:spacing w:val="-4"/>
          <w:sz w:val="24"/>
          <w:szCs w:val="24"/>
        </w:rPr>
        <w:t>James</w:t>
      </w:r>
      <w:r>
        <w:rPr>
          <w:rFonts w:ascii="Times New Roman" w:hAnsi="Times New Roman" w:eastAsia="Times New Roman"/>
          <w:spacing w:val="13"/>
          <w:sz w:val="24"/>
          <w:szCs w:val="24"/>
        </w:rPr>
        <w:t xml:space="preserve"> </w:t>
      </w:r>
      <w:r>
        <w:rPr>
          <w:spacing w:val="-2"/>
          <w:sz w:val="24"/>
          <w:szCs w:val="24"/>
        </w:rPr>
        <w:t>已经发表了有关这一</w:t>
      </w:r>
      <w:r>
        <w:rPr>
          <w:sz w:val="24"/>
          <w:szCs w:val="24"/>
        </w:rPr>
        <w:t>方法的几篇博客，我们称为</w:t>
      </w:r>
      <w:r>
        <w:rPr>
          <w:rFonts w:ascii="Times New Roman" w:hAnsi="Times New Roman" w:eastAsia="Times New Roman"/>
          <w:spacing w:val="-5"/>
          <w:sz w:val="24"/>
          <w:szCs w:val="24"/>
        </w:rPr>
        <w:t>ACC</w:t>
      </w:r>
      <w:r>
        <w:rPr>
          <w:spacing w:val="-3"/>
          <w:sz w:val="24"/>
          <w:szCs w:val="24"/>
        </w:rPr>
        <w:t>，它是一个工具，把软件产品分解成逻辑相关的子模块。通过这种方法，我们创造了</w:t>
      </w:r>
      <w:r>
        <w:rPr>
          <w:rFonts w:ascii="Times New Roman" w:hAnsi="Times New Roman" w:eastAsia="Times New Roman"/>
          <w:spacing w:val="-3"/>
          <w:sz w:val="24"/>
          <w:szCs w:val="24"/>
        </w:rPr>
        <w:t>“10</w:t>
      </w:r>
      <w:r>
        <w:rPr>
          <w:spacing w:val="-3"/>
          <w:sz w:val="24"/>
          <w:szCs w:val="24"/>
        </w:rPr>
        <w:t>分钟的测试计划</w:t>
      </w:r>
      <w:r>
        <w:rPr>
          <w:rFonts w:ascii="Times New Roman" w:hAnsi="Times New Roman" w:eastAsia="Times New Roman"/>
          <w:spacing w:val="-3"/>
          <w:sz w:val="24"/>
          <w:szCs w:val="24"/>
        </w:rPr>
        <w:t>”</w:t>
      </w:r>
      <w:r>
        <w:rPr>
          <w:spacing w:val="-3"/>
          <w:sz w:val="24"/>
          <w:szCs w:val="24"/>
        </w:rPr>
        <w:t>（它只需要</w:t>
      </w:r>
      <w:r>
        <w:rPr>
          <w:rFonts w:ascii="Times New Roman" w:hAnsi="Times New Roman" w:eastAsia="Times New Roman"/>
          <w:spacing w:val="-3"/>
          <w:sz w:val="24"/>
          <w:szCs w:val="24"/>
        </w:rPr>
        <w:t>30</w:t>
      </w:r>
      <w:r>
        <w:rPr>
          <w:spacing w:val="-3"/>
          <w:sz w:val="24"/>
          <w:szCs w:val="24"/>
        </w:rPr>
        <w:t>分钟）。</w:t>
      </w:r>
    </w:p>
    <w:p>
      <w:pPr>
        <w:pStyle w:val="12"/>
        <w:numPr>
          <w:ilvl w:val="2"/>
          <w:numId w:val="33"/>
        </w:numPr>
        <w:tabs>
          <w:tab w:val="left" w:pos="926"/>
        </w:tabs>
        <w:spacing w:before="0" w:after="0" w:line="376" w:lineRule="exact"/>
        <w:ind w:left="925" w:right="0" w:hanging="227"/>
        <w:jc w:val="left"/>
        <w:rPr>
          <w:sz w:val="24"/>
          <w:szCs w:val="21"/>
        </w:rPr>
      </w:pPr>
      <w:r>
        <w:rPr>
          <w:spacing w:val="7"/>
          <w:sz w:val="24"/>
          <w:szCs w:val="21"/>
        </w:rPr>
        <w:t>全面</w:t>
      </w:r>
    </w:p>
    <w:p>
      <w:pPr>
        <w:spacing w:after="0" w:line="376" w:lineRule="exact"/>
        <w:jc w:val="left"/>
        <w:rPr>
          <w:sz w:val="24"/>
          <w:szCs w:val="21"/>
        </w:rPr>
        <w:sectPr>
          <w:pgSz w:w="5050" w:h="6630"/>
          <w:pgMar w:top="80" w:right="0" w:bottom="360" w:left="0" w:header="0" w:footer="92" w:gutter="0"/>
          <w:pgNumType w:fmt="decimal"/>
          <w:cols w:space="720" w:num="1"/>
        </w:sectPr>
      </w:pPr>
    </w:p>
    <w:p>
      <w:pPr>
        <w:pStyle w:val="6"/>
        <w:tabs>
          <w:tab w:val="left" w:pos="1644"/>
        </w:tabs>
        <w:spacing w:before="54" w:line="300" w:lineRule="auto"/>
        <w:ind w:right="97" w:firstLine="599"/>
        <w:rPr>
          <w:sz w:val="24"/>
          <w:szCs w:val="24"/>
        </w:rPr>
      </w:pPr>
      <w:r>
        <w:rPr>
          <w:rFonts w:ascii="Times New Roman" w:eastAsia="Times New Roman"/>
          <w:spacing w:val="-5"/>
          <w:sz w:val="24"/>
          <w:szCs w:val="24"/>
        </w:rPr>
        <w:t>ACC</w:t>
      </w:r>
      <w:r>
        <w:rPr>
          <w:rFonts w:ascii="Times New Roman" w:eastAsia="Times New Roman"/>
          <w:spacing w:val="-5"/>
          <w:sz w:val="24"/>
          <w:szCs w:val="24"/>
        </w:rPr>
        <w:tab/>
      </w:r>
      <w:r>
        <w:rPr>
          <w:spacing w:val="-2"/>
          <w:sz w:val="24"/>
          <w:szCs w:val="24"/>
        </w:rPr>
        <w:t>方法会创建一个矩阵，完</w:t>
      </w:r>
      <w:r>
        <w:rPr>
          <w:spacing w:val="3"/>
          <w:sz w:val="24"/>
          <w:szCs w:val="24"/>
        </w:rPr>
        <w:t xml:space="preserve">整地描述你的项目；在 </w:t>
      </w:r>
      <w:r>
        <w:rPr>
          <w:rFonts w:ascii="Times New Roman" w:eastAsia="Times New Roman"/>
          <w:spacing w:val="-3"/>
          <w:sz w:val="24"/>
          <w:szCs w:val="24"/>
        </w:rPr>
        <w:t>Google</w:t>
      </w:r>
      <w:r>
        <w:rPr>
          <w:rFonts w:ascii="Times New Roman" w:eastAsia="Times New Roman"/>
          <w:spacing w:val="40"/>
          <w:sz w:val="24"/>
          <w:szCs w:val="24"/>
        </w:rPr>
        <w:t xml:space="preserve"> </w:t>
      </w:r>
      <w:r>
        <w:rPr>
          <w:spacing w:val="-6"/>
          <w:sz w:val="24"/>
          <w:szCs w:val="24"/>
        </w:rPr>
        <w:t>内部</w:t>
      </w:r>
      <w:r>
        <w:rPr>
          <w:sz w:val="24"/>
          <w:szCs w:val="24"/>
        </w:rPr>
        <w:t>的一些项目使用这个方法，发现了一些在传统测试计划中缺失的覆盖区 域。</w:t>
      </w:r>
    </w:p>
    <w:p>
      <w:pPr>
        <w:pStyle w:val="12"/>
        <w:numPr>
          <w:ilvl w:val="2"/>
          <w:numId w:val="33"/>
        </w:numPr>
        <w:tabs>
          <w:tab w:val="left" w:pos="926"/>
        </w:tabs>
        <w:spacing w:before="0" w:after="0" w:line="380" w:lineRule="exact"/>
        <w:ind w:left="925" w:right="0" w:hanging="227"/>
        <w:jc w:val="left"/>
        <w:rPr>
          <w:sz w:val="24"/>
          <w:szCs w:val="21"/>
        </w:rPr>
      </w:pPr>
      <w:r>
        <w:rPr>
          <w:spacing w:val="7"/>
          <w:sz w:val="24"/>
          <w:szCs w:val="21"/>
        </w:rPr>
        <w:t>快速</w:t>
      </w:r>
    </w:p>
    <w:p>
      <w:pPr>
        <w:pStyle w:val="6"/>
        <w:spacing w:before="96" w:line="300" w:lineRule="auto"/>
        <w:ind w:right="97" w:firstLine="599"/>
        <w:jc w:val="both"/>
        <w:rPr>
          <w:sz w:val="24"/>
          <w:szCs w:val="24"/>
        </w:rPr>
      </w:pPr>
      <w:r>
        <w:rPr>
          <w:rFonts w:ascii="Times New Roman" w:eastAsia="Times New Roman"/>
          <w:spacing w:val="-7"/>
          <w:sz w:val="24"/>
          <w:szCs w:val="24"/>
        </w:rPr>
        <w:t>ACC</w:t>
      </w:r>
      <w:r>
        <w:rPr>
          <w:sz w:val="24"/>
          <w:szCs w:val="24"/>
        </w:rPr>
        <w:t>方法非常快；我们为复杂的项目创建</w:t>
      </w:r>
      <w:r>
        <w:rPr>
          <w:rFonts w:ascii="Times New Roman" w:eastAsia="Times New Roman"/>
          <w:spacing w:val="-5"/>
          <w:sz w:val="24"/>
          <w:szCs w:val="24"/>
        </w:rPr>
        <w:t>ACC</w:t>
      </w:r>
      <w:r>
        <w:rPr>
          <w:rFonts w:ascii="Times New Roman" w:eastAsia="Times New Roman"/>
          <w:spacing w:val="51"/>
          <w:sz w:val="24"/>
          <w:szCs w:val="24"/>
        </w:rPr>
        <w:t xml:space="preserve"> </w:t>
      </w:r>
      <w:r>
        <w:rPr>
          <w:spacing w:val="-2"/>
          <w:sz w:val="24"/>
          <w:szCs w:val="24"/>
        </w:rPr>
        <w:t>分解只需要不到半小</w:t>
      </w:r>
      <w:r>
        <w:rPr>
          <w:sz w:val="24"/>
          <w:szCs w:val="24"/>
        </w:rPr>
        <w:t>时，这比写一个常规的测试计划快得多。</w:t>
      </w:r>
    </w:p>
    <w:p>
      <w:pPr>
        <w:pStyle w:val="12"/>
        <w:numPr>
          <w:ilvl w:val="2"/>
          <w:numId w:val="33"/>
        </w:numPr>
        <w:tabs>
          <w:tab w:val="left" w:pos="926"/>
        </w:tabs>
        <w:spacing w:before="0" w:after="0" w:line="381" w:lineRule="exact"/>
        <w:ind w:left="925" w:right="0" w:hanging="227"/>
        <w:jc w:val="left"/>
        <w:rPr>
          <w:sz w:val="24"/>
          <w:szCs w:val="21"/>
        </w:rPr>
      </w:pPr>
      <w:r>
        <w:rPr>
          <w:spacing w:val="9"/>
          <w:sz w:val="24"/>
          <w:szCs w:val="21"/>
        </w:rPr>
        <w:t>可操作</w:t>
      </w:r>
    </w:p>
    <w:p>
      <w:pPr>
        <w:pStyle w:val="6"/>
        <w:spacing w:before="95"/>
        <w:ind w:left="699"/>
        <w:rPr>
          <w:sz w:val="24"/>
          <w:szCs w:val="24"/>
        </w:rPr>
      </w:pPr>
      <w:r>
        <w:rPr>
          <w:sz w:val="24"/>
          <w:szCs w:val="24"/>
        </w:rPr>
        <w:t>作为</w:t>
      </w:r>
      <w:r>
        <w:rPr>
          <w:rFonts w:ascii="Times New Roman" w:eastAsia="Times New Roman"/>
          <w:sz w:val="24"/>
          <w:szCs w:val="24"/>
        </w:rPr>
        <w:t>ACC</w:t>
      </w:r>
      <w:r>
        <w:rPr>
          <w:sz w:val="24"/>
          <w:szCs w:val="24"/>
        </w:rPr>
        <w:t>分解的一部分，你的应</w:t>
      </w:r>
    </w:p>
    <w:p>
      <w:pPr>
        <w:spacing w:after="0"/>
        <w:rPr>
          <w:sz w:val="21"/>
          <w:szCs w:val="21"/>
        </w:rPr>
        <w:sectPr>
          <w:pgSz w:w="5050" w:h="6630"/>
          <w:pgMar w:top="60" w:right="0" w:bottom="360" w:left="0" w:header="0" w:footer="92" w:gutter="0"/>
          <w:pgNumType w:fmt="decimal"/>
          <w:cols w:space="720" w:num="1"/>
        </w:sectPr>
      </w:pPr>
    </w:p>
    <w:p>
      <w:pPr>
        <w:pStyle w:val="6"/>
        <w:spacing w:before="34" w:line="300" w:lineRule="auto"/>
        <w:ind w:right="142"/>
        <w:jc w:val="both"/>
        <w:rPr>
          <w:sz w:val="24"/>
          <w:szCs w:val="24"/>
        </w:rPr>
      </w:pPr>
      <w:r>
        <w:rPr>
          <w:sz w:val="24"/>
          <w:szCs w:val="24"/>
        </w:rPr>
        <w:t>用程序功能的各种风险是被评估的。有了这些结果，你就得到了一份项目的热点图，显示了风险最高的区域， 那就是应该多花一些时间仔细测试的地方。</w:t>
      </w:r>
    </w:p>
    <w:p>
      <w:pPr>
        <w:pStyle w:val="12"/>
        <w:numPr>
          <w:ilvl w:val="2"/>
          <w:numId w:val="33"/>
        </w:numPr>
        <w:tabs>
          <w:tab w:val="left" w:pos="926"/>
        </w:tabs>
        <w:spacing w:before="0" w:after="0" w:line="380" w:lineRule="exact"/>
        <w:ind w:left="925" w:right="0" w:hanging="227"/>
        <w:jc w:val="left"/>
        <w:rPr>
          <w:sz w:val="24"/>
          <w:szCs w:val="21"/>
        </w:rPr>
      </w:pPr>
      <w:r>
        <w:rPr>
          <w:spacing w:val="10"/>
          <w:w w:val="95"/>
          <w:sz w:val="24"/>
          <w:szCs w:val="21"/>
        </w:rPr>
        <w:t>持续有效</w:t>
      </w:r>
    </w:p>
    <w:p>
      <w:pPr>
        <w:pStyle w:val="6"/>
        <w:spacing w:before="96" w:line="300" w:lineRule="auto"/>
        <w:ind w:right="142" w:firstLine="599"/>
        <w:jc w:val="both"/>
        <w:rPr>
          <w:sz w:val="24"/>
          <w:szCs w:val="24"/>
        </w:rPr>
      </w:pPr>
      <w:r>
        <w:rPr>
          <w:spacing w:val="-1"/>
          <w:sz w:val="24"/>
          <w:szCs w:val="24"/>
        </w:rPr>
        <w:t>我们已经建立了一些实验性的功能，通过引入进行中的数据，使你的</w:t>
      </w:r>
      <w:r>
        <w:rPr>
          <w:rFonts w:ascii="Times New Roman" w:eastAsia="Times New Roman"/>
          <w:spacing w:val="-7"/>
          <w:sz w:val="24"/>
          <w:szCs w:val="24"/>
        </w:rPr>
        <w:t>ACC</w:t>
      </w:r>
      <w:r>
        <w:rPr>
          <w:sz w:val="24"/>
          <w:szCs w:val="24"/>
        </w:rPr>
        <w:t>测试计划动态更新。我们加入诸</w:t>
      </w:r>
      <w:r>
        <w:rPr>
          <w:spacing w:val="-1"/>
          <w:sz w:val="24"/>
          <w:szCs w:val="24"/>
        </w:rPr>
        <w:t>如缺陷和测试覆盖度等数据信号，量</w:t>
      </w:r>
      <w:r>
        <w:rPr>
          <w:sz w:val="24"/>
          <w:szCs w:val="24"/>
        </w:rPr>
        <w:t>化项目进行中的风险。</w:t>
      </w:r>
    </w:p>
    <w:p>
      <w:pPr>
        <w:pStyle w:val="6"/>
        <w:spacing w:line="380" w:lineRule="exact"/>
        <w:ind w:left="699"/>
        <w:rPr>
          <w:sz w:val="24"/>
          <w:szCs w:val="24"/>
        </w:rPr>
      </w:pPr>
      <w:r>
        <w:rPr>
          <w:sz w:val="24"/>
          <w:szCs w:val="24"/>
        </w:rPr>
        <w:t>今天，我很高兴的宣布我们的测</w:t>
      </w:r>
    </w:p>
    <w:p>
      <w:pPr>
        <w:spacing w:after="0" w:line="380" w:lineRule="exact"/>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试分析系统开源了</w:t>
      </w:r>
    </w:p>
    <w:p>
      <w:pPr>
        <w:pStyle w:val="6"/>
        <w:spacing w:before="80" w:line="304" w:lineRule="auto"/>
        <w:ind w:right="184"/>
        <w:rPr>
          <w:sz w:val="24"/>
          <w:szCs w:val="24"/>
        </w:rPr>
      </w:pPr>
      <w:r>
        <w:rPr>
          <w:sz w:val="24"/>
          <w:szCs w:val="24"/>
        </w:rPr>
        <w:t>（</w:t>
      </w:r>
      <w:r>
        <w:rPr>
          <w:sz w:val="24"/>
          <w:szCs w:val="24"/>
        </w:rPr>
        <w:fldChar w:fldCharType="begin"/>
      </w:r>
      <w:r>
        <w:rPr>
          <w:sz w:val="24"/>
          <w:szCs w:val="24"/>
        </w:rPr>
        <w:instrText xml:space="preserve"> HYPERLINK "http://code.google.com/p/test-" \h </w:instrText>
      </w:r>
      <w:r>
        <w:rPr>
          <w:sz w:val="24"/>
          <w:szCs w:val="24"/>
        </w:rPr>
        <w:fldChar w:fldCharType="separate"/>
      </w:r>
      <w:r>
        <w:rPr>
          <w:rFonts w:ascii="Times New Roman" w:eastAsia="Times New Roman"/>
          <w:sz w:val="24"/>
          <w:szCs w:val="24"/>
        </w:rPr>
        <w:t>http://code.google.com/p/test-</w:t>
      </w:r>
      <w:r>
        <w:rPr>
          <w:rFonts w:ascii="Times New Roman" w:eastAsia="Times New Roman"/>
          <w:sz w:val="24"/>
          <w:szCs w:val="24"/>
        </w:rPr>
        <w:fldChar w:fldCharType="end"/>
      </w:r>
      <w:r>
        <w:rPr>
          <w:rFonts w:ascii="Times New Roman" w:eastAsia="Times New Roman"/>
          <w:sz w:val="24"/>
          <w:szCs w:val="24"/>
        </w:rPr>
        <w:t xml:space="preserve"> analytics/</w:t>
      </w:r>
      <w:r>
        <w:rPr>
          <w:sz w:val="24"/>
          <w:szCs w:val="24"/>
        </w:rPr>
        <w:t>），它是</w:t>
      </w:r>
      <w:r>
        <w:rPr>
          <w:rFonts w:ascii="Times New Roman" w:eastAsia="Times New Roman"/>
          <w:sz w:val="24"/>
          <w:szCs w:val="24"/>
        </w:rPr>
        <w:t>Google</w:t>
      </w:r>
      <w:r>
        <w:rPr>
          <w:sz w:val="24"/>
          <w:szCs w:val="24"/>
        </w:rPr>
        <w:t>开发的一个工具，简化了</w:t>
      </w:r>
      <w:r>
        <w:rPr>
          <w:rFonts w:ascii="Times New Roman" w:eastAsia="Times New Roman"/>
          <w:sz w:val="24"/>
          <w:szCs w:val="24"/>
        </w:rPr>
        <w:t>ACC</w:t>
      </w:r>
      <w:r>
        <w:rPr>
          <w:sz w:val="24"/>
          <w:szCs w:val="24"/>
        </w:rPr>
        <w:t>的生成。</w:t>
      </w:r>
    </w:p>
    <w:p>
      <w:pPr>
        <w:pStyle w:val="6"/>
        <w:spacing w:line="300" w:lineRule="auto"/>
        <w:ind w:right="97" w:firstLine="599"/>
        <w:rPr>
          <w:sz w:val="24"/>
          <w:szCs w:val="24"/>
        </w:rPr>
      </w:pPr>
      <w:r>
        <w:rPr>
          <w:sz w:val="24"/>
          <w:szCs w:val="24"/>
        </w:rPr>
        <w:t>测试分析系统主要有两个部分： 首先也是最重要的，它是一个分步骤地创建</w:t>
      </w:r>
      <w:r>
        <w:rPr>
          <w:rFonts w:ascii="Times New Roman" w:eastAsia="Times New Roman"/>
          <w:sz w:val="24"/>
          <w:szCs w:val="24"/>
        </w:rPr>
        <w:t>ACC</w:t>
      </w:r>
      <w:r>
        <w:rPr>
          <w:sz w:val="24"/>
          <w:szCs w:val="24"/>
        </w:rPr>
        <w:t>矩阵（见图</w:t>
      </w:r>
      <w:r>
        <w:rPr>
          <w:rFonts w:ascii="Times New Roman" w:eastAsia="Times New Roman"/>
          <w:sz w:val="24"/>
          <w:szCs w:val="24"/>
        </w:rPr>
        <w:t>C.5</w:t>
      </w:r>
      <w:r>
        <w:rPr>
          <w:sz w:val="24"/>
          <w:szCs w:val="24"/>
        </w:rPr>
        <w:t>）的辅助工具，相比较以前我们在没有这个工具的时候用的电子表格，它更快、更简单（见图</w:t>
      </w:r>
      <w:r>
        <w:rPr>
          <w:rFonts w:ascii="Times New Roman" w:eastAsia="Times New Roman"/>
          <w:sz w:val="24"/>
          <w:szCs w:val="24"/>
        </w:rPr>
        <w:t>C.6</w:t>
      </w:r>
      <w:r>
        <w:rPr>
          <w:sz w:val="24"/>
          <w:szCs w:val="24"/>
        </w:rPr>
        <w:t>）。它还提供了对</w:t>
      </w:r>
      <w:r>
        <w:rPr>
          <w:rFonts w:ascii="Times New Roman" w:eastAsia="Times New Roman"/>
          <w:sz w:val="24"/>
          <w:szCs w:val="24"/>
        </w:rPr>
        <w:t>ACC</w:t>
      </w:r>
      <w:r>
        <w:rPr>
          <w:sz w:val="24"/>
          <w:szCs w:val="24"/>
        </w:rPr>
        <w:t>矩阵和软件功能风险的可视化功能，这是使用简单的电子表格很难或</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54"/>
        <w:rPr>
          <w:sz w:val="24"/>
          <w:szCs w:val="24"/>
        </w:rPr>
      </w:pPr>
      <w:r>
        <w:rPr>
          <w:sz w:val="24"/>
          <w:szCs w:val="24"/>
        </w:rPr>
        <w:t>不可能做到的，如图</w:t>
      </w:r>
      <w:r>
        <w:rPr>
          <w:rFonts w:ascii="Times New Roman" w:eastAsia="Times New Roman"/>
          <w:sz w:val="24"/>
          <w:szCs w:val="24"/>
        </w:rPr>
        <w:t>C.7</w:t>
      </w:r>
      <w:r>
        <w:rPr>
          <w:sz w:val="24"/>
          <w:szCs w:val="24"/>
        </w:rPr>
        <w:t>所示。</w:t>
      </w:r>
    </w:p>
    <w:p>
      <w:pPr>
        <w:spacing w:after="0"/>
        <w:rPr>
          <w:sz w:val="21"/>
          <w:szCs w:val="21"/>
        </w:rPr>
        <w:sectPr>
          <w:pgSz w:w="5050" w:h="6630"/>
          <w:pgMar w:top="60" w:right="0" w:bottom="360" w:left="0" w:header="0" w:footer="92" w:gutter="0"/>
          <w:pgNumType w:fmt="decimal"/>
          <w:cols w:space="720" w:num="1"/>
        </w:sectPr>
      </w:pPr>
    </w:p>
    <w:p>
      <w:pPr>
        <w:pStyle w:val="6"/>
        <w:ind w:left="189"/>
        <w:rPr>
          <w:sz w:val="18"/>
          <w:szCs w:val="24"/>
        </w:rPr>
      </w:pPr>
      <w:r>
        <w:rPr>
          <w:sz w:val="18"/>
          <w:szCs w:val="24"/>
        </w:rPr>
        <w:drawing>
          <wp:inline distT="0" distB="0" distL="0" distR="0">
            <wp:extent cx="2962275" cy="2332990"/>
            <wp:effectExtent l="0" t="0" r="0" b="0"/>
            <wp:docPr id="14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74.jpeg"/>
                    <pic:cNvPicPr>
                      <a:picLocks noChangeAspect="1"/>
                    </pic:cNvPicPr>
                  </pic:nvPicPr>
                  <pic:blipFill>
                    <a:blip r:embed="rId113" cstate="print"/>
                    <a:stretch>
                      <a:fillRect/>
                    </a:stretch>
                  </pic:blipFill>
                  <pic:spPr>
                    <a:xfrm>
                      <a:off x="0" y="0"/>
                      <a:ext cx="2962328" cy="2333053"/>
                    </a:xfrm>
                    <a:prstGeom prst="rect">
                      <a:avLst/>
                    </a:prstGeom>
                  </pic:spPr>
                </pic:pic>
              </a:graphicData>
            </a:graphic>
          </wp:inline>
        </w:drawing>
      </w:r>
    </w:p>
    <w:p>
      <w:pPr>
        <w:pStyle w:val="6"/>
        <w:spacing w:before="7"/>
        <w:ind w:left="0"/>
        <w:rPr>
          <w:sz w:val="4"/>
          <w:szCs w:val="24"/>
        </w:rPr>
      </w:pPr>
    </w:p>
    <w:p>
      <w:pPr>
        <w:spacing w:before="78" w:line="259" w:lineRule="auto"/>
        <w:ind w:left="2266" w:right="187" w:hanging="2077"/>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C.5 </w:t>
      </w:r>
      <w:r>
        <w:rPr>
          <w:sz w:val="22"/>
          <w:szCs w:val="21"/>
        </w:rPr>
        <w:t>在</w:t>
      </w:r>
      <w:r>
        <w:rPr>
          <w:rFonts w:ascii="Times New Roman" w:hAnsi="Times New Roman" w:eastAsia="Times New Roman"/>
          <w:sz w:val="22"/>
          <w:szCs w:val="21"/>
        </w:rPr>
        <w:t>Test Analytics</w:t>
      </w:r>
      <w:r>
        <w:rPr>
          <w:sz w:val="22"/>
          <w:szCs w:val="21"/>
        </w:rPr>
        <w:t>中定义一个项目的特质</w:t>
      </w:r>
    </w:p>
    <w:p>
      <w:pPr>
        <w:spacing w:after="0" w:line="259" w:lineRule="auto"/>
        <w:jc w:val="left"/>
        <w:rPr>
          <w:sz w:val="22"/>
          <w:szCs w:val="21"/>
        </w:rPr>
        <w:sectPr>
          <w:pgSz w:w="5050" w:h="6630"/>
          <w:pgMar w:top="180" w:right="0" w:bottom="360" w:left="0" w:header="0" w:footer="92" w:gutter="0"/>
          <w:pgNumType w:fmt="decimal"/>
          <w:cols w:space="720" w:num="1"/>
        </w:sectPr>
      </w:pPr>
    </w:p>
    <w:p>
      <w:pPr>
        <w:pStyle w:val="6"/>
        <w:ind w:left="145"/>
        <w:rPr>
          <w:sz w:val="18"/>
          <w:szCs w:val="24"/>
        </w:rPr>
      </w:pPr>
      <w:r>
        <w:rPr>
          <w:sz w:val="18"/>
          <w:szCs w:val="24"/>
        </w:rPr>
        <w:drawing>
          <wp:inline distT="0" distB="0" distL="0" distR="0">
            <wp:extent cx="3045460" cy="2402840"/>
            <wp:effectExtent l="0" t="0" r="0" b="0"/>
            <wp:docPr id="14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5.jpeg"/>
                    <pic:cNvPicPr>
                      <a:picLocks noChangeAspect="1"/>
                    </pic:cNvPicPr>
                  </pic:nvPicPr>
                  <pic:blipFill>
                    <a:blip r:embed="rId114" cstate="print"/>
                    <a:stretch>
                      <a:fillRect/>
                    </a:stretch>
                  </pic:blipFill>
                  <pic:spPr>
                    <a:xfrm>
                      <a:off x="0" y="0"/>
                      <a:ext cx="3045844" cy="2403348"/>
                    </a:xfrm>
                    <a:prstGeom prst="rect">
                      <a:avLst/>
                    </a:prstGeom>
                  </pic:spPr>
                </pic:pic>
              </a:graphicData>
            </a:graphic>
          </wp:inline>
        </w:drawing>
      </w:r>
    </w:p>
    <w:p>
      <w:pPr>
        <w:spacing w:before="136"/>
        <w:ind w:left="189" w:right="0" w:firstLine="0"/>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z w:val="22"/>
          <w:szCs w:val="21"/>
        </w:rPr>
        <w:t xml:space="preserve">C.6 </w:t>
      </w:r>
      <w:r>
        <w:rPr>
          <w:sz w:val="22"/>
          <w:szCs w:val="21"/>
        </w:rPr>
        <w:t>在</w:t>
      </w:r>
      <w:r>
        <w:rPr>
          <w:rFonts w:ascii="Times New Roman" w:hAnsi="Times New Roman" w:eastAsia="Times New Roman"/>
          <w:sz w:val="22"/>
          <w:szCs w:val="21"/>
        </w:rPr>
        <w:t>Test Analytics</w:t>
      </w:r>
      <w:r>
        <w:rPr>
          <w:sz w:val="22"/>
          <w:szCs w:val="21"/>
        </w:rPr>
        <w:t>中显示项目的能力</w:t>
      </w:r>
    </w:p>
    <w:p>
      <w:pPr>
        <w:spacing w:after="0"/>
        <w:jc w:val="left"/>
        <w:rPr>
          <w:sz w:val="22"/>
          <w:szCs w:val="21"/>
        </w:rPr>
        <w:sectPr>
          <w:pgSz w:w="5050" w:h="6630"/>
          <w:pgMar w:top="140" w:right="0" w:bottom="360" w:left="0" w:header="0" w:footer="92" w:gutter="0"/>
          <w:pgNumType w:fmt="decimal"/>
          <w:cols w:space="720" w:num="1"/>
        </w:sectPr>
      </w:pPr>
    </w:p>
    <w:p>
      <w:pPr>
        <w:pStyle w:val="6"/>
        <w:ind w:left="152"/>
        <w:rPr>
          <w:sz w:val="18"/>
          <w:szCs w:val="24"/>
        </w:rPr>
      </w:pPr>
      <w:r>
        <w:rPr>
          <w:sz w:val="18"/>
          <w:szCs w:val="24"/>
        </w:rPr>
        <w:drawing>
          <wp:inline distT="0" distB="0" distL="0" distR="0">
            <wp:extent cx="3050540" cy="2447290"/>
            <wp:effectExtent l="0" t="0" r="0" b="0"/>
            <wp:docPr id="151"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6.jpeg"/>
                    <pic:cNvPicPr>
                      <a:picLocks noChangeAspect="1"/>
                    </pic:cNvPicPr>
                  </pic:nvPicPr>
                  <pic:blipFill>
                    <a:blip r:embed="rId115" cstate="print"/>
                    <a:stretch>
                      <a:fillRect/>
                    </a:stretch>
                  </pic:blipFill>
                  <pic:spPr>
                    <a:xfrm>
                      <a:off x="0" y="0"/>
                      <a:ext cx="3050965" cy="2447544"/>
                    </a:xfrm>
                    <a:prstGeom prst="rect">
                      <a:avLst/>
                    </a:prstGeom>
                  </pic:spPr>
                </pic:pic>
              </a:graphicData>
            </a:graphic>
          </wp:inline>
        </w:drawing>
      </w:r>
    </w:p>
    <w:p>
      <w:pPr>
        <w:spacing w:before="141" w:line="259" w:lineRule="auto"/>
        <w:ind w:left="1757" w:right="187" w:hanging="1568"/>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4"/>
          <w:sz w:val="22"/>
          <w:szCs w:val="21"/>
        </w:rPr>
        <w:t>C.7</w:t>
      </w:r>
      <w:r>
        <w:rPr>
          <w:rFonts w:ascii="Times New Roman" w:hAnsi="Times New Roman" w:eastAsia="Times New Roman"/>
          <w:spacing w:val="47"/>
          <w:sz w:val="22"/>
          <w:szCs w:val="21"/>
        </w:rPr>
        <w:t xml:space="preserve"> </w:t>
      </w:r>
      <w:r>
        <w:rPr>
          <w:sz w:val="22"/>
          <w:szCs w:val="21"/>
        </w:rPr>
        <w:t>在</w:t>
      </w:r>
      <w:r>
        <w:rPr>
          <w:rFonts w:ascii="Times New Roman" w:hAnsi="Times New Roman" w:eastAsia="Times New Roman"/>
          <w:spacing w:val="-7"/>
          <w:sz w:val="22"/>
          <w:szCs w:val="21"/>
        </w:rPr>
        <w:t xml:space="preserve">Test </w:t>
      </w:r>
      <w:r>
        <w:rPr>
          <w:rFonts w:ascii="Times New Roman" w:hAnsi="Times New Roman" w:eastAsia="Times New Roman"/>
          <w:spacing w:val="-3"/>
          <w:sz w:val="22"/>
          <w:szCs w:val="21"/>
        </w:rPr>
        <w:t>Analytics</w:t>
      </w:r>
      <w:r>
        <w:rPr>
          <w:sz w:val="22"/>
          <w:szCs w:val="21"/>
        </w:rPr>
        <w:t>中显示特质和组件矩阵中的风险</w:t>
      </w:r>
    </w:p>
    <w:p>
      <w:pPr>
        <w:pStyle w:val="6"/>
        <w:spacing w:before="173" w:line="300" w:lineRule="auto"/>
        <w:ind w:right="98" w:firstLine="599"/>
        <w:rPr>
          <w:sz w:val="24"/>
          <w:szCs w:val="24"/>
        </w:rPr>
      </w:pPr>
      <w:r>
        <w:rPr>
          <w:sz w:val="24"/>
          <w:szCs w:val="24"/>
        </w:rPr>
        <w:t>第二个部分使</w:t>
      </w:r>
      <w:r>
        <w:rPr>
          <w:rFonts w:ascii="Times New Roman" w:eastAsia="Times New Roman"/>
          <w:sz w:val="24"/>
          <w:szCs w:val="24"/>
        </w:rPr>
        <w:t>ACC</w:t>
      </w:r>
      <w:r>
        <w:rPr>
          <w:sz w:val="24"/>
          <w:szCs w:val="24"/>
        </w:rPr>
        <w:t>计划的风险矩阵能够自动更新。要做到这一点，测</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1" w:line="300" w:lineRule="auto"/>
        <w:ind w:right="142"/>
        <w:rPr>
          <w:sz w:val="24"/>
          <w:szCs w:val="24"/>
        </w:rPr>
      </w:pPr>
      <w:r>
        <w:rPr>
          <w:sz w:val="24"/>
          <w:szCs w:val="24"/>
        </w:rPr>
        <w:t>试分析系统从你的项目中导入质量信号：</w:t>
      </w:r>
      <w:r>
        <w:rPr>
          <w:rFonts w:ascii="Times New Roman" w:eastAsia="Times New Roman"/>
          <w:sz w:val="24"/>
          <w:szCs w:val="24"/>
        </w:rPr>
        <w:t>bug</w:t>
      </w:r>
      <w:r>
        <w:rPr>
          <w:sz w:val="24"/>
          <w:szCs w:val="24"/>
        </w:rPr>
        <w:t>、测试用例、测试结果，以及代码变化。通过导入这些数据，测试分析系统让你可以可视化地显示风险，它不再是估计或猜测，而是基于定量数据分析的结果。如果你的项目模块或者功能发生了大量代码变更， 或者还有很多缺陷没有修复，抑或是还没通过验证，那相应区域的风险就会升高。工具的测试结果部分可以提供化解这些风险的方法；如果对某区域执行了测试并导入了测试通过的结</w:t>
      </w:r>
    </w:p>
    <w:p>
      <w:pPr>
        <w:spacing w:after="0" w:line="300" w:lineRule="auto"/>
        <w:rPr>
          <w:sz w:val="21"/>
          <w:szCs w:val="21"/>
        </w:rPr>
        <w:sectPr>
          <w:pgSz w:w="5050" w:h="6630"/>
          <w:pgMar w:top="80" w:right="0" w:bottom="360" w:left="0" w:header="0" w:footer="92" w:gutter="0"/>
          <w:pgNumType w:fmt="decimal"/>
          <w:cols w:space="720" w:num="1"/>
        </w:sectPr>
      </w:pPr>
    </w:p>
    <w:p>
      <w:pPr>
        <w:pStyle w:val="6"/>
        <w:spacing w:before="34"/>
        <w:rPr>
          <w:sz w:val="24"/>
          <w:szCs w:val="24"/>
        </w:rPr>
      </w:pPr>
      <w:r>
        <w:rPr>
          <w:sz w:val="24"/>
          <w:szCs w:val="24"/>
        </w:rPr>
        <w:t>果，那该区域的风险就会降低。</w:t>
      </w:r>
    </w:p>
    <w:p>
      <w:pPr>
        <w:pStyle w:val="6"/>
        <w:spacing w:before="96" w:line="300" w:lineRule="auto"/>
        <w:ind w:right="97" w:firstLine="599"/>
        <w:jc w:val="both"/>
        <w:rPr>
          <w:sz w:val="24"/>
          <w:szCs w:val="24"/>
        </w:rPr>
      </w:pPr>
      <w:r>
        <w:rPr>
          <w:sz w:val="24"/>
          <w:szCs w:val="24"/>
        </w:rPr>
        <w:t xml:space="preserve">这一部分仍然是实验性的。我们还在调试基于这些输入信号，如何计算才能最准确地确定风险，如图 </w:t>
      </w:r>
      <w:r>
        <w:rPr>
          <w:rFonts w:ascii="Times New Roman" w:eastAsia="Times New Roman"/>
          <w:sz w:val="24"/>
          <w:szCs w:val="24"/>
        </w:rPr>
        <w:t xml:space="preserve">C.8 </w:t>
      </w:r>
      <w:r>
        <w:rPr>
          <w:sz w:val="24"/>
          <w:szCs w:val="24"/>
        </w:rPr>
        <w:t>所示。然而，我们希望尽早地发布这个功能，这样可以从测试社区获得这个功能的使用反馈，然后不断迭代让这个工具更加有用。如果能有更多的输入信号也会更好，如代码复杂度、静态代码分析、代码覆盖度、外部用户反馈等，这些都是我们想到的可以加入的更高层次的动态数据。</w:t>
      </w:r>
    </w:p>
    <w:p>
      <w:pPr>
        <w:spacing w:after="0" w:line="300" w:lineRule="auto"/>
        <w:jc w:val="both"/>
        <w:rPr>
          <w:sz w:val="21"/>
          <w:szCs w:val="21"/>
        </w:rPr>
        <w:sectPr>
          <w:pgSz w:w="5050" w:h="6630"/>
          <w:pgMar w:top="80" w:right="0" w:bottom="360" w:left="0" w:header="0" w:footer="92" w:gutter="0"/>
          <w:pgNumType w:fmt="decimal"/>
          <w:cols w:space="720" w:num="1"/>
        </w:sectPr>
      </w:pPr>
    </w:p>
    <w:p>
      <w:pPr>
        <w:pStyle w:val="6"/>
        <w:spacing w:before="34"/>
        <w:ind w:left="699"/>
        <w:rPr>
          <w:sz w:val="24"/>
          <w:szCs w:val="24"/>
        </w:rPr>
      </w:pPr>
      <w:r>
        <w:rPr>
          <w:sz w:val="24"/>
          <w:szCs w:val="24"/>
        </w:rPr>
        <w:t>你可以体验一下托管版本</w:t>
      </w:r>
    </w:p>
    <w:p>
      <w:pPr>
        <w:pStyle w:val="6"/>
        <w:spacing w:before="82" w:line="304" w:lineRule="auto"/>
        <w:ind w:right="53"/>
        <w:rPr>
          <w:sz w:val="24"/>
          <w:szCs w:val="24"/>
        </w:rPr>
      </w:pPr>
      <w:r>
        <w:rPr>
          <w:sz w:val="24"/>
          <w:szCs w:val="24"/>
        </w:rPr>
        <w:t>（</w:t>
      </w:r>
      <w:r>
        <w:rPr>
          <w:sz w:val="24"/>
          <w:szCs w:val="24"/>
        </w:rPr>
        <w:fldChar w:fldCharType="begin"/>
      </w:r>
      <w:r>
        <w:rPr>
          <w:sz w:val="24"/>
          <w:szCs w:val="24"/>
        </w:rPr>
        <w:instrText xml:space="preserve"> HYPERLINK "http://goo.gl/Cv2QB" \h </w:instrText>
      </w:r>
      <w:r>
        <w:rPr>
          <w:sz w:val="24"/>
          <w:szCs w:val="24"/>
        </w:rPr>
        <w:fldChar w:fldCharType="separate"/>
      </w:r>
      <w:r>
        <w:rPr>
          <w:rFonts w:ascii="Times New Roman" w:eastAsia="Times New Roman"/>
          <w:sz w:val="24"/>
          <w:szCs w:val="24"/>
        </w:rPr>
        <w:t>http://goo.gl/Cv2QB</w:t>
      </w:r>
      <w:r>
        <w:rPr>
          <w:rFonts w:ascii="Times New Roman" w:eastAsia="Times New Roman"/>
          <w:sz w:val="24"/>
          <w:szCs w:val="24"/>
        </w:rPr>
        <w:fldChar w:fldCharType="end"/>
      </w:r>
      <w:r>
        <w:rPr>
          <w:sz w:val="24"/>
          <w:szCs w:val="24"/>
        </w:rPr>
        <w:t>），查看或导出代 码 （</w:t>
      </w:r>
      <w:r>
        <w:rPr>
          <w:sz w:val="24"/>
          <w:szCs w:val="24"/>
        </w:rPr>
        <w:fldChar w:fldCharType="begin"/>
      </w:r>
      <w:r>
        <w:rPr>
          <w:sz w:val="24"/>
          <w:szCs w:val="24"/>
        </w:rPr>
        <w:instrText xml:space="preserve"> HYPERLINK "http://code.google.com/p/test-" \h </w:instrText>
      </w:r>
      <w:r>
        <w:rPr>
          <w:sz w:val="24"/>
          <w:szCs w:val="24"/>
        </w:rPr>
        <w:fldChar w:fldCharType="separate"/>
      </w:r>
      <w:r>
        <w:rPr>
          <w:rFonts w:ascii="Times New Roman" w:eastAsia="Times New Roman"/>
          <w:sz w:val="24"/>
          <w:szCs w:val="24"/>
        </w:rPr>
        <w:t>http://code.google.com/p/test-</w:t>
      </w:r>
      <w:r>
        <w:rPr>
          <w:rFonts w:ascii="Times New Roman" w:eastAsia="Times New Roman"/>
          <w:sz w:val="24"/>
          <w:szCs w:val="24"/>
        </w:rPr>
        <w:fldChar w:fldCharType="end"/>
      </w:r>
      <w:r>
        <w:rPr>
          <w:rFonts w:ascii="Times New Roman" w:eastAsia="Times New Roman"/>
          <w:sz w:val="24"/>
          <w:szCs w:val="24"/>
        </w:rPr>
        <w:t xml:space="preserve"> analytics/</w:t>
      </w:r>
      <w:r>
        <w:rPr>
          <w:sz w:val="24"/>
          <w:szCs w:val="24"/>
        </w:rPr>
        <w:t>）和文档</w:t>
      </w:r>
    </w:p>
    <w:p>
      <w:pPr>
        <w:pStyle w:val="6"/>
        <w:spacing w:before="1" w:line="304" w:lineRule="auto"/>
        <w:ind w:right="548"/>
        <w:rPr>
          <w:sz w:val="24"/>
          <w:szCs w:val="24"/>
        </w:rPr>
      </w:pPr>
      <w:r>
        <w:rPr>
          <w:sz w:val="24"/>
          <w:szCs w:val="24"/>
        </w:rPr>
        <w:t>（</w:t>
      </w:r>
      <w:r>
        <w:rPr>
          <w:sz w:val="24"/>
          <w:szCs w:val="24"/>
        </w:rPr>
        <w:fldChar w:fldCharType="begin"/>
      </w:r>
      <w:r>
        <w:rPr>
          <w:sz w:val="24"/>
          <w:szCs w:val="24"/>
        </w:rPr>
        <w:instrText xml:space="preserve"> HYPERLINK "http://code.google.com/p/test-" \h </w:instrText>
      </w:r>
      <w:r>
        <w:rPr>
          <w:sz w:val="24"/>
          <w:szCs w:val="24"/>
        </w:rPr>
        <w:fldChar w:fldCharType="separate"/>
      </w:r>
      <w:r>
        <w:rPr>
          <w:rFonts w:ascii="Times New Roman" w:eastAsia="Times New Roman"/>
          <w:sz w:val="24"/>
          <w:szCs w:val="24"/>
        </w:rPr>
        <w:t>http://code.google.com/p/test-</w:t>
      </w:r>
      <w:r>
        <w:rPr>
          <w:rFonts w:ascii="Times New Roman" w:eastAsia="Times New Roman"/>
          <w:sz w:val="24"/>
          <w:szCs w:val="24"/>
        </w:rPr>
        <w:fldChar w:fldCharType="end"/>
      </w:r>
      <w:r>
        <w:rPr>
          <w:rFonts w:ascii="Times New Roman" w:eastAsia="Times New Roman"/>
          <w:sz w:val="24"/>
          <w:szCs w:val="24"/>
        </w:rPr>
        <w:t xml:space="preserve"> analytics/wiki/AccExplained</w:t>
      </w:r>
      <w:r>
        <w:rPr>
          <w:sz w:val="24"/>
          <w:szCs w:val="24"/>
        </w:rPr>
        <w:t>）。当</w:t>
      </w:r>
    </w:p>
    <w:p>
      <w:pPr>
        <w:pStyle w:val="6"/>
        <w:spacing w:line="297" w:lineRule="auto"/>
        <w:ind w:right="97"/>
        <w:jc w:val="both"/>
        <w:rPr>
          <w:rFonts w:ascii="Times New Roman" w:eastAsia="Times New Roman"/>
          <w:sz w:val="24"/>
          <w:szCs w:val="24"/>
        </w:rPr>
      </w:pPr>
      <w:r>
        <w:rPr>
          <w:sz w:val="24"/>
          <w:szCs w:val="24"/>
        </w:rPr>
        <w:t>然，如果你有任何意见，请让我们知</w:t>
      </w:r>
      <w:r>
        <w:rPr>
          <w:spacing w:val="-9"/>
          <w:sz w:val="24"/>
          <w:szCs w:val="24"/>
        </w:rPr>
        <w:t xml:space="preserve">晓。我们会在这个 </w:t>
      </w:r>
      <w:r>
        <w:rPr>
          <w:rFonts w:ascii="Times New Roman" w:eastAsia="Times New Roman"/>
          <w:spacing w:val="-3"/>
          <w:sz w:val="24"/>
          <w:szCs w:val="24"/>
        </w:rPr>
        <w:t xml:space="preserve">Google </w:t>
      </w:r>
      <w:r>
        <w:rPr>
          <w:rFonts w:ascii="Times New Roman" w:eastAsia="Times New Roman"/>
          <w:spacing w:val="-4"/>
          <w:sz w:val="24"/>
          <w:szCs w:val="24"/>
        </w:rPr>
        <w:t xml:space="preserve">Group </w:t>
      </w:r>
      <w:r>
        <w:rPr>
          <w:sz w:val="24"/>
          <w:szCs w:val="24"/>
        </w:rPr>
        <w:t>讨论组</w:t>
      </w:r>
      <w:r>
        <w:rPr>
          <w:spacing w:val="-3"/>
          <w:sz w:val="24"/>
          <w:szCs w:val="24"/>
        </w:rPr>
        <w:t>（</w:t>
      </w:r>
      <w:r>
        <w:rPr>
          <w:sz w:val="24"/>
          <w:szCs w:val="24"/>
        </w:rPr>
        <w:fldChar w:fldCharType="begin"/>
      </w:r>
      <w:r>
        <w:rPr>
          <w:sz w:val="24"/>
          <w:szCs w:val="24"/>
        </w:rPr>
        <w:instrText xml:space="preserve"> HYPERLINK "http://groups.google.com/" \h </w:instrText>
      </w:r>
      <w:r>
        <w:rPr>
          <w:sz w:val="24"/>
          <w:szCs w:val="24"/>
        </w:rPr>
        <w:fldChar w:fldCharType="separate"/>
      </w:r>
      <w:r>
        <w:rPr>
          <w:rFonts w:ascii="Times New Roman" w:eastAsia="Times New Roman"/>
          <w:spacing w:val="-3"/>
          <w:sz w:val="24"/>
          <w:szCs w:val="24"/>
        </w:rPr>
        <w:t>http://groups.google.com</w:t>
      </w:r>
      <w:r>
        <w:rPr>
          <w:rFonts w:ascii="Times New Roman" w:eastAsia="Times New Roman"/>
          <w:spacing w:val="-3"/>
          <w:sz w:val="24"/>
          <w:szCs w:val="24"/>
        </w:rPr>
        <w:fldChar w:fldCharType="end"/>
      </w:r>
    </w:p>
    <w:p>
      <w:pPr>
        <w:pStyle w:val="6"/>
        <w:spacing w:before="3" w:line="292" w:lineRule="auto"/>
        <w:ind w:right="142"/>
        <w:rPr>
          <w:sz w:val="24"/>
          <w:szCs w:val="24"/>
        </w:rPr>
      </w:pPr>
      <w:r>
        <w:rPr>
          <w:rFonts w:ascii="Times New Roman" w:eastAsia="Times New Roman"/>
          <w:sz w:val="24"/>
          <w:szCs w:val="24"/>
        </w:rPr>
        <w:t>/group/test-analytics-discuss</w:t>
      </w:r>
      <w:r>
        <w:rPr>
          <w:sz w:val="24"/>
          <w:szCs w:val="24"/>
        </w:rPr>
        <w:t>）分享我们已有的测试分析系统的使用经验并积极解答问题。</w:t>
      </w:r>
    </w:p>
    <w:p>
      <w:pPr>
        <w:spacing w:after="0" w:line="292" w:lineRule="auto"/>
        <w:rPr>
          <w:sz w:val="21"/>
          <w:szCs w:val="21"/>
        </w:rPr>
        <w:sectPr>
          <w:pgSz w:w="5050" w:h="6630"/>
          <w:pgMar w:top="80" w:right="0" w:bottom="360" w:left="0" w:header="0" w:footer="92" w:gutter="0"/>
          <w:pgNumType w:fmt="decimal"/>
          <w:cols w:space="720" w:num="1"/>
        </w:sectPr>
      </w:pPr>
    </w:p>
    <w:p>
      <w:pPr>
        <w:pStyle w:val="6"/>
        <w:spacing w:before="34"/>
        <w:ind w:left="699"/>
        <w:rPr>
          <w:sz w:val="24"/>
          <w:szCs w:val="24"/>
        </w:rPr>
      </w:pPr>
      <w:r>
        <w:rPr>
          <w:sz w:val="24"/>
          <w:szCs w:val="24"/>
        </w:rPr>
        <w:t>测试计划永生！</w:t>
      </w:r>
    </w:p>
    <w:p>
      <w:pPr>
        <w:spacing w:after="0"/>
        <w:rPr>
          <w:sz w:val="21"/>
          <w:szCs w:val="21"/>
        </w:rPr>
        <w:sectPr>
          <w:pgSz w:w="5050" w:h="6630"/>
          <w:pgMar w:top="80" w:right="0" w:bottom="360" w:left="0" w:header="0" w:footer="92" w:gutter="0"/>
          <w:pgNumType w:fmt="decimal"/>
          <w:cols w:space="720" w:num="1"/>
        </w:sectPr>
      </w:pPr>
    </w:p>
    <w:p>
      <w:pPr>
        <w:pStyle w:val="6"/>
        <w:ind w:left="151"/>
        <w:rPr>
          <w:sz w:val="18"/>
          <w:szCs w:val="24"/>
        </w:rPr>
      </w:pPr>
      <w:r>
        <w:rPr>
          <w:sz w:val="18"/>
          <w:szCs w:val="24"/>
        </w:rPr>
        <w:drawing>
          <wp:inline distT="0" distB="0" distL="0" distR="0">
            <wp:extent cx="3014345" cy="3243580"/>
            <wp:effectExtent l="0" t="0" r="0" b="0"/>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7.png"/>
                    <pic:cNvPicPr>
                      <a:picLocks noChangeAspect="1"/>
                    </pic:cNvPicPr>
                  </pic:nvPicPr>
                  <pic:blipFill>
                    <a:blip r:embed="rId116" cstate="print"/>
                    <a:stretch>
                      <a:fillRect/>
                    </a:stretch>
                  </pic:blipFill>
                  <pic:spPr>
                    <a:xfrm>
                      <a:off x="0" y="0"/>
                      <a:ext cx="3014853" cy="3243833"/>
                    </a:xfrm>
                    <a:prstGeom prst="rect">
                      <a:avLst/>
                    </a:prstGeom>
                  </pic:spPr>
                </pic:pic>
              </a:graphicData>
            </a:graphic>
          </wp:inline>
        </w:drawing>
      </w:r>
    </w:p>
    <w:p>
      <w:pPr>
        <w:spacing w:before="146" w:line="259" w:lineRule="auto"/>
        <w:ind w:left="2139" w:right="135" w:hanging="2002"/>
        <w:jc w:val="left"/>
        <w:rPr>
          <w:sz w:val="22"/>
          <w:szCs w:val="21"/>
        </w:rPr>
      </w:pPr>
      <w:r>
        <w:rPr>
          <w:rFonts w:ascii="Times New Roman" w:hAnsi="Times New Roman" w:eastAsia="Times New Roman"/>
          <w:sz w:val="22"/>
          <w:szCs w:val="21"/>
        </w:rPr>
        <w:t>▲</w:t>
      </w:r>
      <w:r>
        <w:rPr>
          <w:sz w:val="22"/>
          <w:szCs w:val="21"/>
        </w:rPr>
        <w:t>图</w:t>
      </w:r>
      <w:r>
        <w:rPr>
          <w:rFonts w:ascii="Times New Roman" w:hAnsi="Times New Roman" w:eastAsia="Times New Roman"/>
          <w:spacing w:val="-4"/>
          <w:sz w:val="22"/>
          <w:szCs w:val="21"/>
        </w:rPr>
        <w:t>C.8</w:t>
      </w:r>
      <w:r>
        <w:rPr>
          <w:rFonts w:ascii="Times New Roman" w:hAnsi="Times New Roman" w:eastAsia="Times New Roman"/>
          <w:spacing w:val="47"/>
          <w:sz w:val="22"/>
          <w:szCs w:val="21"/>
        </w:rPr>
        <w:t xml:space="preserve"> </w:t>
      </w:r>
      <w:r>
        <w:rPr>
          <w:sz w:val="22"/>
          <w:szCs w:val="21"/>
        </w:rPr>
        <w:t>在</w:t>
      </w:r>
      <w:r>
        <w:rPr>
          <w:rFonts w:ascii="Times New Roman" w:hAnsi="Times New Roman" w:eastAsia="Times New Roman"/>
          <w:spacing w:val="-7"/>
          <w:sz w:val="22"/>
          <w:szCs w:val="21"/>
        </w:rPr>
        <w:t xml:space="preserve">Test </w:t>
      </w:r>
      <w:r>
        <w:rPr>
          <w:rFonts w:ascii="Times New Roman" w:hAnsi="Times New Roman" w:eastAsia="Times New Roman"/>
          <w:spacing w:val="-3"/>
          <w:sz w:val="22"/>
          <w:szCs w:val="21"/>
        </w:rPr>
        <w:t>Analytics</w:t>
      </w:r>
      <w:r>
        <w:rPr>
          <w:sz w:val="22"/>
          <w:szCs w:val="21"/>
        </w:rPr>
        <w:t>中关联</w:t>
      </w:r>
      <w:r>
        <w:rPr>
          <w:rFonts w:ascii="Times New Roman" w:hAnsi="Times New Roman" w:eastAsia="Times New Roman"/>
          <w:spacing w:val="-8"/>
          <w:sz w:val="22"/>
          <w:szCs w:val="21"/>
        </w:rPr>
        <w:t>bug</w:t>
      </w:r>
      <w:r>
        <w:rPr>
          <w:sz w:val="22"/>
          <w:szCs w:val="21"/>
        </w:rPr>
        <w:t>和测试用例数据</w:t>
      </w:r>
    </w:p>
    <w:p>
      <w:pPr>
        <w:spacing w:after="0" w:line="259" w:lineRule="auto"/>
        <w:jc w:val="left"/>
        <w:rPr>
          <w:sz w:val="22"/>
          <w:szCs w:val="21"/>
        </w:rPr>
        <w:sectPr>
          <w:pgSz w:w="5050" w:h="6630"/>
          <w:pgMar w:top="140" w:right="0" w:bottom="360" w:left="0" w:header="0" w:footer="92" w:gutter="0"/>
          <w:pgNumType w:fmt="decimal"/>
          <w:cols w:space="720" w:num="1"/>
        </w:sectPr>
      </w:pPr>
    </w:p>
    <w:p>
      <w:pPr>
        <w:pStyle w:val="6"/>
        <w:ind w:left="321"/>
        <w:rPr>
          <w:sz w:val="18"/>
          <w:szCs w:val="24"/>
        </w:rPr>
      </w:pPr>
      <w:r>
        <w:rPr>
          <w:sz w:val="18"/>
          <w:szCs w:val="24"/>
        </w:rPr>
        <w:drawing>
          <wp:inline distT="0" distB="0" distL="0" distR="0">
            <wp:extent cx="2898775" cy="2726055"/>
            <wp:effectExtent l="0" t="0" r="0" b="0"/>
            <wp:docPr id="155"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8.jpeg"/>
                    <pic:cNvPicPr>
                      <a:picLocks noChangeAspect="1"/>
                    </pic:cNvPicPr>
                  </pic:nvPicPr>
                  <pic:blipFill>
                    <a:blip r:embed="rId117" cstate="print"/>
                    <a:stretch>
                      <a:fillRect/>
                    </a:stretch>
                  </pic:blipFill>
                  <pic:spPr>
                    <a:xfrm>
                      <a:off x="0" y="0"/>
                      <a:ext cx="2899390" cy="2726626"/>
                    </a:xfrm>
                    <a:prstGeom prst="rect">
                      <a:avLst/>
                    </a:prstGeom>
                  </pic:spPr>
                </pic:pic>
              </a:graphicData>
            </a:graphic>
          </wp:inline>
        </w:drawing>
      </w:r>
    </w:p>
    <w:p>
      <w:pPr>
        <w:spacing w:after="0"/>
        <w:rPr>
          <w:sz w:val="18"/>
          <w:szCs w:val="21"/>
        </w:rPr>
        <w:sectPr>
          <w:pgSz w:w="5050" w:h="6630"/>
          <w:pgMar w:top="80" w:right="0" w:bottom="280" w:left="0" w:header="0" w:footer="92" w:gutter="0"/>
          <w:pgNumType w:fmt="decimal"/>
          <w:cols w:space="720" w:num="1"/>
        </w:sectPr>
      </w:pPr>
    </w:p>
    <w:p>
      <w:pPr>
        <w:spacing w:before="19"/>
        <w:ind w:left="692" w:right="0" w:firstLine="0"/>
        <w:jc w:val="left"/>
        <w:rPr>
          <w:sz w:val="52"/>
          <w:szCs w:val="21"/>
        </w:rPr>
      </w:pPr>
      <w:bookmarkStart w:id="505" w:name="_bookmark230"/>
      <w:bookmarkEnd w:id="505"/>
      <w:r>
        <w:rPr>
          <w:sz w:val="21"/>
          <w:szCs w:val="21"/>
        </w:rPr>
        <w:fldChar w:fldCharType="begin"/>
      </w:r>
      <w:r>
        <w:rPr>
          <w:sz w:val="21"/>
          <w:szCs w:val="21"/>
        </w:rPr>
        <w:instrText xml:space="preserve"> HYPERLINK \l "_bookmark114" </w:instrText>
      </w:r>
      <w:r>
        <w:rPr>
          <w:sz w:val="21"/>
          <w:szCs w:val="21"/>
        </w:rPr>
        <w:fldChar w:fldCharType="separate"/>
      </w:r>
      <w:r>
        <w:rPr>
          <w:color w:val="0000ED"/>
          <w:sz w:val="52"/>
          <w:szCs w:val="21"/>
          <w:u w:val="single" w:color="0000ED"/>
        </w:rPr>
        <w:t>附录</w:t>
      </w:r>
      <w:r>
        <w:rPr>
          <w:rFonts w:ascii="Times New Roman" w:eastAsia="Times New Roman"/>
          <w:b/>
          <w:color w:val="0000ED"/>
          <w:sz w:val="52"/>
          <w:szCs w:val="21"/>
          <w:u w:val="single" w:color="0000ED"/>
        </w:rPr>
        <w:t xml:space="preserve">D </w:t>
      </w:r>
      <w:r>
        <w:rPr>
          <w:color w:val="0000ED"/>
          <w:sz w:val="52"/>
          <w:szCs w:val="21"/>
          <w:u w:val="single" w:color="0000ED"/>
        </w:rPr>
        <w:t>术语表</w:t>
      </w:r>
      <w:r>
        <w:rPr>
          <w:color w:val="0000ED"/>
          <w:sz w:val="52"/>
          <w:szCs w:val="21"/>
          <w:u w:val="single" w:color="0000ED"/>
        </w:rPr>
        <w:fldChar w:fldCharType="end"/>
      </w:r>
    </w:p>
    <w:p>
      <w:pPr>
        <w:pStyle w:val="6"/>
        <w:ind w:left="0"/>
        <w:rPr>
          <w:sz w:val="18"/>
          <w:szCs w:val="24"/>
        </w:rPr>
      </w:pPr>
    </w:p>
    <w:p>
      <w:pPr>
        <w:pStyle w:val="6"/>
        <w:ind w:left="0"/>
        <w:rPr>
          <w:sz w:val="18"/>
          <w:szCs w:val="24"/>
        </w:rPr>
      </w:pPr>
    </w:p>
    <w:p>
      <w:pPr>
        <w:pStyle w:val="6"/>
        <w:spacing w:before="7"/>
        <w:ind w:left="0"/>
        <w:rPr>
          <w:sz w:val="13"/>
          <w:szCs w:val="24"/>
        </w:rPr>
      </w:pPr>
    </w:p>
    <w:p>
      <w:pPr>
        <w:spacing w:before="69"/>
        <w:ind w:left="0" w:right="97" w:firstLine="0"/>
        <w:jc w:val="right"/>
        <w:rPr>
          <w:sz w:val="22"/>
          <w:szCs w:val="21"/>
        </w:rPr>
      </w:pPr>
      <w:r>
        <w:rPr>
          <w:sz w:val="22"/>
          <w:szCs w:val="21"/>
        </w:rPr>
        <w:t>续表</w:t>
      </w:r>
    </w:p>
    <w:p>
      <w:pPr>
        <w:spacing w:after="0"/>
        <w:jc w:val="right"/>
        <w:rPr>
          <w:sz w:val="22"/>
          <w:szCs w:val="21"/>
        </w:rPr>
        <w:sectPr>
          <w:pgSz w:w="5050" w:h="6630"/>
          <w:pgMar w:top="200" w:right="0" w:bottom="280" w:left="0" w:header="0" w:footer="92" w:gutter="0"/>
          <w:pgNumType w:fmt="decimal"/>
          <w:cols w:space="720" w:num="1"/>
        </w:sectPr>
      </w:pPr>
    </w:p>
    <w:p>
      <w:pPr>
        <w:pStyle w:val="6"/>
        <w:ind w:left="135"/>
        <w:rPr>
          <w:sz w:val="18"/>
          <w:szCs w:val="24"/>
        </w:rPr>
      </w:pPr>
      <w:r>
        <w:rPr>
          <w:sz w:val="18"/>
          <w:szCs w:val="24"/>
        </w:rPr>
        <w:drawing>
          <wp:inline distT="0" distB="0" distL="0" distR="0">
            <wp:extent cx="2965450" cy="3204210"/>
            <wp:effectExtent l="0" t="0" r="0" b="0"/>
            <wp:docPr id="157"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79.jpeg"/>
                    <pic:cNvPicPr>
                      <a:picLocks noChangeAspect="1"/>
                    </pic:cNvPicPr>
                  </pic:nvPicPr>
                  <pic:blipFill>
                    <a:blip r:embed="rId118" cstate="print"/>
                    <a:stretch>
                      <a:fillRect/>
                    </a:stretch>
                  </pic:blipFill>
                  <pic:spPr>
                    <a:xfrm>
                      <a:off x="0" y="0"/>
                      <a:ext cx="2965664" cy="3204210"/>
                    </a:xfrm>
                    <a:prstGeom prst="rect">
                      <a:avLst/>
                    </a:prstGeom>
                  </pic:spPr>
                </pic:pic>
              </a:graphicData>
            </a:graphic>
          </wp:inline>
        </w:drawing>
      </w:r>
    </w:p>
    <w:sectPr>
      <w:pgSz w:w="5050" w:h="6630"/>
      <w:pgMar w:top="80" w:right="0" w:bottom="280" w:left="0" w:header="0" w:footer="92"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2081" o:spid="_x0000_s2081" o:spt="202" type="#_x0000_t202" style="position:absolute;left:0pt;margin-top:0pt;height:144pt;width:144pt;mso-position-horizontal:center;mso-position-horizontal-relative:margin;mso-wrap-style:none;z-index:25169305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0" o:spid="_x0000_s2090" o:spt="202" type="#_x0000_t202" style="position:absolute;left:0pt;margin-top:0pt;height:144pt;width:144pt;mso-position-horizontal:center;mso-position-horizontal-relative:margin;mso-wrap-style:none;z-index:251702272;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306</w:t>
                </w:r>
                <w:r>
                  <w:fldChar w:fldCharType="end"/>
                </w:r>
              </w:p>
            </w:txbxContent>
          </v:textbox>
        </v:shape>
      </w:pict>
    </w:r>
    <w:r>
      <w:pict>
        <v:shape id="_x0000_s2057" o:spid="_x0000_s2057" o:spt="202" type="#_x0000_t202" style="position:absolute;left:0pt;margin-left:4pt;margin-top:311.65pt;height:18.6pt;width:171.9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if</w:t>
                </w:r>
                <w:r>
                  <w:fldChar w:fldCharType="begin"/>
                </w:r>
                <w:r>
                  <w:instrText xml:space="preserve"> HYPERLINK "http://www.j9p.com/" \h </w:instrText>
                </w:r>
                <w:r>
                  <w:fldChar w:fldCharType="separate"/>
                </w:r>
                <w:r>
                  <w:t>www.j9p.com</w:t>
                </w:r>
                <w:r>
                  <w:rPr>
                    <w:spacing w:val="-87"/>
                  </w:rPr>
                  <w:t xml:space="preserve"> </w:t>
                </w:r>
                <w:r>
                  <w:rPr>
                    <w:spacing w:val="-87"/>
                  </w:rPr>
                  <w:fldChar w:fldCharType="end"/>
                </w:r>
                <w:r>
                  <w:t>每日电子书</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1" o:spid="_x0000_s2091" o:spt="202" type="#_x0000_t202" style="position:absolute;left:0pt;margin-top:0pt;height:144pt;width:144pt;mso-position-horizontal:center;mso-position-horizontal-relative:margin;mso-wrap-style:none;z-index:25170329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307</w:t>
                </w:r>
                <w:r>
                  <w:fldChar w:fldCharType="end"/>
                </w:r>
              </w:p>
            </w:txbxContent>
          </v:textbox>
        </v:shape>
      </w:pict>
    </w:r>
    <w:r>
      <w:pict>
        <v:shape id="_x0000_s2058" o:spid="_x0000_s2058" o:spt="202" type="#_x0000_t202" style="position:absolute;left:0pt;margin-left:4pt;margin-top:311.6pt;height:17pt;width:162.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2" o:spid="_x0000_s2092" o:spt="202" type="#_x0000_t202" style="position:absolute;left:0pt;margin-top:0pt;height:144pt;width:144pt;mso-position-horizontal:center;mso-position-horizontal-relative:margin;mso-wrap-style:none;z-index:251704320;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313</w:t>
                </w:r>
                <w:r>
                  <w:fldChar w:fldCharType="end"/>
                </w:r>
              </w:p>
            </w:txbxContent>
          </v:textbox>
        </v:shape>
      </w:pict>
    </w:r>
    <w:r>
      <w:pict>
        <v:shape id="_x0000_s2059" o:spid="_x0000_s2059" o:spt="202" type="#_x0000_t202" style="position:absolute;left:0pt;margin-left:4pt;margin-top:311.65pt;height:18.6pt;width:184.1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See</w:t>
                </w: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3" o:spid="_x0000_s2093" o:spt="202" type="#_x0000_t202" style="position:absolute;left:0pt;margin-top:0pt;height:144pt;width:144pt;mso-position-horizontal:center;mso-position-horizontal-relative:margin;mso-wrap-style:none;z-index:25170534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314</w:t>
                </w:r>
                <w:r>
                  <w:fldChar w:fldCharType="end"/>
                </w:r>
              </w:p>
            </w:txbxContent>
          </v:textbox>
        </v:shape>
      </w:pict>
    </w:r>
    <w:r>
      <w:pict>
        <v:shape id="_x0000_s2060" o:spid="_x0000_s2060" o:spt="202" type="#_x0000_t202" style="position:absolute;left:0pt;margin-left:4pt;margin-top:311.6pt;height:17pt;width:162.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4" o:spid="_x0000_s2094" o:spt="202" type="#_x0000_t202" style="position:absolute;left:0pt;margin-top:0pt;height:144pt;width:144pt;mso-position-horizontal:center;mso-position-horizontal-relative:margin;mso-wrap-style:none;z-index:25170636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316</w:t>
                </w:r>
                <w:r>
                  <w:fldChar w:fldCharType="end"/>
                </w:r>
              </w:p>
            </w:txbxContent>
          </v:textbox>
        </v:shape>
      </w:pict>
    </w:r>
    <w:r>
      <w:pict>
        <v:shape id="_x0000_s2061" o:spid="_x0000_s2061" o:spt="202" type="#_x0000_t202" style="position:absolute;left:0pt;margin-left:4pt;margin-top:311.65pt;height:18.6pt;width:179.6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the</w:t>
                </w:r>
                <w:r>
                  <w:fldChar w:fldCharType="begin"/>
                </w:r>
                <w:r>
                  <w:instrText xml:space="preserve"> HYPERLINK "http://www.j9p.com/" \h </w:instrText>
                </w:r>
                <w:r>
                  <w:fldChar w:fldCharType="separate"/>
                </w:r>
                <w:r>
                  <w:t>www.j9p.com</w:t>
                </w:r>
                <w:r>
                  <w:rPr>
                    <w:spacing w:val="-110"/>
                  </w:rPr>
                  <w:t xml:space="preserve"> </w:t>
                </w:r>
                <w:r>
                  <w:rPr>
                    <w:spacing w:val="-110"/>
                  </w:rPr>
                  <w:fldChar w:fldCharType="end"/>
                </w:r>
                <w:r>
                  <w:t>每日电子书</w:t>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5" o:spid="_x0000_s2095" o:spt="202" type="#_x0000_t202" style="position:absolute;left:0pt;margin-top:0pt;height:144pt;width:144pt;mso-position-horizontal:center;mso-position-horizontal-relative:margin;mso-wrap-style:none;z-index:251707392;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317</w:t>
                </w:r>
                <w:r>
                  <w:fldChar w:fldCharType="end"/>
                </w:r>
              </w:p>
            </w:txbxContent>
          </v:textbox>
        </v:shape>
      </w:pict>
    </w:r>
    <w:r>
      <w:pict>
        <v:shape id="_x0000_s2062" o:spid="_x0000_s2062" o:spt="202" type="#_x0000_t202" style="position:absolute;left:0pt;margin-left:3.65pt;margin-top:311.65pt;height:18.6pt;width:234.3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(expected_url_,reques</w:t>
                </w:r>
                <w:r>
                  <w:fldChar w:fldCharType="begin"/>
                </w:r>
                <w:r>
                  <w:instrText xml:space="preserve"> HYPERLINK "http://www.j9p.com/" \h </w:instrText>
                </w:r>
                <w:r>
                  <w:fldChar w:fldCharType="separate"/>
                </w:r>
                <w:r>
                  <w:t>www.j9p.com</w:t>
                </w:r>
                <w:r>
                  <w:rPr>
                    <w:spacing w:val="-110"/>
                  </w:rPr>
                  <w:t xml:space="preserve"> </w:t>
                </w:r>
                <w:r>
                  <w:rPr>
                    <w:spacing w:val="-110"/>
                  </w:rPr>
                  <w:fldChar w:fldCharType="end"/>
                </w:r>
                <w:r>
                  <w:t>每</w:t>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6" o:spid="_x0000_s2096" o:spt="202" type="#_x0000_t202" style="position:absolute;left:0pt;margin-top:0pt;height:144pt;width:144pt;mso-position-horizontal:center;mso-position-horizontal-relative:margin;mso-wrap-style:none;z-index:25170841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318</w:t>
                </w:r>
                <w:r>
                  <w:fldChar w:fldCharType="end"/>
                </w:r>
              </w:p>
            </w:txbxContent>
          </v:textbox>
        </v:shape>
      </w:pict>
    </w:r>
    <w:r>
      <w:pict>
        <v:shape id="_x0000_s2063" o:spid="_x0000_s2063" o:spt="202" type="#_x0000_t202" style="position:absolute;left:0pt;margin-left:4pt;margin-top:311.6pt;height:17pt;width:162.5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7" o:spid="_x0000_s2097" o:spt="202" type="#_x0000_t202" style="position:absolute;left:0pt;margin-top:0pt;height:144pt;width:144pt;mso-position-horizontal:center;mso-position-horizontal-relative:margin;mso-wrap-style:none;z-index:251709440;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320</w:t>
                </w:r>
                <w:r>
                  <w:fldChar w:fldCharType="end"/>
                </w:r>
              </w:p>
            </w:txbxContent>
          </v:textbox>
        </v:shape>
      </w:pict>
    </w:r>
    <w:r>
      <w:pict>
        <v:shape id="_x0000_s2064" o:spid="_x0000_s2064" o:spt="202" type="#_x0000_t202" style="position:absolute;left:0pt;margin-left:4pt;margin-top:311.65pt;height:18.6pt;width:190.1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have</w:t>
                </w:r>
                <w:r>
                  <w:fldChar w:fldCharType="begin"/>
                </w:r>
                <w:r>
                  <w:instrText xml:space="preserve"> HYPERLINK "http://www.j9p.com/" \h </w:instrText>
                </w:r>
                <w:r>
                  <w:fldChar w:fldCharType="separate"/>
                </w:r>
                <w:r>
                  <w:t>www.j9p.com</w:t>
                </w:r>
                <w:r>
                  <w:rPr>
                    <w:spacing w:val="-102"/>
                  </w:rPr>
                  <w:t xml:space="preserve"> </w:t>
                </w:r>
                <w:r>
                  <w:rPr>
                    <w:spacing w:val="-102"/>
                  </w:rPr>
                  <w:fldChar w:fldCharType="end"/>
                </w:r>
                <w:r>
                  <w:t>每日电子书</w:t>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8" o:spid="_x0000_s2098" o:spt="202" type="#_x0000_t202" style="position:absolute;left:0pt;margin-top:0pt;height:144pt;width:144pt;mso-position-horizontal:center;mso-position-horizontal-relative:margin;mso-wrap-style:none;z-index:25171046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321</w:t>
                </w:r>
                <w:r>
                  <w:fldChar w:fldCharType="end"/>
                </w:r>
              </w:p>
            </w:txbxContent>
          </v:textbox>
        </v:shape>
      </w:pict>
    </w:r>
    <w:r>
      <w:pict>
        <v:shape id="_x0000_s2065" o:spid="_x0000_s2065" o:spt="202" type="#_x0000_t202" style="position:absolute;left:0pt;margin-left:4pt;margin-top:311.6pt;height:17pt;width:162.5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99" o:spid="_x0000_s2099" o:spt="202" type="#_x0000_t202" style="position:absolute;left:0pt;margin-top:0pt;height:144pt;width:144pt;mso-position-horizontal:center;mso-position-horizontal-relative:margin;mso-wrap-style:none;z-index:25171148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322</w:t>
                </w:r>
                <w:r>
                  <w:fldChar w:fldCharType="end"/>
                </w:r>
              </w:p>
            </w:txbxContent>
          </v:textbox>
        </v:shape>
      </w:pict>
    </w:r>
    <w:r>
      <w:pict>
        <v:shape id="_x0000_s2066" o:spid="_x0000_s2066" o:spt="202" type="#_x0000_t202" style="position:absolute;left:0pt;margin-left:4pt;margin-top:311.65pt;height:18.6pt;width:183.9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that</w:t>
                </w:r>
                <w:r>
                  <w:fldChar w:fldCharType="begin"/>
                </w:r>
                <w:r>
                  <w:instrText xml:space="preserve"> HYPERLINK "http://www.j9p.com/" \h </w:instrText>
                </w:r>
                <w:r>
                  <w:fldChar w:fldCharType="separate"/>
                </w:r>
                <w:r>
                  <w:t>www.j9p.com</w:t>
                </w:r>
                <w:r>
                  <w:rPr>
                    <w:spacing w:val="-109"/>
                  </w:rPr>
                  <w:t xml:space="preserve"> </w:t>
                </w:r>
                <w:r>
                  <w:rPr>
                    <w:spacing w:val="-109"/>
                  </w:rPr>
                  <w:fldChar w:fldCharType="end"/>
                </w:r>
                <w:r>
                  <w:t>每日电子书</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2" o:spid="_x0000_s2082" o:spt="202" type="#_x0000_t202" style="position:absolute;left:0pt;margin-top:0pt;height:144pt;width:144pt;mso-position-horizontal:center;mso-position-horizontal-relative:margin;mso-wrap-style:none;z-index:251694080;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w:r>
    <w:r>
      <w:pict>
        <v:shape id="_x0000_s2049" o:spid="_x0000_s2049" o:spt="202" type="#_x0000_t202" style="position:absolute;left:0pt;margin-left:4pt;margin-top:311.6pt;height:17pt;width:162.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2"/>
                  </w:rPr>
                  <w:t xml:space="preserve"> </w:t>
                </w:r>
                <w:r>
                  <w:rPr>
                    <w:spacing w:val="-92"/>
                  </w:rPr>
                  <w:fldChar w:fldCharType="end"/>
                </w:r>
                <w:r>
                  <w:t>每日电子书</w:t>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0" o:spid="_x0000_s2100" o:spt="202" type="#_x0000_t202" style="position:absolute;left:0pt;margin-top:0pt;height:144pt;width:144pt;mso-position-horizontal:center;mso-position-horizontal-relative:margin;mso-wrap-style:none;z-index:251712512;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323</w:t>
                </w:r>
                <w:r>
                  <w:fldChar w:fldCharType="end"/>
                </w:r>
              </w:p>
            </w:txbxContent>
          </v:textbox>
        </v:shape>
      </w:pict>
    </w:r>
    <w:r>
      <w:pict>
        <v:shape id="_x0000_s2067" o:spid="_x0000_s2067" o:spt="202" type="#_x0000_t202" style="position:absolute;left:0pt;margin-left:4pt;margin-top:311.6pt;height:17pt;width:162.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1" o:spid="_x0000_s2101" o:spt="202" type="#_x0000_t202" style="position:absolute;left:0pt;margin-top:0pt;height:144pt;width:144pt;mso-position-horizontal:center;mso-position-horizontal-relative:margin;mso-wrap-style:none;z-index:25171353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326</w:t>
                </w:r>
                <w:r>
                  <w:fldChar w:fldCharType="end"/>
                </w:r>
              </w:p>
            </w:txbxContent>
          </v:textbox>
        </v:shape>
      </w:pict>
    </w:r>
    <w:r>
      <w:pict>
        <v:shape id="_x0000_s2068" o:spid="_x0000_s2068" o:spt="202" type="#_x0000_t202" style="position:absolute;left:0pt;margin-left:4pt;margin-top:311.65pt;height:18.6pt;width:183.9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that</w:t>
                </w:r>
                <w:r>
                  <w:fldChar w:fldCharType="begin"/>
                </w:r>
                <w:r>
                  <w:instrText xml:space="preserve"> HYPERLINK "http://www.j9p.com/" \h </w:instrText>
                </w:r>
                <w:r>
                  <w:fldChar w:fldCharType="separate"/>
                </w:r>
                <w:r>
                  <w:t>www.j9p.com</w:t>
                </w:r>
                <w:r>
                  <w:rPr>
                    <w:spacing w:val="-109"/>
                  </w:rPr>
                  <w:t xml:space="preserve"> </w:t>
                </w:r>
                <w:r>
                  <w:rPr>
                    <w:spacing w:val="-109"/>
                  </w:rPr>
                  <w:fldChar w:fldCharType="end"/>
                </w:r>
                <w:r>
                  <w:t>每日电子书</w:t>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2" o:spid="_x0000_s2102" o:spt="202" type="#_x0000_t202" style="position:absolute;left:0pt;margin-top:0pt;height:144pt;width:144pt;mso-position-horizontal:center;mso-position-horizontal-relative:margin;mso-wrap-style:none;z-index:251714560;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327</w:t>
                </w:r>
                <w:r>
                  <w:fldChar w:fldCharType="end"/>
                </w:r>
              </w:p>
            </w:txbxContent>
          </v:textbox>
        </v:shape>
      </w:pict>
    </w:r>
    <w:r>
      <w:pict>
        <v:shape id="_x0000_s2069" o:spid="_x0000_s2069" o:spt="202" type="#_x0000_t202" style="position:absolute;left:0pt;margin-left:4pt;margin-top:311.6pt;height:17pt;width:162.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3" o:spid="_x0000_s2103" o:spt="202" type="#_x0000_t202" style="position:absolute;left:0pt;margin-top:0pt;height:144pt;width:144pt;mso-position-horizontal:center;mso-position-horizontal-relative:margin;mso-wrap-style:none;z-index:25171558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329</w:t>
                </w:r>
                <w:r>
                  <w:fldChar w:fldCharType="end"/>
                </w:r>
              </w:p>
            </w:txbxContent>
          </v:textbox>
        </v:shape>
      </w:pict>
    </w:r>
    <w:r>
      <w:pict>
        <v:shape id="_x0000_s2070" o:spid="_x0000_s2070" o:spt="202" type="#_x0000_t202" style="position:absolute;left:0pt;margin-left:3.9pt;margin-top:311.65pt;height:18.6pt;width:240.1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spacing w:val="-4"/>
                  </w:rPr>
                  <w:t>(AddurlFrontendTest,Handl</w:t>
                </w:r>
                <w:r>
                  <w:fldChar w:fldCharType="begin"/>
                </w:r>
                <w:r>
                  <w:instrText xml:space="preserve"> HYPERLINK "http://www.j9p.co/" \h </w:instrText>
                </w:r>
                <w:r>
                  <w:fldChar w:fldCharType="separate"/>
                </w:r>
                <w:r>
                  <w:rPr>
                    <w:spacing w:val="-4"/>
                  </w:rPr>
                  <w:t>www.j9p.co</w:t>
                </w:r>
                <w:r>
                  <w:rPr>
                    <w:spacing w:val="-4"/>
                  </w:rP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4" o:spid="_x0000_s2104" o:spt="202" type="#_x0000_t202" style="position:absolute;left:0pt;margin-top:0pt;height:144pt;width:144pt;mso-position-horizontal:center;mso-position-horizontal-relative:margin;mso-wrap-style:none;z-index:25171660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330</w:t>
                </w:r>
                <w:r>
                  <w:fldChar w:fldCharType="end"/>
                </w:r>
              </w:p>
            </w:txbxContent>
          </v:textbox>
        </v:shape>
      </w:pict>
    </w:r>
    <w:r>
      <w:pict>
        <v:shape id="_x0000_s2071" o:spid="_x0000_s2071" o:spt="202" type="#_x0000_t202" style="position:absolute;left:0pt;margin-left:4pt;margin-top:311.6pt;height:17pt;width:162.5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2"/>
                  </w:rPr>
                  <w:t xml:space="preserve"> </w:t>
                </w:r>
                <w:r>
                  <w:rPr>
                    <w:spacing w:val="-92"/>
                  </w:rPr>
                  <w:fldChar w:fldCharType="end"/>
                </w:r>
                <w:r>
                  <w:t>每日电子书</w:t>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5" o:spid="_x0000_s2105" o:spt="202" type="#_x0000_t202" style="position:absolute;left:0pt;margin-top:0pt;height:144pt;width:144pt;mso-position-horizontal:center;mso-position-horizontal-relative:margin;mso-wrap-style:none;z-index:251717632;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331</w:t>
                </w:r>
                <w:r>
                  <w:fldChar w:fldCharType="end"/>
                </w:r>
              </w:p>
            </w:txbxContent>
          </v:textbox>
        </v:shape>
      </w:pict>
    </w:r>
    <w:r>
      <w:pict>
        <v:shape id="_x0000_s2072" o:spid="_x0000_s2072" o:spt="202" type="#_x0000_t202" style="position:absolute;left:0pt;margin-left:4pt;margin-top:311.65pt;height:18.6pt;width:214.9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response</w:t>
                </w:r>
                <w:r>
                  <w:fldChar w:fldCharType="begin"/>
                </w:r>
                <w:r>
                  <w:instrText xml:space="preserve"> HYPERLINK "http://www.j9p.com/" \h </w:instrText>
                </w:r>
                <w:r>
                  <w:fldChar w:fldCharType="separate"/>
                </w:r>
                <w:r>
                  <w:t>www.j9p.com</w:t>
                </w:r>
                <w:r>
                  <w:rPr>
                    <w:spacing w:val="-96"/>
                  </w:rPr>
                  <w:t xml:space="preserve"> </w:t>
                </w:r>
                <w:r>
                  <w:rPr>
                    <w:spacing w:val="-96"/>
                  </w:rPr>
                  <w:fldChar w:fldCharType="end"/>
                </w:r>
                <w:r>
                  <w:t>每日电子书</w:t>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6" o:spid="_x0000_s2106" o:spt="202" type="#_x0000_t202" style="position:absolute;left:0pt;margin-top:0pt;height:144pt;width:144pt;mso-position-horizontal:center;mso-position-horizontal-relative:margin;mso-wrap-style:none;z-index:25171865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332</w:t>
                </w:r>
                <w:r>
                  <w:fldChar w:fldCharType="end"/>
                </w:r>
              </w:p>
            </w:txbxContent>
          </v:textbox>
        </v:shape>
      </w:pict>
    </w:r>
    <w:r>
      <w:pict>
        <v:shape id="_x0000_s2073" o:spid="_x0000_s2073" o:spt="202" type="#_x0000_t202" style="position:absolute;left:0pt;margin-left:4pt;margin-top:311.6pt;height:17pt;width:162.5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
      </w:rPr>
    </w:pPr>
    <w:r>
      <w:rPr>
        <w:sz w:val="2"/>
      </w:rPr>
      <w:pict>
        <v:shape id="_x0000_s2107" o:spid="_x0000_s2107" o:spt="202" type="#_x0000_t202" style="position:absolute;left:0pt;margin-top:0pt;height:144pt;width:144pt;mso-position-horizontal:center;mso-position-horizontal-relative:margin;mso-wrap-style:none;z-index:251719680;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710</w:t>
                </w:r>
                <w:r>
                  <w:fldChar w:fldCharType="end"/>
                </w:r>
              </w:p>
            </w:txbxContent>
          </v:textbox>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8" o:spid="_x0000_s2108" o:spt="202" type="#_x0000_t202" style="position:absolute;left:0pt;margin-top:0pt;height:144pt;width:144pt;mso-position-horizontal:center;mso-position-horizontal-relative:margin;mso-wrap-style:none;z-index:25172070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711</w:t>
                </w:r>
                <w:r>
                  <w:fldChar w:fldCharType="end"/>
                </w:r>
              </w:p>
            </w:txbxContent>
          </v:textbox>
        </v:shape>
      </w:pict>
    </w:r>
    <w:r>
      <w:pict>
        <v:shape id="_x0000_s2074" o:spid="_x0000_s2074" o:spt="202" type="#_x0000_t202" style="position:absolute;left:0pt;margin-left:4pt;margin-top:311.6pt;height:17pt;width:162.5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2"/>
                  </w:rPr>
                  <w:t xml:space="preserve"> </w:t>
                </w:r>
                <w:r>
                  <w:rPr>
                    <w:spacing w:val="-92"/>
                  </w:rPr>
                  <w:fldChar w:fldCharType="end"/>
                </w:r>
                <w:r>
                  <w:t>每日电子书</w:t>
                </w:r>
              </w:p>
            </w:txbxContent>
          </v:textbox>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09" o:spid="_x0000_s2109" o:spt="202" type="#_x0000_t202" style="position:absolute;left:0pt;margin-top:0pt;height:144pt;width:144pt;mso-position-horizontal:center;mso-position-horizontal-relative:margin;mso-wrap-style:none;z-index:25172172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977</w:t>
                </w:r>
                <w:r>
                  <w:fldChar w:fldCharType="end"/>
                </w:r>
              </w:p>
            </w:txbxContent>
          </v:textbox>
        </v:shape>
      </w:pict>
    </w:r>
    <w:r>
      <w:pict>
        <v:shape id="_x0000_s2075" o:spid="_x0000_s2075" o:spt="202" type="#_x0000_t202" style="position:absolute;left:0pt;margin-left:3.95pt;margin-top:310pt;height:18.6pt;width:205.9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Google</w:t>
                </w:r>
                <w:r>
                  <w:fldChar w:fldCharType="begin"/>
                </w:r>
                <w:r>
                  <w:instrText xml:space="preserve"> HYPERLINK "http://www.j9p.com/" \h </w:instrText>
                </w:r>
                <w:r>
                  <w:fldChar w:fldCharType="separate"/>
                </w:r>
                <w:r>
                  <w:t>www.j9p.com</w:t>
                </w:r>
                <w:r>
                  <w:rPr>
                    <w:spacing w:val="-104"/>
                  </w:rPr>
                  <w:t xml:space="preserve"> </w:t>
                </w:r>
                <w:r>
                  <w:rPr>
                    <w:spacing w:val="-104"/>
                  </w:rPr>
                  <w:fldChar w:fldCharType="end"/>
                </w:r>
                <w:r>
                  <w:t>每日电子书</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3" o:spid="_x0000_s2083" o:spt="202" type="#_x0000_t202" style="position:absolute;left:0pt;margin-top:0pt;height:144pt;width:144pt;mso-position-horizontal:center;mso-position-horizontal-relative:margin;mso-wrap-style:none;z-index:25169510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19</w:t>
                </w:r>
                <w:r>
                  <w:fldChar w:fldCharType="end"/>
                </w:r>
              </w:p>
            </w:txbxContent>
          </v:textbox>
        </v:shape>
      </w:pict>
    </w:r>
    <w:r>
      <w:pict>
        <v:shape id="_x0000_s2050" o:spid="_x0000_s2050" o:spt="202" type="#_x0000_t202" style="position:absolute;left:0pt;margin-left:4pt;margin-top:311.65pt;height:18.6pt;width:190.4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TCL</w:t>
                </w:r>
                <w:r>
                  <w:fldChar w:fldCharType="begin"/>
                </w:r>
                <w:r>
                  <w:instrText xml:space="preserve"> HYPERLINK "http://www.j9p.com/" \h </w:instrText>
                </w:r>
                <w:r>
                  <w:fldChar w:fldCharType="separate"/>
                </w:r>
                <w:r>
                  <w:t>www.j9p.com</w:t>
                </w:r>
                <w:r>
                  <w:rPr>
                    <w:spacing w:val="-99"/>
                  </w:rPr>
                  <w:t xml:space="preserve"> </w:t>
                </w:r>
                <w:r>
                  <w:rPr>
                    <w:spacing w:val="-99"/>
                  </w:rPr>
                  <w:fldChar w:fldCharType="end"/>
                </w:r>
                <w:r>
                  <w:t>每日电子书</w:t>
                </w:r>
              </w:p>
            </w:txbxContent>
          </v:textbox>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10" o:spid="_x0000_s2110" o:spt="202" type="#_x0000_t202" style="position:absolute;left:0pt;margin-top:0pt;height:144pt;width:144pt;mso-position-horizontal:center;mso-position-horizontal-relative:margin;mso-wrap-style:none;z-index:251722752;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978</w:t>
                </w:r>
                <w:r>
                  <w:fldChar w:fldCharType="end"/>
                </w:r>
              </w:p>
            </w:txbxContent>
          </v:textbox>
        </v:shape>
      </w:pict>
    </w:r>
    <w:r>
      <w:pict>
        <v:shape id="_x0000_s2076" o:spid="_x0000_s2076" o:spt="202" type="#_x0000_t202" style="position:absolute;left:0pt;margin-left:4pt;margin-top:311.6pt;height:17pt;width:162.5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2"/>
                  </w:rPr>
                  <w:t xml:space="preserve"> </w:t>
                </w:r>
                <w:r>
                  <w:rPr>
                    <w:spacing w:val="-92"/>
                  </w:rPr>
                  <w:fldChar w:fldCharType="end"/>
                </w:r>
                <w:r>
                  <w:t>每日电子书</w:t>
                </w:r>
              </w:p>
            </w:txbxContent>
          </v:textbox>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11" o:spid="_x0000_s2111" o:spt="202" type="#_x0000_t202" style="position:absolute;left:0pt;margin-top:0pt;height:144pt;width:144pt;mso-position-horizontal:center;mso-position-horizontal-relative:margin;mso-wrap-style:none;z-index:25172377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1058</w:t>
                </w:r>
                <w:r>
                  <w:fldChar w:fldCharType="end"/>
                </w:r>
              </w:p>
            </w:txbxContent>
          </v:textbox>
        </v:shape>
      </w:pict>
    </w:r>
    <w:r>
      <w:pict>
        <v:shape id="_x0000_s2077" o:spid="_x0000_s2077" o:spt="202" type="#_x0000_t202" style="position:absolute;left:0pt;margin-left:4pt;margin-top:311.65pt;height:18.6pt;width:208.9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spacing w:val="-3"/>
                  </w:rPr>
                  <w:t>Chrome</w:t>
                </w:r>
                <w:r>
                  <w:fldChar w:fldCharType="begin"/>
                </w:r>
                <w:r>
                  <w:instrText xml:space="preserve"> HYPERLINK "http://www.j9p.com/" \h </w:instrText>
                </w:r>
                <w:r>
                  <w:fldChar w:fldCharType="separate"/>
                </w:r>
                <w:r>
                  <w:rPr>
                    <w:spacing w:val="-3"/>
                  </w:rPr>
                  <w:t>www.j9p.com</w:t>
                </w:r>
                <w:r>
                  <w:rPr>
                    <w:spacing w:val="-84"/>
                  </w:rPr>
                  <w:t xml:space="preserve"> </w:t>
                </w:r>
                <w:r>
                  <w:rPr>
                    <w:spacing w:val="-84"/>
                  </w:rPr>
                  <w:fldChar w:fldCharType="end"/>
                </w:r>
                <w:r>
                  <w:t>每日电子书</w:t>
                </w:r>
              </w:p>
            </w:txbxContent>
          </v:textbox>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12" o:spid="_x0000_s2112" o:spt="202" type="#_x0000_t202" style="position:absolute;left:0pt;margin-top:0pt;height:144pt;width:144pt;mso-position-horizontal:center;mso-position-horizontal-relative:margin;mso-wrap-style:none;z-index:251724800;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1059</w:t>
                </w:r>
                <w:r>
                  <w:fldChar w:fldCharType="end"/>
                </w:r>
              </w:p>
            </w:txbxContent>
          </v:textbox>
        </v:shape>
      </w:pict>
    </w:r>
    <w:r>
      <w:pict>
        <v:shape id="_x0000_s2078" o:spid="_x0000_s2078" o:spt="202" type="#_x0000_t202" style="position:absolute;left:0pt;margin-left:4pt;margin-top:311.6pt;height:17pt;width:162.5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13" o:spid="_x0000_s2113" o:spt="202" type="#_x0000_t202" style="position:absolute;left:0pt;margin-top:0pt;height:144pt;width:144pt;mso-position-horizontal:center;mso-position-horizontal-relative:margin;mso-wrap-style:none;z-index:25172582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1163</w:t>
                </w:r>
                <w:r>
                  <w:fldChar w:fldCharType="end"/>
                </w:r>
              </w:p>
            </w:txbxContent>
          </v:textbox>
        </v:shape>
      </w:pict>
    </w:r>
    <w:r>
      <w:pict>
        <v:shape id="_x0000_s2079" o:spid="_x0000_s2079" o:spt="202" type="#_x0000_t202" style="position:absolute;left:0pt;margin-left:3.95pt;margin-top:311.65pt;height:18.6pt;width:198.3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James</w:t>
                </w:r>
                <w:r>
                  <w:fldChar w:fldCharType="begin"/>
                </w:r>
                <w:r>
                  <w:instrText xml:space="preserve"> HYPERLINK "http://www.j9p.com/" \h </w:instrText>
                </w:r>
                <w:r>
                  <w:fldChar w:fldCharType="separate"/>
                </w:r>
                <w:r>
                  <w:t>www.j9p.com</w:t>
                </w:r>
                <w:r>
                  <w:rPr>
                    <w:spacing w:val="-107"/>
                  </w:rPr>
                  <w:t xml:space="preserve"> </w:t>
                </w:r>
                <w:r>
                  <w:rPr>
                    <w:spacing w:val="-107"/>
                  </w:rPr>
                  <w:fldChar w:fldCharType="end"/>
                </w:r>
                <w:r>
                  <w:t>每日电子书</w:t>
                </w:r>
              </w:p>
            </w:txbxContent>
          </v:textbox>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114" o:spid="_x0000_s2114" o:spt="202" type="#_x0000_t202" style="position:absolute;left:0pt;margin-top:0pt;height:144pt;width:144pt;mso-position-horizontal:center;mso-position-horizontal-relative:margin;mso-wrap-style:none;z-index:25172684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1164</w:t>
                </w:r>
                <w:r>
                  <w:fldChar w:fldCharType="end"/>
                </w:r>
              </w:p>
            </w:txbxContent>
          </v:textbox>
        </v:shape>
      </w:pict>
    </w:r>
    <w:r>
      <w:pict>
        <v:shape id="_x0000_s2080" o:spid="_x0000_s2080" o:spt="202" type="#_x0000_t202" style="position:absolute;left:0pt;margin-left:4pt;margin-top:311.6pt;height:17pt;width:162.5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4" o:spid="_x0000_s2084" o:spt="202" type="#_x0000_t202" style="position:absolute;left:0pt;margin-top:0pt;height:144pt;width:144pt;mso-position-horizontal:center;mso-position-horizontal-relative:margin;mso-wrap-style:none;z-index:25169612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20</w:t>
                </w:r>
                <w:r>
                  <w:fldChar w:fldCharType="end"/>
                </w:r>
              </w:p>
            </w:txbxContent>
          </v:textbox>
        </v:shape>
      </w:pict>
    </w:r>
    <w:r>
      <w:pict>
        <v:shape id="_x0000_s2051" o:spid="_x0000_s2051" o:spt="202" type="#_x0000_t202" style="position:absolute;left:0pt;margin-left:4pt;margin-top:311.6pt;height:17pt;width:162.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5" o:spid="_x0000_s2085" o:spt="202" type="#_x0000_t202" style="position:absolute;left:0pt;margin-top:0pt;height:144pt;width:144pt;mso-position-horizontal:center;mso-position-horizontal-relative:margin;mso-wrap-style:none;z-index:251697152;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290</w:t>
                </w:r>
                <w:r>
                  <w:fldChar w:fldCharType="end"/>
                </w:r>
              </w:p>
            </w:txbxContent>
          </v:textbox>
        </v:shape>
      </w:pict>
    </w:r>
    <w:r>
      <w:pict>
        <v:shape id="_x0000_s2052" o:spid="_x0000_s2052" o:spt="202" type="#_x0000_t202" style="position:absolute;left:0pt;margin-left:4pt;margin-top:311.65pt;height:18.6pt;width:173.7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to</w:t>
                </w:r>
                <w:r>
                  <w:fldChar w:fldCharType="begin"/>
                </w:r>
                <w:r>
                  <w:instrText xml:space="preserve"> HYPERLINK "http://www.j9p.com/" \h </w:instrText>
                </w:r>
                <w:r>
                  <w:fldChar w:fldCharType="separate"/>
                </w:r>
                <w:r>
                  <w:t>www.j9p.com</w:t>
                </w:r>
                <w:r>
                  <w:rPr>
                    <w:spacing w:val="-99"/>
                  </w:rPr>
                  <w:t xml:space="preserve"> </w:t>
                </w:r>
                <w:r>
                  <w:rPr>
                    <w:spacing w:val="-99"/>
                  </w:rPr>
                  <w:fldChar w:fldCharType="end"/>
                </w:r>
                <w:r>
                  <w:t>每日电子书</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6" o:spid="_x0000_s2086" o:spt="202" type="#_x0000_t202" style="position:absolute;left:0pt;margin-top:0pt;height:144pt;width:144pt;mso-position-horizontal:center;mso-position-horizontal-relative:margin;mso-wrap-style:none;z-index:251698176;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291</w:t>
                </w:r>
                <w:r>
                  <w:fldChar w:fldCharType="end"/>
                </w:r>
              </w:p>
            </w:txbxContent>
          </v:textbox>
        </v:shape>
      </w:pict>
    </w:r>
    <w:r>
      <w:pict>
        <v:shape id="_x0000_s2053" o:spid="_x0000_s2053" o:spt="202" type="#_x0000_t202" style="position:absolute;left:0pt;margin-left:4pt;margin-top:311.6pt;height:17pt;width:162.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7" o:spid="_x0000_s2087" o:spt="202" type="#_x0000_t202" style="position:absolute;left:0pt;margin-top:0pt;height:144pt;width:144pt;mso-position-horizontal:center;mso-position-horizontal-relative:margin;mso-wrap-style:none;z-index:251699200;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300</w:t>
                </w:r>
                <w:r>
                  <w:fldChar w:fldCharType="end"/>
                </w:r>
              </w:p>
            </w:txbxContent>
          </v:textbox>
        </v:shape>
      </w:pict>
    </w:r>
    <w:r>
      <w:pict>
        <v:shape id="_x0000_s2054" o:spid="_x0000_s2054" o:spt="202" type="#_x0000_t202" style="position:absolute;left:0pt;margin-left:3.75pt;margin-top:311.65pt;height:18.6pt;width:198.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(const</w:t>
                </w:r>
                <w:r>
                  <w:fldChar w:fldCharType="begin"/>
                </w:r>
                <w:r>
                  <w:instrText xml:space="preserve"> HYPERLINK "http://www.j9p.com/" \h </w:instrText>
                </w:r>
                <w:r>
                  <w:fldChar w:fldCharType="separate"/>
                </w:r>
                <w:r>
                  <w:t>www.j9p.com</w:t>
                </w:r>
                <w:r>
                  <w:rPr>
                    <w:spacing w:val="-97"/>
                  </w:rPr>
                  <w:t xml:space="preserve"> </w:t>
                </w:r>
                <w:r>
                  <w:rPr>
                    <w:spacing w:val="-97"/>
                  </w:rPr>
                  <w:fldChar w:fldCharType="end"/>
                </w:r>
                <w:r>
                  <w:t>每日电子书</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8" o:spid="_x0000_s2088" o:spt="202" type="#_x0000_t202" style="position:absolute;left:0pt;margin-top:0pt;height:144pt;width:144pt;mso-position-horizontal:center;mso-position-horizontal-relative:margin;mso-wrap-style:none;z-index:251700224;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301</w:t>
                </w:r>
                <w:r>
                  <w:fldChar w:fldCharType="end"/>
                </w:r>
              </w:p>
            </w:txbxContent>
          </v:textbox>
        </v:shape>
      </w:pict>
    </w:r>
    <w:r>
      <w:pict>
        <v:shape id="_x0000_s2055" o:spid="_x0000_s2055" o:spt="202" type="#_x0000_t202" style="position:absolute;left:0pt;margin-left:4pt;margin-top:311.6pt;height:17pt;width:162.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6"/>
                  <w:spacing w:line="340" w:lineRule="exact"/>
                  <w:ind w:left="20"/>
                </w:pPr>
                <w:r>
                  <w:fldChar w:fldCharType="begin"/>
                </w:r>
                <w:r>
                  <w:instrText xml:space="preserve"> HYPERLINK "http://www.j9p.com/" \h </w:instrText>
                </w:r>
                <w:r>
                  <w:fldChar w:fldCharType="separate"/>
                </w:r>
                <w:r>
                  <w:t>www.j9p.com</w:t>
                </w:r>
                <w:r>
                  <w:rPr>
                    <w:spacing w:val="-93"/>
                  </w:rPr>
                  <w:t xml:space="preserve"> </w:t>
                </w:r>
                <w:r>
                  <w:rPr>
                    <w:spacing w:val="-93"/>
                  </w:rPr>
                  <w:fldChar w:fldCharType="end"/>
                </w:r>
                <w:r>
                  <w:t>每日电子书</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30"/>
      </w:rPr>
      <w:pict>
        <v:shape id="_x0000_s2089" o:spid="_x0000_s2089" o:spt="202" type="#_x0000_t202" style="position:absolute;left:0pt;margin-top:0pt;height:144pt;width:144pt;mso-position-horizontal:center;mso-position-horizontal-relative:margin;mso-wrap-style:none;z-index:25170124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305</w:t>
                </w:r>
                <w:r>
                  <w:fldChar w:fldCharType="end"/>
                </w:r>
              </w:p>
            </w:txbxContent>
          </v:textbox>
        </v:shape>
      </w:pict>
    </w:r>
    <w:r>
      <w:pict>
        <v:shape id="_x0000_s2056" o:spid="_x0000_s2056" o:spt="202" type="#_x0000_t202" style="position:absolute;left:0pt;margin-left:4pt;margin-top:311.65pt;height:18.6pt;width:193.9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6"/>
                  <w:spacing w:line="372" w:lineRule="exact"/>
                  <w:ind w:left="20"/>
                </w:pPr>
                <w:r>
                  <w:rPr>
                    <w:rFonts w:ascii="Times New Roman" w:eastAsia="Times New Roman"/>
                  </w:rPr>
                  <w:t>reply</w:t>
                </w:r>
                <w:r>
                  <w:fldChar w:fldCharType="begin"/>
                </w:r>
                <w:r>
                  <w:instrText xml:space="preserve"> HYPERLINK "http://www.j9p.com/" \h </w:instrText>
                </w:r>
                <w:r>
                  <w:fldChar w:fldCharType="separate"/>
                </w:r>
                <w:r>
                  <w:t>www.j9p.com</w:t>
                </w:r>
                <w:r>
                  <w:rPr>
                    <w:spacing w:val="-85"/>
                  </w:rPr>
                  <w:t xml:space="preserve"> </w:t>
                </w:r>
                <w:r>
                  <w:rPr>
                    <w:spacing w:val="-85"/>
                  </w:rPr>
                  <w:fldChar w:fldCharType="end"/>
                </w:r>
                <w:r>
                  <w:t>每日电子书</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1FADE"/>
    <w:multiLevelType w:val="multilevel"/>
    <w:tmpl w:val="8461FADE"/>
    <w:lvl w:ilvl="0" w:tentative="0">
      <w:start w:val="1"/>
      <w:numFmt w:val="upperLetter"/>
      <w:lvlText w:val="%1"/>
      <w:lvlJc w:val="left"/>
      <w:pPr>
        <w:ind w:left="1412" w:hanging="840"/>
        <w:jc w:val="left"/>
      </w:pPr>
      <w:rPr>
        <w:rFonts w:hint="default"/>
        <w:lang w:val="en-US" w:eastAsia="en-US" w:bidi="en-US"/>
      </w:rPr>
    </w:lvl>
    <w:lvl w:ilvl="1" w:tentative="0">
      <w:start w:val="1"/>
      <w:numFmt w:val="decimal"/>
      <w:lvlText w:val="%1.%2"/>
      <w:lvlJc w:val="left"/>
      <w:pPr>
        <w:ind w:left="1412" w:hanging="840"/>
        <w:jc w:val="right"/>
      </w:pPr>
      <w:rPr>
        <w:rFonts w:hint="default"/>
        <w:spacing w:val="-13"/>
        <w:w w:val="100"/>
        <w:u w:val="single" w:color="0000ED"/>
        <w:lang w:val="en-US" w:eastAsia="en-US" w:bidi="en-US"/>
      </w:rPr>
    </w:lvl>
    <w:lvl w:ilvl="2" w:tentative="0">
      <w:start w:val="0"/>
      <w:numFmt w:val="bullet"/>
      <w:lvlText w:val="•"/>
      <w:lvlJc w:val="left"/>
      <w:pPr>
        <w:ind w:left="2144" w:hanging="840"/>
      </w:pPr>
      <w:rPr>
        <w:rFonts w:hint="default"/>
        <w:lang w:val="en-US" w:eastAsia="en-US" w:bidi="en-US"/>
      </w:rPr>
    </w:lvl>
    <w:lvl w:ilvl="3" w:tentative="0">
      <w:start w:val="0"/>
      <w:numFmt w:val="bullet"/>
      <w:lvlText w:val="•"/>
      <w:lvlJc w:val="left"/>
      <w:pPr>
        <w:ind w:left="2507" w:hanging="840"/>
      </w:pPr>
      <w:rPr>
        <w:rFonts w:hint="default"/>
        <w:lang w:val="en-US" w:eastAsia="en-US" w:bidi="en-US"/>
      </w:rPr>
    </w:lvl>
    <w:lvl w:ilvl="4" w:tentative="0">
      <w:start w:val="0"/>
      <w:numFmt w:val="bullet"/>
      <w:lvlText w:val="•"/>
      <w:lvlJc w:val="left"/>
      <w:pPr>
        <w:ind w:left="2869" w:hanging="840"/>
      </w:pPr>
      <w:rPr>
        <w:rFonts w:hint="default"/>
        <w:lang w:val="en-US" w:eastAsia="en-US" w:bidi="en-US"/>
      </w:rPr>
    </w:lvl>
    <w:lvl w:ilvl="5" w:tentative="0">
      <w:start w:val="0"/>
      <w:numFmt w:val="bullet"/>
      <w:lvlText w:val="•"/>
      <w:lvlJc w:val="left"/>
      <w:pPr>
        <w:ind w:left="3231" w:hanging="840"/>
      </w:pPr>
      <w:rPr>
        <w:rFonts w:hint="default"/>
        <w:lang w:val="en-US" w:eastAsia="en-US" w:bidi="en-US"/>
      </w:rPr>
    </w:lvl>
    <w:lvl w:ilvl="6" w:tentative="0">
      <w:start w:val="0"/>
      <w:numFmt w:val="bullet"/>
      <w:lvlText w:val="•"/>
      <w:lvlJc w:val="left"/>
      <w:pPr>
        <w:ind w:left="3594" w:hanging="840"/>
      </w:pPr>
      <w:rPr>
        <w:rFonts w:hint="default"/>
        <w:lang w:val="en-US" w:eastAsia="en-US" w:bidi="en-US"/>
      </w:rPr>
    </w:lvl>
    <w:lvl w:ilvl="7" w:tentative="0">
      <w:start w:val="0"/>
      <w:numFmt w:val="bullet"/>
      <w:lvlText w:val="•"/>
      <w:lvlJc w:val="left"/>
      <w:pPr>
        <w:ind w:left="3956" w:hanging="840"/>
      </w:pPr>
      <w:rPr>
        <w:rFonts w:hint="default"/>
        <w:lang w:val="en-US" w:eastAsia="en-US" w:bidi="en-US"/>
      </w:rPr>
    </w:lvl>
    <w:lvl w:ilvl="8" w:tentative="0">
      <w:start w:val="0"/>
      <w:numFmt w:val="bullet"/>
      <w:lvlText w:val="•"/>
      <w:lvlJc w:val="left"/>
      <w:pPr>
        <w:ind w:left="4318" w:hanging="840"/>
      </w:pPr>
      <w:rPr>
        <w:rFonts w:hint="default"/>
        <w:lang w:val="en-US" w:eastAsia="en-US" w:bidi="en-US"/>
      </w:rPr>
    </w:lvl>
  </w:abstractNum>
  <w:abstractNum w:abstractNumId="1">
    <w:nsid w:val="9239341B"/>
    <w:multiLevelType w:val="multilevel"/>
    <w:tmpl w:val="9239341B"/>
    <w:lvl w:ilvl="0" w:tentative="0">
      <w:start w:val="2"/>
      <w:numFmt w:val="upperLetter"/>
      <w:lvlText w:val="%1"/>
      <w:lvlJc w:val="left"/>
      <w:pPr>
        <w:ind w:left="1794" w:hanging="495"/>
        <w:jc w:val="left"/>
      </w:pPr>
      <w:rPr>
        <w:rFonts w:hint="default"/>
        <w:lang w:val="en-US" w:eastAsia="en-US" w:bidi="en-US"/>
      </w:rPr>
    </w:lvl>
    <w:lvl w:ilvl="1" w:tentative="0">
      <w:start w:val="2"/>
      <w:numFmt w:val="decimal"/>
      <w:lvlText w:val="%1.%2"/>
      <w:lvlJc w:val="left"/>
      <w:pPr>
        <w:ind w:left="1794" w:hanging="495"/>
        <w:jc w:val="left"/>
      </w:pPr>
      <w:rPr>
        <w:rFonts w:hint="default"/>
        <w:spacing w:val="-6"/>
        <w:w w:val="99"/>
        <w:u w:val="single" w:color="0000ED"/>
        <w:lang w:val="en-US" w:eastAsia="en-US" w:bidi="en-US"/>
      </w:rPr>
    </w:lvl>
    <w:lvl w:ilvl="2" w:tentative="0">
      <w:start w:val="0"/>
      <w:numFmt w:val="bullet"/>
      <w:lvlText w:val="•"/>
      <w:lvlJc w:val="left"/>
      <w:pPr>
        <w:ind w:left="2448" w:hanging="495"/>
      </w:pPr>
      <w:rPr>
        <w:rFonts w:hint="default"/>
        <w:lang w:val="en-US" w:eastAsia="en-US" w:bidi="en-US"/>
      </w:rPr>
    </w:lvl>
    <w:lvl w:ilvl="3" w:tentative="0">
      <w:start w:val="0"/>
      <w:numFmt w:val="bullet"/>
      <w:lvlText w:val="•"/>
      <w:lvlJc w:val="left"/>
      <w:pPr>
        <w:ind w:left="2773" w:hanging="495"/>
      </w:pPr>
      <w:rPr>
        <w:rFonts w:hint="default"/>
        <w:lang w:val="en-US" w:eastAsia="en-US" w:bidi="en-US"/>
      </w:rPr>
    </w:lvl>
    <w:lvl w:ilvl="4" w:tentative="0">
      <w:start w:val="0"/>
      <w:numFmt w:val="bullet"/>
      <w:lvlText w:val="•"/>
      <w:lvlJc w:val="left"/>
      <w:pPr>
        <w:ind w:left="3097" w:hanging="495"/>
      </w:pPr>
      <w:rPr>
        <w:rFonts w:hint="default"/>
        <w:lang w:val="en-US" w:eastAsia="en-US" w:bidi="en-US"/>
      </w:rPr>
    </w:lvl>
    <w:lvl w:ilvl="5" w:tentative="0">
      <w:start w:val="0"/>
      <w:numFmt w:val="bullet"/>
      <w:lvlText w:val="•"/>
      <w:lvlJc w:val="left"/>
      <w:pPr>
        <w:ind w:left="3421" w:hanging="495"/>
      </w:pPr>
      <w:rPr>
        <w:rFonts w:hint="default"/>
        <w:lang w:val="en-US" w:eastAsia="en-US" w:bidi="en-US"/>
      </w:rPr>
    </w:lvl>
    <w:lvl w:ilvl="6" w:tentative="0">
      <w:start w:val="0"/>
      <w:numFmt w:val="bullet"/>
      <w:lvlText w:val="•"/>
      <w:lvlJc w:val="left"/>
      <w:pPr>
        <w:ind w:left="3746" w:hanging="495"/>
      </w:pPr>
      <w:rPr>
        <w:rFonts w:hint="default"/>
        <w:lang w:val="en-US" w:eastAsia="en-US" w:bidi="en-US"/>
      </w:rPr>
    </w:lvl>
    <w:lvl w:ilvl="7" w:tentative="0">
      <w:start w:val="0"/>
      <w:numFmt w:val="bullet"/>
      <w:lvlText w:val="•"/>
      <w:lvlJc w:val="left"/>
      <w:pPr>
        <w:ind w:left="4070" w:hanging="495"/>
      </w:pPr>
      <w:rPr>
        <w:rFonts w:hint="default"/>
        <w:lang w:val="en-US" w:eastAsia="en-US" w:bidi="en-US"/>
      </w:rPr>
    </w:lvl>
    <w:lvl w:ilvl="8" w:tentative="0">
      <w:start w:val="0"/>
      <w:numFmt w:val="bullet"/>
      <w:lvlText w:val="•"/>
      <w:lvlJc w:val="left"/>
      <w:pPr>
        <w:ind w:left="4394" w:hanging="495"/>
      </w:pPr>
      <w:rPr>
        <w:rFonts w:hint="default"/>
        <w:lang w:val="en-US" w:eastAsia="en-US" w:bidi="en-US"/>
      </w:rPr>
    </w:lvl>
  </w:abstractNum>
  <w:abstractNum w:abstractNumId="2">
    <w:nsid w:val="9288B902"/>
    <w:multiLevelType w:val="multilevel"/>
    <w:tmpl w:val="9288B902"/>
    <w:lvl w:ilvl="0" w:tentative="0">
      <w:start w:val="4"/>
      <w:numFmt w:val="decimal"/>
      <w:lvlText w:val="%1"/>
      <w:lvlJc w:val="left"/>
      <w:pPr>
        <w:ind w:left="2266" w:hanging="750"/>
        <w:jc w:val="left"/>
      </w:pPr>
      <w:rPr>
        <w:rFonts w:hint="default"/>
        <w:lang w:val="en-US" w:eastAsia="en-US" w:bidi="en-US"/>
      </w:rPr>
    </w:lvl>
    <w:lvl w:ilvl="1" w:tentative="0">
      <w:start w:val="1"/>
      <w:numFmt w:val="decimal"/>
      <w:lvlText w:val="%1.%2"/>
      <w:lvlJc w:val="left"/>
      <w:pPr>
        <w:ind w:left="2266" w:hanging="750"/>
        <w:jc w:val="right"/>
      </w:pPr>
      <w:rPr>
        <w:rFonts w:hint="default"/>
        <w:spacing w:val="-4"/>
        <w:w w:val="100"/>
        <w:u w:val="single" w:color="0000ED"/>
        <w:lang w:val="en-US" w:eastAsia="en-US" w:bidi="en-US"/>
      </w:rPr>
    </w:lvl>
    <w:lvl w:ilvl="2" w:tentative="0">
      <w:start w:val="0"/>
      <w:numFmt w:val="bullet"/>
      <w:lvlText w:val="•"/>
      <w:lvlJc w:val="left"/>
      <w:pPr>
        <w:ind w:left="2816" w:hanging="750"/>
      </w:pPr>
      <w:rPr>
        <w:rFonts w:hint="default"/>
        <w:lang w:val="en-US" w:eastAsia="en-US" w:bidi="en-US"/>
      </w:rPr>
    </w:lvl>
    <w:lvl w:ilvl="3" w:tentative="0">
      <w:start w:val="0"/>
      <w:numFmt w:val="bullet"/>
      <w:lvlText w:val="•"/>
      <w:lvlJc w:val="left"/>
      <w:pPr>
        <w:ind w:left="3095" w:hanging="750"/>
      </w:pPr>
      <w:rPr>
        <w:rFonts w:hint="default"/>
        <w:lang w:val="en-US" w:eastAsia="en-US" w:bidi="en-US"/>
      </w:rPr>
    </w:lvl>
    <w:lvl w:ilvl="4" w:tentative="0">
      <w:start w:val="0"/>
      <w:numFmt w:val="bullet"/>
      <w:lvlText w:val="•"/>
      <w:lvlJc w:val="left"/>
      <w:pPr>
        <w:ind w:left="3373" w:hanging="750"/>
      </w:pPr>
      <w:rPr>
        <w:rFonts w:hint="default"/>
        <w:lang w:val="en-US" w:eastAsia="en-US" w:bidi="en-US"/>
      </w:rPr>
    </w:lvl>
    <w:lvl w:ilvl="5" w:tentative="0">
      <w:start w:val="0"/>
      <w:numFmt w:val="bullet"/>
      <w:lvlText w:val="•"/>
      <w:lvlJc w:val="left"/>
      <w:pPr>
        <w:ind w:left="3651" w:hanging="750"/>
      </w:pPr>
      <w:rPr>
        <w:rFonts w:hint="default"/>
        <w:lang w:val="en-US" w:eastAsia="en-US" w:bidi="en-US"/>
      </w:rPr>
    </w:lvl>
    <w:lvl w:ilvl="6" w:tentative="0">
      <w:start w:val="0"/>
      <w:numFmt w:val="bullet"/>
      <w:lvlText w:val="•"/>
      <w:lvlJc w:val="left"/>
      <w:pPr>
        <w:ind w:left="3930" w:hanging="750"/>
      </w:pPr>
      <w:rPr>
        <w:rFonts w:hint="default"/>
        <w:lang w:val="en-US" w:eastAsia="en-US" w:bidi="en-US"/>
      </w:rPr>
    </w:lvl>
    <w:lvl w:ilvl="7" w:tentative="0">
      <w:start w:val="0"/>
      <w:numFmt w:val="bullet"/>
      <w:lvlText w:val="•"/>
      <w:lvlJc w:val="left"/>
      <w:pPr>
        <w:ind w:left="4208" w:hanging="750"/>
      </w:pPr>
      <w:rPr>
        <w:rFonts w:hint="default"/>
        <w:lang w:val="en-US" w:eastAsia="en-US" w:bidi="en-US"/>
      </w:rPr>
    </w:lvl>
    <w:lvl w:ilvl="8" w:tentative="0">
      <w:start w:val="0"/>
      <w:numFmt w:val="bullet"/>
      <w:lvlText w:val="•"/>
      <w:lvlJc w:val="left"/>
      <w:pPr>
        <w:ind w:left="4486" w:hanging="750"/>
      </w:pPr>
      <w:rPr>
        <w:rFonts w:hint="default"/>
        <w:lang w:val="en-US" w:eastAsia="en-US" w:bidi="en-US"/>
      </w:rPr>
    </w:lvl>
  </w:abstractNum>
  <w:abstractNum w:abstractNumId="3">
    <w:nsid w:val="9C8AC8EF"/>
    <w:multiLevelType w:val="multilevel"/>
    <w:tmpl w:val="9C8AC8EF"/>
    <w:lvl w:ilvl="0" w:tentative="0">
      <w:start w:val="1"/>
      <w:numFmt w:val="decimal"/>
      <w:lvlText w:val="%1."/>
      <w:lvlJc w:val="left"/>
      <w:pPr>
        <w:ind w:left="925" w:hanging="226"/>
        <w:jc w:val="left"/>
      </w:pPr>
      <w:rPr>
        <w:rFonts w:hint="default" w:ascii="Times New Roman" w:hAnsi="Times New Roman" w:eastAsia="Times New Roman" w:cs="Times New Roman"/>
        <w:b/>
        <w:bCs/>
        <w:spacing w:val="-1"/>
        <w:w w:val="99"/>
        <w:sz w:val="28"/>
        <w:szCs w:val="28"/>
        <w:lang w:val="en-US" w:eastAsia="en-US" w:bidi="en-US"/>
      </w:rPr>
    </w:lvl>
    <w:lvl w:ilvl="1" w:tentative="0">
      <w:start w:val="0"/>
      <w:numFmt w:val="bullet"/>
      <w:lvlText w:val="•"/>
      <w:lvlJc w:val="left"/>
      <w:pPr>
        <w:ind w:left="1332" w:hanging="226"/>
      </w:pPr>
      <w:rPr>
        <w:rFonts w:hint="default"/>
        <w:lang w:val="en-US" w:eastAsia="en-US" w:bidi="en-US"/>
      </w:rPr>
    </w:lvl>
    <w:lvl w:ilvl="2" w:tentative="0">
      <w:start w:val="0"/>
      <w:numFmt w:val="bullet"/>
      <w:lvlText w:val="•"/>
      <w:lvlJc w:val="left"/>
      <w:pPr>
        <w:ind w:left="1744" w:hanging="226"/>
      </w:pPr>
      <w:rPr>
        <w:rFonts w:hint="default"/>
        <w:lang w:val="en-US" w:eastAsia="en-US" w:bidi="en-US"/>
      </w:rPr>
    </w:lvl>
    <w:lvl w:ilvl="3" w:tentative="0">
      <w:start w:val="0"/>
      <w:numFmt w:val="bullet"/>
      <w:lvlText w:val="•"/>
      <w:lvlJc w:val="left"/>
      <w:pPr>
        <w:ind w:left="2157" w:hanging="226"/>
      </w:pPr>
      <w:rPr>
        <w:rFonts w:hint="default"/>
        <w:lang w:val="en-US" w:eastAsia="en-US" w:bidi="en-US"/>
      </w:rPr>
    </w:lvl>
    <w:lvl w:ilvl="4" w:tentative="0">
      <w:start w:val="0"/>
      <w:numFmt w:val="bullet"/>
      <w:lvlText w:val="•"/>
      <w:lvlJc w:val="left"/>
      <w:pPr>
        <w:ind w:left="2569" w:hanging="226"/>
      </w:pPr>
      <w:rPr>
        <w:rFonts w:hint="default"/>
        <w:lang w:val="en-US" w:eastAsia="en-US" w:bidi="en-US"/>
      </w:rPr>
    </w:lvl>
    <w:lvl w:ilvl="5" w:tentative="0">
      <w:start w:val="0"/>
      <w:numFmt w:val="bullet"/>
      <w:lvlText w:val="•"/>
      <w:lvlJc w:val="left"/>
      <w:pPr>
        <w:ind w:left="2981" w:hanging="226"/>
      </w:pPr>
      <w:rPr>
        <w:rFonts w:hint="default"/>
        <w:lang w:val="en-US" w:eastAsia="en-US" w:bidi="en-US"/>
      </w:rPr>
    </w:lvl>
    <w:lvl w:ilvl="6" w:tentative="0">
      <w:start w:val="0"/>
      <w:numFmt w:val="bullet"/>
      <w:lvlText w:val="•"/>
      <w:lvlJc w:val="left"/>
      <w:pPr>
        <w:ind w:left="3394" w:hanging="226"/>
      </w:pPr>
      <w:rPr>
        <w:rFonts w:hint="default"/>
        <w:lang w:val="en-US" w:eastAsia="en-US" w:bidi="en-US"/>
      </w:rPr>
    </w:lvl>
    <w:lvl w:ilvl="7" w:tentative="0">
      <w:start w:val="0"/>
      <w:numFmt w:val="bullet"/>
      <w:lvlText w:val="•"/>
      <w:lvlJc w:val="left"/>
      <w:pPr>
        <w:ind w:left="3806" w:hanging="226"/>
      </w:pPr>
      <w:rPr>
        <w:rFonts w:hint="default"/>
        <w:lang w:val="en-US" w:eastAsia="en-US" w:bidi="en-US"/>
      </w:rPr>
    </w:lvl>
    <w:lvl w:ilvl="8" w:tentative="0">
      <w:start w:val="0"/>
      <w:numFmt w:val="bullet"/>
      <w:lvlText w:val="•"/>
      <w:lvlJc w:val="left"/>
      <w:pPr>
        <w:ind w:left="4218" w:hanging="226"/>
      </w:pPr>
      <w:rPr>
        <w:rFonts w:hint="default"/>
        <w:lang w:val="en-US" w:eastAsia="en-US" w:bidi="en-US"/>
      </w:rPr>
    </w:lvl>
  </w:abstractNum>
  <w:abstractNum w:abstractNumId="4">
    <w:nsid w:val="B0F1ACD9"/>
    <w:multiLevelType w:val="multilevel"/>
    <w:tmpl w:val="B0F1ACD9"/>
    <w:lvl w:ilvl="0" w:tentative="0">
      <w:start w:val="1"/>
      <w:numFmt w:val="decimal"/>
      <w:lvlText w:val="（%1）"/>
      <w:lvlJc w:val="left"/>
      <w:pPr>
        <w:ind w:left="100" w:hanging="751"/>
        <w:jc w:val="left"/>
      </w:pPr>
      <w:rPr>
        <w:rFonts w:hint="default" w:ascii="宋体" w:hAnsi="宋体" w:eastAsia="宋体" w:cs="宋体"/>
        <w:spacing w:val="-34"/>
        <w:w w:val="99"/>
        <w:sz w:val="28"/>
        <w:szCs w:val="28"/>
        <w:lang w:val="en-US" w:eastAsia="en-US" w:bidi="en-US"/>
      </w:rPr>
    </w:lvl>
    <w:lvl w:ilvl="1" w:tentative="0">
      <w:start w:val="0"/>
      <w:numFmt w:val="bullet"/>
      <w:lvlText w:val="•"/>
      <w:lvlJc w:val="left"/>
      <w:pPr>
        <w:ind w:left="594" w:hanging="751"/>
      </w:pPr>
      <w:rPr>
        <w:rFonts w:hint="default"/>
        <w:lang w:val="en-US" w:eastAsia="en-US" w:bidi="en-US"/>
      </w:rPr>
    </w:lvl>
    <w:lvl w:ilvl="2" w:tentative="0">
      <w:start w:val="0"/>
      <w:numFmt w:val="bullet"/>
      <w:lvlText w:val="•"/>
      <w:lvlJc w:val="left"/>
      <w:pPr>
        <w:ind w:left="1088" w:hanging="751"/>
      </w:pPr>
      <w:rPr>
        <w:rFonts w:hint="default"/>
        <w:lang w:val="en-US" w:eastAsia="en-US" w:bidi="en-US"/>
      </w:rPr>
    </w:lvl>
    <w:lvl w:ilvl="3" w:tentative="0">
      <w:start w:val="0"/>
      <w:numFmt w:val="bullet"/>
      <w:lvlText w:val="•"/>
      <w:lvlJc w:val="left"/>
      <w:pPr>
        <w:ind w:left="1583" w:hanging="751"/>
      </w:pPr>
      <w:rPr>
        <w:rFonts w:hint="default"/>
        <w:lang w:val="en-US" w:eastAsia="en-US" w:bidi="en-US"/>
      </w:rPr>
    </w:lvl>
    <w:lvl w:ilvl="4" w:tentative="0">
      <w:start w:val="0"/>
      <w:numFmt w:val="bullet"/>
      <w:lvlText w:val="•"/>
      <w:lvlJc w:val="left"/>
      <w:pPr>
        <w:ind w:left="2077" w:hanging="751"/>
      </w:pPr>
      <w:rPr>
        <w:rFonts w:hint="default"/>
        <w:lang w:val="en-US" w:eastAsia="en-US" w:bidi="en-US"/>
      </w:rPr>
    </w:lvl>
    <w:lvl w:ilvl="5" w:tentative="0">
      <w:start w:val="0"/>
      <w:numFmt w:val="bullet"/>
      <w:lvlText w:val="•"/>
      <w:lvlJc w:val="left"/>
      <w:pPr>
        <w:ind w:left="2571" w:hanging="751"/>
      </w:pPr>
      <w:rPr>
        <w:rFonts w:hint="default"/>
        <w:lang w:val="en-US" w:eastAsia="en-US" w:bidi="en-US"/>
      </w:rPr>
    </w:lvl>
    <w:lvl w:ilvl="6" w:tentative="0">
      <w:start w:val="0"/>
      <w:numFmt w:val="bullet"/>
      <w:lvlText w:val="•"/>
      <w:lvlJc w:val="left"/>
      <w:pPr>
        <w:ind w:left="3066" w:hanging="751"/>
      </w:pPr>
      <w:rPr>
        <w:rFonts w:hint="default"/>
        <w:lang w:val="en-US" w:eastAsia="en-US" w:bidi="en-US"/>
      </w:rPr>
    </w:lvl>
    <w:lvl w:ilvl="7" w:tentative="0">
      <w:start w:val="0"/>
      <w:numFmt w:val="bullet"/>
      <w:lvlText w:val="•"/>
      <w:lvlJc w:val="left"/>
      <w:pPr>
        <w:ind w:left="3560" w:hanging="751"/>
      </w:pPr>
      <w:rPr>
        <w:rFonts w:hint="default"/>
        <w:lang w:val="en-US" w:eastAsia="en-US" w:bidi="en-US"/>
      </w:rPr>
    </w:lvl>
    <w:lvl w:ilvl="8" w:tentative="0">
      <w:start w:val="0"/>
      <w:numFmt w:val="bullet"/>
      <w:lvlText w:val="•"/>
      <w:lvlJc w:val="left"/>
      <w:pPr>
        <w:ind w:left="4054" w:hanging="751"/>
      </w:pPr>
      <w:rPr>
        <w:rFonts w:hint="default"/>
        <w:lang w:val="en-US" w:eastAsia="en-US" w:bidi="en-US"/>
      </w:rPr>
    </w:lvl>
  </w:abstractNum>
  <w:abstractNum w:abstractNumId="5">
    <w:nsid w:val="B5E306ED"/>
    <w:multiLevelType w:val="multilevel"/>
    <w:tmpl w:val="B5E306ED"/>
    <w:lvl w:ilvl="0" w:tentative="0">
      <w:start w:val="4"/>
      <w:numFmt w:val="decimal"/>
      <w:lvlText w:val="%1"/>
      <w:lvlJc w:val="left"/>
      <w:pPr>
        <w:ind w:left="1749" w:hanging="450"/>
        <w:jc w:val="left"/>
      </w:pPr>
      <w:rPr>
        <w:rFonts w:hint="default"/>
        <w:lang w:val="en-US" w:eastAsia="en-US" w:bidi="en-US"/>
      </w:rPr>
    </w:lvl>
    <w:lvl w:ilvl="1" w:tentative="0">
      <w:start w:val="1"/>
      <w:numFmt w:val="decimal"/>
      <w:lvlText w:val="%1.%2"/>
      <w:lvlJc w:val="left"/>
      <w:pPr>
        <w:ind w:left="1749" w:hanging="450"/>
        <w:jc w:val="left"/>
      </w:pPr>
      <w:rPr>
        <w:rFonts w:hint="default"/>
        <w:w w:val="99"/>
        <w:u w:val="single" w:color="0000ED"/>
        <w:lang w:val="en-US" w:eastAsia="en-US" w:bidi="en-US"/>
      </w:rPr>
    </w:lvl>
    <w:lvl w:ilvl="2" w:tentative="0">
      <w:start w:val="0"/>
      <w:numFmt w:val="bullet"/>
      <w:lvlText w:val="•"/>
      <w:lvlJc w:val="left"/>
      <w:pPr>
        <w:ind w:left="2400" w:hanging="450"/>
      </w:pPr>
      <w:rPr>
        <w:rFonts w:hint="default"/>
        <w:lang w:val="en-US" w:eastAsia="en-US" w:bidi="en-US"/>
      </w:rPr>
    </w:lvl>
    <w:lvl w:ilvl="3" w:tentative="0">
      <w:start w:val="0"/>
      <w:numFmt w:val="bullet"/>
      <w:lvlText w:val="•"/>
      <w:lvlJc w:val="left"/>
      <w:pPr>
        <w:ind w:left="2731" w:hanging="450"/>
      </w:pPr>
      <w:rPr>
        <w:rFonts w:hint="default"/>
        <w:lang w:val="en-US" w:eastAsia="en-US" w:bidi="en-US"/>
      </w:rPr>
    </w:lvl>
    <w:lvl w:ilvl="4" w:tentative="0">
      <w:start w:val="0"/>
      <w:numFmt w:val="bullet"/>
      <w:lvlText w:val="•"/>
      <w:lvlJc w:val="left"/>
      <w:pPr>
        <w:ind w:left="3061" w:hanging="450"/>
      </w:pPr>
      <w:rPr>
        <w:rFonts w:hint="default"/>
        <w:lang w:val="en-US" w:eastAsia="en-US" w:bidi="en-US"/>
      </w:rPr>
    </w:lvl>
    <w:lvl w:ilvl="5" w:tentative="0">
      <w:start w:val="0"/>
      <w:numFmt w:val="bullet"/>
      <w:lvlText w:val="•"/>
      <w:lvlJc w:val="left"/>
      <w:pPr>
        <w:ind w:left="3391" w:hanging="450"/>
      </w:pPr>
      <w:rPr>
        <w:rFonts w:hint="default"/>
        <w:lang w:val="en-US" w:eastAsia="en-US" w:bidi="en-US"/>
      </w:rPr>
    </w:lvl>
    <w:lvl w:ilvl="6" w:tentative="0">
      <w:start w:val="0"/>
      <w:numFmt w:val="bullet"/>
      <w:lvlText w:val="•"/>
      <w:lvlJc w:val="left"/>
      <w:pPr>
        <w:ind w:left="3722" w:hanging="450"/>
      </w:pPr>
      <w:rPr>
        <w:rFonts w:hint="default"/>
        <w:lang w:val="en-US" w:eastAsia="en-US" w:bidi="en-US"/>
      </w:rPr>
    </w:lvl>
    <w:lvl w:ilvl="7" w:tentative="0">
      <w:start w:val="0"/>
      <w:numFmt w:val="bullet"/>
      <w:lvlText w:val="•"/>
      <w:lvlJc w:val="left"/>
      <w:pPr>
        <w:ind w:left="4052" w:hanging="450"/>
      </w:pPr>
      <w:rPr>
        <w:rFonts w:hint="default"/>
        <w:lang w:val="en-US" w:eastAsia="en-US" w:bidi="en-US"/>
      </w:rPr>
    </w:lvl>
    <w:lvl w:ilvl="8" w:tentative="0">
      <w:start w:val="0"/>
      <w:numFmt w:val="bullet"/>
      <w:lvlText w:val="•"/>
      <w:lvlJc w:val="left"/>
      <w:pPr>
        <w:ind w:left="4382" w:hanging="450"/>
      </w:pPr>
      <w:rPr>
        <w:rFonts w:hint="default"/>
        <w:lang w:val="en-US" w:eastAsia="en-US" w:bidi="en-US"/>
      </w:rPr>
    </w:lvl>
  </w:abstractNum>
  <w:abstractNum w:abstractNumId="6">
    <w:nsid w:val="BE923771"/>
    <w:multiLevelType w:val="multilevel"/>
    <w:tmpl w:val="BE923771"/>
    <w:lvl w:ilvl="0" w:tentative="0">
      <w:start w:val="1"/>
      <w:numFmt w:val="decimal"/>
      <w:lvlText w:val="（%1）"/>
      <w:lvlJc w:val="left"/>
      <w:pPr>
        <w:ind w:left="100" w:hanging="751"/>
        <w:jc w:val="left"/>
      </w:pPr>
      <w:rPr>
        <w:rFonts w:hint="default" w:ascii="宋体" w:hAnsi="宋体" w:eastAsia="宋体" w:cs="宋体"/>
        <w:spacing w:val="-1"/>
        <w:w w:val="99"/>
        <w:sz w:val="28"/>
        <w:szCs w:val="28"/>
        <w:lang w:val="en-US" w:eastAsia="en-US" w:bidi="en-US"/>
      </w:rPr>
    </w:lvl>
    <w:lvl w:ilvl="1" w:tentative="0">
      <w:start w:val="0"/>
      <w:numFmt w:val="bullet"/>
      <w:lvlText w:val="•"/>
      <w:lvlJc w:val="left"/>
      <w:pPr>
        <w:ind w:left="594" w:hanging="751"/>
      </w:pPr>
      <w:rPr>
        <w:rFonts w:hint="default"/>
        <w:lang w:val="en-US" w:eastAsia="en-US" w:bidi="en-US"/>
      </w:rPr>
    </w:lvl>
    <w:lvl w:ilvl="2" w:tentative="0">
      <w:start w:val="0"/>
      <w:numFmt w:val="bullet"/>
      <w:lvlText w:val="•"/>
      <w:lvlJc w:val="left"/>
      <w:pPr>
        <w:ind w:left="1088" w:hanging="751"/>
      </w:pPr>
      <w:rPr>
        <w:rFonts w:hint="default"/>
        <w:lang w:val="en-US" w:eastAsia="en-US" w:bidi="en-US"/>
      </w:rPr>
    </w:lvl>
    <w:lvl w:ilvl="3" w:tentative="0">
      <w:start w:val="0"/>
      <w:numFmt w:val="bullet"/>
      <w:lvlText w:val="•"/>
      <w:lvlJc w:val="left"/>
      <w:pPr>
        <w:ind w:left="1583" w:hanging="751"/>
      </w:pPr>
      <w:rPr>
        <w:rFonts w:hint="default"/>
        <w:lang w:val="en-US" w:eastAsia="en-US" w:bidi="en-US"/>
      </w:rPr>
    </w:lvl>
    <w:lvl w:ilvl="4" w:tentative="0">
      <w:start w:val="0"/>
      <w:numFmt w:val="bullet"/>
      <w:lvlText w:val="•"/>
      <w:lvlJc w:val="left"/>
      <w:pPr>
        <w:ind w:left="2077" w:hanging="751"/>
      </w:pPr>
      <w:rPr>
        <w:rFonts w:hint="default"/>
        <w:lang w:val="en-US" w:eastAsia="en-US" w:bidi="en-US"/>
      </w:rPr>
    </w:lvl>
    <w:lvl w:ilvl="5" w:tentative="0">
      <w:start w:val="0"/>
      <w:numFmt w:val="bullet"/>
      <w:lvlText w:val="•"/>
      <w:lvlJc w:val="left"/>
      <w:pPr>
        <w:ind w:left="2571" w:hanging="751"/>
      </w:pPr>
      <w:rPr>
        <w:rFonts w:hint="default"/>
        <w:lang w:val="en-US" w:eastAsia="en-US" w:bidi="en-US"/>
      </w:rPr>
    </w:lvl>
    <w:lvl w:ilvl="6" w:tentative="0">
      <w:start w:val="0"/>
      <w:numFmt w:val="bullet"/>
      <w:lvlText w:val="•"/>
      <w:lvlJc w:val="left"/>
      <w:pPr>
        <w:ind w:left="3066" w:hanging="751"/>
      </w:pPr>
      <w:rPr>
        <w:rFonts w:hint="default"/>
        <w:lang w:val="en-US" w:eastAsia="en-US" w:bidi="en-US"/>
      </w:rPr>
    </w:lvl>
    <w:lvl w:ilvl="7" w:tentative="0">
      <w:start w:val="0"/>
      <w:numFmt w:val="bullet"/>
      <w:lvlText w:val="•"/>
      <w:lvlJc w:val="left"/>
      <w:pPr>
        <w:ind w:left="3560" w:hanging="751"/>
      </w:pPr>
      <w:rPr>
        <w:rFonts w:hint="default"/>
        <w:lang w:val="en-US" w:eastAsia="en-US" w:bidi="en-US"/>
      </w:rPr>
    </w:lvl>
    <w:lvl w:ilvl="8" w:tentative="0">
      <w:start w:val="0"/>
      <w:numFmt w:val="bullet"/>
      <w:lvlText w:val="•"/>
      <w:lvlJc w:val="left"/>
      <w:pPr>
        <w:ind w:left="4054" w:hanging="751"/>
      </w:pPr>
      <w:rPr>
        <w:rFonts w:hint="default"/>
        <w:lang w:val="en-US" w:eastAsia="en-US" w:bidi="en-US"/>
      </w:rPr>
    </w:lvl>
  </w:abstractNum>
  <w:abstractNum w:abstractNumId="7">
    <w:nsid w:val="BF205925"/>
    <w:multiLevelType w:val="multilevel"/>
    <w:tmpl w:val="BF205925"/>
    <w:lvl w:ilvl="0" w:tentative="0">
      <w:start w:val="3"/>
      <w:numFmt w:val="decimal"/>
      <w:lvlText w:val="%1"/>
      <w:lvlJc w:val="left"/>
      <w:pPr>
        <w:ind w:left="1899" w:hanging="1223"/>
        <w:jc w:val="left"/>
      </w:pPr>
      <w:rPr>
        <w:rFonts w:hint="default"/>
        <w:lang w:val="en-US" w:eastAsia="en-US" w:bidi="en-US"/>
      </w:rPr>
    </w:lvl>
    <w:lvl w:ilvl="1" w:tentative="0">
      <w:start w:val="2"/>
      <w:numFmt w:val="decimal"/>
      <w:lvlText w:val="%1.%2"/>
      <w:lvlJc w:val="left"/>
      <w:pPr>
        <w:ind w:left="1899" w:hanging="1223"/>
        <w:jc w:val="left"/>
      </w:pPr>
      <w:rPr>
        <w:rFonts w:hint="default"/>
        <w:lang w:val="en-US" w:eastAsia="en-US" w:bidi="en-US"/>
      </w:rPr>
    </w:lvl>
    <w:lvl w:ilvl="2" w:tentative="0">
      <w:start w:val="10"/>
      <w:numFmt w:val="decimal"/>
      <w:lvlText w:val="%1.%2.%3"/>
      <w:lvlJc w:val="left"/>
      <w:pPr>
        <w:ind w:left="1899" w:hanging="1223"/>
        <w:jc w:val="left"/>
      </w:pPr>
      <w:rPr>
        <w:rFonts w:hint="default" w:ascii="Times New Roman" w:hAnsi="Times New Roman" w:eastAsia="Times New Roman" w:cs="Times New Roman"/>
        <w:color w:val="0000ED"/>
        <w:w w:val="99"/>
        <w:sz w:val="30"/>
        <w:szCs w:val="30"/>
        <w:lang w:val="en-US" w:eastAsia="en-US" w:bidi="en-US"/>
      </w:rPr>
    </w:lvl>
    <w:lvl w:ilvl="3" w:tentative="0">
      <w:start w:val="0"/>
      <w:numFmt w:val="bullet"/>
      <w:lvlText w:val="•"/>
      <w:lvlJc w:val="left"/>
      <w:pPr>
        <w:ind w:left="2843" w:hanging="1223"/>
      </w:pPr>
      <w:rPr>
        <w:rFonts w:hint="default"/>
        <w:lang w:val="en-US" w:eastAsia="en-US" w:bidi="en-US"/>
      </w:rPr>
    </w:lvl>
    <w:lvl w:ilvl="4" w:tentative="0">
      <w:start w:val="0"/>
      <w:numFmt w:val="bullet"/>
      <w:lvlText w:val="•"/>
      <w:lvlJc w:val="left"/>
      <w:pPr>
        <w:ind w:left="3157" w:hanging="1223"/>
      </w:pPr>
      <w:rPr>
        <w:rFonts w:hint="default"/>
        <w:lang w:val="en-US" w:eastAsia="en-US" w:bidi="en-US"/>
      </w:rPr>
    </w:lvl>
    <w:lvl w:ilvl="5" w:tentative="0">
      <w:start w:val="0"/>
      <w:numFmt w:val="bullet"/>
      <w:lvlText w:val="•"/>
      <w:lvlJc w:val="left"/>
      <w:pPr>
        <w:ind w:left="3471" w:hanging="1223"/>
      </w:pPr>
      <w:rPr>
        <w:rFonts w:hint="default"/>
        <w:lang w:val="en-US" w:eastAsia="en-US" w:bidi="en-US"/>
      </w:rPr>
    </w:lvl>
    <w:lvl w:ilvl="6" w:tentative="0">
      <w:start w:val="0"/>
      <w:numFmt w:val="bullet"/>
      <w:lvlText w:val="•"/>
      <w:lvlJc w:val="left"/>
      <w:pPr>
        <w:ind w:left="3786" w:hanging="1223"/>
      </w:pPr>
      <w:rPr>
        <w:rFonts w:hint="default"/>
        <w:lang w:val="en-US" w:eastAsia="en-US" w:bidi="en-US"/>
      </w:rPr>
    </w:lvl>
    <w:lvl w:ilvl="7" w:tentative="0">
      <w:start w:val="0"/>
      <w:numFmt w:val="bullet"/>
      <w:lvlText w:val="•"/>
      <w:lvlJc w:val="left"/>
      <w:pPr>
        <w:ind w:left="4100" w:hanging="1223"/>
      </w:pPr>
      <w:rPr>
        <w:rFonts w:hint="default"/>
        <w:lang w:val="en-US" w:eastAsia="en-US" w:bidi="en-US"/>
      </w:rPr>
    </w:lvl>
    <w:lvl w:ilvl="8" w:tentative="0">
      <w:start w:val="0"/>
      <w:numFmt w:val="bullet"/>
      <w:lvlText w:val="•"/>
      <w:lvlJc w:val="left"/>
      <w:pPr>
        <w:ind w:left="4414" w:hanging="1223"/>
      </w:pPr>
      <w:rPr>
        <w:rFonts w:hint="default"/>
        <w:lang w:val="en-US" w:eastAsia="en-US" w:bidi="en-US"/>
      </w:rPr>
    </w:lvl>
  </w:abstractNum>
  <w:abstractNum w:abstractNumId="8">
    <w:nsid w:val="C8879AEF"/>
    <w:multiLevelType w:val="multilevel"/>
    <w:tmpl w:val="C8879AEF"/>
    <w:lvl w:ilvl="0" w:tentative="0">
      <w:start w:val="1"/>
      <w:numFmt w:val="decimal"/>
      <w:lvlText w:val="%1"/>
      <w:lvlJc w:val="left"/>
      <w:pPr>
        <w:ind w:left="1112" w:hanging="750"/>
        <w:jc w:val="left"/>
      </w:pPr>
      <w:rPr>
        <w:rFonts w:hint="default"/>
        <w:lang w:val="en-US" w:eastAsia="en-US" w:bidi="en-US"/>
      </w:rPr>
    </w:lvl>
    <w:lvl w:ilvl="1" w:tentative="0">
      <w:start w:val="1"/>
      <w:numFmt w:val="decimal"/>
      <w:lvlText w:val="%1.%2"/>
      <w:lvlJc w:val="left"/>
      <w:pPr>
        <w:ind w:left="1112" w:hanging="750"/>
        <w:jc w:val="right"/>
      </w:pPr>
      <w:rPr>
        <w:rFonts w:hint="default"/>
        <w:spacing w:val="-4"/>
        <w:w w:val="100"/>
        <w:u w:val="single" w:color="0000ED"/>
        <w:lang w:val="en-US" w:eastAsia="en-US" w:bidi="en-US"/>
      </w:rPr>
    </w:lvl>
    <w:lvl w:ilvl="2" w:tentative="0">
      <w:start w:val="0"/>
      <w:numFmt w:val="bullet"/>
      <w:lvlText w:val="•"/>
      <w:lvlJc w:val="left"/>
      <w:pPr>
        <w:ind w:left="1904" w:hanging="750"/>
      </w:pPr>
      <w:rPr>
        <w:rFonts w:hint="default"/>
        <w:lang w:val="en-US" w:eastAsia="en-US" w:bidi="en-US"/>
      </w:rPr>
    </w:lvl>
    <w:lvl w:ilvl="3" w:tentative="0">
      <w:start w:val="0"/>
      <w:numFmt w:val="bullet"/>
      <w:lvlText w:val="•"/>
      <w:lvlJc w:val="left"/>
      <w:pPr>
        <w:ind w:left="2297" w:hanging="750"/>
      </w:pPr>
      <w:rPr>
        <w:rFonts w:hint="default"/>
        <w:lang w:val="en-US" w:eastAsia="en-US" w:bidi="en-US"/>
      </w:rPr>
    </w:lvl>
    <w:lvl w:ilvl="4" w:tentative="0">
      <w:start w:val="0"/>
      <w:numFmt w:val="bullet"/>
      <w:lvlText w:val="•"/>
      <w:lvlJc w:val="left"/>
      <w:pPr>
        <w:ind w:left="2689" w:hanging="750"/>
      </w:pPr>
      <w:rPr>
        <w:rFonts w:hint="default"/>
        <w:lang w:val="en-US" w:eastAsia="en-US" w:bidi="en-US"/>
      </w:rPr>
    </w:lvl>
    <w:lvl w:ilvl="5" w:tentative="0">
      <w:start w:val="0"/>
      <w:numFmt w:val="bullet"/>
      <w:lvlText w:val="•"/>
      <w:lvlJc w:val="left"/>
      <w:pPr>
        <w:ind w:left="3081" w:hanging="750"/>
      </w:pPr>
      <w:rPr>
        <w:rFonts w:hint="default"/>
        <w:lang w:val="en-US" w:eastAsia="en-US" w:bidi="en-US"/>
      </w:rPr>
    </w:lvl>
    <w:lvl w:ilvl="6" w:tentative="0">
      <w:start w:val="0"/>
      <w:numFmt w:val="bullet"/>
      <w:lvlText w:val="•"/>
      <w:lvlJc w:val="left"/>
      <w:pPr>
        <w:ind w:left="3474" w:hanging="750"/>
      </w:pPr>
      <w:rPr>
        <w:rFonts w:hint="default"/>
        <w:lang w:val="en-US" w:eastAsia="en-US" w:bidi="en-US"/>
      </w:rPr>
    </w:lvl>
    <w:lvl w:ilvl="7" w:tentative="0">
      <w:start w:val="0"/>
      <w:numFmt w:val="bullet"/>
      <w:lvlText w:val="•"/>
      <w:lvlJc w:val="left"/>
      <w:pPr>
        <w:ind w:left="3866" w:hanging="750"/>
      </w:pPr>
      <w:rPr>
        <w:rFonts w:hint="default"/>
        <w:lang w:val="en-US" w:eastAsia="en-US" w:bidi="en-US"/>
      </w:rPr>
    </w:lvl>
    <w:lvl w:ilvl="8" w:tentative="0">
      <w:start w:val="0"/>
      <w:numFmt w:val="bullet"/>
      <w:lvlText w:val="•"/>
      <w:lvlJc w:val="left"/>
      <w:pPr>
        <w:ind w:left="4258" w:hanging="750"/>
      </w:pPr>
      <w:rPr>
        <w:rFonts w:hint="default"/>
        <w:lang w:val="en-US" w:eastAsia="en-US" w:bidi="en-US"/>
      </w:rPr>
    </w:lvl>
  </w:abstractNum>
  <w:abstractNum w:abstractNumId="9">
    <w:nsid w:val="CF092B84"/>
    <w:multiLevelType w:val="multilevel"/>
    <w:tmpl w:val="CF092B84"/>
    <w:lvl w:ilvl="0" w:tentative="0">
      <w:start w:val="2"/>
      <w:numFmt w:val="decimal"/>
      <w:lvlText w:val="%1"/>
      <w:lvlJc w:val="left"/>
      <w:pPr>
        <w:ind w:left="1749" w:hanging="450"/>
        <w:jc w:val="left"/>
      </w:pPr>
      <w:rPr>
        <w:rFonts w:hint="default"/>
        <w:lang w:val="en-US" w:eastAsia="en-US" w:bidi="en-US"/>
      </w:rPr>
    </w:lvl>
    <w:lvl w:ilvl="1" w:tentative="0">
      <w:start w:val="1"/>
      <w:numFmt w:val="decimal"/>
      <w:lvlText w:val="%1.%2"/>
      <w:lvlJc w:val="left"/>
      <w:pPr>
        <w:ind w:left="1749" w:hanging="450"/>
        <w:jc w:val="left"/>
      </w:pPr>
      <w:rPr>
        <w:rFonts w:hint="default"/>
        <w:w w:val="99"/>
        <w:u w:val="single" w:color="0000ED"/>
        <w:lang w:val="en-US" w:eastAsia="en-US" w:bidi="en-US"/>
      </w:rPr>
    </w:lvl>
    <w:lvl w:ilvl="2" w:tentative="0">
      <w:start w:val="1"/>
      <w:numFmt w:val="decimal"/>
      <w:lvlText w:val="%1.%2.%3"/>
      <w:lvlJc w:val="left"/>
      <w:pPr>
        <w:ind w:left="2574" w:hanging="675"/>
        <w:jc w:val="left"/>
      </w:pPr>
      <w:rPr>
        <w:rFonts w:hint="default"/>
        <w:w w:val="99"/>
        <w:u w:val="single" w:color="0000ED"/>
        <w:lang w:val="en-US" w:eastAsia="en-US" w:bidi="en-US"/>
      </w:rPr>
    </w:lvl>
    <w:lvl w:ilvl="3" w:tentative="0">
      <w:start w:val="0"/>
      <w:numFmt w:val="bullet"/>
      <w:lvlText w:val="•"/>
      <w:lvlJc w:val="left"/>
      <w:pPr>
        <w:ind w:left="3127" w:hanging="675"/>
      </w:pPr>
      <w:rPr>
        <w:rFonts w:hint="default"/>
        <w:lang w:val="en-US" w:eastAsia="en-US" w:bidi="en-US"/>
      </w:rPr>
    </w:lvl>
    <w:lvl w:ilvl="4" w:tentative="0">
      <w:start w:val="0"/>
      <w:numFmt w:val="bullet"/>
      <w:lvlText w:val="•"/>
      <w:lvlJc w:val="left"/>
      <w:pPr>
        <w:ind w:left="3401" w:hanging="675"/>
      </w:pPr>
      <w:rPr>
        <w:rFonts w:hint="default"/>
        <w:lang w:val="en-US" w:eastAsia="en-US" w:bidi="en-US"/>
      </w:rPr>
    </w:lvl>
    <w:lvl w:ilvl="5" w:tentative="0">
      <w:start w:val="0"/>
      <w:numFmt w:val="bullet"/>
      <w:lvlText w:val="•"/>
      <w:lvlJc w:val="left"/>
      <w:pPr>
        <w:ind w:left="3674" w:hanging="675"/>
      </w:pPr>
      <w:rPr>
        <w:rFonts w:hint="default"/>
        <w:lang w:val="en-US" w:eastAsia="en-US" w:bidi="en-US"/>
      </w:rPr>
    </w:lvl>
    <w:lvl w:ilvl="6" w:tentative="0">
      <w:start w:val="0"/>
      <w:numFmt w:val="bullet"/>
      <w:lvlText w:val="•"/>
      <w:lvlJc w:val="left"/>
      <w:pPr>
        <w:ind w:left="3948" w:hanging="675"/>
      </w:pPr>
      <w:rPr>
        <w:rFonts w:hint="default"/>
        <w:lang w:val="en-US" w:eastAsia="en-US" w:bidi="en-US"/>
      </w:rPr>
    </w:lvl>
    <w:lvl w:ilvl="7" w:tentative="0">
      <w:start w:val="0"/>
      <w:numFmt w:val="bullet"/>
      <w:lvlText w:val="•"/>
      <w:lvlJc w:val="left"/>
      <w:pPr>
        <w:ind w:left="4222" w:hanging="675"/>
      </w:pPr>
      <w:rPr>
        <w:rFonts w:hint="default"/>
        <w:lang w:val="en-US" w:eastAsia="en-US" w:bidi="en-US"/>
      </w:rPr>
    </w:lvl>
    <w:lvl w:ilvl="8" w:tentative="0">
      <w:start w:val="0"/>
      <w:numFmt w:val="bullet"/>
      <w:lvlText w:val="•"/>
      <w:lvlJc w:val="left"/>
      <w:pPr>
        <w:ind w:left="4496" w:hanging="675"/>
      </w:pPr>
      <w:rPr>
        <w:rFonts w:hint="default"/>
        <w:lang w:val="en-US" w:eastAsia="en-US" w:bidi="en-US"/>
      </w:rPr>
    </w:lvl>
  </w:abstractNum>
  <w:abstractNum w:abstractNumId="10">
    <w:nsid w:val="D7F9FE59"/>
    <w:multiLevelType w:val="multilevel"/>
    <w:tmpl w:val="D7F9FE59"/>
    <w:lvl w:ilvl="0" w:tentative="0">
      <w:start w:val="1"/>
      <w:numFmt w:val="decimal"/>
      <w:lvlText w:val="（%1）"/>
      <w:lvlJc w:val="left"/>
      <w:pPr>
        <w:ind w:left="1450" w:hanging="751"/>
        <w:jc w:val="left"/>
      </w:pPr>
      <w:rPr>
        <w:rFonts w:hint="default" w:ascii="宋体" w:hAnsi="宋体" w:eastAsia="宋体" w:cs="宋体"/>
        <w:w w:val="99"/>
        <w:sz w:val="28"/>
        <w:szCs w:val="28"/>
        <w:lang w:val="en-US" w:eastAsia="en-US" w:bidi="en-US"/>
      </w:rPr>
    </w:lvl>
    <w:lvl w:ilvl="1" w:tentative="0">
      <w:start w:val="0"/>
      <w:numFmt w:val="bullet"/>
      <w:lvlText w:val="•"/>
      <w:lvlJc w:val="left"/>
      <w:pPr>
        <w:ind w:left="1818" w:hanging="751"/>
      </w:pPr>
      <w:rPr>
        <w:rFonts w:hint="default"/>
        <w:lang w:val="en-US" w:eastAsia="en-US" w:bidi="en-US"/>
      </w:rPr>
    </w:lvl>
    <w:lvl w:ilvl="2" w:tentative="0">
      <w:start w:val="0"/>
      <w:numFmt w:val="bullet"/>
      <w:lvlText w:val="•"/>
      <w:lvlJc w:val="left"/>
      <w:pPr>
        <w:ind w:left="2176" w:hanging="751"/>
      </w:pPr>
      <w:rPr>
        <w:rFonts w:hint="default"/>
        <w:lang w:val="en-US" w:eastAsia="en-US" w:bidi="en-US"/>
      </w:rPr>
    </w:lvl>
    <w:lvl w:ilvl="3" w:tentative="0">
      <w:start w:val="0"/>
      <w:numFmt w:val="bullet"/>
      <w:lvlText w:val="•"/>
      <w:lvlJc w:val="left"/>
      <w:pPr>
        <w:ind w:left="2535" w:hanging="751"/>
      </w:pPr>
      <w:rPr>
        <w:rFonts w:hint="default"/>
        <w:lang w:val="en-US" w:eastAsia="en-US" w:bidi="en-US"/>
      </w:rPr>
    </w:lvl>
    <w:lvl w:ilvl="4" w:tentative="0">
      <w:start w:val="0"/>
      <w:numFmt w:val="bullet"/>
      <w:lvlText w:val="•"/>
      <w:lvlJc w:val="left"/>
      <w:pPr>
        <w:ind w:left="2893" w:hanging="751"/>
      </w:pPr>
      <w:rPr>
        <w:rFonts w:hint="default"/>
        <w:lang w:val="en-US" w:eastAsia="en-US" w:bidi="en-US"/>
      </w:rPr>
    </w:lvl>
    <w:lvl w:ilvl="5" w:tentative="0">
      <w:start w:val="0"/>
      <w:numFmt w:val="bullet"/>
      <w:lvlText w:val="•"/>
      <w:lvlJc w:val="left"/>
      <w:pPr>
        <w:ind w:left="3251" w:hanging="751"/>
      </w:pPr>
      <w:rPr>
        <w:rFonts w:hint="default"/>
        <w:lang w:val="en-US" w:eastAsia="en-US" w:bidi="en-US"/>
      </w:rPr>
    </w:lvl>
    <w:lvl w:ilvl="6" w:tentative="0">
      <w:start w:val="0"/>
      <w:numFmt w:val="bullet"/>
      <w:lvlText w:val="•"/>
      <w:lvlJc w:val="left"/>
      <w:pPr>
        <w:ind w:left="3610" w:hanging="751"/>
      </w:pPr>
      <w:rPr>
        <w:rFonts w:hint="default"/>
        <w:lang w:val="en-US" w:eastAsia="en-US" w:bidi="en-US"/>
      </w:rPr>
    </w:lvl>
    <w:lvl w:ilvl="7" w:tentative="0">
      <w:start w:val="0"/>
      <w:numFmt w:val="bullet"/>
      <w:lvlText w:val="•"/>
      <w:lvlJc w:val="left"/>
      <w:pPr>
        <w:ind w:left="3968" w:hanging="751"/>
      </w:pPr>
      <w:rPr>
        <w:rFonts w:hint="default"/>
        <w:lang w:val="en-US" w:eastAsia="en-US" w:bidi="en-US"/>
      </w:rPr>
    </w:lvl>
    <w:lvl w:ilvl="8" w:tentative="0">
      <w:start w:val="0"/>
      <w:numFmt w:val="bullet"/>
      <w:lvlText w:val="•"/>
      <w:lvlJc w:val="left"/>
      <w:pPr>
        <w:ind w:left="4326" w:hanging="751"/>
      </w:pPr>
      <w:rPr>
        <w:rFonts w:hint="default"/>
        <w:lang w:val="en-US" w:eastAsia="en-US" w:bidi="en-US"/>
      </w:rPr>
    </w:lvl>
  </w:abstractNum>
  <w:abstractNum w:abstractNumId="11">
    <w:nsid w:val="DCBA6B53"/>
    <w:multiLevelType w:val="multilevel"/>
    <w:tmpl w:val="DCBA6B53"/>
    <w:lvl w:ilvl="0" w:tentative="0">
      <w:start w:val="1"/>
      <w:numFmt w:val="decimal"/>
      <w:lvlText w:val="（%1）"/>
      <w:lvlJc w:val="left"/>
      <w:pPr>
        <w:ind w:left="100" w:hanging="751"/>
        <w:jc w:val="left"/>
      </w:pPr>
      <w:rPr>
        <w:rFonts w:hint="default" w:ascii="宋体" w:hAnsi="宋体" w:eastAsia="宋体" w:cs="宋体"/>
        <w:spacing w:val="-18"/>
        <w:w w:val="99"/>
        <w:sz w:val="28"/>
        <w:szCs w:val="28"/>
        <w:lang w:val="en-US" w:eastAsia="en-US" w:bidi="en-US"/>
      </w:rPr>
    </w:lvl>
    <w:lvl w:ilvl="1" w:tentative="0">
      <w:start w:val="0"/>
      <w:numFmt w:val="bullet"/>
      <w:lvlText w:val="•"/>
      <w:lvlJc w:val="left"/>
      <w:pPr>
        <w:ind w:left="594" w:hanging="751"/>
      </w:pPr>
      <w:rPr>
        <w:rFonts w:hint="default"/>
        <w:lang w:val="en-US" w:eastAsia="en-US" w:bidi="en-US"/>
      </w:rPr>
    </w:lvl>
    <w:lvl w:ilvl="2" w:tentative="0">
      <w:start w:val="0"/>
      <w:numFmt w:val="bullet"/>
      <w:lvlText w:val="•"/>
      <w:lvlJc w:val="left"/>
      <w:pPr>
        <w:ind w:left="1088" w:hanging="751"/>
      </w:pPr>
      <w:rPr>
        <w:rFonts w:hint="default"/>
        <w:lang w:val="en-US" w:eastAsia="en-US" w:bidi="en-US"/>
      </w:rPr>
    </w:lvl>
    <w:lvl w:ilvl="3" w:tentative="0">
      <w:start w:val="0"/>
      <w:numFmt w:val="bullet"/>
      <w:lvlText w:val="•"/>
      <w:lvlJc w:val="left"/>
      <w:pPr>
        <w:ind w:left="1583" w:hanging="751"/>
      </w:pPr>
      <w:rPr>
        <w:rFonts w:hint="default"/>
        <w:lang w:val="en-US" w:eastAsia="en-US" w:bidi="en-US"/>
      </w:rPr>
    </w:lvl>
    <w:lvl w:ilvl="4" w:tentative="0">
      <w:start w:val="0"/>
      <w:numFmt w:val="bullet"/>
      <w:lvlText w:val="•"/>
      <w:lvlJc w:val="left"/>
      <w:pPr>
        <w:ind w:left="2077" w:hanging="751"/>
      </w:pPr>
      <w:rPr>
        <w:rFonts w:hint="default"/>
        <w:lang w:val="en-US" w:eastAsia="en-US" w:bidi="en-US"/>
      </w:rPr>
    </w:lvl>
    <w:lvl w:ilvl="5" w:tentative="0">
      <w:start w:val="0"/>
      <w:numFmt w:val="bullet"/>
      <w:lvlText w:val="•"/>
      <w:lvlJc w:val="left"/>
      <w:pPr>
        <w:ind w:left="2571" w:hanging="751"/>
      </w:pPr>
      <w:rPr>
        <w:rFonts w:hint="default"/>
        <w:lang w:val="en-US" w:eastAsia="en-US" w:bidi="en-US"/>
      </w:rPr>
    </w:lvl>
    <w:lvl w:ilvl="6" w:tentative="0">
      <w:start w:val="0"/>
      <w:numFmt w:val="bullet"/>
      <w:lvlText w:val="•"/>
      <w:lvlJc w:val="left"/>
      <w:pPr>
        <w:ind w:left="3066" w:hanging="751"/>
      </w:pPr>
      <w:rPr>
        <w:rFonts w:hint="default"/>
        <w:lang w:val="en-US" w:eastAsia="en-US" w:bidi="en-US"/>
      </w:rPr>
    </w:lvl>
    <w:lvl w:ilvl="7" w:tentative="0">
      <w:start w:val="0"/>
      <w:numFmt w:val="bullet"/>
      <w:lvlText w:val="•"/>
      <w:lvlJc w:val="left"/>
      <w:pPr>
        <w:ind w:left="3560" w:hanging="751"/>
      </w:pPr>
      <w:rPr>
        <w:rFonts w:hint="default"/>
        <w:lang w:val="en-US" w:eastAsia="en-US" w:bidi="en-US"/>
      </w:rPr>
    </w:lvl>
    <w:lvl w:ilvl="8" w:tentative="0">
      <w:start w:val="0"/>
      <w:numFmt w:val="bullet"/>
      <w:lvlText w:val="•"/>
      <w:lvlJc w:val="left"/>
      <w:pPr>
        <w:ind w:left="4054" w:hanging="751"/>
      </w:pPr>
      <w:rPr>
        <w:rFonts w:hint="default"/>
        <w:lang w:val="en-US" w:eastAsia="en-US" w:bidi="en-US"/>
      </w:rPr>
    </w:lvl>
  </w:abstractNum>
  <w:abstractNum w:abstractNumId="12">
    <w:nsid w:val="F4B5D9F5"/>
    <w:multiLevelType w:val="multilevel"/>
    <w:tmpl w:val="F4B5D9F5"/>
    <w:lvl w:ilvl="0" w:tentative="0">
      <w:start w:val="2"/>
      <w:numFmt w:val="decimal"/>
      <w:lvlText w:val="%1"/>
      <w:lvlJc w:val="left"/>
      <w:pPr>
        <w:ind w:left="1667" w:hanging="750"/>
        <w:jc w:val="left"/>
      </w:pPr>
      <w:rPr>
        <w:rFonts w:hint="default"/>
        <w:lang w:val="en-US" w:eastAsia="en-US" w:bidi="en-US"/>
      </w:rPr>
    </w:lvl>
    <w:lvl w:ilvl="1" w:tentative="0">
      <w:start w:val="1"/>
      <w:numFmt w:val="decimal"/>
      <w:lvlText w:val="%1.%2"/>
      <w:lvlJc w:val="left"/>
      <w:pPr>
        <w:ind w:left="1667" w:hanging="750"/>
        <w:jc w:val="right"/>
      </w:pPr>
      <w:rPr>
        <w:rFonts w:hint="default"/>
        <w:spacing w:val="-4"/>
        <w:w w:val="100"/>
        <w:u w:val="single" w:color="0000ED"/>
        <w:lang w:val="en-US" w:eastAsia="en-US" w:bidi="en-US"/>
      </w:rPr>
    </w:lvl>
    <w:lvl w:ilvl="2" w:tentative="0">
      <w:start w:val="0"/>
      <w:numFmt w:val="bullet"/>
      <w:lvlText w:val="•"/>
      <w:lvlJc w:val="left"/>
      <w:pPr>
        <w:ind w:left="2336" w:hanging="750"/>
      </w:pPr>
      <w:rPr>
        <w:rFonts w:hint="default"/>
        <w:lang w:val="en-US" w:eastAsia="en-US" w:bidi="en-US"/>
      </w:rPr>
    </w:lvl>
    <w:lvl w:ilvl="3" w:tentative="0">
      <w:start w:val="0"/>
      <w:numFmt w:val="bullet"/>
      <w:lvlText w:val="•"/>
      <w:lvlJc w:val="left"/>
      <w:pPr>
        <w:ind w:left="2675" w:hanging="750"/>
      </w:pPr>
      <w:rPr>
        <w:rFonts w:hint="default"/>
        <w:lang w:val="en-US" w:eastAsia="en-US" w:bidi="en-US"/>
      </w:rPr>
    </w:lvl>
    <w:lvl w:ilvl="4" w:tentative="0">
      <w:start w:val="0"/>
      <w:numFmt w:val="bullet"/>
      <w:lvlText w:val="•"/>
      <w:lvlJc w:val="left"/>
      <w:pPr>
        <w:ind w:left="3013" w:hanging="750"/>
      </w:pPr>
      <w:rPr>
        <w:rFonts w:hint="default"/>
        <w:lang w:val="en-US" w:eastAsia="en-US" w:bidi="en-US"/>
      </w:rPr>
    </w:lvl>
    <w:lvl w:ilvl="5" w:tentative="0">
      <w:start w:val="0"/>
      <w:numFmt w:val="bullet"/>
      <w:lvlText w:val="•"/>
      <w:lvlJc w:val="left"/>
      <w:pPr>
        <w:ind w:left="3351" w:hanging="750"/>
      </w:pPr>
      <w:rPr>
        <w:rFonts w:hint="default"/>
        <w:lang w:val="en-US" w:eastAsia="en-US" w:bidi="en-US"/>
      </w:rPr>
    </w:lvl>
    <w:lvl w:ilvl="6" w:tentative="0">
      <w:start w:val="0"/>
      <w:numFmt w:val="bullet"/>
      <w:lvlText w:val="•"/>
      <w:lvlJc w:val="left"/>
      <w:pPr>
        <w:ind w:left="3690" w:hanging="750"/>
      </w:pPr>
      <w:rPr>
        <w:rFonts w:hint="default"/>
        <w:lang w:val="en-US" w:eastAsia="en-US" w:bidi="en-US"/>
      </w:rPr>
    </w:lvl>
    <w:lvl w:ilvl="7" w:tentative="0">
      <w:start w:val="0"/>
      <w:numFmt w:val="bullet"/>
      <w:lvlText w:val="•"/>
      <w:lvlJc w:val="left"/>
      <w:pPr>
        <w:ind w:left="4028" w:hanging="750"/>
      </w:pPr>
      <w:rPr>
        <w:rFonts w:hint="default"/>
        <w:lang w:val="en-US" w:eastAsia="en-US" w:bidi="en-US"/>
      </w:rPr>
    </w:lvl>
    <w:lvl w:ilvl="8" w:tentative="0">
      <w:start w:val="0"/>
      <w:numFmt w:val="bullet"/>
      <w:lvlText w:val="•"/>
      <w:lvlJc w:val="left"/>
      <w:pPr>
        <w:ind w:left="4366" w:hanging="750"/>
      </w:pPr>
      <w:rPr>
        <w:rFonts w:hint="default"/>
        <w:lang w:val="en-US" w:eastAsia="en-US" w:bidi="en-US"/>
      </w:rPr>
    </w:lvl>
  </w:abstractNum>
  <w:abstractNum w:abstractNumId="13">
    <w:nsid w:val="0053208E"/>
    <w:multiLevelType w:val="multilevel"/>
    <w:tmpl w:val="0053208E"/>
    <w:lvl w:ilvl="0" w:tentative="0">
      <w:start w:val="1"/>
      <w:numFmt w:val="decimal"/>
      <w:lvlText w:val="%1"/>
      <w:lvlJc w:val="left"/>
      <w:pPr>
        <w:ind w:left="1749" w:hanging="450"/>
        <w:jc w:val="left"/>
      </w:pPr>
      <w:rPr>
        <w:rFonts w:hint="default"/>
        <w:lang w:val="en-US" w:eastAsia="en-US" w:bidi="en-US"/>
      </w:rPr>
    </w:lvl>
    <w:lvl w:ilvl="1" w:tentative="0">
      <w:start w:val="1"/>
      <w:numFmt w:val="decimal"/>
      <w:lvlText w:val="%1.%2"/>
      <w:lvlJc w:val="left"/>
      <w:pPr>
        <w:ind w:left="1749" w:hanging="450"/>
        <w:jc w:val="left"/>
      </w:pPr>
      <w:rPr>
        <w:rFonts w:hint="default"/>
        <w:w w:val="99"/>
        <w:u w:val="single" w:color="0000ED"/>
        <w:lang w:val="en-US" w:eastAsia="en-US" w:bidi="en-US"/>
      </w:rPr>
    </w:lvl>
    <w:lvl w:ilvl="2" w:tentative="0">
      <w:start w:val="1"/>
      <w:numFmt w:val="decimal"/>
      <w:lvlText w:val="%1.%2.%3"/>
      <w:lvlJc w:val="left"/>
      <w:pPr>
        <w:ind w:left="2844" w:hanging="945"/>
        <w:jc w:val="left"/>
      </w:pPr>
      <w:rPr>
        <w:rFonts w:hint="default"/>
        <w:w w:val="99"/>
        <w:u w:val="single" w:color="0000ED"/>
        <w:lang w:val="en-US" w:eastAsia="en-US" w:bidi="en-US"/>
      </w:rPr>
    </w:lvl>
    <w:lvl w:ilvl="3" w:tentative="0">
      <w:start w:val="0"/>
      <w:numFmt w:val="bullet"/>
      <w:lvlText w:val="•"/>
      <w:lvlJc w:val="left"/>
      <w:pPr>
        <w:ind w:left="3329" w:hanging="945"/>
      </w:pPr>
      <w:rPr>
        <w:rFonts w:hint="default"/>
        <w:lang w:val="en-US" w:eastAsia="en-US" w:bidi="en-US"/>
      </w:rPr>
    </w:lvl>
    <w:lvl w:ilvl="4" w:tentative="0">
      <w:start w:val="0"/>
      <w:numFmt w:val="bullet"/>
      <w:lvlText w:val="•"/>
      <w:lvlJc w:val="left"/>
      <w:pPr>
        <w:ind w:left="3574" w:hanging="945"/>
      </w:pPr>
      <w:rPr>
        <w:rFonts w:hint="default"/>
        <w:lang w:val="en-US" w:eastAsia="en-US" w:bidi="en-US"/>
      </w:rPr>
    </w:lvl>
    <w:lvl w:ilvl="5" w:tentative="0">
      <w:start w:val="0"/>
      <w:numFmt w:val="bullet"/>
      <w:lvlText w:val="•"/>
      <w:lvlJc w:val="left"/>
      <w:pPr>
        <w:ind w:left="3819" w:hanging="945"/>
      </w:pPr>
      <w:rPr>
        <w:rFonts w:hint="default"/>
        <w:lang w:val="en-US" w:eastAsia="en-US" w:bidi="en-US"/>
      </w:rPr>
    </w:lvl>
    <w:lvl w:ilvl="6" w:tentative="0">
      <w:start w:val="0"/>
      <w:numFmt w:val="bullet"/>
      <w:lvlText w:val="•"/>
      <w:lvlJc w:val="left"/>
      <w:pPr>
        <w:ind w:left="4064" w:hanging="945"/>
      </w:pPr>
      <w:rPr>
        <w:rFonts w:hint="default"/>
        <w:lang w:val="en-US" w:eastAsia="en-US" w:bidi="en-US"/>
      </w:rPr>
    </w:lvl>
    <w:lvl w:ilvl="7" w:tentative="0">
      <w:start w:val="0"/>
      <w:numFmt w:val="bullet"/>
      <w:lvlText w:val="•"/>
      <w:lvlJc w:val="left"/>
      <w:pPr>
        <w:ind w:left="4309" w:hanging="945"/>
      </w:pPr>
      <w:rPr>
        <w:rFonts w:hint="default"/>
        <w:lang w:val="en-US" w:eastAsia="en-US" w:bidi="en-US"/>
      </w:rPr>
    </w:lvl>
    <w:lvl w:ilvl="8" w:tentative="0">
      <w:start w:val="0"/>
      <w:numFmt w:val="bullet"/>
      <w:lvlText w:val="•"/>
      <w:lvlJc w:val="left"/>
      <w:pPr>
        <w:ind w:left="4553" w:hanging="945"/>
      </w:pPr>
      <w:rPr>
        <w:rFonts w:hint="default"/>
        <w:lang w:val="en-US" w:eastAsia="en-US" w:bidi="en-US"/>
      </w:rPr>
    </w:lvl>
  </w:abstractNum>
  <w:abstractNum w:abstractNumId="14">
    <w:nsid w:val="0248C179"/>
    <w:multiLevelType w:val="multilevel"/>
    <w:tmpl w:val="0248C179"/>
    <w:lvl w:ilvl="0" w:tentative="0">
      <w:start w:val="1"/>
      <w:numFmt w:val="upperLetter"/>
      <w:lvlText w:val="%1"/>
      <w:lvlJc w:val="left"/>
      <w:pPr>
        <w:ind w:left="1959" w:hanging="660"/>
        <w:jc w:val="left"/>
      </w:pPr>
      <w:rPr>
        <w:rFonts w:hint="default"/>
        <w:lang w:val="en-US" w:eastAsia="en-US" w:bidi="en-US"/>
      </w:rPr>
    </w:lvl>
    <w:lvl w:ilvl="1" w:tentative="0">
      <w:start w:val="22"/>
      <w:numFmt w:val="decimal"/>
      <w:lvlText w:val="%1.%2"/>
      <w:lvlJc w:val="left"/>
      <w:pPr>
        <w:ind w:left="1959" w:hanging="660"/>
        <w:jc w:val="left"/>
      </w:pPr>
      <w:rPr>
        <w:rFonts w:hint="default"/>
        <w:spacing w:val="-7"/>
        <w:w w:val="99"/>
        <w:u w:val="single" w:color="0000ED"/>
        <w:lang w:val="en-US" w:eastAsia="en-US" w:bidi="en-US"/>
      </w:rPr>
    </w:lvl>
    <w:lvl w:ilvl="2" w:tentative="0">
      <w:start w:val="0"/>
      <w:numFmt w:val="bullet"/>
      <w:lvlText w:val="•"/>
      <w:lvlJc w:val="left"/>
      <w:pPr>
        <w:ind w:left="2576" w:hanging="660"/>
      </w:pPr>
      <w:rPr>
        <w:rFonts w:hint="default"/>
        <w:lang w:val="en-US" w:eastAsia="en-US" w:bidi="en-US"/>
      </w:rPr>
    </w:lvl>
    <w:lvl w:ilvl="3" w:tentative="0">
      <w:start w:val="0"/>
      <w:numFmt w:val="bullet"/>
      <w:lvlText w:val="•"/>
      <w:lvlJc w:val="left"/>
      <w:pPr>
        <w:ind w:left="2885" w:hanging="660"/>
      </w:pPr>
      <w:rPr>
        <w:rFonts w:hint="default"/>
        <w:lang w:val="en-US" w:eastAsia="en-US" w:bidi="en-US"/>
      </w:rPr>
    </w:lvl>
    <w:lvl w:ilvl="4" w:tentative="0">
      <w:start w:val="0"/>
      <w:numFmt w:val="bullet"/>
      <w:lvlText w:val="•"/>
      <w:lvlJc w:val="left"/>
      <w:pPr>
        <w:ind w:left="3193" w:hanging="660"/>
      </w:pPr>
      <w:rPr>
        <w:rFonts w:hint="default"/>
        <w:lang w:val="en-US" w:eastAsia="en-US" w:bidi="en-US"/>
      </w:rPr>
    </w:lvl>
    <w:lvl w:ilvl="5" w:tentative="0">
      <w:start w:val="0"/>
      <w:numFmt w:val="bullet"/>
      <w:lvlText w:val="•"/>
      <w:lvlJc w:val="left"/>
      <w:pPr>
        <w:ind w:left="3501" w:hanging="660"/>
      </w:pPr>
      <w:rPr>
        <w:rFonts w:hint="default"/>
        <w:lang w:val="en-US" w:eastAsia="en-US" w:bidi="en-US"/>
      </w:rPr>
    </w:lvl>
    <w:lvl w:ilvl="6" w:tentative="0">
      <w:start w:val="0"/>
      <w:numFmt w:val="bullet"/>
      <w:lvlText w:val="•"/>
      <w:lvlJc w:val="left"/>
      <w:pPr>
        <w:ind w:left="3810" w:hanging="660"/>
      </w:pPr>
      <w:rPr>
        <w:rFonts w:hint="default"/>
        <w:lang w:val="en-US" w:eastAsia="en-US" w:bidi="en-US"/>
      </w:rPr>
    </w:lvl>
    <w:lvl w:ilvl="7" w:tentative="0">
      <w:start w:val="0"/>
      <w:numFmt w:val="bullet"/>
      <w:lvlText w:val="•"/>
      <w:lvlJc w:val="left"/>
      <w:pPr>
        <w:ind w:left="4118" w:hanging="660"/>
      </w:pPr>
      <w:rPr>
        <w:rFonts w:hint="default"/>
        <w:lang w:val="en-US" w:eastAsia="en-US" w:bidi="en-US"/>
      </w:rPr>
    </w:lvl>
    <w:lvl w:ilvl="8" w:tentative="0">
      <w:start w:val="0"/>
      <w:numFmt w:val="bullet"/>
      <w:lvlText w:val="•"/>
      <w:lvlJc w:val="left"/>
      <w:pPr>
        <w:ind w:left="4426" w:hanging="660"/>
      </w:pPr>
      <w:rPr>
        <w:rFonts w:hint="default"/>
        <w:lang w:val="en-US" w:eastAsia="en-US" w:bidi="en-US"/>
      </w:rPr>
    </w:lvl>
  </w:abstractNum>
  <w:abstractNum w:abstractNumId="15">
    <w:nsid w:val="03D62ECE"/>
    <w:multiLevelType w:val="multilevel"/>
    <w:tmpl w:val="03D62ECE"/>
    <w:lvl w:ilvl="0" w:tentative="0">
      <w:start w:val="5"/>
      <w:numFmt w:val="decimal"/>
      <w:lvlText w:val="%1"/>
      <w:lvlJc w:val="left"/>
      <w:pPr>
        <w:ind w:left="1299" w:hanging="675"/>
        <w:jc w:val="left"/>
      </w:pPr>
      <w:rPr>
        <w:rFonts w:hint="default"/>
        <w:lang w:val="en-US" w:eastAsia="en-US" w:bidi="en-US"/>
      </w:rPr>
    </w:lvl>
    <w:lvl w:ilvl="1" w:tentative="0">
      <w:start w:val="1"/>
      <w:numFmt w:val="decimal"/>
      <w:lvlText w:val="%1.%2"/>
      <w:lvlJc w:val="left"/>
      <w:pPr>
        <w:ind w:left="1299" w:hanging="675"/>
        <w:jc w:val="left"/>
      </w:pPr>
      <w:rPr>
        <w:rFonts w:hint="default"/>
        <w:w w:val="99"/>
        <w:u w:val="single" w:color="0000ED"/>
        <w:lang w:val="en-US" w:eastAsia="en-US" w:bidi="en-US"/>
      </w:rPr>
    </w:lvl>
    <w:lvl w:ilvl="2" w:tentative="0">
      <w:start w:val="0"/>
      <w:numFmt w:val="bullet"/>
      <w:lvlText w:val="•"/>
      <w:lvlJc w:val="left"/>
      <w:pPr>
        <w:ind w:left="2048" w:hanging="675"/>
      </w:pPr>
      <w:rPr>
        <w:rFonts w:hint="default"/>
        <w:lang w:val="en-US" w:eastAsia="en-US" w:bidi="en-US"/>
      </w:rPr>
    </w:lvl>
    <w:lvl w:ilvl="3" w:tentative="0">
      <w:start w:val="0"/>
      <w:numFmt w:val="bullet"/>
      <w:lvlText w:val="•"/>
      <w:lvlJc w:val="left"/>
      <w:pPr>
        <w:ind w:left="2423" w:hanging="675"/>
      </w:pPr>
      <w:rPr>
        <w:rFonts w:hint="default"/>
        <w:lang w:val="en-US" w:eastAsia="en-US" w:bidi="en-US"/>
      </w:rPr>
    </w:lvl>
    <w:lvl w:ilvl="4" w:tentative="0">
      <w:start w:val="0"/>
      <w:numFmt w:val="bullet"/>
      <w:lvlText w:val="•"/>
      <w:lvlJc w:val="left"/>
      <w:pPr>
        <w:ind w:left="2797" w:hanging="675"/>
      </w:pPr>
      <w:rPr>
        <w:rFonts w:hint="default"/>
        <w:lang w:val="en-US" w:eastAsia="en-US" w:bidi="en-US"/>
      </w:rPr>
    </w:lvl>
    <w:lvl w:ilvl="5" w:tentative="0">
      <w:start w:val="0"/>
      <w:numFmt w:val="bullet"/>
      <w:lvlText w:val="•"/>
      <w:lvlJc w:val="left"/>
      <w:pPr>
        <w:ind w:left="3171" w:hanging="675"/>
      </w:pPr>
      <w:rPr>
        <w:rFonts w:hint="default"/>
        <w:lang w:val="en-US" w:eastAsia="en-US" w:bidi="en-US"/>
      </w:rPr>
    </w:lvl>
    <w:lvl w:ilvl="6" w:tentative="0">
      <w:start w:val="0"/>
      <w:numFmt w:val="bullet"/>
      <w:lvlText w:val="•"/>
      <w:lvlJc w:val="left"/>
      <w:pPr>
        <w:ind w:left="3546" w:hanging="675"/>
      </w:pPr>
      <w:rPr>
        <w:rFonts w:hint="default"/>
        <w:lang w:val="en-US" w:eastAsia="en-US" w:bidi="en-US"/>
      </w:rPr>
    </w:lvl>
    <w:lvl w:ilvl="7" w:tentative="0">
      <w:start w:val="0"/>
      <w:numFmt w:val="bullet"/>
      <w:lvlText w:val="•"/>
      <w:lvlJc w:val="left"/>
      <w:pPr>
        <w:ind w:left="3920" w:hanging="675"/>
      </w:pPr>
      <w:rPr>
        <w:rFonts w:hint="default"/>
        <w:lang w:val="en-US" w:eastAsia="en-US" w:bidi="en-US"/>
      </w:rPr>
    </w:lvl>
    <w:lvl w:ilvl="8" w:tentative="0">
      <w:start w:val="0"/>
      <w:numFmt w:val="bullet"/>
      <w:lvlText w:val="•"/>
      <w:lvlJc w:val="left"/>
      <w:pPr>
        <w:ind w:left="4294" w:hanging="675"/>
      </w:pPr>
      <w:rPr>
        <w:rFonts w:hint="default"/>
        <w:lang w:val="en-US" w:eastAsia="en-US" w:bidi="en-US"/>
      </w:rPr>
    </w:lvl>
  </w:abstractNum>
  <w:abstractNum w:abstractNumId="16">
    <w:nsid w:val="0E640482"/>
    <w:multiLevelType w:val="multilevel"/>
    <w:tmpl w:val="0E640482"/>
    <w:lvl w:ilvl="0" w:tentative="0">
      <w:start w:val="1"/>
      <w:numFmt w:val="decimal"/>
      <w:lvlText w:val="（%1）"/>
      <w:lvlJc w:val="left"/>
      <w:pPr>
        <w:ind w:left="100" w:hanging="751"/>
        <w:jc w:val="left"/>
      </w:pPr>
      <w:rPr>
        <w:rFonts w:hint="default" w:ascii="宋体" w:hAnsi="宋体" w:eastAsia="宋体" w:cs="宋体"/>
        <w:spacing w:val="-15"/>
        <w:w w:val="99"/>
        <w:sz w:val="28"/>
        <w:szCs w:val="28"/>
        <w:lang w:val="en-US" w:eastAsia="en-US" w:bidi="en-US"/>
      </w:rPr>
    </w:lvl>
    <w:lvl w:ilvl="1" w:tentative="0">
      <w:start w:val="0"/>
      <w:numFmt w:val="bullet"/>
      <w:lvlText w:val="•"/>
      <w:lvlJc w:val="left"/>
      <w:pPr>
        <w:ind w:left="594" w:hanging="751"/>
      </w:pPr>
      <w:rPr>
        <w:rFonts w:hint="default"/>
        <w:lang w:val="en-US" w:eastAsia="en-US" w:bidi="en-US"/>
      </w:rPr>
    </w:lvl>
    <w:lvl w:ilvl="2" w:tentative="0">
      <w:start w:val="0"/>
      <w:numFmt w:val="bullet"/>
      <w:lvlText w:val="•"/>
      <w:lvlJc w:val="left"/>
      <w:pPr>
        <w:ind w:left="1088" w:hanging="751"/>
      </w:pPr>
      <w:rPr>
        <w:rFonts w:hint="default"/>
        <w:lang w:val="en-US" w:eastAsia="en-US" w:bidi="en-US"/>
      </w:rPr>
    </w:lvl>
    <w:lvl w:ilvl="3" w:tentative="0">
      <w:start w:val="0"/>
      <w:numFmt w:val="bullet"/>
      <w:lvlText w:val="•"/>
      <w:lvlJc w:val="left"/>
      <w:pPr>
        <w:ind w:left="1583" w:hanging="751"/>
      </w:pPr>
      <w:rPr>
        <w:rFonts w:hint="default"/>
        <w:lang w:val="en-US" w:eastAsia="en-US" w:bidi="en-US"/>
      </w:rPr>
    </w:lvl>
    <w:lvl w:ilvl="4" w:tentative="0">
      <w:start w:val="0"/>
      <w:numFmt w:val="bullet"/>
      <w:lvlText w:val="•"/>
      <w:lvlJc w:val="left"/>
      <w:pPr>
        <w:ind w:left="2077" w:hanging="751"/>
      </w:pPr>
      <w:rPr>
        <w:rFonts w:hint="default"/>
        <w:lang w:val="en-US" w:eastAsia="en-US" w:bidi="en-US"/>
      </w:rPr>
    </w:lvl>
    <w:lvl w:ilvl="5" w:tentative="0">
      <w:start w:val="0"/>
      <w:numFmt w:val="bullet"/>
      <w:lvlText w:val="•"/>
      <w:lvlJc w:val="left"/>
      <w:pPr>
        <w:ind w:left="2571" w:hanging="751"/>
      </w:pPr>
      <w:rPr>
        <w:rFonts w:hint="default"/>
        <w:lang w:val="en-US" w:eastAsia="en-US" w:bidi="en-US"/>
      </w:rPr>
    </w:lvl>
    <w:lvl w:ilvl="6" w:tentative="0">
      <w:start w:val="0"/>
      <w:numFmt w:val="bullet"/>
      <w:lvlText w:val="•"/>
      <w:lvlJc w:val="left"/>
      <w:pPr>
        <w:ind w:left="3066" w:hanging="751"/>
      </w:pPr>
      <w:rPr>
        <w:rFonts w:hint="default"/>
        <w:lang w:val="en-US" w:eastAsia="en-US" w:bidi="en-US"/>
      </w:rPr>
    </w:lvl>
    <w:lvl w:ilvl="7" w:tentative="0">
      <w:start w:val="0"/>
      <w:numFmt w:val="bullet"/>
      <w:lvlText w:val="•"/>
      <w:lvlJc w:val="left"/>
      <w:pPr>
        <w:ind w:left="3560" w:hanging="751"/>
      </w:pPr>
      <w:rPr>
        <w:rFonts w:hint="default"/>
        <w:lang w:val="en-US" w:eastAsia="en-US" w:bidi="en-US"/>
      </w:rPr>
    </w:lvl>
    <w:lvl w:ilvl="8" w:tentative="0">
      <w:start w:val="0"/>
      <w:numFmt w:val="bullet"/>
      <w:lvlText w:val="•"/>
      <w:lvlJc w:val="left"/>
      <w:pPr>
        <w:ind w:left="4054" w:hanging="751"/>
      </w:pPr>
      <w:rPr>
        <w:rFonts w:hint="default"/>
        <w:lang w:val="en-US" w:eastAsia="en-US" w:bidi="en-US"/>
      </w:rPr>
    </w:lvl>
  </w:abstractNum>
  <w:abstractNum w:abstractNumId="17">
    <w:nsid w:val="2470EC97"/>
    <w:multiLevelType w:val="multilevel"/>
    <w:tmpl w:val="2470EC97"/>
    <w:lvl w:ilvl="0" w:tentative="0">
      <w:start w:val="2"/>
      <w:numFmt w:val="decimal"/>
      <w:lvlText w:val="%1"/>
      <w:lvlJc w:val="left"/>
      <w:pPr>
        <w:ind w:left="1554" w:hanging="900"/>
        <w:jc w:val="left"/>
      </w:pPr>
      <w:rPr>
        <w:rFonts w:hint="default"/>
        <w:lang w:val="en-US" w:eastAsia="en-US" w:bidi="en-US"/>
      </w:rPr>
    </w:lvl>
    <w:lvl w:ilvl="1" w:tentative="0">
      <w:start w:val="1"/>
      <w:numFmt w:val="decimal"/>
      <w:lvlText w:val="%1.%2"/>
      <w:lvlJc w:val="left"/>
      <w:pPr>
        <w:ind w:left="1554" w:hanging="900"/>
        <w:jc w:val="left"/>
      </w:pPr>
      <w:rPr>
        <w:rFonts w:hint="default"/>
        <w:lang w:val="en-US" w:eastAsia="en-US" w:bidi="en-US"/>
      </w:rPr>
    </w:lvl>
    <w:lvl w:ilvl="2" w:tentative="0">
      <w:start w:val="1"/>
      <w:numFmt w:val="decimal"/>
      <w:lvlText w:val="%1.%2.%3"/>
      <w:lvlJc w:val="left"/>
      <w:pPr>
        <w:ind w:left="1554" w:hanging="900"/>
        <w:jc w:val="right"/>
      </w:pPr>
      <w:rPr>
        <w:rFonts w:hint="default"/>
        <w:w w:val="99"/>
        <w:u w:val="single" w:color="0000ED"/>
        <w:lang w:val="en-US" w:eastAsia="en-US" w:bidi="en-US"/>
      </w:rPr>
    </w:lvl>
    <w:lvl w:ilvl="3" w:tentative="0">
      <w:start w:val="1"/>
      <w:numFmt w:val="decimal"/>
      <w:lvlText w:val="%4."/>
      <w:lvlJc w:val="left"/>
      <w:pPr>
        <w:ind w:left="925" w:hanging="226"/>
        <w:jc w:val="left"/>
      </w:pPr>
      <w:rPr>
        <w:rFonts w:hint="default" w:ascii="Times New Roman" w:hAnsi="Times New Roman" w:eastAsia="Times New Roman" w:cs="Times New Roman"/>
        <w:b/>
        <w:bCs/>
        <w:spacing w:val="-1"/>
        <w:w w:val="99"/>
        <w:sz w:val="28"/>
        <w:szCs w:val="28"/>
        <w:lang w:val="en-US" w:eastAsia="en-US" w:bidi="en-US"/>
      </w:rPr>
    </w:lvl>
    <w:lvl w:ilvl="4" w:tentative="0">
      <w:start w:val="0"/>
      <w:numFmt w:val="bullet"/>
      <w:lvlText w:val="•"/>
      <w:lvlJc w:val="left"/>
      <w:pPr>
        <w:ind w:left="2721" w:hanging="226"/>
      </w:pPr>
      <w:rPr>
        <w:rFonts w:hint="default"/>
        <w:lang w:val="en-US" w:eastAsia="en-US" w:bidi="en-US"/>
      </w:rPr>
    </w:lvl>
    <w:lvl w:ilvl="5" w:tentative="0">
      <w:start w:val="0"/>
      <w:numFmt w:val="bullet"/>
      <w:lvlText w:val="•"/>
      <w:lvlJc w:val="left"/>
      <w:pPr>
        <w:ind w:left="3108" w:hanging="226"/>
      </w:pPr>
      <w:rPr>
        <w:rFonts w:hint="default"/>
        <w:lang w:val="en-US" w:eastAsia="en-US" w:bidi="en-US"/>
      </w:rPr>
    </w:lvl>
    <w:lvl w:ilvl="6" w:tentative="0">
      <w:start w:val="0"/>
      <w:numFmt w:val="bullet"/>
      <w:lvlText w:val="•"/>
      <w:lvlJc w:val="left"/>
      <w:pPr>
        <w:ind w:left="3495" w:hanging="226"/>
      </w:pPr>
      <w:rPr>
        <w:rFonts w:hint="default"/>
        <w:lang w:val="en-US" w:eastAsia="en-US" w:bidi="en-US"/>
      </w:rPr>
    </w:lvl>
    <w:lvl w:ilvl="7" w:tentative="0">
      <w:start w:val="0"/>
      <w:numFmt w:val="bullet"/>
      <w:lvlText w:val="•"/>
      <w:lvlJc w:val="left"/>
      <w:pPr>
        <w:ind w:left="3882" w:hanging="226"/>
      </w:pPr>
      <w:rPr>
        <w:rFonts w:hint="default"/>
        <w:lang w:val="en-US" w:eastAsia="en-US" w:bidi="en-US"/>
      </w:rPr>
    </w:lvl>
    <w:lvl w:ilvl="8" w:tentative="0">
      <w:start w:val="0"/>
      <w:numFmt w:val="bullet"/>
      <w:lvlText w:val="•"/>
      <w:lvlJc w:val="left"/>
      <w:pPr>
        <w:ind w:left="4269" w:hanging="226"/>
      </w:pPr>
      <w:rPr>
        <w:rFonts w:hint="default"/>
        <w:lang w:val="en-US" w:eastAsia="en-US" w:bidi="en-US"/>
      </w:rPr>
    </w:lvl>
  </w:abstractNum>
  <w:abstractNum w:abstractNumId="18">
    <w:nsid w:val="25B654F3"/>
    <w:multiLevelType w:val="multilevel"/>
    <w:tmpl w:val="25B654F3"/>
    <w:lvl w:ilvl="0" w:tentative="0">
      <w:start w:val="1"/>
      <w:numFmt w:val="upperLetter"/>
      <w:lvlText w:val="%1"/>
      <w:lvlJc w:val="left"/>
      <w:pPr>
        <w:ind w:left="1299" w:hanging="645"/>
        <w:jc w:val="left"/>
      </w:pPr>
      <w:rPr>
        <w:rFonts w:hint="default"/>
        <w:lang w:val="en-US" w:eastAsia="en-US" w:bidi="en-US"/>
      </w:rPr>
    </w:lvl>
    <w:lvl w:ilvl="1" w:tentative="0">
      <w:start w:val="3"/>
      <w:numFmt w:val="decimal"/>
      <w:lvlText w:val="%1.%2"/>
      <w:lvlJc w:val="left"/>
      <w:pPr>
        <w:ind w:left="1299" w:hanging="645"/>
        <w:jc w:val="left"/>
      </w:pPr>
      <w:rPr>
        <w:rFonts w:hint="default"/>
        <w:spacing w:val="-7"/>
        <w:w w:val="99"/>
        <w:u w:val="single" w:color="0000ED"/>
        <w:lang w:val="en-US" w:eastAsia="en-US" w:bidi="en-US"/>
      </w:rPr>
    </w:lvl>
    <w:lvl w:ilvl="2" w:tentative="0">
      <w:start w:val="0"/>
      <w:numFmt w:val="bullet"/>
      <w:lvlText w:val="•"/>
      <w:lvlJc w:val="left"/>
      <w:pPr>
        <w:ind w:left="2048" w:hanging="645"/>
      </w:pPr>
      <w:rPr>
        <w:rFonts w:hint="default"/>
        <w:lang w:val="en-US" w:eastAsia="en-US" w:bidi="en-US"/>
      </w:rPr>
    </w:lvl>
    <w:lvl w:ilvl="3" w:tentative="0">
      <w:start w:val="0"/>
      <w:numFmt w:val="bullet"/>
      <w:lvlText w:val="•"/>
      <w:lvlJc w:val="left"/>
      <w:pPr>
        <w:ind w:left="2423" w:hanging="645"/>
      </w:pPr>
      <w:rPr>
        <w:rFonts w:hint="default"/>
        <w:lang w:val="en-US" w:eastAsia="en-US" w:bidi="en-US"/>
      </w:rPr>
    </w:lvl>
    <w:lvl w:ilvl="4" w:tentative="0">
      <w:start w:val="0"/>
      <w:numFmt w:val="bullet"/>
      <w:lvlText w:val="•"/>
      <w:lvlJc w:val="left"/>
      <w:pPr>
        <w:ind w:left="2797" w:hanging="645"/>
      </w:pPr>
      <w:rPr>
        <w:rFonts w:hint="default"/>
        <w:lang w:val="en-US" w:eastAsia="en-US" w:bidi="en-US"/>
      </w:rPr>
    </w:lvl>
    <w:lvl w:ilvl="5" w:tentative="0">
      <w:start w:val="0"/>
      <w:numFmt w:val="bullet"/>
      <w:lvlText w:val="•"/>
      <w:lvlJc w:val="left"/>
      <w:pPr>
        <w:ind w:left="3171" w:hanging="645"/>
      </w:pPr>
      <w:rPr>
        <w:rFonts w:hint="default"/>
        <w:lang w:val="en-US" w:eastAsia="en-US" w:bidi="en-US"/>
      </w:rPr>
    </w:lvl>
    <w:lvl w:ilvl="6" w:tentative="0">
      <w:start w:val="0"/>
      <w:numFmt w:val="bullet"/>
      <w:lvlText w:val="•"/>
      <w:lvlJc w:val="left"/>
      <w:pPr>
        <w:ind w:left="3546" w:hanging="645"/>
      </w:pPr>
      <w:rPr>
        <w:rFonts w:hint="default"/>
        <w:lang w:val="en-US" w:eastAsia="en-US" w:bidi="en-US"/>
      </w:rPr>
    </w:lvl>
    <w:lvl w:ilvl="7" w:tentative="0">
      <w:start w:val="0"/>
      <w:numFmt w:val="bullet"/>
      <w:lvlText w:val="•"/>
      <w:lvlJc w:val="left"/>
      <w:pPr>
        <w:ind w:left="3920" w:hanging="645"/>
      </w:pPr>
      <w:rPr>
        <w:rFonts w:hint="default"/>
        <w:lang w:val="en-US" w:eastAsia="en-US" w:bidi="en-US"/>
      </w:rPr>
    </w:lvl>
    <w:lvl w:ilvl="8" w:tentative="0">
      <w:start w:val="0"/>
      <w:numFmt w:val="bullet"/>
      <w:lvlText w:val="•"/>
      <w:lvlJc w:val="left"/>
      <w:pPr>
        <w:ind w:left="4294" w:hanging="645"/>
      </w:pPr>
      <w:rPr>
        <w:rFonts w:hint="default"/>
        <w:lang w:val="en-US" w:eastAsia="en-US" w:bidi="en-US"/>
      </w:rPr>
    </w:lvl>
  </w:abstractNum>
  <w:abstractNum w:abstractNumId="19">
    <w:nsid w:val="2A8F537B"/>
    <w:multiLevelType w:val="multilevel"/>
    <w:tmpl w:val="2A8F537B"/>
    <w:lvl w:ilvl="0" w:tentative="0">
      <w:start w:val="3"/>
      <w:numFmt w:val="upperLetter"/>
      <w:lvlText w:val="%1"/>
      <w:lvlJc w:val="left"/>
      <w:pPr>
        <w:ind w:left="1299" w:hanging="780"/>
        <w:jc w:val="left"/>
      </w:pPr>
      <w:rPr>
        <w:rFonts w:hint="default"/>
        <w:lang w:val="en-US" w:eastAsia="en-US" w:bidi="en-US"/>
      </w:rPr>
    </w:lvl>
    <w:lvl w:ilvl="1" w:tentative="0">
      <w:start w:val="1"/>
      <w:numFmt w:val="decimal"/>
      <w:lvlText w:val="%1.%2"/>
      <w:lvlJc w:val="left"/>
      <w:pPr>
        <w:ind w:left="1299" w:hanging="780"/>
        <w:jc w:val="left"/>
      </w:pPr>
      <w:rPr>
        <w:rFonts w:hint="default"/>
        <w:spacing w:val="-6"/>
        <w:w w:val="99"/>
        <w:u w:val="single" w:color="0000ED"/>
        <w:lang w:val="en-US" w:eastAsia="en-US" w:bidi="en-US"/>
      </w:rPr>
    </w:lvl>
    <w:lvl w:ilvl="2" w:tentative="0">
      <w:start w:val="0"/>
      <w:numFmt w:val="bullet"/>
      <w:lvlText w:val="•"/>
      <w:lvlJc w:val="left"/>
      <w:pPr>
        <w:ind w:left="2048" w:hanging="780"/>
      </w:pPr>
      <w:rPr>
        <w:rFonts w:hint="default"/>
        <w:lang w:val="en-US" w:eastAsia="en-US" w:bidi="en-US"/>
      </w:rPr>
    </w:lvl>
    <w:lvl w:ilvl="3" w:tentative="0">
      <w:start w:val="0"/>
      <w:numFmt w:val="bullet"/>
      <w:lvlText w:val="•"/>
      <w:lvlJc w:val="left"/>
      <w:pPr>
        <w:ind w:left="2423" w:hanging="780"/>
      </w:pPr>
      <w:rPr>
        <w:rFonts w:hint="default"/>
        <w:lang w:val="en-US" w:eastAsia="en-US" w:bidi="en-US"/>
      </w:rPr>
    </w:lvl>
    <w:lvl w:ilvl="4" w:tentative="0">
      <w:start w:val="0"/>
      <w:numFmt w:val="bullet"/>
      <w:lvlText w:val="•"/>
      <w:lvlJc w:val="left"/>
      <w:pPr>
        <w:ind w:left="2797" w:hanging="780"/>
      </w:pPr>
      <w:rPr>
        <w:rFonts w:hint="default"/>
        <w:lang w:val="en-US" w:eastAsia="en-US" w:bidi="en-US"/>
      </w:rPr>
    </w:lvl>
    <w:lvl w:ilvl="5" w:tentative="0">
      <w:start w:val="0"/>
      <w:numFmt w:val="bullet"/>
      <w:lvlText w:val="•"/>
      <w:lvlJc w:val="left"/>
      <w:pPr>
        <w:ind w:left="3171" w:hanging="780"/>
      </w:pPr>
      <w:rPr>
        <w:rFonts w:hint="default"/>
        <w:lang w:val="en-US" w:eastAsia="en-US" w:bidi="en-US"/>
      </w:rPr>
    </w:lvl>
    <w:lvl w:ilvl="6" w:tentative="0">
      <w:start w:val="0"/>
      <w:numFmt w:val="bullet"/>
      <w:lvlText w:val="•"/>
      <w:lvlJc w:val="left"/>
      <w:pPr>
        <w:ind w:left="3546" w:hanging="780"/>
      </w:pPr>
      <w:rPr>
        <w:rFonts w:hint="default"/>
        <w:lang w:val="en-US" w:eastAsia="en-US" w:bidi="en-US"/>
      </w:rPr>
    </w:lvl>
    <w:lvl w:ilvl="7" w:tentative="0">
      <w:start w:val="0"/>
      <w:numFmt w:val="bullet"/>
      <w:lvlText w:val="•"/>
      <w:lvlJc w:val="left"/>
      <w:pPr>
        <w:ind w:left="3920" w:hanging="780"/>
      </w:pPr>
      <w:rPr>
        <w:rFonts w:hint="default"/>
        <w:lang w:val="en-US" w:eastAsia="en-US" w:bidi="en-US"/>
      </w:rPr>
    </w:lvl>
    <w:lvl w:ilvl="8" w:tentative="0">
      <w:start w:val="0"/>
      <w:numFmt w:val="bullet"/>
      <w:lvlText w:val="•"/>
      <w:lvlJc w:val="left"/>
      <w:pPr>
        <w:ind w:left="4294" w:hanging="780"/>
      </w:pPr>
      <w:rPr>
        <w:rFonts w:hint="default"/>
        <w:lang w:val="en-US" w:eastAsia="en-US" w:bidi="en-US"/>
      </w:rPr>
    </w:lvl>
  </w:abstractNum>
  <w:abstractNum w:abstractNumId="20">
    <w:nsid w:val="39A0D9AC"/>
    <w:multiLevelType w:val="multilevel"/>
    <w:tmpl w:val="39A0D9AC"/>
    <w:lvl w:ilvl="0" w:tentative="0">
      <w:start w:val="5"/>
      <w:numFmt w:val="decimal"/>
      <w:lvlText w:val="%1"/>
      <w:lvlJc w:val="left"/>
      <w:pPr>
        <w:ind w:left="1757" w:hanging="750"/>
        <w:jc w:val="left"/>
      </w:pPr>
      <w:rPr>
        <w:rFonts w:hint="default"/>
        <w:lang w:val="en-US" w:eastAsia="en-US" w:bidi="en-US"/>
      </w:rPr>
    </w:lvl>
    <w:lvl w:ilvl="1" w:tentative="0">
      <w:start w:val="1"/>
      <w:numFmt w:val="decimal"/>
      <w:lvlText w:val="%1.%2"/>
      <w:lvlJc w:val="left"/>
      <w:pPr>
        <w:ind w:left="1757" w:hanging="750"/>
        <w:jc w:val="right"/>
      </w:pPr>
      <w:rPr>
        <w:rFonts w:hint="default"/>
        <w:spacing w:val="-4"/>
        <w:w w:val="100"/>
        <w:u w:val="single" w:color="0000ED"/>
        <w:lang w:val="en-US" w:eastAsia="en-US" w:bidi="en-US"/>
      </w:rPr>
    </w:lvl>
    <w:lvl w:ilvl="2" w:tentative="0">
      <w:start w:val="0"/>
      <w:numFmt w:val="bullet"/>
      <w:lvlText w:val="•"/>
      <w:lvlJc w:val="left"/>
      <w:pPr>
        <w:ind w:left="2416" w:hanging="750"/>
      </w:pPr>
      <w:rPr>
        <w:rFonts w:hint="default"/>
        <w:lang w:val="en-US" w:eastAsia="en-US" w:bidi="en-US"/>
      </w:rPr>
    </w:lvl>
    <w:lvl w:ilvl="3" w:tentative="0">
      <w:start w:val="0"/>
      <w:numFmt w:val="bullet"/>
      <w:lvlText w:val="•"/>
      <w:lvlJc w:val="left"/>
      <w:pPr>
        <w:ind w:left="2745" w:hanging="750"/>
      </w:pPr>
      <w:rPr>
        <w:rFonts w:hint="default"/>
        <w:lang w:val="en-US" w:eastAsia="en-US" w:bidi="en-US"/>
      </w:rPr>
    </w:lvl>
    <w:lvl w:ilvl="4" w:tentative="0">
      <w:start w:val="0"/>
      <w:numFmt w:val="bullet"/>
      <w:lvlText w:val="•"/>
      <w:lvlJc w:val="left"/>
      <w:pPr>
        <w:ind w:left="3073" w:hanging="750"/>
      </w:pPr>
      <w:rPr>
        <w:rFonts w:hint="default"/>
        <w:lang w:val="en-US" w:eastAsia="en-US" w:bidi="en-US"/>
      </w:rPr>
    </w:lvl>
    <w:lvl w:ilvl="5" w:tentative="0">
      <w:start w:val="0"/>
      <w:numFmt w:val="bullet"/>
      <w:lvlText w:val="•"/>
      <w:lvlJc w:val="left"/>
      <w:pPr>
        <w:ind w:left="3401" w:hanging="750"/>
      </w:pPr>
      <w:rPr>
        <w:rFonts w:hint="default"/>
        <w:lang w:val="en-US" w:eastAsia="en-US" w:bidi="en-US"/>
      </w:rPr>
    </w:lvl>
    <w:lvl w:ilvl="6" w:tentative="0">
      <w:start w:val="0"/>
      <w:numFmt w:val="bullet"/>
      <w:lvlText w:val="•"/>
      <w:lvlJc w:val="left"/>
      <w:pPr>
        <w:ind w:left="3730" w:hanging="750"/>
      </w:pPr>
      <w:rPr>
        <w:rFonts w:hint="default"/>
        <w:lang w:val="en-US" w:eastAsia="en-US" w:bidi="en-US"/>
      </w:rPr>
    </w:lvl>
    <w:lvl w:ilvl="7" w:tentative="0">
      <w:start w:val="0"/>
      <w:numFmt w:val="bullet"/>
      <w:lvlText w:val="•"/>
      <w:lvlJc w:val="left"/>
      <w:pPr>
        <w:ind w:left="4058" w:hanging="750"/>
      </w:pPr>
      <w:rPr>
        <w:rFonts w:hint="default"/>
        <w:lang w:val="en-US" w:eastAsia="en-US" w:bidi="en-US"/>
      </w:rPr>
    </w:lvl>
    <w:lvl w:ilvl="8" w:tentative="0">
      <w:start w:val="0"/>
      <w:numFmt w:val="bullet"/>
      <w:lvlText w:val="•"/>
      <w:lvlJc w:val="left"/>
      <w:pPr>
        <w:ind w:left="4386" w:hanging="750"/>
      </w:pPr>
      <w:rPr>
        <w:rFonts w:hint="default"/>
        <w:lang w:val="en-US" w:eastAsia="en-US" w:bidi="en-US"/>
      </w:rPr>
    </w:lvl>
  </w:abstractNum>
  <w:abstractNum w:abstractNumId="21">
    <w:nsid w:val="46A08BB8"/>
    <w:multiLevelType w:val="multilevel"/>
    <w:tmpl w:val="46A08BB8"/>
    <w:lvl w:ilvl="0" w:tentative="0">
      <w:start w:val="1"/>
      <w:numFmt w:val="decimal"/>
      <w:lvlText w:val="%1."/>
      <w:lvlJc w:val="left"/>
      <w:pPr>
        <w:ind w:left="925" w:hanging="226"/>
        <w:jc w:val="left"/>
      </w:pPr>
      <w:rPr>
        <w:rFonts w:hint="default" w:ascii="Times New Roman" w:hAnsi="Times New Roman" w:eastAsia="Times New Roman" w:cs="Times New Roman"/>
        <w:b/>
        <w:bCs/>
        <w:spacing w:val="-1"/>
        <w:w w:val="99"/>
        <w:sz w:val="28"/>
        <w:szCs w:val="28"/>
        <w:lang w:val="en-US" w:eastAsia="en-US" w:bidi="en-US"/>
      </w:rPr>
    </w:lvl>
    <w:lvl w:ilvl="1" w:tentative="0">
      <w:start w:val="0"/>
      <w:numFmt w:val="bullet"/>
      <w:lvlText w:val="•"/>
      <w:lvlJc w:val="left"/>
      <w:pPr>
        <w:ind w:left="1332" w:hanging="226"/>
      </w:pPr>
      <w:rPr>
        <w:rFonts w:hint="default"/>
        <w:lang w:val="en-US" w:eastAsia="en-US" w:bidi="en-US"/>
      </w:rPr>
    </w:lvl>
    <w:lvl w:ilvl="2" w:tentative="0">
      <w:start w:val="0"/>
      <w:numFmt w:val="bullet"/>
      <w:lvlText w:val="•"/>
      <w:lvlJc w:val="left"/>
      <w:pPr>
        <w:ind w:left="1744" w:hanging="226"/>
      </w:pPr>
      <w:rPr>
        <w:rFonts w:hint="default"/>
        <w:lang w:val="en-US" w:eastAsia="en-US" w:bidi="en-US"/>
      </w:rPr>
    </w:lvl>
    <w:lvl w:ilvl="3" w:tentative="0">
      <w:start w:val="0"/>
      <w:numFmt w:val="bullet"/>
      <w:lvlText w:val="•"/>
      <w:lvlJc w:val="left"/>
      <w:pPr>
        <w:ind w:left="2157" w:hanging="226"/>
      </w:pPr>
      <w:rPr>
        <w:rFonts w:hint="default"/>
        <w:lang w:val="en-US" w:eastAsia="en-US" w:bidi="en-US"/>
      </w:rPr>
    </w:lvl>
    <w:lvl w:ilvl="4" w:tentative="0">
      <w:start w:val="0"/>
      <w:numFmt w:val="bullet"/>
      <w:lvlText w:val="•"/>
      <w:lvlJc w:val="left"/>
      <w:pPr>
        <w:ind w:left="2569" w:hanging="226"/>
      </w:pPr>
      <w:rPr>
        <w:rFonts w:hint="default"/>
        <w:lang w:val="en-US" w:eastAsia="en-US" w:bidi="en-US"/>
      </w:rPr>
    </w:lvl>
    <w:lvl w:ilvl="5" w:tentative="0">
      <w:start w:val="0"/>
      <w:numFmt w:val="bullet"/>
      <w:lvlText w:val="•"/>
      <w:lvlJc w:val="left"/>
      <w:pPr>
        <w:ind w:left="2981" w:hanging="226"/>
      </w:pPr>
      <w:rPr>
        <w:rFonts w:hint="default"/>
        <w:lang w:val="en-US" w:eastAsia="en-US" w:bidi="en-US"/>
      </w:rPr>
    </w:lvl>
    <w:lvl w:ilvl="6" w:tentative="0">
      <w:start w:val="0"/>
      <w:numFmt w:val="bullet"/>
      <w:lvlText w:val="•"/>
      <w:lvlJc w:val="left"/>
      <w:pPr>
        <w:ind w:left="3394" w:hanging="226"/>
      </w:pPr>
      <w:rPr>
        <w:rFonts w:hint="default"/>
        <w:lang w:val="en-US" w:eastAsia="en-US" w:bidi="en-US"/>
      </w:rPr>
    </w:lvl>
    <w:lvl w:ilvl="7" w:tentative="0">
      <w:start w:val="0"/>
      <w:numFmt w:val="bullet"/>
      <w:lvlText w:val="•"/>
      <w:lvlJc w:val="left"/>
      <w:pPr>
        <w:ind w:left="3806" w:hanging="226"/>
      </w:pPr>
      <w:rPr>
        <w:rFonts w:hint="default"/>
        <w:lang w:val="en-US" w:eastAsia="en-US" w:bidi="en-US"/>
      </w:rPr>
    </w:lvl>
    <w:lvl w:ilvl="8" w:tentative="0">
      <w:start w:val="0"/>
      <w:numFmt w:val="bullet"/>
      <w:lvlText w:val="•"/>
      <w:lvlJc w:val="left"/>
      <w:pPr>
        <w:ind w:left="4218" w:hanging="226"/>
      </w:pPr>
      <w:rPr>
        <w:rFonts w:hint="default"/>
        <w:lang w:val="en-US" w:eastAsia="en-US" w:bidi="en-US"/>
      </w:rPr>
    </w:lvl>
  </w:abstractNum>
  <w:abstractNum w:abstractNumId="22">
    <w:nsid w:val="4C1BAE26"/>
    <w:multiLevelType w:val="multilevel"/>
    <w:tmpl w:val="4C1BAE26"/>
    <w:lvl w:ilvl="0" w:tentative="0">
      <w:start w:val="3"/>
      <w:numFmt w:val="decimal"/>
      <w:lvlText w:val="%1"/>
      <w:lvlJc w:val="left"/>
      <w:pPr>
        <w:ind w:left="1757" w:hanging="750"/>
        <w:jc w:val="left"/>
      </w:pPr>
      <w:rPr>
        <w:rFonts w:hint="default"/>
        <w:lang w:val="en-US" w:eastAsia="en-US" w:bidi="en-US"/>
      </w:rPr>
    </w:lvl>
    <w:lvl w:ilvl="1" w:tentative="0">
      <w:start w:val="1"/>
      <w:numFmt w:val="decimal"/>
      <w:lvlText w:val="%1.%2"/>
      <w:lvlJc w:val="left"/>
      <w:pPr>
        <w:ind w:left="1757" w:hanging="750"/>
        <w:jc w:val="right"/>
      </w:pPr>
      <w:rPr>
        <w:rFonts w:hint="default"/>
        <w:spacing w:val="-4"/>
        <w:w w:val="100"/>
        <w:u w:val="single" w:color="0000ED"/>
        <w:lang w:val="en-US" w:eastAsia="en-US" w:bidi="en-US"/>
      </w:rPr>
    </w:lvl>
    <w:lvl w:ilvl="2" w:tentative="0">
      <w:start w:val="1"/>
      <w:numFmt w:val="decimal"/>
      <w:lvlText w:val="%1.%2.%3"/>
      <w:lvlJc w:val="left"/>
      <w:pPr>
        <w:ind w:left="2161" w:hanging="900"/>
        <w:jc w:val="right"/>
      </w:pPr>
      <w:rPr>
        <w:rFonts w:hint="default"/>
        <w:w w:val="99"/>
        <w:u w:val="single" w:color="0000ED"/>
        <w:lang w:val="en-US" w:eastAsia="en-US" w:bidi="en-US"/>
      </w:rPr>
    </w:lvl>
    <w:lvl w:ilvl="3" w:tentative="0">
      <w:start w:val="1"/>
      <w:numFmt w:val="decimal"/>
      <w:lvlText w:val="（%4）"/>
      <w:lvlJc w:val="left"/>
      <w:pPr>
        <w:ind w:left="100" w:hanging="751"/>
        <w:jc w:val="left"/>
      </w:pPr>
      <w:rPr>
        <w:rFonts w:hint="default" w:ascii="宋体" w:hAnsi="宋体" w:eastAsia="宋体" w:cs="宋体"/>
        <w:spacing w:val="-1"/>
        <w:w w:val="99"/>
        <w:sz w:val="28"/>
        <w:szCs w:val="28"/>
        <w:lang w:val="en-US" w:eastAsia="en-US" w:bidi="en-US"/>
      </w:rPr>
    </w:lvl>
    <w:lvl w:ilvl="4" w:tentative="0">
      <w:start w:val="0"/>
      <w:numFmt w:val="bullet"/>
      <w:lvlText w:val="•"/>
      <w:lvlJc w:val="left"/>
      <w:pPr>
        <w:ind w:left="2880" w:hanging="751"/>
      </w:pPr>
      <w:rPr>
        <w:rFonts w:hint="default"/>
        <w:lang w:val="en-US" w:eastAsia="en-US" w:bidi="en-US"/>
      </w:rPr>
    </w:lvl>
    <w:lvl w:ilvl="5" w:tentative="0">
      <w:start w:val="0"/>
      <w:numFmt w:val="bullet"/>
      <w:lvlText w:val="•"/>
      <w:lvlJc w:val="left"/>
      <w:pPr>
        <w:ind w:left="3241" w:hanging="751"/>
      </w:pPr>
      <w:rPr>
        <w:rFonts w:hint="default"/>
        <w:lang w:val="en-US" w:eastAsia="en-US" w:bidi="en-US"/>
      </w:rPr>
    </w:lvl>
    <w:lvl w:ilvl="6" w:tentative="0">
      <w:start w:val="0"/>
      <w:numFmt w:val="bullet"/>
      <w:lvlText w:val="•"/>
      <w:lvlJc w:val="left"/>
      <w:pPr>
        <w:ind w:left="3601" w:hanging="751"/>
      </w:pPr>
      <w:rPr>
        <w:rFonts w:hint="default"/>
        <w:lang w:val="en-US" w:eastAsia="en-US" w:bidi="en-US"/>
      </w:rPr>
    </w:lvl>
    <w:lvl w:ilvl="7" w:tentative="0">
      <w:start w:val="0"/>
      <w:numFmt w:val="bullet"/>
      <w:lvlText w:val="•"/>
      <w:lvlJc w:val="left"/>
      <w:pPr>
        <w:ind w:left="3962" w:hanging="751"/>
      </w:pPr>
      <w:rPr>
        <w:rFonts w:hint="default"/>
        <w:lang w:val="en-US" w:eastAsia="en-US" w:bidi="en-US"/>
      </w:rPr>
    </w:lvl>
    <w:lvl w:ilvl="8" w:tentative="0">
      <w:start w:val="0"/>
      <w:numFmt w:val="bullet"/>
      <w:lvlText w:val="•"/>
      <w:lvlJc w:val="left"/>
      <w:pPr>
        <w:ind w:left="4322" w:hanging="751"/>
      </w:pPr>
      <w:rPr>
        <w:rFonts w:hint="default"/>
        <w:lang w:val="en-US" w:eastAsia="en-US" w:bidi="en-US"/>
      </w:rPr>
    </w:lvl>
  </w:abstractNum>
  <w:abstractNum w:abstractNumId="23">
    <w:nsid w:val="4D4DC07F"/>
    <w:multiLevelType w:val="multilevel"/>
    <w:tmpl w:val="4D4DC07F"/>
    <w:lvl w:ilvl="0" w:tentative="0">
      <w:start w:val="1"/>
      <w:numFmt w:val="decimal"/>
      <w:lvlText w:val="%1"/>
      <w:lvlJc w:val="left"/>
      <w:pPr>
        <w:ind w:left="1554" w:hanging="900"/>
        <w:jc w:val="left"/>
      </w:pPr>
      <w:rPr>
        <w:rFonts w:hint="default"/>
        <w:lang w:val="en-US" w:eastAsia="en-US" w:bidi="en-US"/>
      </w:rPr>
    </w:lvl>
    <w:lvl w:ilvl="1" w:tentative="0">
      <w:start w:val="2"/>
      <w:numFmt w:val="decimal"/>
      <w:lvlText w:val="%1.%2"/>
      <w:lvlJc w:val="left"/>
      <w:pPr>
        <w:ind w:left="1554" w:hanging="900"/>
        <w:jc w:val="left"/>
      </w:pPr>
      <w:rPr>
        <w:rFonts w:hint="default"/>
        <w:lang w:val="en-US" w:eastAsia="en-US" w:bidi="en-US"/>
      </w:rPr>
    </w:lvl>
    <w:lvl w:ilvl="2" w:tentative="0">
      <w:start w:val="1"/>
      <w:numFmt w:val="decimal"/>
      <w:lvlText w:val="%1.%2.%3"/>
      <w:lvlJc w:val="left"/>
      <w:pPr>
        <w:ind w:left="1554" w:hanging="900"/>
        <w:jc w:val="right"/>
      </w:pPr>
      <w:rPr>
        <w:rFonts w:hint="default"/>
        <w:w w:val="99"/>
        <w:u w:val="single" w:color="0000ED"/>
        <w:lang w:val="en-US" w:eastAsia="en-US" w:bidi="en-US"/>
      </w:rPr>
    </w:lvl>
    <w:lvl w:ilvl="3" w:tentative="0">
      <w:start w:val="0"/>
      <w:numFmt w:val="bullet"/>
      <w:lvlText w:val="•"/>
      <w:lvlJc w:val="left"/>
      <w:pPr>
        <w:ind w:left="2605" w:hanging="900"/>
      </w:pPr>
      <w:rPr>
        <w:rFonts w:hint="default"/>
        <w:lang w:val="en-US" w:eastAsia="en-US" w:bidi="en-US"/>
      </w:rPr>
    </w:lvl>
    <w:lvl w:ilvl="4" w:tentative="0">
      <w:start w:val="0"/>
      <w:numFmt w:val="bullet"/>
      <w:lvlText w:val="•"/>
      <w:lvlJc w:val="left"/>
      <w:pPr>
        <w:ind w:left="2953" w:hanging="900"/>
      </w:pPr>
      <w:rPr>
        <w:rFonts w:hint="default"/>
        <w:lang w:val="en-US" w:eastAsia="en-US" w:bidi="en-US"/>
      </w:rPr>
    </w:lvl>
    <w:lvl w:ilvl="5" w:tentative="0">
      <w:start w:val="0"/>
      <w:numFmt w:val="bullet"/>
      <w:lvlText w:val="•"/>
      <w:lvlJc w:val="left"/>
      <w:pPr>
        <w:ind w:left="3301" w:hanging="900"/>
      </w:pPr>
      <w:rPr>
        <w:rFonts w:hint="default"/>
        <w:lang w:val="en-US" w:eastAsia="en-US" w:bidi="en-US"/>
      </w:rPr>
    </w:lvl>
    <w:lvl w:ilvl="6" w:tentative="0">
      <w:start w:val="0"/>
      <w:numFmt w:val="bullet"/>
      <w:lvlText w:val="•"/>
      <w:lvlJc w:val="left"/>
      <w:pPr>
        <w:ind w:left="3650" w:hanging="900"/>
      </w:pPr>
      <w:rPr>
        <w:rFonts w:hint="default"/>
        <w:lang w:val="en-US" w:eastAsia="en-US" w:bidi="en-US"/>
      </w:rPr>
    </w:lvl>
    <w:lvl w:ilvl="7" w:tentative="0">
      <w:start w:val="0"/>
      <w:numFmt w:val="bullet"/>
      <w:lvlText w:val="•"/>
      <w:lvlJc w:val="left"/>
      <w:pPr>
        <w:ind w:left="3998" w:hanging="900"/>
      </w:pPr>
      <w:rPr>
        <w:rFonts w:hint="default"/>
        <w:lang w:val="en-US" w:eastAsia="en-US" w:bidi="en-US"/>
      </w:rPr>
    </w:lvl>
    <w:lvl w:ilvl="8" w:tentative="0">
      <w:start w:val="0"/>
      <w:numFmt w:val="bullet"/>
      <w:lvlText w:val="•"/>
      <w:lvlJc w:val="left"/>
      <w:pPr>
        <w:ind w:left="4346" w:hanging="900"/>
      </w:pPr>
      <w:rPr>
        <w:rFonts w:hint="default"/>
        <w:lang w:val="en-US" w:eastAsia="en-US" w:bidi="en-US"/>
      </w:rPr>
    </w:lvl>
  </w:abstractNum>
  <w:abstractNum w:abstractNumId="24">
    <w:nsid w:val="58765686"/>
    <w:multiLevelType w:val="multilevel"/>
    <w:tmpl w:val="58765686"/>
    <w:lvl w:ilvl="0" w:tentative="0">
      <w:start w:val="2"/>
      <w:numFmt w:val="upperLetter"/>
      <w:lvlText w:val="%1"/>
      <w:lvlJc w:val="left"/>
      <w:pPr>
        <w:ind w:left="1914" w:hanging="825"/>
        <w:jc w:val="left"/>
      </w:pPr>
      <w:rPr>
        <w:rFonts w:hint="default"/>
        <w:lang w:val="en-US" w:eastAsia="en-US" w:bidi="en-US"/>
      </w:rPr>
    </w:lvl>
    <w:lvl w:ilvl="1" w:tentative="0">
      <w:start w:val="1"/>
      <w:numFmt w:val="decimal"/>
      <w:lvlText w:val="%1.%2"/>
      <w:lvlJc w:val="left"/>
      <w:pPr>
        <w:ind w:left="1914" w:hanging="825"/>
        <w:jc w:val="right"/>
      </w:pPr>
      <w:rPr>
        <w:rFonts w:hint="default"/>
        <w:spacing w:val="-4"/>
        <w:w w:val="100"/>
        <w:u w:val="single" w:color="0000ED"/>
        <w:lang w:val="en-US" w:eastAsia="en-US" w:bidi="en-US"/>
      </w:rPr>
    </w:lvl>
    <w:lvl w:ilvl="2" w:tentative="0">
      <w:start w:val="0"/>
      <w:numFmt w:val="bullet"/>
      <w:lvlText w:val="•"/>
      <w:lvlJc w:val="left"/>
      <w:pPr>
        <w:ind w:left="2544" w:hanging="825"/>
      </w:pPr>
      <w:rPr>
        <w:rFonts w:hint="default"/>
        <w:lang w:val="en-US" w:eastAsia="en-US" w:bidi="en-US"/>
      </w:rPr>
    </w:lvl>
    <w:lvl w:ilvl="3" w:tentative="0">
      <w:start w:val="0"/>
      <w:numFmt w:val="bullet"/>
      <w:lvlText w:val="•"/>
      <w:lvlJc w:val="left"/>
      <w:pPr>
        <w:ind w:left="2857" w:hanging="825"/>
      </w:pPr>
      <w:rPr>
        <w:rFonts w:hint="default"/>
        <w:lang w:val="en-US" w:eastAsia="en-US" w:bidi="en-US"/>
      </w:rPr>
    </w:lvl>
    <w:lvl w:ilvl="4" w:tentative="0">
      <w:start w:val="0"/>
      <w:numFmt w:val="bullet"/>
      <w:lvlText w:val="•"/>
      <w:lvlJc w:val="left"/>
      <w:pPr>
        <w:ind w:left="3169" w:hanging="825"/>
      </w:pPr>
      <w:rPr>
        <w:rFonts w:hint="default"/>
        <w:lang w:val="en-US" w:eastAsia="en-US" w:bidi="en-US"/>
      </w:rPr>
    </w:lvl>
    <w:lvl w:ilvl="5" w:tentative="0">
      <w:start w:val="0"/>
      <w:numFmt w:val="bullet"/>
      <w:lvlText w:val="•"/>
      <w:lvlJc w:val="left"/>
      <w:pPr>
        <w:ind w:left="3481" w:hanging="825"/>
      </w:pPr>
      <w:rPr>
        <w:rFonts w:hint="default"/>
        <w:lang w:val="en-US" w:eastAsia="en-US" w:bidi="en-US"/>
      </w:rPr>
    </w:lvl>
    <w:lvl w:ilvl="6" w:tentative="0">
      <w:start w:val="0"/>
      <w:numFmt w:val="bullet"/>
      <w:lvlText w:val="•"/>
      <w:lvlJc w:val="left"/>
      <w:pPr>
        <w:ind w:left="3794" w:hanging="825"/>
      </w:pPr>
      <w:rPr>
        <w:rFonts w:hint="default"/>
        <w:lang w:val="en-US" w:eastAsia="en-US" w:bidi="en-US"/>
      </w:rPr>
    </w:lvl>
    <w:lvl w:ilvl="7" w:tentative="0">
      <w:start w:val="0"/>
      <w:numFmt w:val="bullet"/>
      <w:lvlText w:val="•"/>
      <w:lvlJc w:val="left"/>
      <w:pPr>
        <w:ind w:left="4106" w:hanging="825"/>
      </w:pPr>
      <w:rPr>
        <w:rFonts w:hint="default"/>
        <w:lang w:val="en-US" w:eastAsia="en-US" w:bidi="en-US"/>
      </w:rPr>
    </w:lvl>
    <w:lvl w:ilvl="8" w:tentative="0">
      <w:start w:val="0"/>
      <w:numFmt w:val="bullet"/>
      <w:lvlText w:val="•"/>
      <w:lvlJc w:val="left"/>
      <w:pPr>
        <w:ind w:left="4418" w:hanging="825"/>
      </w:pPr>
      <w:rPr>
        <w:rFonts w:hint="default"/>
        <w:lang w:val="en-US" w:eastAsia="en-US" w:bidi="en-US"/>
      </w:rPr>
    </w:lvl>
  </w:abstractNum>
  <w:abstractNum w:abstractNumId="25">
    <w:nsid w:val="59ADCABA"/>
    <w:multiLevelType w:val="multilevel"/>
    <w:tmpl w:val="59ADCABA"/>
    <w:lvl w:ilvl="0" w:tentative="0">
      <w:start w:val="3"/>
      <w:numFmt w:val="decimal"/>
      <w:lvlText w:val="%1"/>
      <w:lvlJc w:val="left"/>
      <w:pPr>
        <w:ind w:left="1299" w:hanging="645"/>
        <w:jc w:val="left"/>
      </w:pPr>
      <w:rPr>
        <w:rFonts w:hint="default"/>
        <w:lang w:val="en-US" w:eastAsia="en-US" w:bidi="en-US"/>
      </w:rPr>
    </w:lvl>
    <w:lvl w:ilvl="1" w:tentative="0">
      <w:start w:val="1"/>
      <w:numFmt w:val="decimal"/>
      <w:lvlText w:val="%1.%2"/>
      <w:lvlJc w:val="left"/>
      <w:pPr>
        <w:ind w:left="1299" w:hanging="645"/>
        <w:jc w:val="left"/>
      </w:pPr>
      <w:rPr>
        <w:rFonts w:hint="default"/>
        <w:w w:val="99"/>
        <w:u w:val="single" w:color="0000ED"/>
        <w:lang w:val="en-US" w:eastAsia="en-US" w:bidi="en-US"/>
      </w:rPr>
    </w:lvl>
    <w:lvl w:ilvl="2" w:tentative="0">
      <w:start w:val="1"/>
      <w:numFmt w:val="decimal"/>
      <w:lvlText w:val="%1.%2.%3"/>
      <w:lvlJc w:val="left"/>
      <w:pPr>
        <w:ind w:left="2574" w:hanging="675"/>
        <w:jc w:val="left"/>
      </w:pPr>
      <w:rPr>
        <w:rFonts w:hint="default"/>
        <w:w w:val="99"/>
        <w:u w:val="single" w:color="0000ED"/>
        <w:lang w:val="en-US" w:eastAsia="en-US" w:bidi="en-US"/>
      </w:rPr>
    </w:lvl>
    <w:lvl w:ilvl="3" w:tentative="0">
      <w:start w:val="0"/>
      <w:numFmt w:val="bullet"/>
      <w:lvlText w:val="•"/>
      <w:lvlJc w:val="left"/>
      <w:pPr>
        <w:ind w:left="3127" w:hanging="675"/>
      </w:pPr>
      <w:rPr>
        <w:rFonts w:hint="default"/>
        <w:lang w:val="en-US" w:eastAsia="en-US" w:bidi="en-US"/>
      </w:rPr>
    </w:lvl>
    <w:lvl w:ilvl="4" w:tentative="0">
      <w:start w:val="0"/>
      <w:numFmt w:val="bullet"/>
      <w:lvlText w:val="•"/>
      <w:lvlJc w:val="left"/>
      <w:pPr>
        <w:ind w:left="3401" w:hanging="675"/>
      </w:pPr>
      <w:rPr>
        <w:rFonts w:hint="default"/>
        <w:lang w:val="en-US" w:eastAsia="en-US" w:bidi="en-US"/>
      </w:rPr>
    </w:lvl>
    <w:lvl w:ilvl="5" w:tentative="0">
      <w:start w:val="0"/>
      <w:numFmt w:val="bullet"/>
      <w:lvlText w:val="•"/>
      <w:lvlJc w:val="left"/>
      <w:pPr>
        <w:ind w:left="3674" w:hanging="675"/>
      </w:pPr>
      <w:rPr>
        <w:rFonts w:hint="default"/>
        <w:lang w:val="en-US" w:eastAsia="en-US" w:bidi="en-US"/>
      </w:rPr>
    </w:lvl>
    <w:lvl w:ilvl="6" w:tentative="0">
      <w:start w:val="0"/>
      <w:numFmt w:val="bullet"/>
      <w:lvlText w:val="•"/>
      <w:lvlJc w:val="left"/>
      <w:pPr>
        <w:ind w:left="3948" w:hanging="675"/>
      </w:pPr>
      <w:rPr>
        <w:rFonts w:hint="default"/>
        <w:lang w:val="en-US" w:eastAsia="en-US" w:bidi="en-US"/>
      </w:rPr>
    </w:lvl>
    <w:lvl w:ilvl="7" w:tentative="0">
      <w:start w:val="0"/>
      <w:numFmt w:val="bullet"/>
      <w:lvlText w:val="•"/>
      <w:lvlJc w:val="left"/>
      <w:pPr>
        <w:ind w:left="4222" w:hanging="675"/>
      </w:pPr>
      <w:rPr>
        <w:rFonts w:hint="default"/>
        <w:lang w:val="en-US" w:eastAsia="en-US" w:bidi="en-US"/>
      </w:rPr>
    </w:lvl>
    <w:lvl w:ilvl="8" w:tentative="0">
      <w:start w:val="0"/>
      <w:numFmt w:val="bullet"/>
      <w:lvlText w:val="•"/>
      <w:lvlJc w:val="left"/>
      <w:pPr>
        <w:ind w:left="4496" w:hanging="675"/>
      </w:pPr>
      <w:rPr>
        <w:rFonts w:hint="default"/>
        <w:lang w:val="en-US" w:eastAsia="en-US" w:bidi="en-US"/>
      </w:rPr>
    </w:lvl>
  </w:abstractNum>
  <w:abstractNum w:abstractNumId="26">
    <w:nsid w:val="5A241D34"/>
    <w:multiLevelType w:val="multilevel"/>
    <w:tmpl w:val="5A241D34"/>
    <w:lvl w:ilvl="0" w:tentative="0">
      <w:start w:val="0"/>
      <w:numFmt w:val="bullet"/>
      <w:lvlText w:val="◆"/>
      <w:lvlJc w:val="left"/>
      <w:pPr>
        <w:ind w:left="100" w:hanging="301"/>
      </w:pPr>
      <w:rPr>
        <w:rFonts w:hint="default" w:ascii="宋体" w:hAnsi="宋体" w:eastAsia="宋体" w:cs="宋体"/>
        <w:w w:val="99"/>
        <w:sz w:val="28"/>
        <w:szCs w:val="28"/>
        <w:lang w:val="en-US" w:eastAsia="en-US" w:bidi="en-US"/>
      </w:rPr>
    </w:lvl>
    <w:lvl w:ilvl="1" w:tentative="0">
      <w:start w:val="0"/>
      <w:numFmt w:val="bullet"/>
      <w:lvlText w:val="•"/>
      <w:lvlJc w:val="left"/>
      <w:pPr>
        <w:ind w:left="594" w:hanging="301"/>
      </w:pPr>
      <w:rPr>
        <w:rFonts w:hint="default"/>
        <w:lang w:val="en-US" w:eastAsia="en-US" w:bidi="en-US"/>
      </w:rPr>
    </w:lvl>
    <w:lvl w:ilvl="2" w:tentative="0">
      <w:start w:val="0"/>
      <w:numFmt w:val="bullet"/>
      <w:lvlText w:val="•"/>
      <w:lvlJc w:val="left"/>
      <w:pPr>
        <w:ind w:left="1088" w:hanging="301"/>
      </w:pPr>
      <w:rPr>
        <w:rFonts w:hint="default"/>
        <w:lang w:val="en-US" w:eastAsia="en-US" w:bidi="en-US"/>
      </w:rPr>
    </w:lvl>
    <w:lvl w:ilvl="3" w:tentative="0">
      <w:start w:val="0"/>
      <w:numFmt w:val="bullet"/>
      <w:lvlText w:val="•"/>
      <w:lvlJc w:val="left"/>
      <w:pPr>
        <w:ind w:left="1583" w:hanging="301"/>
      </w:pPr>
      <w:rPr>
        <w:rFonts w:hint="default"/>
        <w:lang w:val="en-US" w:eastAsia="en-US" w:bidi="en-US"/>
      </w:rPr>
    </w:lvl>
    <w:lvl w:ilvl="4" w:tentative="0">
      <w:start w:val="0"/>
      <w:numFmt w:val="bullet"/>
      <w:lvlText w:val="•"/>
      <w:lvlJc w:val="left"/>
      <w:pPr>
        <w:ind w:left="2077" w:hanging="301"/>
      </w:pPr>
      <w:rPr>
        <w:rFonts w:hint="default"/>
        <w:lang w:val="en-US" w:eastAsia="en-US" w:bidi="en-US"/>
      </w:rPr>
    </w:lvl>
    <w:lvl w:ilvl="5" w:tentative="0">
      <w:start w:val="0"/>
      <w:numFmt w:val="bullet"/>
      <w:lvlText w:val="•"/>
      <w:lvlJc w:val="left"/>
      <w:pPr>
        <w:ind w:left="2571" w:hanging="301"/>
      </w:pPr>
      <w:rPr>
        <w:rFonts w:hint="default"/>
        <w:lang w:val="en-US" w:eastAsia="en-US" w:bidi="en-US"/>
      </w:rPr>
    </w:lvl>
    <w:lvl w:ilvl="6" w:tentative="0">
      <w:start w:val="0"/>
      <w:numFmt w:val="bullet"/>
      <w:lvlText w:val="•"/>
      <w:lvlJc w:val="left"/>
      <w:pPr>
        <w:ind w:left="3066" w:hanging="301"/>
      </w:pPr>
      <w:rPr>
        <w:rFonts w:hint="default"/>
        <w:lang w:val="en-US" w:eastAsia="en-US" w:bidi="en-US"/>
      </w:rPr>
    </w:lvl>
    <w:lvl w:ilvl="7" w:tentative="0">
      <w:start w:val="0"/>
      <w:numFmt w:val="bullet"/>
      <w:lvlText w:val="•"/>
      <w:lvlJc w:val="left"/>
      <w:pPr>
        <w:ind w:left="3560" w:hanging="301"/>
      </w:pPr>
      <w:rPr>
        <w:rFonts w:hint="default"/>
        <w:lang w:val="en-US" w:eastAsia="en-US" w:bidi="en-US"/>
      </w:rPr>
    </w:lvl>
    <w:lvl w:ilvl="8" w:tentative="0">
      <w:start w:val="0"/>
      <w:numFmt w:val="bullet"/>
      <w:lvlText w:val="•"/>
      <w:lvlJc w:val="left"/>
      <w:pPr>
        <w:ind w:left="4054" w:hanging="301"/>
      </w:pPr>
      <w:rPr>
        <w:rFonts w:hint="default"/>
        <w:lang w:val="en-US" w:eastAsia="en-US" w:bidi="en-US"/>
      </w:rPr>
    </w:lvl>
  </w:abstractNum>
  <w:abstractNum w:abstractNumId="27">
    <w:nsid w:val="60382F6E"/>
    <w:multiLevelType w:val="multilevel"/>
    <w:tmpl w:val="60382F6E"/>
    <w:lvl w:ilvl="0" w:tentative="0">
      <w:start w:val="1"/>
      <w:numFmt w:val="decimal"/>
      <w:lvlText w:val="%1."/>
      <w:lvlJc w:val="left"/>
      <w:pPr>
        <w:ind w:left="925" w:hanging="226"/>
        <w:jc w:val="left"/>
      </w:pPr>
      <w:rPr>
        <w:rFonts w:hint="default" w:ascii="Times New Roman" w:hAnsi="Times New Roman" w:eastAsia="Times New Roman" w:cs="Times New Roman"/>
        <w:b/>
        <w:bCs/>
        <w:spacing w:val="-1"/>
        <w:w w:val="99"/>
        <w:sz w:val="28"/>
        <w:szCs w:val="28"/>
        <w:lang w:val="en-US" w:eastAsia="en-US" w:bidi="en-US"/>
      </w:rPr>
    </w:lvl>
    <w:lvl w:ilvl="1" w:tentative="0">
      <w:start w:val="0"/>
      <w:numFmt w:val="bullet"/>
      <w:lvlText w:val="•"/>
      <w:lvlJc w:val="left"/>
      <w:pPr>
        <w:ind w:left="1332" w:hanging="226"/>
      </w:pPr>
      <w:rPr>
        <w:rFonts w:hint="default"/>
        <w:lang w:val="en-US" w:eastAsia="en-US" w:bidi="en-US"/>
      </w:rPr>
    </w:lvl>
    <w:lvl w:ilvl="2" w:tentative="0">
      <w:start w:val="0"/>
      <w:numFmt w:val="bullet"/>
      <w:lvlText w:val="•"/>
      <w:lvlJc w:val="left"/>
      <w:pPr>
        <w:ind w:left="1744" w:hanging="226"/>
      </w:pPr>
      <w:rPr>
        <w:rFonts w:hint="default"/>
        <w:lang w:val="en-US" w:eastAsia="en-US" w:bidi="en-US"/>
      </w:rPr>
    </w:lvl>
    <w:lvl w:ilvl="3" w:tentative="0">
      <w:start w:val="0"/>
      <w:numFmt w:val="bullet"/>
      <w:lvlText w:val="•"/>
      <w:lvlJc w:val="left"/>
      <w:pPr>
        <w:ind w:left="2157" w:hanging="226"/>
      </w:pPr>
      <w:rPr>
        <w:rFonts w:hint="default"/>
        <w:lang w:val="en-US" w:eastAsia="en-US" w:bidi="en-US"/>
      </w:rPr>
    </w:lvl>
    <w:lvl w:ilvl="4" w:tentative="0">
      <w:start w:val="0"/>
      <w:numFmt w:val="bullet"/>
      <w:lvlText w:val="•"/>
      <w:lvlJc w:val="left"/>
      <w:pPr>
        <w:ind w:left="2569" w:hanging="226"/>
      </w:pPr>
      <w:rPr>
        <w:rFonts w:hint="default"/>
        <w:lang w:val="en-US" w:eastAsia="en-US" w:bidi="en-US"/>
      </w:rPr>
    </w:lvl>
    <w:lvl w:ilvl="5" w:tentative="0">
      <w:start w:val="0"/>
      <w:numFmt w:val="bullet"/>
      <w:lvlText w:val="•"/>
      <w:lvlJc w:val="left"/>
      <w:pPr>
        <w:ind w:left="2981" w:hanging="226"/>
      </w:pPr>
      <w:rPr>
        <w:rFonts w:hint="default"/>
        <w:lang w:val="en-US" w:eastAsia="en-US" w:bidi="en-US"/>
      </w:rPr>
    </w:lvl>
    <w:lvl w:ilvl="6" w:tentative="0">
      <w:start w:val="0"/>
      <w:numFmt w:val="bullet"/>
      <w:lvlText w:val="•"/>
      <w:lvlJc w:val="left"/>
      <w:pPr>
        <w:ind w:left="3394" w:hanging="226"/>
      </w:pPr>
      <w:rPr>
        <w:rFonts w:hint="default"/>
        <w:lang w:val="en-US" w:eastAsia="en-US" w:bidi="en-US"/>
      </w:rPr>
    </w:lvl>
    <w:lvl w:ilvl="7" w:tentative="0">
      <w:start w:val="0"/>
      <w:numFmt w:val="bullet"/>
      <w:lvlText w:val="•"/>
      <w:lvlJc w:val="left"/>
      <w:pPr>
        <w:ind w:left="3806" w:hanging="226"/>
      </w:pPr>
      <w:rPr>
        <w:rFonts w:hint="default"/>
        <w:lang w:val="en-US" w:eastAsia="en-US" w:bidi="en-US"/>
      </w:rPr>
    </w:lvl>
    <w:lvl w:ilvl="8" w:tentative="0">
      <w:start w:val="0"/>
      <w:numFmt w:val="bullet"/>
      <w:lvlText w:val="•"/>
      <w:lvlJc w:val="left"/>
      <w:pPr>
        <w:ind w:left="4218" w:hanging="226"/>
      </w:pPr>
      <w:rPr>
        <w:rFonts w:hint="default"/>
        <w:lang w:val="en-US" w:eastAsia="en-US" w:bidi="en-US"/>
      </w:rPr>
    </w:lvl>
  </w:abstractNum>
  <w:abstractNum w:abstractNumId="28">
    <w:nsid w:val="629F7852"/>
    <w:multiLevelType w:val="multilevel"/>
    <w:tmpl w:val="629F7852"/>
    <w:lvl w:ilvl="0" w:tentative="0">
      <w:start w:val="1"/>
      <w:numFmt w:val="decimal"/>
      <w:lvlText w:val="（%1）"/>
      <w:lvlJc w:val="left"/>
      <w:pPr>
        <w:ind w:left="100" w:hanging="751"/>
        <w:jc w:val="left"/>
      </w:pPr>
      <w:rPr>
        <w:rFonts w:hint="default" w:ascii="宋体" w:hAnsi="宋体" w:eastAsia="宋体" w:cs="宋体"/>
        <w:spacing w:val="-1"/>
        <w:w w:val="99"/>
        <w:sz w:val="28"/>
        <w:szCs w:val="28"/>
        <w:lang w:val="en-US" w:eastAsia="en-US" w:bidi="en-US"/>
      </w:rPr>
    </w:lvl>
    <w:lvl w:ilvl="1" w:tentative="0">
      <w:start w:val="0"/>
      <w:numFmt w:val="bullet"/>
      <w:lvlText w:val="•"/>
      <w:lvlJc w:val="left"/>
      <w:pPr>
        <w:ind w:left="594" w:hanging="751"/>
      </w:pPr>
      <w:rPr>
        <w:rFonts w:hint="default"/>
        <w:lang w:val="en-US" w:eastAsia="en-US" w:bidi="en-US"/>
      </w:rPr>
    </w:lvl>
    <w:lvl w:ilvl="2" w:tentative="0">
      <w:start w:val="0"/>
      <w:numFmt w:val="bullet"/>
      <w:lvlText w:val="•"/>
      <w:lvlJc w:val="left"/>
      <w:pPr>
        <w:ind w:left="1088" w:hanging="751"/>
      </w:pPr>
      <w:rPr>
        <w:rFonts w:hint="default"/>
        <w:lang w:val="en-US" w:eastAsia="en-US" w:bidi="en-US"/>
      </w:rPr>
    </w:lvl>
    <w:lvl w:ilvl="3" w:tentative="0">
      <w:start w:val="0"/>
      <w:numFmt w:val="bullet"/>
      <w:lvlText w:val="•"/>
      <w:lvlJc w:val="left"/>
      <w:pPr>
        <w:ind w:left="1583" w:hanging="751"/>
      </w:pPr>
      <w:rPr>
        <w:rFonts w:hint="default"/>
        <w:lang w:val="en-US" w:eastAsia="en-US" w:bidi="en-US"/>
      </w:rPr>
    </w:lvl>
    <w:lvl w:ilvl="4" w:tentative="0">
      <w:start w:val="0"/>
      <w:numFmt w:val="bullet"/>
      <w:lvlText w:val="•"/>
      <w:lvlJc w:val="left"/>
      <w:pPr>
        <w:ind w:left="2077" w:hanging="751"/>
      </w:pPr>
      <w:rPr>
        <w:rFonts w:hint="default"/>
        <w:lang w:val="en-US" w:eastAsia="en-US" w:bidi="en-US"/>
      </w:rPr>
    </w:lvl>
    <w:lvl w:ilvl="5" w:tentative="0">
      <w:start w:val="0"/>
      <w:numFmt w:val="bullet"/>
      <w:lvlText w:val="•"/>
      <w:lvlJc w:val="left"/>
      <w:pPr>
        <w:ind w:left="2571" w:hanging="751"/>
      </w:pPr>
      <w:rPr>
        <w:rFonts w:hint="default"/>
        <w:lang w:val="en-US" w:eastAsia="en-US" w:bidi="en-US"/>
      </w:rPr>
    </w:lvl>
    <w:lvl w:ilvl="6" w:tentative="0">
      <w:start w:val="0"/>
      <w:numFmt w:val="bullet"/>
      <w:lvlText w:val="•"/>
      <w:lvlJc w:val="left"/>
      <w:pPr>
        <w:ind w:left="3066" w:hanging="751"/>
      </w:pPr>
      <w:rPr>
        <w:rFonts w:hint="default"/>
        <w:lang w:val="en-US" w:eastAsia="en-US" w:bidi="en-US"/>
      </w:rPr>
    </w:lvl>
    <w:lvl w:ilvl="7" w:tentative="0">
      <w:start w:val="0"/>
      <w:numFmt w:val="bullet"/>
      <w:lvlText w:val="•"/>
      <w:lvlJc w:val="left"/>
      <w:pPr>
        <w:ind w:left="3560" w:hanging="751"/>
      </w:pPr>
      <w:rPr>
        <w:rFonts w:hint="default"/>
        <w:lang w:val="en-US" w:eastAsia="en-US" w:bidi="en-US"/>
      </w:rPr>
    </w:lvl>
    <w:lvl w:ilvl="8" w:tentative="0">
      <w:start w:val="0"/>
      <w:numFmt w:val="bullet"/>
      <w:lvlText w:val="•"/>
      <w:lvlJc w:val="left"/>
      <w:pPr>
        <w:ind w:left="4054" w:hanging="751"/>
      </w:pPr>
      <w:rPr>
        <w:rFonts w:hint="default"/>
        <w:lang w:val="en-US" w:eastAsia="en-US" w:bidi="en-US"/>
      </w:rPr>
    </w:lvl>
  </w:abstractNum>
  <w:abstractNum w:abstractNumId="29">
    <w:nsid w:val="72183CF9"/>
    <w:multiLevelType w:val="multilevel"/>
    <w:tmpl w:val="72183CF9"/>
    <w:lvl w:ilvl="0" w:tentative="0">
      <w:start w:val="1"/>
      <w:numFmt w:val="upperLetter"/>
      <w:lvlText w:val="%1"/>
      <w:lvlJc w:val="left"/>
      <w:pPr>
        <w:ind w:left="1299" w:hanging="945"/>
        <w:jc w:val="left"/>
      </w:pPr>
      <w:rPr>
        <w:rFonts w:hint="default"/>
        <w:lang w:val="en-US" w:eastAsia="en-US" w:bidi="en-US"/>
      </w:rPr>
    </w:lvl>
    <w:lvl w:ilvl="1" w:tentative="0">
      <w:start w:val="14"/>
      <w:numFmt w:val="decimal"/>
      <w:lvlText w:val="%1.%2"/>
      <w:lvlJc w:val="left"/>
      <w:pPr>
        <w:ind w:left="1299" w:hanging="945"/>
        <w:jc w:val="left"/>
      </w:pPr>
      <w:rPr>
        <w:rFonts w:hint="default"/>
        <w:spacing w:val="-7"/>
        <w:w w:val="99"/>
        <w:u w:val="single" w:color="0000ED"/>
        <w:lang w:val="en-US" w:eastAsia="en-US" w:bidi="en-US"/>
      </w:rPr>
    </w:lvl>
    <w:lvl w:ilvl="2" w:tentative="0">
      <w:start w:val="0"/>
      <w:numFmt w:val="bullet"/>
      <w:lvlText w:val="•"/>
      <w:lvlJc w:val="left"/>
      <w:pPr>
        <w:ind w:left="2048" w:hanging="945"/>
      </w:pPr>
      <w:rPr>
        <w:rFonts w:hint="default"/>
        <w:lang w:val="en-US" w:eastAsia="en-US" w:bidi="en-US"/>
      </w:rPr>
    </w:lvl>
    <w:lvl w:ilvl="3" w:tentative="0">
      <w:start w:val="0"/>
      <w:numFmt w:val="bullet"/>
      <w:lvlText w:val="•"/>
      <w:lvlJc w:val="left"/>
      <w:pPr>
        <w:ind w:left="2423" w:hanging="945"/>
      </w:pPr>
      <w:rPr>
        <w:rFonts w:hint="default"/>
        <w:lang w:val="en-US" w:eastAsia="en-US" w:bidi="en-US"/>
      </w:rPr>
    </w:lvl>
    <w:lvl w:ilvl="4" w:tentative="0">
      <w:start w:val="0"/>
      <w:numFmt w:val="bullet"/>
      <w:lvlText w:val="•"/>
      <w:lvlJc w:val="left"/>
      <w:pPr>
        <w:ind w:left="2797" w:hanging="945"/>
      </w:pPr>
      <w:rPr>
        <w:rFonts w:hint="default"/>
        <w:lang w:val="en-US" w:eastAsia="en-US" w:bidi="en-US"/>
      </w:rPr>
    </w:lvl>
    <w:lvl w:ilvl="5" w:tentative="0">
      <w:start w:val="0"/>
      <w:numFmt w:val="bullet"/>
      <w:lvlText w:val="•"/>
      <w:lvlJc w:val="left"/>
      <w:pPr>
        <w:ind w:left="3171" w:hanging="945"/>
      </w:pPr>
      <w:rPr>
        <w:rFonts w:hint="default"/>
        <w:lang w:val="en-US" w:eastAsia="en-US" w:bidi="en-US"/>
      </w:rPr>
    </w:lvl>
    <w:lvl w:ilvl="6" w:tentative="0">
      <w:start w:val="0"/>
      <w:numFmt w:val="bullet"/>
      <w:lvlText w:val="•"/>
      <w:lvlJc w:val="left"/>
      <w:pPr>
        <w:ind w:left="3546" w:hanging="945"/>
      </w:pPr>
      <w:rPr>
        <w:rFonts w:hint="default"/>
        <w:lang w:val="en-US" w:eastAsia="en-US" w:bidi="en-US"/>
      </w:rPr>
    </w:lvl>
    <w:lvl w:ilvl="7" w:tentative="0">
      <w:start w:val="0"/>
      <w:numFmt w:val="bullet"/>
      <w:lvlText w:val="•"/>
      <w:lvlJc w:val="left"/>
      <w:pPr>
        <w:ind w:left="3920" w:hanging="945"/>
      </w:pPr>
      <w:rPr>
        <w:rFonts w:hint="default"/>
        <w:lang w:val="en-US" w:eastAsia="en-US" w:bidi="en-US"/>
      </w:rPr>
    </w:lvl>
    <w:lvl w:ilvl="8" w:tentative="0">
      <w:start w:val="0"/>
      <w:numFmt w:val="bullet"/>
      <w:lvlText w:val="•"/>
      <w:lvlJc w:val="left"/>
      <w:pPr>
        <w:ind w:left="4294" w:hanging="945"/>
      </w:pPr>
      <w:rPr>
        <w:rFonts w:hint="default"/>
        <w:lang w:val="en-US" w:eastAsia="en-US" w:bidi="en-US"/>
      </w:rPr>
    </w:lvl>
  </w:abstractNum>
  <w:abstractNum w:abstractNumId="30">
    <w:nsid w:val="77ECEA79"/>
    <w:multiLevelType w:val="multilevel"/>
    <w:tmpl w:val="77ECEA79"/>
    <w:lvl w:ilvl="0" w:tentative="0">
      <w:start w:val="1"/>
      <w:numFmt w:val="decimal"/>
      <w:lvlText w:val="%1."/>
      <w:lvlJc w:val="left"/>
      <w:pPr>
        <w:ind w:left="925" w:hanging="226"/>
        <w:jc w:val="left"/>
      </w:pPr>
      <w:rPr>
        <w:rFonts w:hint="default" w:ascii="Times New Roman" w:hAnsi="Times New Roman" w:eastAsia="Times New Roman" w:cs="Times New Roman"/>
        <w:b/>
        <w:bCs/>
        <w:spacing w:val="-1"/>
        <w:w w:val="99"/>
        <w:sz w:val="28"/>
        <w:szCs w:val="28"/>
        <w:lang w:val="en-US" w:eastAsia="en-US" w:bidi="en-US"/>
      </w:rPr>
    </w:lvl>
    <w:lvl w:ilvl="1" w:tentative="0">
      <w:start w:val="0"/>
      <w:numFmt w:val="bullet"/>
      <w:lvlText w:val="•"/>
      <w:lvlJc w:val="left"/>
      <w:pPr>
        <w:ind w:left="1332" w:hanging="226"/>
      </w:pPr>
      <w:rPr>
        <w:rFonts w:hint="default"/>
        <w:lang w:val="en-US" w:eastAsia="en-US" w:bidi="en-US"/>
      </w:rPr>
    </w:lvl>
    <w:lvl w:ilvl="2" w:tentative="0">
      <w:start w:val="0"/>
      <w:numFmt w:val="bullet"/>
      <w:lvlText w:val="•"/>
      <w:lvlJc w:val="left"/>
      <w:pPr>
        <w:ind w:left="1744" w:hanging="226"/>
      </w:pPr>
      <w:rPr>
        <w:rFonts w:hint="default"/>
        <w:lang w:val="en-US" w:eastAsia="en-US" w:bidi="en-US"/>
      </w:rPr>
    </w:lvl>
    <w:lvl w:ilvl="3" w:tentative="0">
      <w:start w:val="0"/>
      <w:numFmt w:val="bullet"/>
      <w:lvlText w:val="•"/>
      <w:lvlJc w:val="left"/>
      <w:pPr>
        <w:ind w:left="2157" w:hanging="226"/>
      </w:pPr>
      <w:rPr>
        <w:rFonts w:hint="default"/>
        <w:lang w:val="en-US" w:eastAsia="en-US" w:bidi="en-US"/>
      </w:rPr>
    </w:lvl>
    <w:lvl w:ilvl="4" w:tentative="0">
      <w:start w:val="0"/>
      <w:numFmt w:val="bullet"/>
      <w:lvlText w:val="•"/>
      <w:lvlJc w:val="left"/>
      <w:pPr>
        <w:ind w:left="2569" w:hanging="226"/>
      </w:pPr>
      <w:rPr>
        <w:rFonts w:hint="default"/>
        <w:lang w:val="en-US" w:eastAsia="en-US" w:bidi="en-US"/>
      </w:rPr>
    </w:lvl>
    <w:lvl w:ilvl="5" w:tentative="0">
      <w:start w:val="0"/>
      <w:numFmt w:val="bullet"/>
      <w:lvlText w:val="•"/>
      <w:lvlJc w:val="left"/>
      <w:pPr>
        <w:ind w:left="2981" w:hanging="226"/>
      </w:pPr>
      <w:rPr>
        <w:rFonts w:hint="default"/>
        <w:lang w:val="en-US" w:eastAsia="en-US" w:bidi="en-US"/>
      </w:rPr>
    </w:lvl>
    <w:lvl w:ilvl="6" w:tentative="0">
      <w:start w:val="0"/>
      <w:numFmt w:val="bullet"/>
      <w:lvlText w:val="•"/>
      <w:lvlJc w:val="left"/>
      <w:pPr>
        <w:ind w:left="3394" w:hanging="226"/>
      </w:pPr>
      <w:rPr>
        <w:rFonts w:hint="default"/>
        <w:lang w:val="en-US" w:eastAsia="en-US" w:bidi="en-US"/>
      </w:rPr>
    </w:lvl>
    <w:lvl w:ilvl="7" w:tentative="0">
      <w:start w:val="0"/>
      <w:numFmt w:val="bullet"/>
      <w:lvlText w:val="•"/>
      <w:lvlJc w:val="left"/>
      <w:pPr>
        <w:ind w:left="3806" w:hanging="226"/>
      </w:pPr>
      <w:rPr>
        <w:rFonts w:hint="default"/>
        <w:lang w:val="en-US" w:eastAsia="en-US" w:bidi="en-US"/>
      </w:rPr>
    </w:lvl>
    <w:lvl w:ilvl="8" w:tentative="0">
      <w:start w:val="0"/>
      <w:numFmt w:val="bullet"/>
      <w:lvlText w:val="•"/>
      <w:lvlJc w:val="left"/>
      <w:pPr>
        <w:ind w:left="4218" w:hanging="226"/>
      </w:pPr>
      <w:rPr>
        <w:rFonts w:hint="default"/>
        <w:lang w:val="en-US" w:eastAsia="en-US" w:bidi="en-US"/>
      </w:rPr>
    </w:lvl>
  </w:abstractNum>
  <w:abstractNum w:abstractNumId="31">
    <w:nsid w:val="7C246926"/>
    <w:multiLevelType w:val="multilevel"/>
    <w:tmpl w:val="7C246926"/>
    <w:lvl w:ilvl="0" w:tentative="0">
      <w:start w:val="1"/>
      <w:numFmt w:val="decimal"/>
      <w:lvlText w:val="%1."/>
      <w:lvlJc w:val="left"/>
      <w:pPr>
        <w:ind w:left="699" w:hanging="226"/>
        <w:jc w:val="left"/>
      </w:pPr>
      <w:rPr>
        <w:rFonts w:hint="default" w:ascii="Times New Roman" w:hAnsi="Times New Roman" w:eastAsia="Times New Roman" w:cs="Times New Roman"/>
        <w:b/>
        <w:bCs/>
        <w:spacing w:val="-1"/>
        <w:w w:val="99"/>
        <w:sz w:val="28"/>
        <w:szCs w:val="28"/>
        <w:lang w:val="en-US" w:eastAsia="en-US" w:bidi="en-US"/>
      </w:rPr>
    </w:lvl>
    <w:lvl w:ilvl="1" w:tentative="0">
      <w:start w:val="0"/>
      <w:numFmt w:val="bullet"/>
      <w:lvlText w:val="•"/>
      <w:lvlJc w:val="left"/>
      <w:pPr>
        <w:ind w:left="1134" w:hanging="226"/>
      </w:pPr>
      <w:rPr>
        <w:rFonts w:hint="default"/>
        <w:lang w:val="en-US" w:eastAsia="en-US" w:bidi="en-US"/>
      </w:rPr>
    </w:lvl>
    <w:lvl w:ilvl="2" w:tentative="0">
      <w:start w:val="0"/>
      <w:numFmt w:val="bullet"/>
      <w:lvlText w:val="•"/>
      <w:lvlJc w:val="left"/>
      <w:pPr>
        <w:ind w:left="1568" w:hanging="226"/>
      </w:pPr>
      <w:rPr>
        <w:rFonts w:hint="default"/>
        <w:lang w:val="en-US" w:eastAsia="en-US" w:bidi="en-US"/>
      </w:rPr>
    </w:lvl>
    <w:lvl w:ilvl="3" w:tentative="0">
      <w:start w:val="0"/>
      <w:numFmt w:val="bullet"/>
      <w:lvlText w:val="•"/>
      <w:lvlJc w:val="left"/>
      <w:pPr>
        <w:ind w:left="2003" w:hanging="226"/>
      </w:pPr>
      <w:rPr>
        <w:rFonts w:hint="default"/>
        <w:lang w:val="en-US" w:eastAsia="en-US" w:bidi="en-US"/>
      </w:rPr>
    </w:lvl>
    <w:lvl w:ilvl="4" w:tentative="0">
      <w:start w:val="0"/>
      <w:numFmt w:val="bullet"/>
      <w:lvlText w:val="•"/>
      <w:lvlJc w:val="left"/>
      <w:pPr>
        <w:ind w:left="2437" w:hanging="226"/>
      </w:pPr>
      <w:rPr>
        <w:rFonts w:hint="default"/>
        <w:lang w:val="en-US" w:eastAsia="en-US" w:bidi="en-US"/>
      </w:rPr>
    </w:lvl>
    <w:lvl w:ilvl="5" w:tentative="0">
      <w:start w:val="0"/>
      <w:numFmt w:val="bullet"/>
      <w:lvlText w:val="•"/>
      <w:lvlJc w:val="left"/>
      <w:pPr>
        <w:ind w:left="2871" w:hanging="226"/>
      </w:pPr>
      <w:rPr>
        <w:rFonts w:hint="default"/>
        <w:lang w:val="en-US" w:eastAsia="en-US" w:bidi="en-US"/>
      </w:rPr>
    </w:lvl>
    <w:lvl w:ilvl="6" w:tentative="0">
      <w:start w:val="0"/>
      <w:numFmt w:val="bullet"/>
      <w:lvlText w:val="•"/>
      <w:lvlJc w:val="left"/>
      <w:pPr>
        <w:ind w:left="3306" w:hanging="226"/>
      </w:pPr>
      <w:rPr>
        <w:rFonts w:hint="default"/>
        <w:lang w:val="en-US" w:eastAsia="en-US" w:bidi="en-US"/>
      </w:rPr>
    </w:lvl>
    <w:lvl w:ilvl="7" w:tentative="0">
      <w:start w:val="0"/>
      <w:numFmt w:val="bullet"/>
      <w:lvlText w:val="•"/>
      <w:lvlJc w:val="left"/>
      <w:pPr>
        <w:ind w:left="3740" w:hanging="226"/>
      </w:pPr>
      <w:rPr>
        <w:rFonts w:hint="default"/>
        <w:lang w:val="en-US" w:eastAsia="en-US" w:bidi="en-US"/>
      </w:rPr>
    </w:lvl>
    <w:lvl w:ilvl="8" w:tentative="0">
      <w:start w:val="0"/>
      <w:numFmt w:val="bullet"/>
      <w:lvlText w:val="•"/>
      <w:lvlJc w:val="left"/>
      <w:pPr>
        <w:ind w:left="4174" w:hanging="226"/>
      </w:pPr>
      <w:rPr>
        <w:rFonts w:hint="default"/>
        <w:lang w:val="en-US" w:eastAsia="en-US" w:bidi="en-US"/>
      </w:rPr>
    </w:lvl>
  </w:abstractNum>
  <w:abstractNum w:abstractNumId="32">
    <w:nsid w:val="7DEC2089"/>
    <w:multiLevelType w:val="multilevel"/>
    <w:tmpl w:val="7DEC2089"/>
    <w:lvl w:ilvl="0" w:tentative="0">
      <w:start w:val="3"/>
      <w:numFmt w:val="upperLetter"/>
      <w:lvlText w:val="%1"/>
      <w:lvlJc w:val="left"/>
      <w:pPr>
        <w:ind w:left="227" w:hanging="855"/>
        <w:jc w:val="left"/>
      </w:pPr>
      <w:rPr>
        <w:rFonts w:hint="default"/>
        <w:lang w:val="en-US" w:eastAsia="en-US" w:bidi="en-US"/>
      </w:rPr>
    </w:lvl>
    <w:lvl w:ilvl="1" w:tentative="0">
      <w:start w:val="1"/>
      <w:numFmt w:val="decimal"/>
      <w:lvlText w:val="%1.%2"/>
      <w:lvlJc w:val="left"/>
      <w:pPr>
        <w:ind w:left="227" w:hanging="855"/>
        <w:jc w:val="right"/>
      </w:pPr>
      <w:rPr>
        <w:rFonts w:hint="default"/>
        <w:spacing w:val="-4"/>
        <w:w w:val="100"/>
        <w:u w:val="single" w:color="0000ED"/>
        <w:lang w:val="en-US" w:eastAsia="en-US" w:bidi="en-US"/>
      </w:rPr>
    </w:lvl>
    <w:lvl w:ilvl="2" w:tentative="0">
      <w:start w:val="1"/>
      <w:numFmt w:val="decimal"/>
      <w:lvlText w:val="%3."/>
      <w:lvlJc w:val="left"/>
      <w:pPr>
        <w:ind w:left="925" w:hanging="226"/>
        <w:jc w:val="left"/>
      </w:pPr>
      <w:rPr>
        <w:rFonts w:hint="default" w:ascii="Times New Roman" w:hAnsi="Times New Roman" w:eastAsia="Times New Roman" w:cs="Times New Roman"/>
        <w:b/>
        <w:bCs/>
        <w:w w:val="99"/>
        <w:sz w:val="28"/>
        <w:szCs w:val="28"/>
        <w:lang w:val="en-US" w:eastAsia="en-US" w:bidi="en-US"/>
      </w:rPr>
    </w:lvl>
    <w:lvl w:ilvl="3" w:tentative="0">
      <w:start w:val="0"/>
      <w:numFmt w:val="bullet"/>
      <w:lvlText w:val="•"/>
      <w:lvlJc w:val="left"/>
      <w:pPr>
        <w:ind w:left="1836" w:hanging="226"/>
      </w:pPr>
      <w:rPr>
        <w:rFonts w:hint="default"/>
        <w:lang w:val="en-US" w:eastAsia="en-US" w:bidi="en-US"/>
      </w:rPr>
    </w:lvl>
    <w:lvl w:ilvl="4" w:tentative="0">
      <w:start w:val="0"/>
      <w:numFmt w:val="bullet"/>
      <w:lvlText w:val="•"/>
      <w:lvlJc w:val="left"/>
      <w:pPr>
        <w:ind w:left="2294" w:hanging="226"/>
      </w:pPr>
      <w:rPr>
        <w:rFonts w:hint="default"/>
        <w:lang w:val="en-US" w:eastAsia="en-US" w:bidi="en-US"/>
      </w:rPr>
    </w:lvl>
    <w:lvl w:ilvl="5" w:tentative="0">
      <w:start w:val="0"/>
      <w:numFmt w:val="bullet"/>
      <w:lvlText w:val="•"/>
      <w:lvlJc w:val="left"/>
      <w:pPr>
        <w:ind w:left="2752" w:hanging="226"/>
      </w:pPr>
      <w:rPr>
        <w:rFonts w:hint="default"/>
        <w:lang w:val="en-US" w:eastAsia="en-US" w:bidi="en-US"/>
      </w:rPr>
    </w:lvl>
    <w:lvl w:ilvl="6" w:tentative="0">
      <w:start w:val="0"/>
      <w:numFmt w:val="bullet"/>
      <w:lvlText w:val="•"/>
      <w:lvlJc w:val="left"/>
      <w:pPr>
        <w:ind w:left="3210" w:hanging="226"/>
      </w:pPr>
      <w:rPr>
        <w:rFonts w:hint="default"/>
        <w:lang w:val="en-US" w:eastAsia="en-US" w:bidi="en-US"/>
      </w:rPr>
    </w:lvl>
    <w:lvl w:ilvl="7" w:tentative="0">
      <w:start w:val="0"/>
      <w:numFmt w:val="bullet"/>
      <w:lvlText w:val="•"/>
      <w:lvlJc w:val="left"/>
      <w:pPr>
        <w:ind w:left="3669" w:hanging="226"/>
      </w:pPr>
      <w:rPr>
        <w:rFonts w:hint="default"/>
        <w:lang w:val="en-US" w:eastAsia="en-US" w:bidi="en-US"/>
      </w:rPr>
    </w:lvl>
    <w:lvl w:ilvl="8" w:tentative="0">
      <w:start w:val="0"/>
      <w:numFmt w:val="bullet"/>
      <w:lvlText w:val="•"/>
      <w:lvlJc w:val="left"/>
      <w:pPr>
        <w:ind w:left="4127" w:hanging="226"/>
      </w:pPr>
      <w:rPr>
        <w:rFonts w:hint="default"/>
        <w:lang w:val="en-US" w:eastAsia="en-US" w:bidi="en-US"/>
      </w:rPr>
    </w:lvl>
  </w:abstractNum>
  <w:num w:numId="1">
    <w:abstractNumId w:val="13"/>
  </w:num>
  <w:num w:numId="2">
    <w:abstractNumId w:val="9"/>
  </w:num>
  <w:num w:numId="3">
    <w:abstractNumId w:val="25"/>
  </w:num>
  <w:num w:numId="4">
    <w:abstractNumId w:val="7"/>
  </w:num>
  <w:num w:numId="5">
    <w:abstractNumId w:val="5"/>
  </w:num>
  <w:num w:numId="6">
    <w:abstractNumId w:val="15"/>
  </w:num>
  <w:num w:numId="7">
    <w:abstractNumId w:val="18"/>
  </w:num>
  <w:num w:numId="8">
    <w:abstractNumId w:val="29"/>
  </w:num>
  <w:num w:numId="9">
    <w:abstractNumId w:val="14"/>
  </w:num>
  <w:num w:numId="10">
    <w:abstractNumId w:val="1"/>
  </w:num>
  <w:num w:numId="11">
    <w:abstractNumId w:val="19"/>
  </w:num>
  <w:num w:numId="12">
    <w:abstractNumId w:val="26"/>
  </w:num>
  <w:num w:numId="13">
    <w:abstractNumId w:val="8"/>
  </w:num>
  <w:num w:numId="14">
    <w:abstractNumId w:val="23"/>
  </w:num>
  <w:num w:numId="15">
    <w:abstractNumId w:val="12"/>
  </w:num>
  <w:num w:numId="16">
    <w:abstractNumId w:val="17"/>
  </w:num>
  <w:num w:numId="17">
    <w:abstractNumId w:val="11"/>
  </w:num>
  <w:num w:numId="18">
    <w:abstractNumId w:val="10"/>
  </w:num>
  <w:num w:numId="19">
    <w:abstractNumId w:val="3"/>
  </w:num>
  <w:num w:numId="20">
    <w:abstractNumId w:val="22"/>
  </w:num>
  <w:num w:numId="21">
    <w:abstractNumId w:val="27"/>
  </w:num>
  <w:num w:numId="22">
    <w:abstractNumId w:val="16"/>
  </w:num>
  <w:num w:numId="23">
    <w:abstractNumId w:val="21"/>
  </w:num>
  <w:num w:numId="24">
    <w:abstractNumId w:val="4"/>
  </w:num>
  <w:num w:numId="25">
    <w:abstractNumId w:val="31"/>
  </w:num>
  <w:num w:numId="26">
    <w:abstractNumId w:val="30"/>
  </w:num>
  <w:num w:numId="27">
    <w:abstractNumId w:val="6"/>
  </w:num>
  <w:num w:numId="28">
    <w:abstractNumId w:val="28"/>
  </w:num>
  <w:num w:numId="29">
    <w:abstractNumId w:val="2"/>
  </w:num>
  <w:num w:numId="30">
    <w:abstractNumId w:val="20"/>
  </w:num>
  <w:num w:numId="31">
    <w:abstractNumId w:val="0"/>
  </w:num>
  <w:num w:numId="32">
    <w:abstractNumId w:val="24"/>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rsids>
    <w:rsidRoot w:val="00000000"/>
    <w:rsid w:val="1037751D"/>
    <w:rsid w:val="18FC617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en-US"/>
    </w:rPr>
  </w:style>
  <w:style w:type="paragraph" w:styleId="2">
    <w:name w:val="heading 1"/>
    <w:basedOn w:val="1"/>
    <w:next w:val="1"/>
    <w:qFormat/>
    <w:uiPriority w:val="1"/>
    <w:pPr>
      <w:spacing w:line="768" w:lineRule="exact"/>
      <w:ind w:left="36"/>
      <w:outlineLvl w:val="1"/>
    </w:pPr>
    <w:rPr>
      <w:rFonts w:ascii="宋体" w:hAnsi="宋体" w:eastAsia="宋体" w:cs="宋体"/>
      <w:sz w:val="60"/>
      <w:szCs w:val="60"/>
      <w:u w:val="single" w:color="000000"/>
      <w:lang w:val="en-US" w:eastAsia="en-US" w:bidi="en-US"/>
    </w:rPr>
  </w:style>
  <w:style w:type="paragraph" w:styleId="3">
    <w:name w:val="heading 2"/>
    <w:basedOn w:val="1"/>
    <w:next w:val="1"/>
    <w:qFormat/>
    <w:uiPriority w:val="1"/>
    <w:pPr>
      <w:spacing w:before="24"/>
      <w:ind w:left="1914" w:hanging="1096"/>
      <w:outlineLvl w:val="2"/>
    </w:pPr>
    <w:rPr>
      <w:rFonts w:ascii="宋体" w:hAnsi="宋体" w:eastAsia="宋体" w:cs="宋体"/>
      <w:sz w:val="49"/>
      <w:szCs w:val="49"/>
      <w:u w:val="single" w:color="000000"/>
      <w:lang w:val="en-US" w:eastAsia="en-US" w:bidi="en-US"/>
    </w:rPr>
  </w:style>
  <w:style w:type="paragraph" w:styleId="4">
    <w:name w:val="heading 3"/>
    <w:basedOn w:val="1"/>
    <w:next w:val="1"/>
    <w:qFormat/>
    <w:uiPriority w:val="1"/>
    <w:pPr>
      <w:spacing w:before="57"/>
      <w:ind w:left="1554" w:hanging="901"/>
      <w:outlineLvl w:val="3"/>
    </w:pPr>
    <w:rPr>
      <w:rFonts w:ascii="宋体" w:hAnsi="宋体" w:eastAsia="宋体" w:cs="宋体"/>
      <w:sz w:val="39"/>
      <w:szCs w:val="39"/>
      <w:u w:val="single" w:color="000000"/>
      <w:lang w:val="en-US" w:eastAsia="en-US" w:bidi="en-US"/>
    </w:rPr>
  </w:style>
  <w:style w:type="paragraph" w:styleId="5">
    <w:name w:val="heading 4"/>
    <w:basedOn w:val="1"/>
    <w:next w:val="1"/>
    <w:qFormat/>
    <w:uiPriority w:val="1"/>
    <w:pPr>
      <w:ind w:left="699"/>
      <w:outlineLvl w:val="4"/>
    </w:pPr>
    <w:rPr>
      <w:rFonts w:ascii="Times New Roman" w:hAnsi="Times New Roman" w:eastAsia="Times New Roman" w:cs="Times New Roman"/>
      <w:b/>
      <w:bCs/>
      <w:sz w:val="30"/>
      <w:szCs w:val="30"/>
      <w:lang w:val="en-US" w:eastAsia="en-US" w:bidi="en-US"/>
    </w:rPr>
  </w:style>
  <w:style w:type="character" w:default="1" w:styleId="10">
    <w:name w:val="Default Paragraph Font"/>
    <w:semiHidden/>
    <w:unhideWhenUsed/>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ind w:left="100"/>
    </w:pPr>
    <w:rPr>
      <w:rFonts w:ascii="宋体" w:hAnsi="宋体" w:eastAsia="宋体" w:cs="宋体"/>
      <w:sz w:val="30"/>
      <w:szCs w:val="30"/>
      <w:lang w:val="en-US" w:eastAsia="en-US" w:bidi="en-US"/>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spacing w:before="24"/>
      <w:ind w:left="100" w:firstLine="599"/>
    </w:pPr>
    <w:rPr>
      <w:rFonts w:ascii="宋体" w:hAnsi="宋体" w:eastAsia="宋体" w:cs="宋体"/>
      <w:lang w:val="en-US" w:eastAsia="en-US" w:bidi="en-US"/>
    </w:rPr>
  </w:style>
  <w:style w:type="paragraph" w:customStyle="1" w:styleId="13">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60.jpeg"/><Relationship Id="rId98" Type="http://schemas.openxmlformats.org/officeDocument/2006/relationships/image" Target="media/image59.jpeg"/><Relationship Id="rId97" Type="http://schemas.openxmlformats.org/officeDocument/2006/relationships/image" Target="media/image58.jpeg"/><Relationship Id="rId96" Type="http://schemas.openxmlformats.org/officeDocument/2006/relationships/image" Target="media/image57.jpeg"/><Relationship Id="rId95" Type="http://schemas.openxmlformats.org/officeDocument/2006/relationships/image" Target="media/image56.jpeg"/><Relationship Id="rId94" Type="http://schemas.openxmlformats.org/officeDocument/2006/relationships/image" Target="media/image55.jpeg"/><Relationship Id="rId93" Type="http://schemas.openxmlformats.org/officeDocument/2006/relationships/image" Target="media/image54.jpeg"/><Relationship Id="rId92" Type="http://schemas.openxmlformats.org/officeDocument/2006/relationships/image" Target="media/image53.jpeg"/><Relationship Id="rId91" Type="http://schemas.openxmlformats.org/officeDocument/2006/relationships/image" Target="media/image52.jpeg"/><Relationship Id="rId90" Type="http://schemas.openxmlformats.org/officeDocument/2006/relationships/image" Target="media/image51.jpeg"/><Relationship Id="rId9" Type="http://schemas.openxmlformats.org/officeDocument/2006/relationships/footer" Target="footer5.xml"/><Relationship Id="rId89" Type="http://schemas.openxmlformats.org/officeDocument/2006/relationships/image" Target="media/image50.jpeg"/><Relationship Id="rId88" Type="http://schemas.openxmlformats.org/officeDocument/2006/relationships/image" Target="media/image49.jpeg"/><Relationship Id="rId87" Type="http://schemas.openxmlformats.org/officeDocument/2006/relationships/image" Target="media/image48.jpeg"/><Relationship Id="rId86" Type="http://schemas.openxmlformats.org/officeDocument/2006/relationships/image" Target="media/image47.jpeg"/><Relationship Id="rId85" Type="http://schemas.openxmlformats.org/officeDocument/2006/relationships/image" Target="media/image46.jpeg"/><Relationship Id="rId84" Type="http://schemas.openxmlformats.org/officeDocument/2006/relationships/image" Target="media/image45.jpeg"/><Relationship Id="rId83" Type="http://schemas.openxmlformats.org/officeDocument/2006/relationships/image" Target="media/image44.jpeg"/><Relationship Id="rId82" Type="http://schemas.openxmlformats.org/officeDocument/2006/relationships/image" Target="media/image43.jpeg"/><Relationship Id="rId81" Type="http://schemas.openxmlformats.org/officeDocument/2006/relationships/image" Target="media/image42.jpeg"/><Relationship Id="rId80" Type="http://schemas.openxmlformats.org/officeDocument/2006/relationships/image" Target="media/image41.jpeg"/><Relationship Id="rId8" Type="http://schemas.openxmlformats.org/officeDocument/2006/relationships/footer" Target="footer4.xml"/><Relationship Id="rId79" Type="http://schemas.openxmlformats.org/officeDocument/2006/relationships/image" Target="media/image40.jpeg"/><Relationship Id="rId78" Type="http://schemas.openxmlformats.org/officeDocument/2006/relationships/image" Target="media/image39.jpeg"/><Relationship Id="rId77" Type="http://schemas.openxmlformats.org/officeDocument/2006/relationships/image" Target="media/image38.jpeg"/><Relationship Id="rId76" Type="http://schemas.openxmlformats.org/officeDocument/2006/relationships/image" Target="media/image37.jpeg"/><Relationship Id="rId75" Type="http://schemas.openxmlformats.org/officeDocument/2006/relationships/image" Target="media/image36.jpeg"/><Relationship Id="rId74" Type="http://schemas.openxmlformats.org/officeDocument/2006/relationships/image" Target="media/image35.jpeg"/><Relationship Id="rId73" Type="http://schemas.openxmlformats.org/officeDocument/2006/relationships/image" Target="media/image34.jpeg"/><Relationship Id="rId72" Type="http://schemas.openxmlformats.org/officeDocument/2006/relationships/image" Target="media/image33.jpeg"/><Relationship Id="rId71" Type="http://schemas.openxmlformats.org/officeDocument/2006/relationships/image" Target="media/image32.jpeg"/><Relationship Id="rId70" Type="http://schemas.openxmlformats.org/officeDocument/2006/relationships/image" Target="media/image31.jpeg"/><Relationship Id="rId7" Type="http://schemas.openxmlformats.org/officeDocument/2006/relationships/footer" Target="footer3.xml"/><Relationship Id="rId69" Type="http://schemas.openxmlformats.org/officeDocument/2006/relationships/image" Target="media/image30.jpeg"/><Relationship Id="rId68" Type="http://schemas.openxmlformats.org/officeDocument/2006/relationships/image" Target="media/image29.jpeg"/><Relationship Id="rId67" Type="http://schemas.openxmlformats.org/officeDocument/2006/relationships/image" Target="media/image28.jpeg"/><Relationship Id="rId66" Type="http://schemas.openxmlformats.org/officeDocument/2006/relationships/image" Target="media/image27.jpeg"/><Relationship Id="rId65" Type="http://schemas.openxmlformats.org/officeDocument/2006/relationships/image" Target="media/image26.jpeg"/><Relationship Id="rId64" Type="http://schemas.openxmlformats.org/officeDocument/2006/relationships/image" Target="media/image25.jpeg"/><Relationship Id="rId63" Type="http://schemas.openxmlformats.org/officeDocument/2006/relationships/image" Target="media/image24.jpeg"/><Relationship Id="rId62" Type="http://schemas.openxmlformats.org/officeDocument/2006/relationships/image" Target="media/image23.jpeg"/><Relationship Id="rId61" Type="http://schemas.openxmlformats.org/officeDocument/2006/relationships/image" Target="media/image22.jpeg"/><Relationship Id="rId60" Type="http://schemas.openxmlformats.org/officeDocument/2006/relationships/image" Target="media/image21.jpeg"/><Relationship Id="rId6" Type="http://schemas.openxmlformats.org/officeDocument/2006/relationships/footer" Target="footer2.xml"/><Relationship Id="rId59" Type="http://schemas.openxmlformats.org/officeDocument/2006/relationships/image" Target="media/image20.jpeg"/><Relationship Id="rId58" Type="http://schemas.openxmlformats.org/officeDocument/2006/relationships/image" Target="media/image19.jpeg"/><Relationship Id="rId57" Type="http://schemas.openxmlformats.org/officeDocument/2006/relationships/image" Target="media/image18.jpeg"/><Relationship Id="rId56" Type="http://schemas.openxmlformats.org/officeDocument/2006/relationships/image" Target="media/image17.jpeg"/><Relationship Id="rId55" Type="http://schemas.openxmlformats.org/officeDocument/2006/relationships/image" Target="media/image16.jpeg"/><Relationship Id="rId54" Type="http://schemas.openxmlformats.org/officeDocument/2006/relationships/image" Target="media/image15.jpeg"/><Relationship Id="rId53" Type="http://schemas.openxmlformats.org/officeDocument/2006/relationships/image" Target="media/image14.jpeg"/><Relationship Id="rId52" Type="http://schemas.openxmlformats.org/officeDocument/2006/relationships/image" Target="media/image13.jpeg"/><Relationship Id="rId51" Type="http://schemas.openxmlformats.org/officeDocument/2006/relationships/image" Target="media/image12.jpeg"/><Relationship Id="rId50" Type="http://schemas.openxmlformats.org/officeDocument/2006/relationships/image" Target="media/image11.jpeg"/><Relationship Id="rId5" Type="http://schemas.openxmlformats.org/officeDocument/2006/relationships/footer" Target="footer1.xml"/><Relationship Id="rId49" Type="http://schemas.openxmlformats.org/officeDocument/2006/relationships/image" Target="media/image10.jpeg"/><Relationship Id="rId48" Type="http://schemas.openxmlformats.org/officeDocument/2006/relationships/image" Target="media/image9.jpeg"/><Relationship Id="rId47" Type="http://schemas.openxmlformats.org/officeDocument/2006/relationships/image" Target="media/image8.jpeg"/><Relationship Id="rId46" Type="http://schemas.openxmlformats.org/officeDocument/2006/relationships/image" Target="media/image7.jpeg"/><Relationship Id="rId45" Type="http://schemas.openxmlformats.org/officeDocument/2006/relationships/image" Target="media/image6.jpeg"/><Relationship Id="rId44" Type="http://schemas.openxmlformats.org/officeDocument/2006/relationships/image" Target="media/image5.jpeg"/><Relationship Id="rId43" Type="http://schemas.openxmlformats.org/officeDocument/2006/relationships/image" Target="media/image4.jpeg"/><Relationship Id="rId42" Type="http://schemas.openxmlformats.org/officeDocument/2006/relationships/image" Target="media/image3.jpeg"/><Relationship Id="rId41" Type="http://schemas.openxmlformats.org/officeDocument/2006/relationships/image" Target="media/image2.jpeg"/><Relationship Id="rId40" Type="http://schemas.openxmlformats.org/officeDocument/2006/relationships/image" Target="media/image1.jpeg"/><Relationship Id="rId4" Type="http://schemas.openxmlformats.org/officeDocument/2006/relationships/endnotes" Target="endnotes.xml"/><Relationship Id="rId39" Type="http://schemas.openxmlformats.org/officeDocument/2006/relationships/theme" Target="theme/theme1.xml"/><Relationship Id="rId38" Type="http://schemas.openxmlformats.org/officeDocument/2006/relationships/footer" Target="footer34.xml"/><Relationship Id="rId37" Type="http://schemas.openxmlformats.org/officeDocument/2006/relationships/footer" Target="footer33.xml"/><Relationship Id="rId36" Type="http://schemas.openxmlformats.org/officeDocument/2006/relationships/footer" Target="footer32.xml"/><Relationship Id="rId35" Type="http://schemas.openxmlformats.org/officeDocument/2006/relationships/footer" Target="footer31.xml"/><Relationship Id="rId34" Type="http://schemas.openxmlformats.org/officeDocument/2006/relationships/footer" Target="footer30.xml"/><Relationship Id="rId33" Type="http://schemas.openxmlformats.org/officeDocument/2006/relationships/footer" Target="footer29.xml"/><Relationship Id="rId32" Type="http://schemas.openxmlformats.org/officeDocument/2006/relationships/footer" Target="footer28.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footer" Target="footer8.xml"/><Relationship Id="rId119" Type="http://schemas.openxmlformats.org/officeDocument/2006/relationships/customXml" Target="../customXml/item1.xml"/><Relationship Id="rId118" Type="http://schemas.openxmlformats.org/officeDocument/2006/relationships/image" Target="media/image79.jpeg"/><Relationship Id="rId117" Type="http://schemas.openxmlformats.org/officeDocument/2006/relationships/image" Target="media/image78.jpeg"/><Relationship Id="rId116" Type="http://schemas.openxmlformats.org/officeDocument/2006/relationships/image" Target="media/image77.png"/><Relationship Id="rId115" Type="http://schemas.openxmlformats.org/officeDocument/2006/relationships/image" Target="media/image76.jpeg"/><Relationship Id="rId114" Type="http://schemas.openxmlformats.org/officeDocument/2006/relationships/image" Target="media/image75.jpeg"/><Relationship Id="rId113" Type="http://schemas.openxmlformats.org/officeDocument/2006/relationships/image" Target="media/image74.jpeg"/><Relationship Id="rId112" Type="http://schemas.openxmlformats.org/officeDocument/2006/relationships/image" Target="media/image73.jpeg"/><Relationship Id="rId111" Type="http://schemas.openxmlformats.org/officeDocument/2006/relationships/image" Target="media/image72.jpeg"/><Relationship Id="rId110" Type="http://schemas.openxmlformats.org/officeDocument/2006/relationships/image" Target="media/image71.jpeg"/><Relationship Id="rId11" Type="http://schemas.openxmlformats.org/officeDocument/2006/relationships/footer" Target="footer7.xml"/><Relationship Id="rId109" Type="http://schemas.openxmlformats.org/officeDocument/2006/relationships/image" Target="media/image70.jpeg"/><Relationship Id="rId108" Type="http://schemas.openxmlformats.org/officeDocument/2006/relationships/image" Target="media/image69.jpeg"/><Relationship Id="rId107" Type="http://schemas.openxmlformats.org/officeDocument/2006/relationships/image" Target="media/image68.jpeg"/><Relationship Id="rId106" Type="http://schemas.openxmlformats.org/officeDocument/2006/relationships/image" Target="media/image67.jpeg"/><Relationship Id="rId105" Type="http://schemas.openxmlformats.org/officeDocument/2006/relationships/image" Target="media/image66.jpeg"/><Relationship Id="rId104" Type="http://schemas.openxmlformats.org/officeDocument/2006/relationships/image" Target="media/image65.jpeg"/><Relationship Id="rId103" Type="http://schemas.openxmlformats.org/officeDocument/2006/relationships/image" Target="media/image64.jpeg"/><Relationship Id="rId102" Type="http://schemas.openxmlformats.org/officeDocument/2006/relationships/image" Target="media/image63.jpeg"/><Relationship Id="rId101" Type="http://schemas.openxmlformats.org/officeDocument/2006/relationships/image" Target="media/image62.jpeg"/><Relationship Id="rId100" Type="http://schemas.openxmlformats.org/officeDocument/2006/relationships/image" Target="media/image61.jpeg"/><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81" textRotate="1"/>
    <customShpInfo spid="_x0000_s2082" textRotate="1"/>
    <customShpInfo spid="_x0000_s2049"/>
    <customShpInfo spid="_x0000_s2083" textRotate="1"/>
    <customShpInfo spid="_x0000_s2050"/>
    <customShpInfo spid="_x0000_s2084" textRotate="1"/>
    <customShpInfo spid="_x0000_s2051"/>
    <customShpInfo spid="_x0000_s2085" textRotate="1"/>
    <customShpInfo spid="_x0000_s2052"/>
    <customShpInfo spid="_x0000_s2086" textRotate="1"/>
    <customShpInfo spid="_x0000_s2053"/>
    <customShpInfo spid="_x0000_s2087" textRotate="1"/>
    <customShpInfo spid="_x0000_s2054"/>
    <customShpInfo spid="_x0000_s2088" textRotate="1"/>
    <customShpInfo spid="_x0000_s2055"/>
    <customShpInfo spid="_x0000_s2089" textRotate="1"/>
    <customShpInfo spid="_x0000_s2056"/>
    <customShpInfo spid="_x0000_s2090" textRotate="1"/>
    <customShpInfo spid="_x0000_s2057"/>
    <customShpInfo spid="_x0000_s2091" textRotate="1"/>
    <customShpInfo spid="_x0000_s2058"/>
    <customShpInfo spid="_x0000_s2092" textRotate="1"/>
    <customShpInfo spid="_x0000_s2059"/>
    <customShpInfo spid="_x0000_s2093" textRotate="1"/>
    <customShpInfo spid="_x0000_s2060"/>
    <customShpInfo spid="_x0000_s2094" textRotate="1"/>
    <customShpInfo spid="_x0000_s2061"/>
    <customShpInfo spid="_x0000_s2095" textRotate="1"/>
    <customShpInfo spid="_x0000_s2062"/>
    <customShpInfo spid="_x0000_s2096" textRotate="1"/>
    <customShpInfo spid="_x0000_s2063"/>
    <customShpInfo spid="_x0000_s2097" textRotate="1"/>
    <customShpInfo spid="_x0000_s2064"/>
    <customShpInfo spid="_x0000_s2098" textRotate="1"/>
    <customShpInfo spid="_x0000_s2065"/>
    <customShpInfo spid="_x0000_s2099" textRotate="1"/>
    <customShpInfo spid="_x0000_s2066"/>
    <customShpInfo spid="_x0000_s2100" textRotate="1"/>
    <customShpInfo spid="_x0000_s2067"/>
    <customShpInfo spid="_x0000_s2101" textRotate="1"/>
    <customShpInfo spid="_x0000_s2068"/>
    <customShpInfo spid="_x0000_s2102" textRotate="1"/>
    <customShpInfo spid="_x0000_s2069"/>
    <customShpInfo spid="_x0000_s2103" textRotate="1"/>
    <customShpInfo spid="_x0000_s2070"/>
    <customShpInfo spid="_x0000_s2104" textRotate="1"/>
    <customShpInfo spid="_x0000_s2071"/>
    <customShpInfo spid="_x0000_s2105" textRotate="1"/>
    <customShpInfo spid="_x0000_s2072"/>
    <customShpInfo spid="_x0000_s2106" textRotate="1"/>
    <customShpInfo spid="_x0000_s2073"/>
    <customShpInfo spid="_x0000_s2107" textRotate="1"/>
    <customShpInfo spid="_x0000_s2108" textRotate="1"/>
    <customShpInfo spid="_x0000_s2074"/>
    <customShpInfo spid="_x0000_s2109" textRotate="1"/>
    <customShpInfo spid="_x0000_s2075"/>
    <customShpInfo spid="_x0000_s2110" textRotate="1"/>
    <customShpInfo spid="_x0000_s2076"/>
    <customShpInfo spid="_x0000_s2111" textRotate="1"/>
    <customShpInfo spid="_x0000_s2077"/>
    <customShpInfo spid="_x0000_s2112" textRotate="1"/>
    <customShpInfo spid="_x0000_s2078"/>
    <customShpInfo spid="_x0000_s2113" textRotate="1"/>
    <customShpInfo spid="_x0000_s2079"/>
    <customShpInfo spid="_x0000_s2114" textRotate="1"/>
    <customShpInfo spid="_x0000_s2080"/>
    <customShpInfo spid="_x0000_s1027"/>
    <customShpInfo spid="_x0000_s1028"/>
    <customShpInfo spid="_x0000_s1029"/>
    <customShpInfo spid="_x0000_s1026"/>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9"/>
    <customShpInfo spid="_x0000_s1050"/>
    <customShpInfo spid="_x0000_s1048"/>
    <customShpInfo spid="_x0000_s1051"/>
    <customShpInfo spid="_x0000_s1053"/>
    <customShpInfo spid="_x0000_s1054"/>
    <customShpInfo spid="_x0000_s1052"/>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5"/>
    <customShpInfo spid="_x0000_s1066"/>
    <customShpInfo spid="_x0000_s1064"/>
    <customShpInfo spid="_x0000_s1068"/>
    <customShpInfo spid="_x0000_s1069"/>
    <customShpInfo spid="_x0000_s1067"/>
    <customShpInfo spid="_x0000_s1070"/>
    <customShpInfo spid="_x0000_s1071"/>
    <customShpInfo spid="_x0000_s1072"/>
    <customShpInfo spid="_x0000_s1073"/>
    <customShpInfo spid="_x0000_s1074"/>
    <customShpInfo spid="_x0000_s1076"/>
    <customShpInfo spid="_x0000_s1077"/>
    <customShpInfo spid="_x0000_s1075"/>
    <customShpInfo spid="_x0000_s1079"/>
    <customShpInfo spid="_x0000_s1080"/>
    <customShpInfo spid="_x0000_s1078"/>
    <customShpInfo spid="_x0000_s1082"/>
    <customShpInfo spid="_x0000_s1083"/>
    <customShpInfo spid="_x0000_s1081"/>
    <customShpInfo spid="_x0000_s1084"/>
    <customShpInfo spid="_x0000_s1085"/>
    <customShpInfo spid="_x0000_s1086"/>
    <customShpInfo spid="_x0000_s1088"/>
    <customShpInfo spid="_x0000_s1089"/>
    <customShpInfo spid="_x0000_s1087"/>
    <customShpInfo spid="_x0000_s1090"/>
    <customShpInfo spid="_x0000_s1092"/>
    <customShpInfo spid="_x0000_s1093"/>
    <customShpInfo spid="_x0000_s1091"/>
    <customShpInfo spid="_x0000_s1095"/>
    <customShpInfo spid="_x0000_s1096"/>
    <customShpInfo spid="_x0000_s1094"/>
    <customShpInfo spid="_x0000_s1097"/>
    <customShpInfo spid="_x0000_s1098"/>
    <customShpInfo spid="_x0000_s1099"/>
    <customShpInfo spid="_x0000_s1100"/>
    <customShpInfo spid="_x0000_s1101"/>
    <customShpInfo spid="_x0000_s1102"/>
    <customShpInfo spid="_x0000_s1103"/>
    <customShpInfo spid="_x0000_s1104"/>
    <customShpInfo spid="_x0000_s1106"/>
    <customShpInfo spid="_x0000_s1107"/>
    <customShpInfo spid="_x0000_s1105"/>
    <customShpInfo spid="_x0000_s1108"/>
    <customShpInfo spid="_x0000_s1109"/>
    <customShpInfo spid="_x0000_s1110"/>
    <customShpInfo spid="_x0000_s1112"/>
    <customShpInfo spid="_x0000_s1113"/>
    <customShpInfo spid="_x0000_s1111"/>
    <customShpInfo spid="_x0000_s1114"/>
    <customShpInfo spid="_x0000_s1115"/>
    <customShpInfo spid="_x0000_s1116"/>
    <customShpInfo spid="_x0000_s1117"/>
    <customShpInfo spid="_x0000_s1118"/>
    <customShpInfo spid="_x0000_s1120"/>
    <customShpInfo spid="_x0000_s1121"/>
    <customShpInfo spid="_x0000_s1119"/>
    <customShpInfo spid="_x0000_s1122"/>
    <customShpInfo spid="_x0000_s1123"/>
    <customShpInfo spid="_x0000_s1124"/>
    <customShpInfo spid="_x0000_s1125"/>
    <customShpInfo spid="_x0000_s1126"/>
    <customShpInfo spid="_x0000_s1127"/>
    <customShpInfo spid="_x0000_s1128"/>
    <customShpInfo spid="_x0000_s1130"/>
    <customShpInfo spid="_x0000_s1131"/>
    <customShpInfo spid="_x0000_s1129"/>
    <customShpInfo spid="_x0000_s1132"/>
    <customShpInfo spid="_x0000_s1133"/>
    <customShpInfo spid="_x0000_s1135"/>
    <customShpInfo spid="_x0000_s1136"/>
    <customShpInfo spid="_x0000_s1134"/>
    <customShpInfo spid="_x0000_s1138"/>
    <customShpInfo spid="_x0000_s1139"/>
    <customShpInfo spid="_x0000_s1137"/>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4"/>
    <customShpInfo spid="_x0000_s1155"/>
    <customShpInfo spid="_x0000_s1153"/>
    <customShpInfo spid="_x0000_s1157"/>
    <customShpInfo spid="_x0000_s1158"/>
    <customShpInfo spid="_x0000_s1156"/>
    <customShpInfo spid="_x0000_s1159"/>
    <customShpInfo spid="_x0000_s1160"/>
    <customShpInfo spid="_x0000_s1161"/>
    <customShpInfo spid="_x0000_s1162"/>
    <customShpInfo spid="_x0000_s1163"/>
    <customShpInfo spid="_x0000_s1164"/>
    <customShpInfo spid="_x0000_s1165"/>
    <customShpInfo spid="_x0000_s1166"/>
    <customShpInfo spid="_x0000_s1168"/>
    <customShpInfo spid="_x0000_s1169"/>
    <customShpInfo spid="_x0000_s1167"/>
    <customShpInfo spid="_x0000_s1170"/>
    <customShpInfo spid="_x0000_s1171"/>
    <customShpInfo spid="_x0000_s1173"/>
    <customShpInfo spid="_x0000_s1174"/>
    <customShpInfo spid="_x0000_s1172"/>
    <customShpInfo spid="_x0000_s1175"/>
    <customShpInfo spid="_x0000_s1176"/>
    <customShpInfo spid="_x0000_s1177"/>
    <customShpInfo spid="_x0000_s1178"/>
    <customShpInfo spid="_x0000_s1180"/>
    <customShpInfo spid="_x0000_s1181"/>
    <customShpInfo spid="_x0000_s1179"/>
    <customShpInfo spid="_x0000_s1182"/>
    <customShpInfo spid="_x0000_s1183"/>
    <customShpInfo spid="_x0000_s1184"/>
    <customShpInfo spid="_x0000_s1185"/>
    <customShpInfo spid="_x0000_s118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ScaleCrop>false</ScaleCrop>
  <LinksUpToDate>false</LinksUpToDate>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2021-05-19T07:10:00Z</dcterms:created>
  <dc:creator>[美]James Whittaker Jason Arbon Jeff Carollo 著</dc:creator>
  <cp:lastModifiedBy>下完这场雨</cp:lastModifiedBy>
  <dcterms:modified xsi:type="dcterms:W3CDTF">2021-05-19T07:32:11Z</dcterms:modified>
  <dc:title>Google软件测试之道</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2020-02-21T00:00:00Z</vt:filetime>
  </property>
  <property fmtid="{D5CDD505-2E9C-101B-9397-08002B2CF9AE}" pid="3" name="Creator">
    <vt:lpwstr>calibre 2.45.0 [http://calibre-ebook.com]</vt:lpwstr>
  </property>
  <property fmtid="{D5CDD505-2E9C-101B-9397-08002B2CF9AE}" pid="4" name="LastSaved">
    <vt:filetime>2021-05-19T00:00:00Z</vt:filetime>
  </property>
  <property fmtid="{D5CDD505-2E9C-101B-9397-08002B2CF9AE}" pid="5" name="KSOProductBuildVer">
    <vt:lpwstr>2052-11.1.0.10495</vt:lpwstr>
  </property>
  <property fmtid="{D5CDD505-2E9C-101B-9397-08002B2CF9AE}" pid="6" name="ICV">
    <vt:lpwstr>5FCC9964B7EF4D81B731CF742D91F7B4</vt:lpwstr>
  </property>
</Properties>
</file>